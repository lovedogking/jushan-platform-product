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2E75D">
      <w:pPr>
        <w:ind w:firstLine="480"/>
        <w:jc w:val="right"/>
      </w:pPr>
    </w:p>
    <w:p w14:paraId="75653120">
      <w:pPr>
        <w:ind w:firstLine="480"/>
        <w:jc w:val="right"/>
      </w:pPr>
    </w:p>
    <w:p w14:paraId="2897FE25">
      <w:pPr>
        <w:ind w:firstLine="480"/>
        <w:jc w:val="right"/>
      </w:pPr>
    </w:p>
    <w:p w14:paraId="2617248A">
      <w:pPr>
        <w:ind w:firstLine="0" w:firstLineChars="0"/>
      </w:pPr>
    </w:p>
    <w:p w14:paraId="68EDF8E5">
      <w:pPr>
        <w:ind w:firstLine="480"/>
        <w:jc w:val="right"/>
      </w:pPr>
    </w:p>
    <w:p w14:paraId="7AFF9967">
      <w:pPr>
        <w:snapToGrid/>
        <w:ind w:firstLine="0" w:firstLineChars="0"/>
        <w:rPr>
          <w:rFonts w:ascii="微软雅黑" w:hAnsi="微软雅黑" w:cs="Times New Roman"/>
          <w:b/>
          <w:sz w:val="44"/>
          <w:szCs w:val="44"/>
        </w:rPr>
      </w:pPr>
    </w:p>
    <w:p w14:paraId="1BF1A251">
      <w:pPr>
        <w:snapToGrid/>
        <w:ind w:firstLine="0" w:firstLineChars="0"/>
        <w:rPr>
          <w:rFonts w:ascii="微软雅黑" w:hAnsi="微软雅黑" w:cs="Times New Roman"/>
          <w:b/>
          <w:sz w:val="44"/>
          <w:szCs w:val="44"/>
        </w:rPr>
      </w:pPr>
    </w:p>
    <w:p w14:paraId="5F2C3A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微软雅黑" w:hAnsi="微软雅黑" w:eastAsia="微软雅黑" w:cs="Times New Roman"/>
          <w:b/>
          <w:color w:val="auto"/>
          <w:kern w:val="2"/>
          <w:sz w:val="72"/>
          <w:szCs w:val="72"/>
          <w:lang w:val="en-US" w:eastAsia="zh-CN" w:bidi="ar-SA"/>
        </w:rPr>
      </w:pPr>
      <w:r>
        <w:rPr>
          <w:rFonts w:hint="eastAsia" w:ascii="微软雅黑" w:hAnsi="微软雅黑" w:cs="Times New Roman"/>
          <w:b/>
          <w:color w:val="auto"/>
          <w:kern w:val="2"/>
          <w:sz w:val="72"/>
          <w:szCs w:val="72"/>
          <w:lang w:val="en-US" w:eastAsia="zh-CN" w:bidi="ar-SA"/>
        </w:rPr>
        <w:t>MQTT通信</w:t>
      </w:r>
      <w:r>
        <w:rPr>
          <w:rFonts w:hint="eastAsia" w:ascii="微软雅黑" w:hAnsi="微软雅黑" w:eastAsia="微软雅黑" w:cs="Times New Roman"/>
          <w:b/>
          <w:color w:val="auto"/>
          <w:kern w:val="2"/>
          <w:sz w:val="72"/>
          <w:szCs w:val="72"/>
          <w:lang w:val="en-US" w:eastAsia="zh-CN" w:bidi="ar-SA"/>
        </w:rPr>
        <w:t>协议</w:t>
      </w:r>
    </w:p>
    <w:p w14:paraId="6E53CFE5">
      <w:pPr>
        <w:snapToGrid/>
        <w:ind w:firstLine="0" w:firstLineChars="0"/>
        <w:jc w:val="center"/>
        <w:rPr>
          <w:rFonts w:ascii="微软雅黑" w:hAnsi="微软雅黑" w:cs="Times New Roman"/>
          <w:b/>
          <w:sz w:val="48"/>
          <w:szCs w:val="48"/>
        </w:rPr>
      </w:pPr>
    </w:p>
    <w:p w14:paraId="6ACD4E63">
      <w:pPr>
        <w:snapToGrid/>
        <w:ind w:firstLine="0" w:firstLineChars="0"/>
        <w:jc w:val="center"/>
        <w:rPr>
          <w:rFonts w:ascii="微软雅黑" w:hAnsi="微软雅黑" w:cs="Times New Roman"/>
          <w:b/>
          <w:sz w:val="48"/>
          <w:szCs w:val="48"/>
        </w:rPr>
      </w:pPr>
    </w:p>
    <w:p w14:paraId="1776168F">
      <w:pPr>
        <w:snapToGrid/>
        <w:ind w:firstLine="0" w:firstLineChars="0"/>
        <w:jc w:val="center"/>
        <w:rPr>
          <w:rFonts w:ascii="微软雅黑" w:hAnsi="微软雅黑" w:cs="Times New Roman"/>
          <w:b/>
          <w:sz w:val="48"/>
          <w:szCs w:val="48"/>
        </w:rPr>
      </w:pPr>
    </w:p>
    <w:p w14:paraId="3A3ED6DD">
      <w:pPr>
        <w:snapToGrid/>
        <w:ind w:firstLine="0" w:firstLineChars="0"/>
        <w:jc w:val="center"/>
        <w:rPr>
          <w:rFonts w:ascii="微软雅黑" w:hAnsi="微软雅黑" w:cs="Times New Roman"/>
          <w:b/>
          <w:sz w:val="48"/>
          <w:szCs w:val="48"/>
        </w:rPr>
      </w:pPr>
    </w:p>
    <w:p w14:paraId="0E8D3063">
      <w:pPr>
        <w:snapToGrid/>
        <w:ind w:firstLine="0" w:firstLineChars="0"/>
        <w:jc w:val="center"/>
        <w:rPr>
          <w:rFonts w:ascii="微软雅黑" w:hAnsi="微软雅黑" w:cs="Times New Roman"/>
          <w:b/>
          <w:sz w:val="48"/>
          <w:szCs w:val="48"/>
        </w:rPr>
      </w:pPr>
    </w:p>
    <w:p w14:paraId="4EC40A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微软雅黑" w:hAnsi="微软雅黑" w:eastAsia="微软雅黑" w:cs="Times New Roman"/>
          <w:b/>
          <w:color w:val="auto"/>
          <w:kern w:val="2"/>
          <w:sz w:val="48"/>
          <w:szCs w:val="48"/>
          <w:lang w:val="en-US" w:eastAsia="zh-CN" w:bidi="ar-SA"/>
        </w:rPr>
      </w:pPr>
    </w:p>
    <w:p w14:paraId="0B056F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微软雅黑" w:hAnsi="微软雅黑" w:eastAsia="微软雅黑" w:cs="Times New Roman"/>
          <w:b/>
          <w:kern w:val="2"/>
          <w:sz w:val="48"/>
          <w:szCs w:val="48"/>
          <w:lang w:val="en-US" w:eastAsia="zh-CN" w:bidi="ar-SA"/>
        </w:rPr>
      </w:pPr>
    </w:p>
    <w:p w14:paraId="23FFABB7">
      <w:pPr>
        <w:pStyle w:val="37"/>
        <w:bidi w:val="0"/>
        <w:sectPr>
          <w:headerReference r:id="rId6" w:type="first"/>
          <w:footerReference r:id="rId8" w:type="first"/>
          <w:headerReference r:id="rId5" w:type="default"/>
          <w:footerReference r:id="rId7" w:type="default"/>
          <w:pgSz w:w="11906" w:h="16838"/>
          <w:pgMar w:top="1247" w:right="1134" w:bottom="1247" w:left="1417" w:header="431" w:footer="992" w:gutter="0"/>
          <w:pgNumType w:fmt="decimal" w:start="1"/>
          <w:cols w:space="0" w:num="1"/>
          <w:rtlGutter w:val="0"/>
          <w:docGrid w:type="lines" w:linePitch="312" w:charSpace="0"/>
        </w:sectPr>
      </w:pPr>
    </w:p>
    <w:p w14:paraId="07004EDF">
      <w:pPr>
        <w:pStyle w:val="37"/>
        <w:bidi w:val="0"/>
        <w:rPr>
          <w:rFonts w:hint="eastAsia"/>
          <w:lang w:val="en-US" w:eastAsia="zh-CN"/>
        </w:rPr>
      </w:pPr>
      <w:bookmarkStart w:id="0" w:name="_Toc311448048"/>
      <w:bookmarkStart w:id="1" w:name="_Toc337901252"/>
      <w:bookmarkStart w:id="2" w:name="_Toc18495"/>
      <w:bookmarkStart w:id="3" w:name="_Toc496"/>
      <w:bookmarkStart w:id="4" w:name="_Toc88967655"/>
      <w:bookmarkStart w:id="5" w:name="_Toc30488"/>
      <w:bookmarkStart w:id="6" w:name="_Toc250539532"/>
      <w:bookmarkStart w:id="7" w:name="_Toc88546728"/>
      <w:bookmarkStart w:id="8" w:name="_Toc70148011"/>
      <w:bookmarkStart w:id="9" w:name="_Toc12027"/>
      <w:bookmarkStart w:id="10" w:name="_Toc29181"/>
      <w:r>
        <w:rPr>
          <w:rFonts w:hint="eastAsia"/>
          <w:lang w:val="en-US" w:eastAsia="zh-CN"/>
        </w:rPr>
        <w:t>变更修订记录</w:t>
      </w:r>
      <w:bookmarkEnd w:id="0"/>
      <w:bookmarkEnd w:id="1"/>
      <w:bookmarkEnd w:id="2"/>
      <w:bookmarkEnd w:id="3"/>
      <w:bookmarkEnd w:id="4"/>
      <w:bookmarkEnd w:id="5"/>
      <w:bookmarkEnd w:id="6"/>
      <w:bookmarkEnd w:id="7"/>
      <w:bookmarkEnd w:id="8"/>
      <w:bookmarkEnd w:id="9"/>
      <w:bookmarkEnd w:id="10"/>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53"/>
        <w:gridCol w:w="1394"/>
        <w:gridCol w:w="6422"/>
      </w:tblGrid>
      <w:tr w14:paraId="3ED2F7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753" w:type="dxa"/>
            <w:shd w:val="clear" w:color="auto" w:fill="D7D7D7" w:themeFill="background1" w:themeFillShade="D8"/>
            <w:noWrap w:val="0"/>
            <w:vAlign w:val="center"/>
          </w:tcPr>
          <w:p w14:paraId="5CF427E4">
            <w:pPr>
              <w:pStyle w:val="29"/>
              <w:bidi w:val="0"/>
              <w:jc w:val="center"/>
            </w:pPr>
            <w:r>
              <w:rPr>
                <w:rFonts w:hint="eastAsia"/>
              </w:rPr>
              <w:t>日期</w:t>
            </w:r>
          </w:p>
        </w:tc>
        <w:tc>
          <w:tcPr>
            <w:tcW w:w="1394" w:type="dxa"/>
            <w:shd w:val="clear" w:color="auto" w:fill="D7D7D7" w:themeFill="background1" w:themeFillShade="D8"/>
            <w:noWrap w:val="0"/>
            <w:vAlign w:val="center"/>
          </w:tcPr>
          <w:p w14:paraId="5F791119">
            <w:pPr>
              <w:pStyle w:val="29"/>
              <w:bidi w:val="0"/>
              <w:jc w:val="center"/>
            </w:pPr>
            <w:r>
              <w:rPr>
                <w:rFonts w:hint="eastAsia"/>
              </w:rPr>
              <w:t>版本</w:t>
            </w:r>
          </w:p>
        </w:tc>
        <w:tc>
          <w:tcPr>
            <w:tcW w:w="6422" w:type="dxa"/>
            <w:shd w:val="clear" w:color="auto" w:fill="D7D7D7" w:themeFill="background1" w:themeFillShade="D8"/>
            <w:noWrap w:val="0"/>
            <w:vAlign w:val="center"/>
          </w:tcPr>
          <w:p w14:paraId="33DF0A69">
            <w:pPr>
              <w:pStyle w:val="29"/>
              <w:bidi w:val="0"/>
              <w:jc w:val="center"/>
            </w:pPr>
            <w:r>
              <w:rPr>
                <w:rFonts w:hint="eastAsia"/>
              </w:rPr>
              <w:t>说明</w:t>
            </w:r>
          </w:p>
        </w:tc>
      </w:tr>
      <w:tr w14:paraId="5915C8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1753" w:type="dxa"/>
            <w:noWrap w:val="0"/>
            <w:vAlign w:val="center"/>
          </w:tcPr>
          <w:p w14:paraId="1659E7CB">
            <w:pPr>
              <w:pStyle w:val="29"/>
              <w:bidi w:val="0"/>
              <w:jc w:val="center"/>
              <w:rPr>
                <w:rFonts w:hint="eastAsia"/>
                <w:lang w:val="en-US" w:eastAsia="zh-CN"/>
              </w:rPr>
            </w:pPr>
            <w:r>
              <w:rPr>
                <w:rFonts w:hint="eastAsia"/>
                <w:lang w:val="en-US" w:eastAsia="zh-CN"/>
              </w:rPr>
              <w:t>2025/01/23</w:t>
            </w:r>
          </w:p>
        </w:tc>
        <w:tc>
          <w:tcPr>
            <w:tcW w:w="1394" w:type="dxa"/>
            <w:noWrap w:val="0"/>
            <w:vAlign w:val="center"/>
          </w:tcPr>
          <w:p w14:paraId="254B5A8B">
            <w:pPr>
              <w:pStyle w:val="29"/>
              <w:bidi w:val="0"/>
              <w:jc w:val="center"/>
              <w:rPr>
                <w:rFonts w:hint="eastAsia"/>
                <w:lang w:val="en-US" w:eastAsia="zh-CN"/>
              </w:rPr>
            </w:pPr>
            <w:r>
              <w:rPr>
                <w:rFonts w:hint="eastAsia"/>
                <w:lang w:val="en-US" w:eastAsia="zh-CN"/>
              </w:rPr>
              <w:t>V4.0</w:t>
            </w:r>
          </w:p>
        </w:tc>
        <w:tc>
          <w:tcPr>
            <w:tcW w:w="6422" w:type="dxa"/>
            <w:noWrap w:val="0"/>
            <w:vAlign w:val="center"/>
          </w:tcPr>
          <w:p w14:paraId="7AC7A201">
            <w:pPr>
              <w:pStyle w:val="29"/>
              <w:bidi w:val="0"/>
              <w:jc w:val="left"/>
              <w:rPr>
                <w:rFonts w:hint="eastAsia"/>
                <w:lang w:val="en-US" w:eastAsia="zh-CN"/>
              </w:rPr>
            </w:pPr>
            <w:r>
              <w:rPr>
                <w:rFonts w:hint="eastAsia"/>
                <w:lang w:val="en-US" w:eastAsia="zh-CN"/>
              </w:rPr>
              <w:t>创建文档，合并车牌识别相机协议</w:t>
            </w:r>
          </w:p>
        </w:tc>
      </w:tr>
      <w:tr w14:paraId="4C88A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53" w:type="dxa"/>
            <w:noWrap w:val="0"/>
            <w:vAlign w:val="center"/>
          </w:tcPr>
          <w:p w14:paraId="7F66F7C5">
            <w:pPr>
              <w:pStyle w:val="29"/>
              <w:bidi w:val="0"/>
              <w:jc w:val="center"/>
              <w:rPr>
                <w:rFonts w:hint="eastAsia"/>
                <w:lang w:val="en-US" w:eastAsia="zh-CN"/>
              </w:rPr>
            </w:pPr>
            <w:r>
              <w:rPr>
                <w:rFonts w:hint="eastAsia"/>
                <w:lang w:val="en-US" w:eastAsia="zh-CN"/>
              </w:rPr>
              <w:t>2025/02/06</w:t>
            </w:r>
          </w:p>
        </w:tc>
        <w:tc>
          <w:tcPr>
            <w:tcW w:w="1394" w:type="dxa"/>
            <w:noWrap w:val="0"/>
            <w:vAlign w:val="center"/>
          </w:tcPr>
          <w:p w14:paraId="5DB2275D">
            <w:pPr>
              <w:pStyle w:val="29"/>
              <w:bidi w:val="0"/>
              <w:jc w:val="center"/>
              <w:rPr>
                <w:rFonts w:hint="eastAsia"/>
                <w:lang w:val="en-US" w:eastAsia="zh-CN"/>
              </w:rPr>
            </w:pPr>
            <w:r>
              <w:rPr>
                <w:rFonts w:hint="eastAsia"/>
                <w:lang w:val="en-US" w:eastAsia="zh-CN"/>
              </w:rPr>
              <w:t>V4.1</w:t>
            </w:r>
          </w:p>
        </w:tc>
        <w:tc>
          <w:tcPr>
            <w:tcW w:w="6422" w:type="dxa"/>
            <w:noWrap w:val="0"/>
            <w:vAlign w:val="center"/>
          </w:tcPr>
          <w:p w14:paraId="6D207D90">
            <w:pPr>
              <w:pStyle w:val="29"/>
              <w:bidi w:val="0"/>
              <w:jc w:val="left"/>
              <w:rPr>
                <w:rFonts w:hint="eastAsia"/>
                <w:lang w:val="en-US" w:eastAsia="zh-CN"/>
              </w:rPr>
            </w:pPr>
            <w:r>
              <w:rPr>
                <w:rFonts w:hint="eastAsia"/>
                <w:lang w:val="en-US" w:eastAsia="zh-CN"/>
              </w:rPr>
              <w:t>修订人脸门禁设备相关协议</w:t>
            </w:r>
          </w:p>
        </w:tc>
      </w:tr>
      <w:tr w14:paraId="4F4A93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53" w:type="dxa"/>
            <w:noWrap w:val="0"/>
            <w:vAlign w:val="center"/>
          </w:tcPr>
          <w:p w14:paraId="7CDC1A8C">
            <w:pPr>
              <w:pStyle w:val="29"/>
              <w:bidi w:val="0"/>
              <w:jc w:val="center"/>
              <w:rPr>
                <w:rFonts w:hint="eastAsia"/>
                <w:lang w:val="en-US" w:eastAsia="zh-CN"/>
              </w:rPr>
            </w:pPr>
            <w:r>
              <w:rPr>
                <w:rFonts w:hint="eastAsia"/>
                <w:lang w:val="en-US" w:eastAsia="zh-CN"/>
              </w:rPr>
              <w:t>2025/02/10</w:t>
            </w:r>
          </w:p>
        </w:tc>
        <w:tc>
          <w:tcPr>
            <w:tcW w:w="1394" w:type="dxa"/>
            <w:noWrap w:val="0"/>
            <w:vAlign w:val="center"/>
          </w:tcPr>
          <w:p w14:paraId="7C7B8D62">
            <w:pPr>
              <w:pStyle w:val="29"/>
              <w:bidi w:val="0"/>
              <w:jc w:val="center"/>
              <w:rPr>
                <w:rFonts w:hint="eastAsia"/>
                <w:lang w:val="en-US" w:eastAsia="zh-CN"/>
              </w:rPr>
            </w:pPr>
            <w:r>
              <w:rPr>
                <w:rFonts w:hint="eastAsia"/>
                <w:lang w:val="en-US" w:eastAsia="zh-CN"/>
              </w:rPr>
              <w:t>V4.2</w:t>
            </w:r>
          </w:p>
        </w:tc>
        <w:tc>
          <w:tcPr>
            <w:tcW w:w="6422" w:type="dxa"/>
            <w:noWrap w:val="0"/>
            <w:vAlign w:val="center"/>
          </w:tcPr>
          <w:p w14:paraId="648A97B6">
            <w:pPr>
              <w:pStyle w:val="29"/>
              <w:bidi w:val="0"/>
              <w:jc w:val="left"/>
              <w:rPr>
                <w:rFonts w:hint="eastAsia"/>
                <w:lang w:val="en-US" w:eastAsia="zh-CN"/>
              </w:rPr>
            </w:pPr>
            <w:r>
              <w:rPr>
                <w:rFonts w:hint="eastAsia"/>
                <w:lang w:val="en-US" w:eastAsia="zh-CN"/>
              </w:rPr>
              <w:t>修订人脸门禁设备相关协议</w:t>
            </w:r>
          </w:p>
        </w:tc>
      </w:tr>
      <w:tr w14:paraId="2F01B5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38B0F5B9">
            <w:pPr>
              <w:pStyle w:val="29"/>
              <w:bidi w:val="0"/>
              <w:jc w:val="center"/>
              <w:rPr>
                <w:rFonts w:hint="eastAsia"/>
                <w:lang w:val="en-US" w:eastAsia="zh-CN"/>
              </w:rPr>
            </w:pPr>
            <w:r>
              <w:rPr>
                <w:rFonts w:hint="eastAsia"/>
                <w:lang w:val="en-US" w:eastAsia="zh-CN"/>
              </w:rPr>
              <w:t>2025/02/11</w:t>
            </w:r>
          </w:p>
        </w:tc>
        <w:tc>
          <w:tcPr>
            <w:tcW w:w="1394" w:type="dxa"/>
            <w:noWrap w:val="0"/>
            <w:vAlign w:val="center"/>
          </w:tcPr>
          <w:p w14:paraId="73D1FC58">
            <w:pPr>
              <w:pStyle w:val="29"/>
              <w:bidi w:val="0"/>
              <w:jc w:val="center"/>
              <w:rPr>
                <w:rFonts w:hint="eastAsia"/>
                <w:lang w:val="en-US" w:eastAsia="zh-CN"/>
              </w:rPr>
            </w:pPr>
            <w:r>
              <w:rPr>
                <w:rFonts w:hint="eastAsia"/>
                <w:lang w:val="en-US" w:eastAsia="zh-CN"/>
              </w:rPr>
              <w:t>V4.3</w:t>
            </w:r>
          </w:p>
        </w:tc>
        <w:tc>
          <w:tcPr>
            <w:tcW w:w="6422" w:type="dxa"/>
            <w:noWrap w:val="0"/>
            <w:vAlign w:val="center"/>
          </w:tcPr>
          <w:p w14:paraId="4119437D">
            <w:pPr>
              <w:pStyle w:val="29"/>
              <w:bidi w:val="0"/>
              <w:jc w:val="left"/>
              <w:rPr>
                <w:rFonts w:hint="eastAsia"/>
                <w:lang w:val="en-US" w:eastAsia="zh-CN"/>
              </w:rPr>
            </w:pPr>
            <w:r>
              <w:rPr>
                <w:rFonts w:hint="eastAsia"/>
                <w:lang w:val="en-US" w:eastAsia="zh-CN"/>
              </w:rPr>
              <w:t>将人员管理相关指令（清除、添加/更新、删除）移到可选功能中</w:t>
            </w:r>
          </w:p>
        </w:tc>
      </w:tr>
      <w:tr w14:paraId="52D6F2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1C26878B">
            <w:pPr>
              <w:pStyle w:val="29"/>
              <w:bidi w:val="0"/>
              <w:jc w:val="center"/>
              <w:rPr>
                <w:rFonts w:hint="eastAsia"/>
                <w:lang w:val="en-US" w:eastAsia="zh-CN"/>
              </w:rPr>
            </w:pPr>
            <w:r>
              <w:rPr>
                <w:rFonts w:hint="eastAsia"/>
                <w:lang w:val="en-US" w:eastAsia="zh-CN"/>
              </w:rPr>
              <w:t>2025/02/17</w:t>
            </w:r>
          </w:p>
        </w:tc>
        <w:tc>
          <w:tcPr>
            <w:tcW w:w="1394" w:type="dxa"/>
            <w:noWrap w:val="0"/>
            <w:vAlign w:val="center"/>
          </w:tcPr>
          <w:p w14:paraId="4094C153">
            <w:pPr>
              <w:pStyle w:val="29"/>
              <w:bidi w:val="0"/>
              <w:jc w:val="center"/>
              <w:rPr>
                <w:rFonts w:hint="eastAsia"/>
                <w:lang w:val="en-US" w:eastAsia="zh-CN"/>
              </w:rPr>
            </w:pPr>
            <w:r>
              <w:rPr>
                <w:rFonts w:hint="eastAsia"/>
                <w:lang w:val="en-US" w:eastAsia="zh-CN"/>
              </w:rPr>
              <w:t>V4.4</w:t>
            </w:r>
          </w:p>
        </w:tc>
        <w:tc>
          <w:tcPr>
            <w:tcW w:w="6422" w:type="dxa"/>
            <w:noWrap w:val="0"/>
            <w:vAlign w:val="center"/>
          </w:tcPr>
          <w:p w14:paraId="2837E01D">
            <w:pPr>
              <w:pStyle w:val="29"/>
              <w:bidi w:val="0"/>
              <w:jc w:val="left"/>
              <w:rPr>
                <w:rFonts w:hint="eastAsia"/>
                <w:lang w:val="en-US" w:eastAsia="zh-CN"/>
              </w:rPr>
            </w:pPr>
            <w:r>
              <w:rPr>
                <w:rFonts w:hint="eastAsia"/>
                <w:lang w:val="en-US" w:eastAsia="zh-CN"/>
              </w:rPr>
              <w:t>可选功能中的下行接口特殊日或临时日起止时间加上时分秒（HH:mm:ss）</w:t>
            </w:r>
          </w:p>
        </w:tc>
      </w:tr>
      <w:tr w14:paraId="6875C2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725A1844">
            <w:pPr>
              <w:pStyle w:val="29"/>
              <w:bidi w:val="0"/>
              <w:jc w:val="center"/>
              <w:rPr>
                <w:rFonts w:hint="eastAsia"/>
                <w:lang w:val="en-US" w:eastAsia="zh-CN"/>
              </w:rPr>
            </w:pPr>
            <w:r>
              <w:rPr>
                <w:rFonts w:hint="eastAsia"/>
                <w:lang w:val="en-US" w:eastAsia="zh-CN"/>
              </w:rPr>
              <w:t>2025/02/20</w:t>
            </w:r>
          </w:p>
        </w:tc>
        <w:tc>
          <w:tcPr>
            <w:tcW w:w="1394" w:type="dxa"/>
            <w:noWrap w:val="0"/>
            <w:vAlign w:val="center"/>
          </w:tcPr>
          <w:p w14:paraId="5001BFA6">
            <w:pPr>
              <w:pStyle w:val="29"/>
              <w:bidi w:val="0"/>
              <w:jc w:val="center"/>
              <w:rPr>
                <w:rFonts w:hint="eastAsia"/>
                <w:lang w:val="en-US" w:eastAsia="zh-CN"/>
              </w:rPr>
            </w:pPr>
            <w:r>
              <w:rPr>
                <w:rFonts w:hint="eastAsia"/>
                <w:lang w:val="en-US" w:eastAsia="zh-CN"/>
              </w:rPr>
              <w:t>V4.5</w:t>
            </w:r>
          </w:p>
        </w:tc>
        <w:tc>
          <w:tcPr>
            <w:tcW w:w="6422" w:type="dxa"/>
            <w:noWrap w:val="0"/>
            <w:vAlign w:val="center"/>
          </w:tcPr>
          <w:p w14:paraId="6384E59E">
            <w:pPr>
              <w:pStyle w:val="29"/>
              <w:bidi w:val="0"/>
              <w:jc w:val="left"/>
              <w:rPr>
                <w:rFonts w:hint="eastAsia"/>
                <w:lang w:val="en-US" w:eastAsia="zh-CN"/>
              </w:rPr>
            </w:pPr>
            <w:r>
              <w:rPr>
                <w:rFonts w:hint="eastAsia"/>
                <w:lang w:val="en-US" w:eastAsia="zh-CN"/>
              </w:rPr>
              <w:t>人脸门禁临时通行规则简化</w:t>
            </w:r>
          </w:p>
        </w:tc>
      </w:tr>
      <w:tr w14:paraId="7A511D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2CB38C6C">
            <w:pPr>
              <w:pStyle w:val="29"/>
              <w:bidi w:val="0"/>
              <w:jc w:val="center"/>
              <w:rPr>
                <w:rFonts w:hint="eastAsia"/>
                <w:lang w:val="en-US" w:eastAsia="zh-CN"/>
              </w:rPr>
            </w:pPr>
            <w:r>
              <w:rPr>
                <w:rFonts w:hint="eastAsia"/>
                <w:lang w:val="en-US" w:eastAsia="zh-CN"/>
              </w:rPr>
              <w:t>2025/02/27</w:t>
            </w:r>
          </w:p>
        </w:tc>
        <w:tc>
          <w:tcPr>
            <w:tcW w:w="1394" w:type="dxa"/>
            <w:noWrap w:val="0"/>
            <w:vAlign w:val="center"/>
          </w:tcPr>
          <w:p w14:paraId="13D85823">
            <w:pPr>
              <w:pStyle w:val="29"/>
              <w:bidi w:val="0"/>
              <w:jc w:val="center"/>
              <w:rPr>
                <w:rFonts w:hint="eastAsia"/>
                <w:lang w:val="en-US" w:eastAsia="zh-CN"/>
              </w:rPr>
            </w:pPr>
            <w:r>
              <w:rPr>
                <w:rFonts w:hint="eastAsia"/>
                <w:lang w:val="en-US" w:eastAsia="zh-CN"/>
              </w:rPr>
              <w:t>V4.6</w:t>
            </w:r>
          </w:p>
        </w:tc>
        <w:tc>
          <w:tcPr>
            <w:tcW w:w="6422" w:type="dxa"/>
            <w:noWrap w:val="0"/>
            <w:vAlign w:val="center"/>
          </w:tcPr>
          <w:p w14:paraId="79744CC4">
            <w:pPr>
              <w:pStyle w:val="29"/>
              <w:bidi w:val="0"/>
              <w:jc w:val="left"/>
              <w:rPr>
                <w:rFonts w:hint="eastAsia"/>
                <w:lang w:val="en-US" w:eastAsia="zh-CN"/>
              </w:rPr>
            </w:pPr>
            <w:r>
              <w:rPr>
                <w:rFonts w:hint="eastAsia"/>
                <w:lang w:val="en-US" w:eastAsia="zh-CN"/>
              </w:rPr>
              <w:t>门禁设备人员通行规则增加属性：dailyPeriods（每日通行时段），用于构建简易通行规则。</w:t>
            </w:r>
          </w:p>
        </w:tc>
      </w:tr>
      <w:tr w14:paraId="04BD12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37B2B453">
            <w:pPr>
              <w:pStyle w:val="29"/>
              <w:bidi w:val="0"/>
              <w:jc w:val="center"/>
              <w:rPr>
                <w:rFonts w:hint="default"/>
                <w:lang w:val="en-US" w:eastAsia="zh-CN"/>
              </w:rPr>
            </w:pPr>
            <w:r>
              <w:rPr>
                <w:rFonts w:hint="eastAsia"/>
                <w:lang w:val="en-US" w:eastAsia="zh-CN"/>
              </w:rPr>
              <w:t>2025/03/05</w:t>
            </w:r>
          </w:p>
        </w:tc>
        <w:tc>
          <w:tcPr>
            <w:tcW w:w="1394" w:type="dxa"/>
            <w:noWrap w:val="0"/>
            <w:vAlign w:val="center"/>
          </w:tcPr>
          <w:p w14:paraId="4180EEE4">
            <w:pPr>
              <w:pStyle w:val="29"/>
              <w:bidi w:val="0"/>
              <w:jc w:val="center"/>
              <w:rPr>
                <w:rFonts w:hint="default"/>
                <w:lang w:val="en-US" w:eastAsia="zh-CN"/>
              </w:rPr>
            </w:pPr>
            <w:r>
              <w:rPr>
                <w:rFonts w:hint="eastAsia"/>
                <w:lang w:val="en-US" w:eastAsia="zh-CN"/>
              </w:rPr>
              <w:t>V4.7</w:t>
            </w:r>
          </w:p>
        </w:tc>
        <w:tc>
          <w:tcPr>
            <w:tcW w:w="6422" w:type="dxa"/>
            <w:noWrap w:val="0"/>
            <w:vAlign w:val="center"/>
          </w:tcPr>
          <w:p w14:paraId="201411D1">
            <w:pPr>
              <w:pStyle w:val="29"/>
              <w:bidi w:val="0"/>
              <w:jc w:val="left"/>
              <w:rPr>
                <w:rFonts w:hint="eastAsia"/>
                <w:lang w:val="en-US" w:eastAsia="zh-CN"/>
              </w:rPr>
            </w:pPr>
            <w:r>
              <w:rPr>
                <w:rFonts w:hint="eastAsia"/>
                <w:lang w:val="en-US" w:eastAsia="zh-CN"/>
              </w:rPr>
              <w:t>增加个LCD屏自定义背景图更新接口</w:t>
            </w:r>
          </w:p>
        </w:tc>
      </w:tr>
      <w:tr w14:paraId="65A3A4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15082D86">
            <w:pPr>
              <w:pStyle w:val="29"/>
              <w:bidi w:val="0"/>
              <w:jc w:val="center"/>
              <w:rPr>
                <w:rFonts w:hint="default"/>
                <w:lang w:val="en-US" w:eastAsia="zh-CN"/>
              </w:rPr>
            </w:pPr>
            <w:r>
              <w:rPr>
                <w:rFonts w:hint="eastAsia"/>
                <w:lang w:val="en-US" w:eastAsia="zh-CN"/>
              </w:rPr>
              <w:t>2025/03/10</w:t>
            </w:r>
          </w:p>
        </w:tc>
        <w:tc>
          <w:tcPr>
            <w:tcW w:w="1394" w:type="dxa"/>
            <w:noWrap w:val="0"/>
            <w:vAlign w:val="center"/>
          </w:tcPr>
          <w:p w14:paraId="5575AB73">
            <w:pPr>
              <w:pStyle w:val="29"/>
              <w:bidi w:val="0"/>
              <w:jc w:val="center"/>
              <w:rPr>
                <w:rFonts w:hint="default"/>
                <w:lang w:val="en-US" w:eastAsia="zh-CN"/>
              </w:rPr>
            </w:pPr>
            <w:r>
              <w:rPr>
                <w:rFonts w:hint="eastAsia"/>
                <w:lang w:val="en-US" w:eastAsia="zh-CN"/>
              </w:rPr>
              <w:t>V4.8</w:t>
            </w:r>
          </w:p>
        </w:tc>
        <w:tc>
          <w:tcPr>
            <w:tcW w:w="6422" w:type="dxa"/>
            <w:noWrap w:val="0"/>
            <w:vAlign w:val="center"/>
          </w:tcPr>
          <w:p w14:paraId="4F89085A">
            <w:pPr>
              <w:pStyle w:val="29"/>
              <w:bidi w:val="0"/>
              <w:jc w:val="left"/>
              <w:rPr>
                <w:rFonts w:hint="default"/>
                <w:lang w:val="en-US" w:eastAsia="zh-CN"/>
              </w:rPr>
            </w:pPr>
            <w:r>
              <w:rPr>
                <w:rFonts w:hint="eastAsia"/>
                <w:lang w:val="en-US" w:eastAsia="zh-CN"/>
              </w:rPr>
              <w:t>可视对讲增加微信小程序音视频通话接口</w:t>
            </w:r>
          </w:p>
        </w:tc>
      </w:tr>
      <w:tr w14:paraId="5C0030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46A84D6A">
            <w:pPr>
              <w:pStyle w:val="29"/>
              <w:bidi w:val="0"/>
              <w:jc w:val="center"/>
              <w:rPr>
                <w:rFonts w:hint="eastAsia"/>
              </w:rPr>
            </w:pPr>
            <w:r>
              <w:rPr>
                <w:rFonts w:hint="eastAsia"/>
                <w:lang w:val="en-US" w:eastAsia="zh-CN"/>
              </w:rPr>
              <w:t>2025/03/20</w:t>
            </w:r>
          </w:p>
        </w:tc>
        <w:tc>
          <w:tcPr>
            <w:tcW w:w="1394" w:type="dxa"/>
            <w:noWrap w:val="0"/>
            <w:vAlign w:val="center"/>
          </w:tcPr>
          <w:p w14:paraId="53D12F39">
            <w:pPr>
              <w:pStyle w:val="29"/>
              <w:bidi w:val="0"/>
              <w:jc w:val="center"/>
              <w:rPr>
                <w:rFonts w:hint="eastAsia"/>
              </w:rPr>
            </w:pPr>
            <w:r>
              <w:rPr>
                <w:rFonts w:hint="eastAsia"/>
                <w:lang w:val="en-US" w:eastAsia="zh-CN"/>
              </w:rPr>
              <w:t>V4.9</w:t>
            </w:r>
          </w:p>
        </w:tc>
        <w:tc>
          <w:tcPr>
            <w:tcW w:w="6422" w:type="dxa"/>
            <w:noWrap w:val="0"/>
            <w:vAlign w:val="center"/>
          </w:tcPr>
          <w:p w14:paraId="06A77D27">
            <w:pPr>
              <w:pStyle w:val="29"/>
              <w:bidi w:val="0"/>
              <w:jc w:val="left"/>
              <w:rPr>
                <w:rFonts w:hint="eastAsia"/>
                <w:lang w:val="en-US" w:eastAsia="zh-CN"/>
              </w:rPr>
            </w:pPr>
            <w:r>
              <w:rPr>
                <w:rFonts w:hint="eastAsia"/>
                <w:lang w:val="en-US" w:eastAsia="zh-CN"/>
              </w:rPr>
              <w:t>增加校准相机系统时间</w:t>
            </w:r>
          </w:p>
        </w:tc>
      </w:tr>
      <w:tr w14:paraId="637524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66FC0235">
            <w:pPr>
              <w:pStyle w:val="29"/>
              <w:bidi w:val="0"/>
              <w:jc w:val="center"/>
              <w:rPr>
                <w:rFonts w:hint="eastAsia"/>
              </w:rPr>
            </w:pPr>
            <w:r>
              <w:rPr>
                <w:rFonts w:hint="eastAsia"/>
              </w:rPr>
              <w:t>2025/04/03</w:t>
            </w:r>
          </w:p>
        </w:tc>
        <w:tc>
          <w:tcPr>
            <w:tcW w:w="1394" w:type="dxa"/>
            <w:noWrap w:val="0"/>
            <w:vAlign w:val="center"/>
          </w:tcPr>
          <w:p w14:paraId="7FEC9BE5">
            <w:pPr>
              <w:pStyle w:val="29"/>
              <w:bidi w:val="0"/>
              <w:jc w:val="center"/>
              <w:rPr>
                <w:rFonts w:hint="eastAsia"/>
              </w:rPr>
            </w:pPr>
            <w:r>
              <w:rPr>
                <w:rFonts w:hint="eastAsia"/>
              </w:rPr>
              <w:t>V4.10</w:t>
            </w:r>
          </w:p>
        </w:tc>
        <w:tc>
          <w:tcPr>
            <w:tcW w:w="6422" w:type="dxa"/>
            <w:noWrap w:val="0"/>
            <w:vAlign w:val="center"/>
          </w:tcPr>
          <w:p w14:paraId="2927B9F6">
            <w:pPr>
              <w:pStyle w:val="29"/>
              <w:numPr>
                <w:ilvl w:val="0"/>
                <w:numId w:val="4"/>
              </w:numPr>
              <w:bidi w:val="0"/>
              <w:jc w:val="left"/>
              <w:rPr>
                <w:rFonts w:hint="eastAsia"/>
                <w:lang w:val="en-US" w:eastAsia="zh-CN"/>
              </w:rPr>
            </w:pPr>
            <w:r>
              <w:rPr>
                <w:rFonts w:hint="eastAsia"/>
                <w:lang w:val="en-US" w:eastAsia="zh-CN"/>
              </w:rPr>
              <w:t>可视对讲下行接口“配置可视对讲参数”中的属性“talkProtocol”增加选项“wxa”，用于支持微信小程序VOIP协议</w:t>
            </w:r>
          </w:p>
          <w:p w14:paraId="2661A67F">
            <w:pPr>
              <w:pStyle w:val="29"/>
              <w:numPr>
                <w:ilvl w:val="0"/>
                <w:numId w:val="4"/>
              </w:numPr>
              <w:bidi w:val="0"/>
              <w:jc w:val="left"/>
              <w:rPr>
                <w:rFonts w:hint="eastAsia"/>
                <w:lang w:val="en-US" w:eastAsia="zh-CN"/>
              </w:rPr>
            </w:pPr>
            <w:r>
              <w:rPr>
                <w:rFonts w:hint="eastAsia"/>
                <w:lang w:val="en-US" w:eastAsia="zh-CN"/>
              </w:rPr>
              <w:t>添加或更新人员（person_add）时如果返回状态码“</w:t>
            </w:r>
            <w:r>
              <w:rPr>
                <w:rFonts w:hint="eastAsia"/>
              </w:rPr>
              <w:t>rule_id_not_found</w:t>
            </w:r>
            <w:r>
              <w:rPr>
                <w:rFonts w:hint="eastAsia"/>
                <w:lang w:val="en-US" w:eastAsia="zh-CN"/>
              </w:rPr>
              <w:t>”，平台需要通过下行接口“pass_rule”重新全量下发通行规则。</w:t>
            </w:r>
          </w:p>
        </w:tc>
      </w:tr>
      <w:tr w14:paraId="1B6D9F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6F77101A">
            <w:pPr>
              <w:pStyle w:val="29"/>
              <w:bidi w:val="0"/>
              <w:jc w:val="center"/>
              <w:rPr>
                <w:rFonts w:hint="eastAsia"/>
              </w:rPr>
            </w:pPr>
            <w:r>
              <w:rPr>
                <w:rFonts w:hint="eastAsia"/>
              </w:rPr>
              <w:t>2025/04/10</w:t>
            </w:r>
          </w:p>
        </w:tc>
        <w:tc>
          <w:tcPr>
            <w:tcW w:w="1394" w:type="dxa"/>
            <w:noWrap w:val="0"/>
            <w:vAlign w:val="center"/>
          </w:tcPr>
          <w:p w14:paraId="1DFD1055">
            <w:pPr>
              <w:pStyle w:val="29"/>
              <w:bidi w:val="0"/>
              <w:jc w:val="center"/>
              <w:rPr>
                <w:rFonts w:hint="eastAsia"/>
              </w:rPr>
            </w:pPr>
            <w:r>
              <w:rPr>
                <w:rFonts w:hint="eastAsia"/>
              </w:rPr>
              <w:t>V4.11</w:t>
            </w:r>
          </w:p>
        </w:tc>
        <w:tc>
          <w:tcPr>
            <w:tcW w:w="6422" w:type="dxa"/>
            <w:noWrap w:val="0"/>
            <w:vAlign w:val="center"/>
          </w:tcPr>
          <w:p w14:paraId="2B28B328">
            <w:pPr>
              <w:pStyle w:val="29"/>
              <w:bidi w:val="0"/>
              <w:jc w:val="left"/>
              <w:rPr>
                <w:rFonts w:hint="eastAsia"/>
                <w:lang w:val="en-US" w:eastAsia="zh-CN"/>
              </w:rPr>
            </w:pPr>
            <w:r>
              <w:rPr>
                <w:rFonts w:hint="eastAsia"/>
                <w:lang w:val="en-US" w:eastAsia="zh-CN"/>
              </w:rPr>
              <w:t>可选模块中新增接口：</w:t>
            </w:r>
            <w:r>
              <w:rPr>
                <w:i w:val="0"/>
                <w:strike w:val="0"/>
                <w:spacing w:val="0"/>
                <w:u w:val="none"/>
              </w:rPr>
              <w:t>firmware</w:t>
            </w:r>
            <w:r>
              <w:rPr>
                <w:rFonts w:hint="eastAsia"/>
              </w:rPr>
              <w:t>_</w:t>
            </w:r>
            <w:r>
              <w:rPr>
                <w:i w:val="0"/>
                <w:strike w:val="0"/>
                <w:spacing w:val="0"/>
                <w:u w:val="none"/>
              </w:rPr>
              <w:t>upgrade（固件升级）</w:t>
            </w:r>
          </w:p>
        </w:tc>
      </w:tr>
      <w:tr w14:paraId="468816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60447606">
            <w:pPr>
              <w:pStyle w:val="29"/>
              <w:bidi w:val="0"/>
              <w:jc w:val="center"/>
              <w:rPr>
                <w:rFonts w:hint="eastAsia"/>
              </w:rPr>
            </w:pPr>
            <w:r>
              <w:rPr>
                <w:rFonts w:hint="eastAsia"/>
              </w:rPr>
              <w:t>2025/04/22</w:t>
            </w:r>
          </w:p>
        </w:tc>
        <w:tc>
          <w:tcPr>
            <w:tcW w:w="1394" w:type="dxa"/>
            <w:noWrap w:val="0"/>
            <w:vAlign w:val="center"/>
          </w:tcPr>
          <w:p w14:paraId="0B1762DE">
            <w:pPr>
              <w:pStyle w:val="29"/>
              <w:bidi w:val="0"/>
              <w:jc w:val="center"/>
              <w:rPr>
                <w:rFonts w:hint="eastAsia"/>
              </w:rPr>
            </w:pPr>
            <w:r>
              <w:rPr>
                <w:rFonts w:hint="eastAsia"/>
              </w:rPr>
              <w:t>V4.12</w:t>
            </w:r>
          </w:p>
        </w:tc>
        <w:tc>
          <w:tcPr>
            <w:tcW w:w="6422" w:type="dxa"/>
            <w:noWrap w:val="0"/>
            <w:vAlign w:val="center"/>
          </w:tcPr>
          <w:p w14:paraId="7B3998A9">
            <w:pPr>
              <w:pStyle w:val="29"/>
              <w:numPr>
                <w:ilvl w:val="0"/>
                <w:numId w:val="5"/>
              </w:numPr>
              <w:bidi w:val="0"/>
              <w:jc w:val="both"/>
              <w:rPr>
                <w:rFonts w:hint="eastAsia"/>
              </w:rPr>
            </w:pPr>
            <w:r>
              <w:rPr>
                <w:rFonts w:hint="eastAsia"/>
                <w:lang w:val="en-US" w:eastAsia="zh-CN"/>
              </w:rPr>
              <w:t>可视对讲新增上行接口：</w:t>
            </w:r>
            <w:r>
              <w:rPr>
                <w:rFonts w:hint="eastAsia"/>
              </w:rPr>
              <w:t>call_finished（呼叫/对讲结果上报）</w:t>
            </w:r>
          </w:p>
          <w:p w14:paraId="4CB73715">
            <w:pPr>
              <w:pStyle w:val="29"/>
              <w:numPr>
                <w:ilvl w:val="0"/>
                <w:numId w:val="5"/>
              </w:numPr>
              <w:pBdr>
                <w:bottom w:val="none" w:color="auto" w:sz="0" w:space="0"/>
              </w:pBdr>
              <w:bidi w:val="0"/>
              <w:jc w:val="both"/>
            </w:pPr>
            <w:r>
              <w:t>微信小程序</w:t>
            </w:r>
            <w:r>
              <w:rPr>
                <w:rFonts w:hint="eastAsia"/>
                <w:lang w:val="en-US" w:eastAsia="zh-CN"/>
              </w:rPr>
              <w:t>VoIP相关参数调整，device_wxa_call支持返回多个接听用户openId进行排队。</w:t>
            </w:r>
          </w:p>
        </w:tc>
      </w:tr>
      <w:tr w14:paraId="0FA404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1753" w:type="dxa"/>
            <w:noWrap w:val="0"/>
            <w:vAlign w:val="center"/>
          </w:tcPr>
          <w:p w14:paraId="7DCB12CA">
            <w:pPr>
              <w:pStyle w:val="29"/>
              <w:bidi w:val="0"/>
              <w:jc w:val="center"/>
              <w:rPr>
                <w:rFonts w:hint="eastAsia"/>
              </w:rPr>
            </w:pPr>
            <w:r>
              <w:rPr>
                <w:rFonts w:hint="eastAsia"/>
              </w:rPr>
              <w:t>2025/04/23</w:t>
            </w:r>
          </w:p>
        </w:tc>
        <w:tc>
          <w:tcPr>
            <w:tcW w:w="1394" w:type="dxa"/>
            <w:noWrap w:val="0"/>
            <w:vAlign w:val="center"/>
          </w:tcPr>
          <w:p w14:paraId="02FC90C4">
            <w:pPr>
              <w:pStyle w:val="29"/>
              <w:bidi w:val="0"/>
              <w:jc w:val="center"/>
              <w:rPr>
                <w:rFonts w:hint="eastAsia"/>
              </w:rPr>
            </w:pPr>
            <w:r>
              <w:rPr>
                <w:rFonts w:hint="eastAsia"/>
              </w:rPr>
              <w:t>V4.13</w:t>
            </w:r>
          </w:p>
        </w:tc>
        <w:tc>
          <w:tcPr>
            <w:tcW w:w="6422" w:type="dxa"/>
            <w:noWrap w:val="0"/>
            <w:vAlign w:val="center"/>
          </w:tcPr>
          <w:p w14:paraId="1E617002">
            <w:pPr>
              <w:pStyle w:val="29"/>
              <w:pBdr>
                <w:bottom w:val="none" w:color="auto" w:sz="0" w:space="0"/>
              </w:pBdr>
              <w:bidi w:val="0"/>
              <w:jc w:val="both"/>
            </w:pPr>
            <w:r>
              <w:t>1.人脸通行记录上报增加IC卡号字段</w:t>
            </w:r>
          </w:p>
        </w:tc>
      </w:tr>
      <w:tr w14:paraId="257E6C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74F689D5">
            <w:pPr>
              <w:pStyle w:val="29"/>
              <w:bidi w:val="0"/>
              <w:jc w:val="center"/>
              <w:rPr>
                <w:rFonts w:hint="eastAsia"/>
              </w:rPr>
            </w:pPr>
            <w:r>
              <w:rPr>
                <w:rFonts w:hint="eastAsia"/>
              </w:rPr>
              <w:t>2025/04/24</w:t>
            </w:r>
          </w:p>
        </w:tc>
        <w:tc>
          <w:tcPr>
            <w:tcW w:w="1394" w:type="dxa"/>
            <w:noWrap w:val="0"/>
            <w:vAlign w:val="center"/>
          </w:tcPr>
          <w:p w14:paraId="076B2A0C">
            <w:pPr>
              <w:pStyle w:val="29"/>
              <w:bidi w:val="0"/>
              <w:jc w:val="center"/>
              <w:rPr>
                <w:rFonts w:hint="eastAsia"/>
              </w:rPr>
            </w:pPr>
            <w:r>
              <w:rPr>
                <w:rFonts w:hint="eastAsia"/>
              </w:rPr>
              <w:t>V4.14</w:t>
            </w:r>
          </w:p>
        </w:tc>
        <w:tc>
          <w:tcPr>
            <w:tcW w:w="6422" w:type="dxa"/>
            <w:noWrap w:val="0"/>
            <w:vAlign w:val="center"/>
          </w:tcPr>
          <w:p w14:paraId="59160C29">
            <w:pPr>
              <w:pStyle w:val="29"/>
              <w:pBdr>
                <w:bottom w:val="none" w:color="auto" w:sz="0" w:space="0"/>
              </w:pBdr>
              <w:bidi w:val="0"/>
              <w:jc w:val="both"/>
            </w:pPr>
            <w:r>
              <w:t>1.增加根据条件查询人员信息</w:t>
            </w:r>
          </w:p>
        </w:tc>
      </w:tr>
      <w:tr w14:paraId="288DA8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04BD3810">
            <w:pPr>
              <w:pStyle w:val="29"/>
              <w:bidi w:val="0"/>
              <w:jc w:val="center"/>
              <w:rPr>
                <w:rFonts w:hint="eastAsia"/>
              </w:rPr>
            </w:pPr>
            <w:r>
              <w:rPr>
                <w:rFonts w:hint="eastAsia"/>
              </w:rPr>
              <w:t>2025/06/03</w:t>
            </w:r>
          </w:p>
        </w:tc>
        <w:tc>
          <w:tcPr>
            <w:tcW w:w="1394" w:type="dxa"/>
            <w:noWrap w:val="0"/>
            <w:vAlign w:val="center"/>
          </w:tcPr>
          <w:p w14:paraId="028F2AA7">
            <w:pPr>
              <w:pStyle w:val="29"/>
              <w:bidi w:val="0"/>
              <w:jc w:val="center"/>
              <w:rPr>
                <w:rFonts w:hint="eastAsia"/>
              </w:rPr>
            </w:pPr>
            <w:r>
              <w:rPr>
                <w:rFonts w:hint="eastAsia"/>
              </w:rPr>
              <w:t>V4.15</w:t>
            </w:r>
          </w:p>
        </w:tc>
        <w:tc>
          <w:tcPr>
            <w:tcW w:w="6422" w:type="dxa"/>
            <w:noWrap w:val="0"/>
            <w:vAlign w:val="center"/>
          </w:tcPr>
          <w:p w14:paraId="40F61B50">
            <w:pPr>
              <w:pStyle w:val="29"/>
              <w:numPr>
                <w:ilvl w:val="0"/>
                <w:numId w:val="6"/>
              </w:numPr>
              <w:pBdr>
                <w:bottom w:val="none" w:color="auto" w:sz="0" w:space="0"/>
              </w:pBdr>
              <w:bidi w:val="0"/>
              <w:jc w:val="both"/>
              <w:rPr>
                <w:i w:val="0"/>
                <w:strike w:val="0"/>
                <w:spacing w:val="0"/>
                <w:u w:val="none"/>
              </w:rPr>
            </w:pPr>
            <w:r>
              <w:rPr>
                <w:i w:val="0"/>
                <w:strike w:val="0"/>
                <w:spacing w:val="0"/>
                <w:u w:val="none"/>
              </w:rPr>
              <w:t>腾讯微信小程序VoIP初始化(device_wxa_init_rsp),增加状态码"unsupported",后台暂未支持小程序呼叫时，返回该应答状态后，设备在重启前不再发送device_wxa_init和device_wxa_call指令。</w:t>
            </w:r>
          </w:p>
        </w:tc>
      </w:tr>
      <w:tr w14:paraId="5E5E0F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101314A8">
            <w:pPr>
              <w:pStyle w:val="29"/>
              <w:bidi w:val="0"/>
              <w:jc w:val="center"/>
              <w:rPr>
                <w:rFonts w:hint="eastAsia"/>
              </w:rPr>
            </w:pPr>
            <w:r>
              <w:rPr>
                <w:rFonts w:hint="eastAsia"/>
              </w:rPr>
              <w:t>2025/06/09</w:t>
            </w:r>
          </w:p>
        </w:tc>
        <w:tc>
          <w:tcPr>
            <w:tcW w:w="1394" w:type="dxa"/>
            <w:noWrap w:val="0"/>
            <w:vAlign w:val="center"/>
          </w:tcPr>
          <w:p w14:paraId="1A6ADD45">
            <w:pPr>
              <w:pStyle w:val="29"/>
              <w:bidi w:val="0"/>
              <w:jc w:val="center"/>
              <w:rPr>
                <w:rFonts w:hint="eastAsia"/>
              </w:rPr>
            </w:pPr>
            <w:r>
              <w:rPr>
                <w:rFonts w:hint="eastAsia"/>
              </w:rPr>
              <w:t>V4.16</w:t>
            </w:r>
          </w:p>
        </w:tc>
        <w:tc>
          <w:tcPr>
            <w:tcW w:w="6422" w:type="dxa"/>
            <w:noWrap w:val="0"/>
            <w:vAlign w:val="center"/>
          </w:tcPr>
          <w:p w14:paraId="14404D27">
            <w:pPr>
              <w:pStyle w:val="29"/>
              <w:numPr>
                <w:ilvl w:val="0"/>
                <w:numId w:val="7"/>
              </w:numPr>
              <w:pBdr>
                <w:bottom w:val="none" w:color="auto" w:sz="0" w:space="0"/>
              </w:pBdr>
              <w:bidi w:val="0"/>
              <w:jc w:val="center"/>
              <w:rPr>
                <w:rFonts w:hint="eastAsia"/>
              </w:rPr>
            </w:pPr>
            <w:r>
              <w:rPr>
                <w:i w:val="0"/>
                <w:strike w:val="0"/>
                <w:spacing w:val="0"/>
                <w:u w:val="none"/>
              </w:rPr>
              <w:t>.腾讯音视频（TRTC）呼叫协议：device_trtc_call增加属性：callSeq（呼叫顺序号），缺省为1，当使用talk_setting配置了reCallIntevalSeconds属性启用多次呼叫后，当前为同一呼叫请求的第几次呼叫。注：同一呼叫请求多次呼叫的msg_id相同。</w:t>
            </w:r>
          </w:p>
          <w:p w14:paraId="38559AE2">
            <w:pPr>
              <w:pStyle w:val="29"/>
              <w:numPr>
                <w:ilvl w:val="0"/>
                <w:numId w:val="7"/>
              </w:numPr>
              <w:bidi w:val="0"/>
              <w:jc w:val="center"/>
              <w:rPr>
                <w:rFonts w:hint="eastAsia"/>
              </w:rPr>
            </w:pPr>
            <w:r>
              <w:rPr>
                <w:i w:val="0"/>
                <w:strike w:val="0"/>
                <w:spacing w:val="0"/>
                <w:u w:val="none"/>
              </w:rPr>
              <w:t>腾讯音视频（TRTC）呼叫返回协议：device_trtc_call_rsp增加属性：</w:t>
            </w:r>
            <w:r>
              <w:rPr>
                <w:rFonts w:hint="eastAsia"/>
              </w:rPr>
              <w:t>talkMaxSeconds（对讲最大时长），超过该时间，自动挂断，缺省：使用talking_setting设置的talkMaxSeconds值。</w:t>
            </w:r>
          </w:p>
          <w:p w14:paraId="52819313">
            <w:pPr>
              <w:pStyle w:val="29"/>
              <w:pBdr>
                <w:bottom w:val="none" w:color="auto" w:sz="0" w:space="0"/>
              </w:pBdr>
              <w:bidi w:val="0"/>
              <w:jc w:val="both"/>
              <w:rPr>
                <w:rFonts w:hint="eastAsia"/>
              </w:rPr>
            </w:pPr>
            <w:r>
              <w:rPr>
                <w:rFonts w:hint="eastAsia"/>
              </w:rPr>
              <w:t>配置可视对讲参数（talk_setting）增加属性</w:t>
            </w:r>
            <w:r>
              <w:rPr>
                <w:i w:val="0"/>
                <w:strike w:val="0"/>
                <w:spacing w:val="0"/>
                <w:u w:val="none"/>
              </w:rPr>
              <w:t>reCallIntevalSeconds（间隔多少秒重复发送呼叫请求）：当呼叫等待时间内无人接听时，间隔多少秒重复发送呼叫请求，未提供或小于等于0时，只呼叫一次，</w:t>
            </w:r>
            <w:r>
              <w:rPr>
                <w:rFonts w:hint="eastAsia"/>
              </w:rPr>
              <w:t>重复发送的呼叫请求msg_id与第一次相同。</w:t>
            </w:r>
          </w:p>
        </w:tc>
      </w:tr>
      <w:tr w14:paraId="52B13B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6330EA5D">
            <w:pPr>
              <w:pStyle w:val="29"/>
              <w:bidi w:val="0"/>
              <w:jc w:val="center"/>
              <w:rPr>
                <w:rFonts w:hint="eastAsia"/>
              </w:rPr>
            </w:pPr>
            <w:r>
              <w:rPr>
                <w:rFonts w:hint="eastAsia"/>
              </w:rPr>
              <w:t>2025/07/08</w:t>
            </w:r>
          </w:p>
        </w:tc>
        <w:tc>
          <w:tcPr>
            <w:tcW w:w="1394" w:type="dxa"/>
            <w:noWrap w:val="0"/>
            <w:vAlign w:val="center"/>
          </w:tcPr>
          <w:p w14:paraId="7E5559B6">
            <w:pPr>
              <w:pStyle w:val="29"/>
              <w:bidi w:val="0"/>
              <w:jc w:val="center"/>
              <w:rPr>
                <w:rFonts w:hint="eastAsia"/>
              </w:rPr>
            </w:pPr>
            <w:r>
              <w:rPr>
                <w:rFonts w:hint="eastAsia"/>
              </w:rPr>
              <w:t>V4.17</w:t>
            </w:r>
          </w:p>
        </w:tc>
        <w:tc>
          <w:tcPr>
            <w:tcW w:w="6422" w:type="dxa"/>
            <w:noWrap w:val="0"/>
            <w:vAlign w:val="center"/>
          </w:tcPr>
          <w:p w14:paraId="4E301321">
            <w:pPr>
              <w:pStyle w:val="29"/>
              <w:pBdr>
                <w:bottom w:val="none" w:color="auto" w:sz="0" w:space="0"/>
              </w:pBdr>
              <w:bidi w:val="0"/>
              <w:jc w:val="both"/>
              <w:rPr>
                <w:rFonts w:hint="eastAsia"/>
              </w:rPr>
            </w:pPr>
            <w:r>
              <w:rPr>
                <w:rFonts w:hint="eastAsia"/>
              </w:rPr>
              <w:t>针对人脸门禁设备增加了特征值相关协议，相关协议修改包括：fac_init、person_add、face_feature。</w:t>
            </w:r>
          </w:p>
        </w:tc>
      </w:tr>
      <w:tr w14:paraId="1CEDD2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5DF04D67">
            <w:pPr>
              <w:pStyle w:val="29"/>
              <w:bidi w:val="0"/>
              <w:jc w:val="center"/>
              <w:rPr>
                <w:rFonts w:hint="eastAsia"/>
              </w:rPr>
            </w:pPr>
            <w:r>
              <w:rPr>
                <w:rFonts w:hint="eastAsia"/>
              </w:rPr>
              <w:t>2025/07/21</w:t>
            </w:r>
          </w:p>
        </w:tc>
        <w:tc>
          <w:tcPr>
            <w:tcW w:w="1394" w:type="dxa"/>
            <w:noWrap w:val="0"/>
            <w:vAlign w:val="center"/>
          </w:tcPr>
          <w:p w14:paraId="7709158B">
            <w:pPr>
              <w:pStyle w:val="29"/>
              <w:bidi w:val="0"/>
              <w:jc w:val="center"/>
              <w:rPr>
                <w:rFonts w:hint="eastAsia"/>
              </w:rPr>
            </w:pPr>
            <w:r>
              <w:rPr>
                <w:rFonts w:hint="eastAsia"/>
              </w:rPr>
              <w:t>V4.18</w:t>
            </w:r>
          </w:p>
        </w:tc>
        <w:tc>
          <w:tcPr>
            <w:tcW w:w="6422" w:type="dxa"/>
            <w:noWrap w:val="0"/>
            <w:vAlign w:val="center"/>
          </w:tcPr>
          <w:p w14:paraId="4D863C4B">
            <w:pPr>
              <w:pStyle w:val="29"/>
              <w:pBdr>
                <w:bottom w:val="none" w:color="auto" w:sz="0" w:space="0"/>
              </w:pBdr>
              <w:bidi w:val="0"/>
              <w:ind w:left="0"/>
              <w:jc w:val="both"/>
              <w:rPr>
                <w:rFonts w:hint="eastAsia"/>
              </w:rPr>
            </w:pPr>
            <w:r>
              <w:rPr>
                <w:rFonts w:hint="eastAsia"/>
              </w:rPr>
              <w:t>device_trtc_call和device_wxa_call增加了呼叫编号</w:t>
            </w:r>
          </w:p>
        </w:tc>
      </w:tr>
      <w:tr w14:paraId="501303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32CE8933">
            <w:pPr>
              <w:pStyle w:val="29"/>
              <w:bidi w:val="0"/>
              <w:jc w:val="center"/>
              <w:rPr>
                <w:rFonts w:hint="eastAsia"/>
              </w:rPr>
            </w:pPr>
            <w:r>
              <w:rPr>
                <w:rFonts w:hint="eastAsia"/>
              </w:rPr>
              <w:t>2025/07/29</w:t>
            </w:r>
          </w:p>
        </w:tc>
        <w:tc>
          <w:tcPr>
            <w:tcW w:w="1394" w:type="dxa"/>
            <w:noWrap w:val="0"/>
            <w:vAlign w:val="center"/>
          </w:tcPr>
          <w:p w14:paraId="164F6F01">
            <w:pPr>
              <w:pStyle w:val="29"/>
              <w:bidi w:val="0"/>
              <w:jc w:val="center"/>
              <w:rPr>
                <w:rFonts w:hint="eastAsia"/>
              </w:rPr>
            </w:pPr>
            <w:r>
              <w:rPr>
                <w:rFonts w:hint="eastAsia"/>
              </w:rPr>
              <w:t>V4.19</w:t>
            </w:r>
          </w:p>
        </w:tc>
        <w:tc>
          <w:tcPr>
            <w:tcW w:w="6422" w:type="dxa"/>
            <w:noWrap w:val="0"/>
            <w:vAlign w:val="center"/>
          </w:tcPr>
          <w:p w14:paraId="5C9E07F8">
            <w:pPr>
              <w:pStyle w:val="29"/>
              <w:pBdr>
                <w:bottom w:val="none" w:color="auto" w:sz="0" w:space="0"/>
              </w:pBdr>
              <w:bidi w:val="0"/>
              <w:ind w:left="0"/>
              <w:jc w:val="both"/>
              <w:rPr>
                <w:rFonts w:hint="eastAsia"/>
              </w:rPr>
            </w:pPr>
            <w:r>
              <w:rPr>
                <w:rFonts w:hint="eastAsia"/>
              </w:rPr>
              <w:t>增加相机日志清除指令</w:t>
            </w:r>
          </w:p>
        </w:tc>
      </w:tr>
      <w:tr w14:paraId="73D755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6F4FBE69">
            <w:pPr>
              <w:pStyle w:val="29"/>
              <w:pBdr>
                <w:bottom w:val="none" w:color="auto" w:sz="0" w:space="0"/>
              </w:pBdr>
              <w:bidi w:val="0"/>
              <w:jc w:val="center"/>
              <w:rPr>
                <w:rFonts w:hint="eastAsia"/>
              </w:rPr>
            </w:pPr>
            <w:r>
              <w:rPr>
                <w:rFonts w:hint="eastAsia"/>
              </w:rPr>
              <w:t>2025/11/12</w:t>
            </w:r>
          </w:p>
        </w:tc>
        <w:tc>
          <w:tcPr>
            <w:tcW w:w="1394" w:type="dxa"/>
            <w:noWrap w:val="0"/>
            <w:vAlign w:val="center"/>
          </w:tcPr>
          <w:p w14:paraId="3F409A80">
            <w:pPr>
              <w:pStyle w:val="29"/>
              <w:bidi w:val="0"/>
              <w:jc w:val="center"/>
              <w:rPr>
                <w:rFonts w:hint="eastAsia"/>
              </w:rPr>
            </w:pPr>
            <w:r>
              <w:rPr>
                <w:rFonts w:hint="eastAsia"/>
              </w:rPr>
              <w:t>V4.20</w:t>
            </w:r>
          </w:p>
        </w:tc>
        <w:tc>
          <w:tcPr>
            <w:tcW w:w="6422" w:type="dxa"/>
            <w:noWrap w:val="0"/>
            <w:vAlign w:val="center"/>
          </w:tcPr>
          <w:p w14:paraId="7FCF31BF">
            <w:pPr>
              <w:pStyle w:val="29"/>
              <w:bidi w:val="0"/>
              <w:ind w:left="0"/>
              <w:jc w:val="both"/>
              <w:rPr>
                <w:rFonts w:hint="eastAsia"/>
              </w:rPr>
            </w:pPr>
            <w:r>
              <w:rPr>
                <w:rFonts w:hint="eastAsia"/>
              </w:rPr>
              <w:t>增加票机相关接口</w:t>
            </w:r>
          </w:p>
          <w:p w14:paraId="2FE1B34A">
            <w:pPr>
              <w:pStyle w:val="29"/>
              <w:numPr>
                <w:ilvl w:val="0"/>
                <w:numId w:val="8"/>
              </w:numPr>
              <w:bidi w:val="0"/>
              <w:jc w:val="both"/>
              <w:rPr>
                <w:rFonts w:hint="eastAsia"/>
              </w:rPr>
            </w:pPr>
            <w:r>
              <w:rPr>
                <w:rFonts w:hint="eastAsia"/>
              </w:rPr>
              <w:t>上行接口有(上报刷卡信息</w:t>
            </w:r>
            <w:r>
              <w:rPr>
                <w:rFonts w:hint="eastAsia"/>
                <w:i w:val="0"/>
                <w:strike w:val="0"/>
                <w:spacing w:val="0"/>
                <w:u w:val="none"/>
              </w:rPr>
              <w:t>,上报出票口状态,上报扣费状态</w:t>
            </w:r>
            <w:r>
              <w:rPr>
                <w:rFonts w:hint="eastAsia"/>
              </w:rPr>
              <w:t>)</w:t>
            </w:r>
          </w:p>
          <w:p w14:paraId="2E048E7F">
            <w:pPr>
              <w:pStyle w:val="29"/>
              <w:numPr>
                <w:ilvl w:val="0"/>
                <w:numId w:val="8"/>
              </w:numPr>
              <w:pBdr>
                <w:bottom w:val="none" w:color="auto" w:sz="0" w:space="0"/>
              </w:pBdr>
              <w:bidi w:val="0"/>
              <w:jc w:val="both"/>
              <w:rPr>
                <w:rFonts w:hint="eastAsia"/>
              </w:rPr>
            </w:pPr>
            <w:r>
              <w:rPr>
                <w:rFonts w:hint="eastAsia"/>
              </w:rPr>
              <w:t>下行接口有(打印出票,通知POS机执行扣费)</w:t>
            </w:r>
          </w:p>
        </w:tc>
      </w:tr>
      <w:tr w14:paraId="655D2B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701EBF38">
            <w:pPr>
              <w:pStyle w:val="29"/>
              <w:pBdr>
                <w:bottom w:val="none" w:color="auto" w:sz="0" w:space="0"/>
              </w:pBdr>
              <w:bidi w:val="0"/>
              <w:jc w:val="center"/>
              <w:rPr>
                <w:rFonts w:hint="eastAsia"/>
              </w:rPr>
            </w:pPr>
            <w:r>
              <w:rPr>
                <w:rFonts w:hint="eastAsia"/>
              </w:rPr>
              <w:t>2025/12/08</w:t>
            </w:r>
          </w:p>
        </w:tc>
        <w:tc>
          <w:tcPr>
            <w:tcW w:w="1394" w:type="dxa"/>
            <w:noWrap w:val="0"/>
            <w:vAlign w:val="center"/>
          </w:tcPr>
          <w:p w14:paraId="54061A2D">
            <w:pPr>
              <w:pStyle w:val="29"/>
              <w:pBdr>
                <w:bottom w:val="none" w:color="auto" w:sz="0" w:space="0"/>
              </w:pBdr>
              <w:bidi w:val="0"/>
              <w:jc w:val="center"/>
              <w:rPr>
                <w:rFonts w:hint="eastAsia"/>
              </w:rPr>
            </w:pPr>
            <w:r>
              <w:rPr>
                <w:rFonts w:hint="eastAsia"/>
              </w:rPr>
              <w:t>V4.21</w:t>
            </w:r>
          </w:p>
        </w:tc>
        <w:tc>
          <w:tcPr>
            <w:tcW w:w="6422" w:type="dxa"/>
            <w:noWrap w:val="0"/>
            <w:vAlign w:val="center"/>
          </w:tcPr>
          <w:p w14:paraId="3C911E85">
            <w:pPr>
              <w:pStyle w:val="29"/>
              <w:pBdr>
                <w:bottom w:val="none" w:color="auto" w:sz="0" w:space="0"/>
              </w:pBdr>
              <w:bidi w:val="0"/>
              <w:ind w:left="0"/>
              <w:jc w:val="both"/>
              <w:rPr>
                <w:rFonts w:hint="eastAsia"/>
              </w:rPr>
            </w:pPr>
            <w:r>
              <w:rPr>
                <w:rFonts w:hint="eastAsia"/>
              </w:rPr>
              <w:t>1.MQTT 云存储协议,增加MINIO方式</w:t>
            </w:r>
          </w:p>
        </w:tc>
      </w:tr>
      <w:tr w14:paraId="17BB91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noWrap w:val="0"/>
            <w:vAlign w:val="center"/>
          </w:tcPr>
          <w:p w14:paraId="6452E578">
            <w:pPr>
              <w:pStyle w:val="29"/>
              <w:pBdr>
                <w:bottom w:val="none" w:color="auto" w:sz="0" w:space="0"/>
              </w:pBdr>
              <w:bidi w:val="0"/>
              <w:jc w:val="center"/>
              <w:rPr>
                <w:rFonts w:hint="eastAsia"/>
              </w:rPr>
            </w:pPr>
            <w:r>
              <w:rPr>
                <w:rFonts w:hint="eastAsia"/>
              </w:rPr>
              <w:t>2026/1/30</w:t>
            </w:r>
          </w:p>
        </w:tc>
        <w:tc>
          <w:tcPr>
            <w:tcW w:w="1394" w:type="dxa"/>
            <w:noWrap w:val="0"/>
            <w:vAlign w:val="center"/>
          </w:tcPr>
          <w:p w14:paraId="4FD7316E">
            <w:pPr>
              <w:pStyle w:val="29"/>
              <w:pBdr>
                <w:bottom w:val="none" w:color="auto" w:sz="0" w:space="0"/>
              </w:pBdr>
              <w:bidi w:val="0"/>
              <w:jc w:val="center"/>
              <w:rPr>
                <w:rFonts w:hint="eastAsia"/>
              </w:rPr>
            </w:pPr>
            <w:r>
              <w:rPr>
                <w:rFonts w:hint="eastAsia"/>
              </w:rPr>
              <w:t>V4.22</w:t>
            </w:r>
          </w:p>
        </w:tc>
        <w:tc>
          <w:tcPr>
            <w:tcW w:w="6422" w:type="dxa"/>
            <w:noWrap w:val="0"/>
            <w:vAlign w:val="center"/>
          </w:tcPr>
          <w:p w14:paraId="3FCA290B">
            <w:pPr>
              <w:pStyle w:val="29"/>
              <w:pBdr>
                <w:bottom w:val="none" w:color="auto" w:sz="0" w:space="0"/>
              </w:pBdr>
              <w:bidi w:val="0"/>
              <w:ind w:left="0"/>
              <w:jc w:val="both"/>
              <w:rPr>
                <w:rFonts w:hint="eastAsia"/>
              </w:rPr>
            </w:pPr>
            <w:r>
              <w:rPr>
                <w:rFonts w:hint="eastAsia"/>
              </w:rPr>
              <w:t>1.MQTT 人员下发和识别记录上报增加梯控信息</w:t>
            </w:r>
          </w:p>
        </w:tc>
      </w:tr>
      <w:tr w14:paraId="2775C8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753" w:type="dxa"/>
            <w:shd w:val="clear" w:color="auto" w:fill="auto"/>
            <w:noWrap w:val="0"/>
            <w:vAlign w:val="center"/>
          </w:tcPr>
          <w:p w14:paraId="55FEB9D5">
            <w:pPr>
              <w:pStyle w:val="29"/>
              <w:pBdr>
                <w:bottom w:val="none" w:color="auto" w:sz="0" w:space="0"/>
              </w:pBdr>
              <w:bidi w:val="0"/>
              <w:ind w:firstLine="0" w:firstLineChars="0"/>
              <w:jc w:val="center"/>
              <w:rPr>
                <w:rFonts w:hint="default" w:ascii="Arial" w:hAnsi="Arial" w:eastAsia="微软雅黑" w:cs="Arial"/>
                <w:kern w:val="2"/>
                <w:sz w:val="21"/>
                <w:szCs w:val="24"/>
                <w:lang w:val="en-US" w:eastAsia="zh-CN" w:bidi="ar-SA"/>
              </w:rPr>
            </w:pPr>
            <w:r>
              <w:rPr>
                <w:rFonts w:hint="eastAsia"/>
              </w:rPr>
              <w:t>2026/</w:t>
            </w:r>
            <w:r>
              <w:rPr>
                <w:rFonts w:hint="eastAsia"/>
                <w:lang w:val="en-US" w:eastAsia="zh-CN"/>
              </w:rPr>
              <w:t>3</w:t>
            </w:r>
            <w:r>
              <w:rPr>
                <w:rFonts w:hint="eastAsia"/>
              </w:rPr>
              <w:t>/</w:t>
            </w:r>
            <w:r>
              <w:rPr>
                <w:rFonts w:hint="eastAsia"/>
                <w:lang w:val="en-US" w:eastAsia="zh-CN"/>
              </w:rPr>
              <w:t>23</w:t>
            </w:r>
          </w:p>
        </w:tc>
        <w:tc>
          <w:tcPr>
            <w:tcW w:w="1394" w:type="dxa"/>
            <w:shd w:val="clear" w:color="auto" w:fill="auto"/>
            <w:noWrap w:val="0"/>
            <w:vAlign w:val="center"/>
          </w:tcPr>
          <w:p w14:paraId="27D680D1">
            <w:pPr>
              <w:pStyle w:val="29"/>
              <w:pBdr>
                <w:bottom w:val="none" w:color="auto" w:sz="0" w:space="0"/>
              </w:pBdr>
              <w:bidi w:val="0"/>
              <w:ind w:firstLine="0" w:firstLineChars="0"/>
              <w:jc w:val="center"/>
              <w:rPr>
                <w:rFonts w:hint="eastAsia" w:ascii="Arial" w:hAnsi="Arial" w:eastAsia="微软雅黑" w:cs="Arial"/>
                <w:kern w:val="2"/>
                <w:sz w:val="21"/>
                <w:szCs w:val="24"/>
                <w:lang w:val="en-US" w:eastAsia="zh-CN" w:bidi="ar-SA"/>
              </w:rPr>
            </w:pPr>
            <w:r>
              <w:rPr>
                <w:rFonts w:hint="eastAsia"/>
              </w:rPr>
              <w:t>V4.2</w:t>
            </w:r>
            <w:r>
              <w:rPr>
                <w:rFonts w:hint="eastAsia"/>
                <w:lang w:val="en-US" w:eastAsia="zh-CN"/>
              </w:rPr>
              <w:t>3</w:t>
            </w:r>
          </w:p>
        </w:tc>
        <w:tc>
          <w:tcPr>
            <w:tcW w:w="6422" w:type="dxa"/>
            <w:shd w:val="clear" w:color="auto" w:fill="auto"/>
            <w:noWrap w:val="0"/>
            <w:vAlign w:val="center"/>
          </w:tcPr>
          <w:p w14:paraId="58F2CFA7">
            <w:pPr>
              <w:pStyle w:val="29"/>
              <w:pBdr>
                <w:bottom w:val="none" w:color="auto" w:sz="0" w:space="0"/>
              </w:pBdr>
              <w:bidi w:val="0"/>
              <w:ind w:left="0" w:leftChars="0" w:firstLine="0" w:firstLineChars="0"/>
              <w:jc w:val="both"/>
              <w:rPr>
                <w:rFonts w:hint="default" w:ascii="Arial" w:hAnsi="Arial" w:eastAsia="微软雅黑" w:cs="Arial"/>
                <w:kern w:val="2"/>
                <w:sz w:val="21"/>
                <w:szCs w:val="24"/>
                <w:lang w:val="en-US" w:eastAsia="zh-CN" w:bidi="ar-SA"/>
              </w:rPr>
            </w:pPr>
            <w:r>
              <w:rPr>
                <w:rFonts w:hint="eastAsia" w:cs="Arial"/>
                <w:kern w:val="2"/>
                <w:sz w:val="21"/>
                <w:szCs w:val="24"/>
                <w:lang w:val="en-US" w:eastAsia="zh-CN" w:bidi="ar-SA"/>
              </w:rPr>
              <w:t>调整协议文档类别分类</w:t>
            </w:r>
          </w:p>
        </w:tc>
      </w:tr>
    </w:tbl>
    <w:p w14:paraId="482D4E5C">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1"/>
          <w:szCs w:val="21"/>
          <w:lang w:val="en-US" w:eastAsia="zh-CN"/>
        </w:rPr>
      </w:pPr>
    </w:p>
    <w:p w14:paraId="6A942E4B">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1"/>
          <w:szCs w:val="21"/>
          <w:lang w:val="en-US" w:eastAsia="zh-CN"/>
        </w:rPr>
      </w:pPr>
    </w:p>
    <w:p w14:paraId="1400781C">
      <w:pPr>
        <w:pStyle w:val="37"/>
        <w:bidi w:val="0"/>
      </w:pPr>
    </w:p>
    <w:p w14:paraId="5B4F43D3">
      <w:pPr>
        <w:pStyle w:val="37"/>
        <w:bidi w:val="0"/>
      </w:pPr>
      <w:r>
        <w:br w:type="page"/>
      </w:r>
      <w:r>
        <w:t>目</w:t>
      </w:r>
      <w:r>
        <w:rPr>
          <w:rFonts w:hint="eastAsia"/>
          <w:lang w:val="en-US" w:eastAsia="zh-CN"/>
        </w:rPr>
        <w:t xml:space="preserve"> </w:t>
      </w:r>
      <w:r>
        <w:t>录</w:t>
      </w:r>
    </w:p>
    <w:p w14:paraId="53E85085">
      <w:pPr>
        <w:pStyle w:val="18"/>
        <w:tabs>
          <w:tab w:val="right" w:leader="dot" w:pos="9355"/>
        </w:tabs>
      </w:pPr>
      <w:r>
        <w:fldChar w:fldCharType="begin"/>
      </w:r>
      <w:r>
        <w:instrText xml:space="preserve">TOC \u \o "1-3" \h \tdkey bn68ml</w:instrText>
      </w:r>
      <w:r>
        <w:fldChar w:fldCharType="separate"/>
      </w:r>
      <w:r>
        <w:fldChar w:fldCharType="begin"/>
      </w:r>
      <w:r>
        <w:instrText xml:space="preserve"> HYPERLINK \l _Toc25368 </w:instrText>
      </w:r>
      <w:r>
        <w:fldChar w:fldCharType="separate"/>
      </w:r>
      <w:r>
        <w:rPr>
          <w:rFonts w:hint="default" w:ascii="Arial" w:hAnsi="Arial" w:eastAsia="微软雅黑" w:cs="Arial"/>
          <w:szCs w:val="36"/>
        </w:rPr>
        <w:t xml:space="preserve">1. </w:t>
      </w:r>
      <w:r>
        <w:rPr>
          <w:rFonts w:hint="eastAsia"/>
        </w:rPr>
        <w:t>说明</w:t>
      </w:r>
      <w:r>
        <w:tab/>
      </w:r>
      <w:r>
        <w:fldChar w:fldCharType="begin"/>
      </w:r>
      <w:r>
        <w:instrText xml:space="preserve"> PAGEREF _Toc25368 \h </w:instrText>
      </w:r>
      <w:r>
        <w:fldChar w:fldCharType="separate"/>
      </w:r>
      <w:r>
        <w:t>9</w:t>
      </w:r>
      <w:r>
        <w:fldChar w:fldCharType="end"/>
      </w:r>
      <w:r>
        <w:fldChar w:fldCharType="end"/>
      </w:r>
    </w:p>
    <w:p w14:paraId="1FA2AEB1">
      <w:pPr>
        <w:pStyle w:val="21"/>
        <w:tabs>
          <w:tab w:val="right" w:leader="dot" w:pos="9355"/>
        </w:tabs>
      </w:pPr>
      <w:r>
        <w:fldChar w:fldCharType="begin"/>
      </w:r>
      <w:r>
        <w:instrText xml:space="preserve"> HYPERLINK \l _Toc9889 </w:instrText>
      </w:r>
      <w:r>
        <w:fldChar w:fldCharType="separate"/>
      </w:r>
      <w:r>
        <w:rPr>
          <w:rFonts w:hint="default" w:ascii="Arial" w:hAnsi="Arial" w:eastAsia="微软雅黑" w:cs="Arial"/>
          <w:szCs w:val="32"/>
        </w:rPr>
        <w:t xml:space="preserve">1.1. </w:t>
      </w:r>
      <w:r>
        <w:rPr>
          <w:rFonts w:hint="eastAsia"/>
        </w:rPr>
        <w:t>目的</w:t>
      </w:r>
      <w:r>
        <w:tab/>
      </w:r>
      <w:r>
        <w:fldChar w:fldCharType="begin"/>
      </w:r>
      <w:r>
        <w:instrText xml:space="preserve"> PAGEREF _Toc9889 \h </w:instrText>
      </w:r>
      <w:r>
        <w:fldChar w:fldCharType="separate"/>
      </w:r>
      <w:r>
        <w:t>9</w:t>
      </w:r>
      <w:r>
        <w:fldChar w:fldCharType="end"/>
      </w:r>
      <w:r>
        <w:fldChar w:fldCharType="end"/>
      </w:r>
    </w:p>
    <w:p w14:paraId="55D93E0B">
      <w:pPr>
        <w:pStyle w:val="21"/>
        <w:tabs>
          <w:tab w:val="right" w:leader="dot" w:pos="9355"/>
        </w:tabs>
      </w:pPr>
      <w:r>
        <w:fldChar w:fldCharType="begin"/>
      </w:r>
      <w:r>
        <w:instrText xml:space="preserve"> HYPERLINK \l _Toc12619 </w:instrText>
      </w:r>
      <w:r>
        <w:fldChar w:fldCharType="separate"/>
      </w:r>
      <w:r>
        <w:rPr>
          <w:rFonts w:hint="default" w:ascii="Arial" w:hAnsi="Arial" w:eastAsia="微软雅黑" w:cs="Arial"/>
          <w:szCs w:val="32"/>
        </w:rPr>
        <w:t xml:space="preserve">1.2. </w:t>
      </w:r>
      <w:r>
        <w:rPr>
          <w:rFonts w:hint="eastAsia"/>
        </w:rPr>
        <w:t>名词解释</w:t>
      </w:r>
      <w:r>
        <w:tab/>
      </w:r>
      <w:r>
        <w:fldChar w:fldCharType="begin"/>
      </w:r>
      <w:r>
        <w:instrText xml:space="preserve"> PAGEREF _Toc12619 \h </w:instrText>
      </w:r>
      <w:r>
        <w:fldChar w:fldCharType="separate"/>
      </w:r>
      <w:r>
        <w:t>9</w:t>
      </w:r>
      <w:r>
        <w:fldChar w:fldCharType="end"/>
      </w:r>
      <w:r>
        <w:fldChar w:fldCharType="end"/>
      </w:r>
    </w:p>
    <w:p w14:paraId="628FC5DA">
      <w:pPr>
        <w:pStyle w:val="21"/>
        <w:tabs>
          <w:tab w:val="right" w:leader="dot" w:pos="9355"/>
        </w:tabs>
      </w:pPr>
      <w:r>
        <w:fldChar w:fldCharType="begin"/>
      </w:r>
      <w:r>
        <w:instrText xml:space="preserve"> HYPERLINK \l _Toc9261 </w:instrText>
      </w:r>
      <w:r>
        <w:fldChar w:fldCharType="separate"/>
      </w:r>
      <w:r>
        <w:rPr>
          <w:rFonts w:hint="default" w:ascii="Arial" w:hAnsi="Arial" w:eastAsia="微软雅黑" w:cs="Arial"/>
          <w:szCs w:val="32"/>
        </w:rPr>
        <w:t xml:space="preserve">1.3. </w:t>
      </w:r>
      <w:r>
        <w:rPr>
          <w:rFonts w:hint="eastAsia"/>
        </w:rPr>
        <w:t>主题定义</w:t>
      </w:r>
      <w:r>
        <w:tab/>
      </w:r>
      <w:r>
        <w:fldChar w:fldCharType="begin"/>
      </w:r>
      <w:r>
        <w:instrText xml:space="preserve"> PAGEREF _Toc9261 \h </w:instrText>
      </w:r>
      <w:r>
        <w:fldChar w:fldCharType="separate"/>
      </w:r>
      <w:r>
        <w:t>9</w:t>
      </w:r>
      <w:r>
        <w:fldChar w:fldCharType="end"/>
      </w:r>
      <w:r>
        <w:fldChar w:fldCharType="end"/>
      </w:r>
    </w:p>
    <w:p w14:paraId="3094B9D8">
      <w:pPr>
        <w:pStyle w:val="14"/>
        <w:tabs>
          <w:tab w:val="right" w:leader="dot" w:pos="9355"/>
        </w:tabs>
      </w:pPr>
      <w:r>
        <w:fldChar w:fldCharType="begin"/>
      </w:r>
      <w:r>
        <w:instrText xml:space="preserve"> HYPERLINK \l _Toc6868 </w:instrText>
      </w:r>
      <w:r>
        <w:fldChar w:fldCharType="separate"/>
      </w:r>
      <w:r>
        <w:rPr>
          <w:rFonts w:hint="default" w:ascii="Arial" w:hAnsi="Arial" w:eastAsia="微软雅黑" w:cs="Arial"/>
          <w:szCs w:val="30"/>
        </w:rPr>
        <w:t xml:space="preserve">1.3.1. </w:t>
      </w:r>
      <w:r>
        <w:rPr>
          <w:rFonts w:hint="eastAsia"/>
        </w:rPr>
        <w:t>上行接口主题</w:t>
      </w:r>
      <w:r>
        <w:tab/>
      </w:r>
      <w:r>
        <w:fldChar w:fldCharType="begin"/>
      </w:r>
      <w:r>
        <w:instrText xml:space="preserve"> PAGEREF _Toc6868 \h </w:instrText>
      </w:r>
      <w:r>
        <w:fldChar w:fldCharType="separate"/>
      </w:r>
      <w:r>
        <w:t>9</w:t>
      </w:r>
      <w:r>
        <w:fldChar w:fldCharType="end"/>
      </w:r>
      <w:r>
        <w:fldChar w:fldCharType="end"/>
      </w:r>
    </w:p>
    <w:p w14:paraId="40489E0B">
      <w:pPr>
        <w:pStyle w:val="14"/>
        <w:tabs>
          <w:tab w:val="right" w:leader="dot" w:pos="9355"/>
        </w:tabs>
      </w:pPr>
      <w:r>
        <w:fldChar w:fldCharType="begin"/>
      </w:r>
      <w:r>
        <w:instrText xml:space="preserve"> HYPERLINK \l _Toc28971 </w:instrText>
      </w:r>
      <w:r>
        <w:fldChar w:fldCharType="separate"/>
      </w:r>
      <w:r>
        <w:rPr>
          <w:rFonts w:hint="default" w:ascii="Arial" w:hAnsi="Arial" w:eastAsia="微软雅黑" w:cs="Arial"/>
          <w:szCs w:val="30"/>
        </w:rPr>
        <w:t xml:space="preserve">1.3.2. </w:t>
      </w:r>
      <w:r>
        <w:rPr>
          <w:rFonts w:hint="eastAsia"/>
        </w:rPr>
        <w:t>下行接口主题</w:t>
      </w:r>
      <w:r>
        <w:tab/>
      </w:r>
      <w:r>
        <w:fldChar w:fldCharType="begin"/>
      </w:r>
      <w:r>
        <w:instrText xml:space="preserve"> PAGEREF _Toc28971 \h </w:instrText>
      </w:r>
      <w:r>
        <w:fldChar w:fldCharType="separate"/>
      </w:r>
      <w:r>
        <w:t>10</w:t>
      </w:r>
      <w:r>
        <w:fldChar w:fldCharType="end"/>
      </w:r>
      <w:r>
        <w:fldChar w:fldCharType="end"/>
      </w:r>
    </w:p>
    <w:p w14:paraId="0DE6EBB6">
      <w:pPr>
        <w:pStyle w:val="21"/>
        <w:tabs>
          <w:tab w:val="right" w:leader="dot" w:pos="9355"/>
        </w:tabs>
      </w:pPr>
      <w:r>
        <w:fldChar w:fldCharType="begin"/>
      </w:r>
      <w:r>
        <w:instrText xml:space="preserve"> HYPERLINK \l _Toc1715 </w:instrText>
      </w:r>
      <w:r>
        <w:fldChar w:fldCharType="separate"/>
      </w:r>
      <w:r>
        <w:rPr>
          <w:rFonts w:hint="default" w:ascii="Arial" w:hAnsi="Arial" w:eastAsia="微软雅黑" w:cs="Arial"/>
          <w:szCs w:val="32"/>
        </w:rPr>
        <w:t xml:space="preserve">1.4. </w:t>
      </w:r>
      <w:r>
        <w:rPr>
          <w:rFonts w:hint="eastAsia"/>
        </w:rPr>
        <w:t>负载说明</w:t>
      </w:r>
      <w:r>
        <w:tab/>
      </w:r>
      <w:r>
        <w:fldChar w:fldCharType="begin"/>
      </w:r>
      <w:r>
        <w:instrText xml:space="preserve"> PAGEREF _Toc1715 \h </w:instrText>
      </w:r>
      <w:r>
        <w:fldChar w:fldCharType="separate"/>
      </w:r>
      <w:r>
        <w:t>10</w:t>
      </w:r>
      <w:r>
        <w:fldChar w:fldCharType="end"/>
      </w:r>
      <w:r>
        <w:fldChar w:fldCharType="end"/>
      </w:r>
    </w:p>
    <w:p w14:paraId="5CECD85B">
      <w:pPr>
        <w:pStyle w:val="21"/>
        <w:tabs>
          <w:tab w:val="right" w:leader="dot" w:pos="9355"/>
        </w:tabs>
      </w:pPr>
      <w:r>
        <w:fldChar w:fldCharType="begin"/>
      </w:r>
      <w:r>
        <w:instrText xml:space="preserve"> HYPERLINK \l _Toc26144 </w:instrText>
      </w:r>
      <w:r>
        <w:fldChar w:fldCharType="separate"/>
      </w:r>
      <w:r>
        <w:rPr>
          <w:rFonts w:hint="default" w:ascii="Arial" w:hAnsi="Arial" w:eastAsia="微软雅黑" w:cs="Arial"/>
          <w:szCs w:val="32"/>
        </w:rPr>
        <w:t xml:space="preserve">1.5. </w:t>
      </w:r>
      <w:r>
        <w:rPr>
          <w:rFonts w:hint="eastAsia"/>
        </w:rPr>
        <w:t>接口说明</w:t>
      </w:r>
      <w:r>
        <w:tab/>
      </w:r>
      <w:r>
        <w:fldChar w:fldCharType="begin"/>
      </w:r>
      <w:r>
        <w:instrText xml:space="preserve"> PAGEREF _Toc26144 \h </w:instrText>
      </w:r>
      <w:r>
        <w:fldChar w:fldCharType="separate"/>
      </w:r>
      <w:r>
        <w:t>11</w:t>
      </w:r>
      <w:r>
        <w:fldChar w:fldCharType="end"/>
      </w:r>
      <w:r>
        <w:fldChar w:fldCharType="end"/>
      </w:r>
    </w:p>
    <w:p w14:paraId="4C873C65">
      <w:pPr>
        <w:pStyle w:val="21"/>
        <w:tabs>
          <w:tab w:val="right" w:leader="dot" w:pos="9355"/>
        </w:tabs>
      </w:pPr>
      <w:r>
        <w:fldChar w:fldCharType="begin"/>
      </w:r>
      <w:r>
        <w:instrText xml:space="preserve"> HYPERLINK \l _Toc27326 </w:instrText>
      </w:r>
      <w:r>
        <w:fldChar w:fldCharType="separate"/>
      </w:r>
      <w:r>
        <w:rPr>
          <w:rFonts w:hint="default" w:ascii="Arial" w:hAnsi="Arial" w:eastAsia="微软雅黑" w:cs="Arial"/>
          <w:szCs w:val="32"/>
        </w:rPr>
        <w:t xml:space="preserve">1.6. </w:t>
      </w:r>
      <w:r>
        <w:rPr>
          <w:rFonts w:hint="eastAsia"/>
        </w:rPr>
        <w:t>流程说明</w:t>
      </w:r>
      <w:r>
        <w:tab/>
      </w:r>
      <w:r>
        <w:fldChar w:fldCharType="begin"/>
      </w:r>
      <w:r>
        <w:instrText xml:space="preserve"> PAGEREF _Toc27326 \h </w:instrText>
      </w:r>
      <w:r>
        <w:fldChar w:fldCharType="separate"/>
      </w:r>
      <w:r>
        <w:t>11</w:t>
      </w:r>
      <w:r>
        <w:fldChar w:fldCharType="end"/>
      </w:r>
      <w:r>
        <w:fldChar w:fldCharType="end"/>
      </w:r>
    </w:p>
    <w:p w14:paraId="18712417">
      <w:pPr>
        <w:pStyle w:val="18"/>
        <w:tabs>
          <w:tab w:val="right" w:leader="dot" w:pos="9355"/>
        </w:tabs>
      </w:pPr>
      <w:r>
        <w:fldChar w:fldCharType="begin"/>
      </w:r>
      <w:r>
        <w:instrText xml:space="preserve"> HYPERLINK \l _Toc11110 </w:instrText>
      </w:r>
      <w:r>
        <w:fldChar w:fldCharType="separate"/>
      </w:r>
      <w:r>
        <w:rPr>
          <w:rFonts w:hint="default" w:ascii="Arial" w:hAnsi="Arial" w:eastAsia="微软雅黑" w:cs="Arial"/>
          <w:szCs w:val="36"/>
        </w:rPr>
        <w:t xml:space="preserve">2. </w:t>
      </w:r>
      <w:r>
        <w:rPr>
          <w:rFonts w:hint="eastAsia"/>
        </w:rPr>
        <w:t>公共功能</w:t>
      </w:r>
      <w:r>
        <w:tab/>
      </w:r>
      <w:r>
        <w:fldChar w:fldCharType="begin"/>
      </w:r>
      <w:r>
        <w:instrText xml:space="preserve"> PAGEREF _Toc11110 \h </w:instrText>
      </w:r>
      <w:r>
        <w:fldChar w:fldCharType="separate"/>
      </w:r>
      <w:r>
        <w:t>12</w:t>
      </w:r>
      <w:r>
        <w:fldChar w:fldCharType="end"/>
      </w:r>
      <w:r>
        <w:fldChar w:fldCharType="end"/>
      </w:r>
    </w:p>
    <w:p w14:paraId="5254D638">
      <w:pPr>
        <w:pStyle w:val="21"/>
        <w:tabs>
          <w:tab w:val="right" w:leader="dot" w:pos="9355"/>
        </w:tabs>
      </w:pPr>
      <w:r>
        <w:fldChar w:fldCharType="begin"/>
      </w:r>
      <w:r>
        <w:instrText xml:space="preserve"> HYPERLINK \l _Toc6227 </w:instrText>
      </w:r>
      <w:r>
        <w:fldChar w:fldCharType="separate"/>
      </w:r>
      <w:r>
        <w:rPr>
          <w:rFonts w:hint="default" w:ascii="Arial" w:hAnsi="Arial" w:eastAsia="微软雅黑" w:cs="Arial"/>
          <w:szCs w:val="32"/>
        </w:rPr>
        <w:t xml:space="preserve">2.1. </w:t>
      </w:r>
      <w:r>
        <w:rPr>
          <w:rFonts w:hint="eastAsia"/>
        </w:rPr>
        <w:t>上行接口</w:t>
      </w:r>
      <w:r>
        <w:tab/>
      </w:r>
      <w:r>
        <w:fldChar w:fldCharType="begin"/>
      </w:r>
      <w:r>
        <w:instrText xml:space="preserve"> PAGEREF _Toc6227 \h </w:instrText>
      </w:r>
      <w:r>
        <w:fldChar w:fldCharType="separate"/>
      </w:r>
      <w:r>
        <w:t>12</w:t>
      </w:r>
      <w:r>
        <w:fldChar w:fldCharType="end"/>
      </w:r>
      <w:r>
        <w:fldChar w:fldCharType="end"/>
      </w:r>
    </w:p>
    <w:p w14:paraId="128C8103">
      <w:pPr>
        <w:pStyle w:val="14"/>
        <w:tabs>
          <w:tab w:val="right" w:leader="dot" w:pos="9355"/>
        </w:tabs>
      </w:pPr>
      <w:r>
        <w:fldChar w:fldCharType="begin"/>
      </w:r>
      <w:r>
        <w:instrText xml:space="preserve"> HYPERLINK \l _Toc13710 </w:instrText>
      </w:r>
      <w:r>
        <w:fldChar w:fldCharType="separate"/>
      </w:r>
      <w:r>
        <w:rPr>
          <w:rFonts w:hint="default" w:ascii="Arial" w:hAnsi="Arial" w:eastAsia="微软雅黑" w:cs="Arial"/>
          <w:szCs w:val="30"/>
        </w:rPr>
        <w:t xml:space="preserve">2.1.1. </w:t>
      </w:r>
      <w:r>
        <w:rPr>
          <w:rFonts w:hint="eastAsia"/>
        </w:rPr>
        <w:t>设备注册</w:t>
      </w:r>
      <w:r>
        <w:tab/>
      </w:r>
      <w:r>
        <w:fldChar w:fldCharType="begin"/>
      </w:r>
      <w:r>
        <w:instrText xml:space="preserve"> PAGEREF _Toc13710 \h </w:instrText>
      </w:r>
      <w:r>
        <w:fldChar w:fldCharType="separate"/>
      </w:r>
      <w:r>
        <w:t>12</w:t>
      </w:r>
      <w:r>
        <w:fldChar w:fldCharType="end"/>
      </w:r>
      <w:r>
        <w:fldChar w:fldCharType="end"/>
      </w:r>
    </w:p>
    <w:p w14:paraId="641BB08B">
      <w:pPr>
        <w:pStyle w:val="14"/>
        <w:tabs>
          <w:tab w:val="right" w:leader="dot" w:pos="9355"/>
        </w:tabs>
      </w:pPr>
      <w:r>
        <w:fldChar w:fldCharType="begin"/>
      </w:r>
      <w:r>
        <w:instrText xml:space="preserve"> HYPERLINK \l _Toc8133 </w:instrText>
      </w:r>
      <w:r>
        <w:fldChar w:fldCharType="separate"/>
      </w:r>
      <w:r>
        <w:rPr>
          <w:rFonts w:hint="default" w:ascii="Arial" w:hAnsi="Arial" w:eastAsia="微软雅黑" w:cs="Arial"/>
          <w:szCs w:val="30"/>
        </w:rPr>
        <w:t xml:space="preserve">2.1.2. </w:t>
      </w:r>
      <w:r>
        <w:rPr>
          <w:rFonts w:hint="eastAsia"/>
        </w:rPr>
        <w:t>设备离线</w:t>
      </w:r>
      <w:r>
        <w:tab/>
      </w:r>
      <w:r>
        <w:fldChar w:fldCharType="begin"/>
      </w:r>
      <w:r>
        <w:instrText xml:space="preserve"> PAGEREF _Toc8133 \h </w:instrText>
      </w:r>
      <w:r>
        <w:fldChar w:fldCharType="separate"/>
      </w:r>
      <w:r>
        <w:t>16</w:t>
      </w:r>
      <w:r>
        <w:fldChar w:fldCharType="end"/>
      </w:r>
      <w:r>
        <w:fldChar w:fldCharType="end"/>
      </w:r>
    </w:p>
    <w:p w14:paraId="0A56C34E">
      <w:pPr>
        <w:pStyle w:val="14"/>
        <w:tabs>
          <w:tab w:val="right" w:leader="dot" w:pos="9355"/>
        </w:tabs>
      </w:pPr>
      <w:r>
        <w:fldChar w:fldCharType="begin"/>
      </w:r>
      <w:r>
        <w:instrText xml:space="preserve"> HYPERLINK \l _Toc4504 </w:instrText>
      </w:r>
      <w:r>
        <w:fldChar w:fldCharType="separate"/>
      </w:r>
      <w:r>
        <w:rPr>
          <w:rFonts w:hint="default" w:ascii="Arial" w:hAnsi="Arial" w:eastAsia="微软雅黑" w:cs="Arial"/>
          <w:szCs w:val="30"/>
        </w:rPr>
        <w:t xml:space="preserve">2.1.3. </w:t>
      </w:r>
      <w:r>
        <w:rPr>
          <w:rFonts w:hint="eastAsia"/>
        </w:rPr>
        <w:t>心跳信息</w:t>
      </w:r>
      <w:r>
        <w:tab/>
      </w:r>
      <w:r>
        <w:fldChar w:fldCharType="begin"/>
      </w:r>
      <w:r>
        <w:instrText xml:space="preserve"> PAGEREF _Toc4504 \h </w:instrText>
      </w:r>
      <w:r>
        <w:fldChar w:fldCharType="separate"/>
      </w:r>
      <w:r>
        <w:t>17</w:t>
      </w:r>
      <w:r>
        <w:fldChar w:fldCharType="end"/>
      </w:r>
      <w:r>
        <w:fldChar w:fldCharType="end"/>
      </w:r>
    </w:p>
    <w:p w14:paraId="6D7C5D52">
      <w:pPr>
        <w:pStyle w:val="14"/>
        <w:tabs>
          <w:tab w:val="right" w:leader="dot" w:pos="9355"/>
        </w:tabs>
      </w:pPr>
      <w:r>
        <w:fldChar w:fldCharType="begin"/>
      </w:r>
      <w:r>
        <w:instrText xml:space="preserve"> HYPERLINK \l _Toc2085 </w:instrText>
      </w:r>
      <w:r>
        <w:fldChar w:fldCharType="separate"/>
      </w:r>
      <w:r>
        <w:rPr>
          <w:rFonts w:hint="default" w:ascii="Arial" w:hAnsi="Arial" w:eastAsia="微软雅黑" w:cs="Arial"/>
          <w:szCs w:val="30"/>
        </w:rPr>
        <w:t xml:space="preserve">2.1.4. </w:t>
      </w:r>
      <w:r>
        <w:rPr>
          <w:rFonts w:hint="eastAsia"/>
        </w:rPr>
        <w:t>软件新版本检测</w:t>
      </w:r>
      <w:r>
        <w:tab/>
      </w:r>
      <w:r>
        <w:fldChar w:fldCharType="begin"/>
      </w:r>
      <w:r>
        <w:instrText xml:space="preserve"> PAGEREF _Toc2085 \h </w:instrText>
      </w:r>
      <w:r>
        <w:fldChar w:fldCharType="separate"/>
      </w:r>
      <w:r>
        <w:t>18</w:t>
      </w:r>
      <w:r>
        <w:fldChar w:fldCharType="end"/>
      </w:r>
      <w:r>
        <w:fldChar w:fldCharType="end"/>
      </w:r>
    </w:p>
    <w:p w14:paraId="05C3667F">
      <w:pPr>
        <w:pStyle w:val="21"/>
        <w:tabs>
          <w:tab w:val="right" w:leader="dot" w:pos="9355"/>
        </w:tabs>
      </w:pPr>
      <w:r>
        <w:fldChar w:fldCharType="begin"/>
      </w:r>
      <w:r>
        <w:instrText xml:space="preserve"> HYPERLINK \l _Toc26652 </w:instrText>
      </w:r>
      <w:r>
        <w:fldChar w:fldCharType="separate"/>
      </w:r>
      <w:r>
        <w:rPr>
          <w:rFonts w:hint="default" w:ascii="Arial" w:hAnsi="Arial" w:eastAsia="微软雅黑" w:cs="Arial"/>
          <w:szCs w:val="32"/>
        </w:rPr>
        <w:t xml:space="preserve">2.2. </w:t>
      </w:r>
      <w:r>
        <w:rPr>
          <w:rFonts w:hint="eastAsia"/>
        </w:rPr>
        <w:t>下行接口</w:t>
      </w:r>
      <w:r>
        <w:tab/>
      </w:r>
      <w:r>
        <w:fldChar w:fldCharType="begin"/>
      </w:r>
      <w:r>
        <w:instrText xml:space="preserve"> PAGEREF _Toc26652 \h </w:instrText>
      </w:r>
      <w:r>
        <w:fldChar w:fldCharType="separate"/>
      </w:r>
      <w:r>
        <w:t>19</w:t>
      </w:r>
      <w:r>
        <w:fldChar w:fldCharType="end"/>
      </w:r>
      <w:r>
        <w:fldChar w:fldCharType="end"/>
      </w:r>
    </w:p>
    <w:p w14:paraId="14BA6554">
      <w:pPr>
        <w:pStyle w:val="14"/>
        <w:tabs>
          <w:tab w:val="right" w:leader="dot" w:pos="9355"/>
        </w:tabs>
      </w:pPr>
      <w:r>
        <w:fldChar w:fldCharType="begin"/>
      </w:r>
      <w:r>
        <w:instrText xml:space="preserve"> HYPERLINK \l _Toc18000 </w:instrText>
      </w:r>
      <w:r>
        <w:fldChar w:fldCharType="separate"/>
      </w:r>
      <w:r>
        <w:rPr>
          <w:rFonts w:hint="default" w:ascii="Arial" w:hAnsi="Arial" w:eastAsia="微软雅黑" w:cs="Arial"/>
          <w:szCs w:val="30"/>
        </w:rPr>
        <w:t xml:space="preserve">2.2.1. </w:t>
      </w:r>
      <w:r>
        <w:rPr>
          <w:rFonts w:hint="eastAsia"/>
        </w:rPr>
        <w:t>重启设备</w:t>
      </w:r>
      <w:r>
        <w:tab/>
      </w:r>
      <w:r>
        <w:fldChar w:fldCharType="begin"/>
      </w:r>
      <w:r>
        <w:instrText xml:space="preserve"> PAGEREF _Toc18000 \h </w:instrText>
      </w:r>
      <w:r>
        <w:fldChar w:fldCharType="separate"/>
      </w:r>
      <w:r>
        <w:t>19</w:t>
      </w:r>
      <w:r>
        <w:fldChar w:fldCharType="end"/>
      </w:r>
      <w:r>
        <w:fldChar w:fldCharType="end"/>
      </w:r>
    </w:p>
    <w:p w14:paraId="782307A4">
      <w:pPr>
        <w:pStyle w:val="14"/>
        <w:tabs>
          <w:tab w:val="right" w:leader="dot" w:pos="9355"/>
        </w:tabs>
      </w:pPr>
      <w:r>
        <w:fldChar w:fldCharType="begin"/>
      </w:r>
      <w:r>
        <w:instrText xml:space="preserve"> HYPERLINK \l _Toc5790 </w:instrText>
      </w:r>
      <w:r>
        <w:fldChar w:fldCharType="separate"/>
      </w:r>
      <w:r>
        <w:rPr>
          <w:rFonts w:hint="default" w:ascii="Arial" w:hAnsi="Arial" w:eastAsia="微软雅黑" w:cs="Arial"/>
          <w:szCs w:val="30"/>
        </w:rPr>
        <w:t xml:space="preserve">2.2.2. </w:t>
      </w:r>
      <w:r>
        <w:rPr>
          <w:rFonts w:ascii="微软雅黑" w:hAnsi="微软雅黑" w:eastAsia="微软雅黑" w:cs="微软雅黑"/>
          <w:i w:val="0"/>
          <w:strike w:val="0"/>
        </w:rPr>
        <w:t>校准</w:t>
      </w:r>
      <w:r>
        <w:rPr>
          <w:rFonts w:hint="eastAsia" w:ascii="微软雅黑" w:hAnsi="微软雅黑" w:cs="微软雅黑"/>
          <w:i w:val="0"/>
          <w:strike w:val="0"/>
          <w:lang w:val="en-US" w:eastAsia="zh-CN"/>
        </w:rPr>
        <w:t>设备</w:t>
      </w:r>
      <w:r>
        <w:rPr>
          <w:rFonts w:ascii="微软雅黑" w:hAnsi="微软雅黑" w:eastAsia="微软雅黑" w:cs="微软雅黑"/>
          <w:i w:val="0"/>
          <w:strike w:val="0"/>
        </w:rPr>
        <w:t>系统时间</w:t>
      </w:r>
      <w:r>
        <w:tab/>
      </w:r>
      <w:r>
        <w:fldChar w:fldCharType="begin"/>
      </w:r>
      <w:r>
        <w:instrText xml:space="preserve"> PAGEREF _Toc5790 \h </w:instrText>
      </w:r>
      <w:r>
        <w:fldChar w:fldCharType="separate"/>
      </w:r>
      <w:r>
        <w:t>20</w:t>
      </w:r>
      <w:r>
        <w:fldChar w:fldCharType="end"/>
      </w:r>
      <w:r>
        <w:fldChar w:fldCharType="end"/>
      </w:r>
    </w:p>
    <w:p w14:paraId="62137BC5">
      <w:pPr>
        <w:pStyle w:val="14"/>
        <w:tabs>
          <w:tab w:val="right" w:leader="dot" w:pos="9355"/>
        </w:tabs>
      </w:pPr>
      <w:r>
        <w:fldChar w:fldCharType="begin"/>
      </w:r>
      <w:r>
        <w:instrText xml:space="preserve"> HYPERLINK \l _Toc30054 </w:instrText>
      </w:r>
      <w:r>
        <w:fldChar w:fldCharType="separate"/>
      </w:r>
      <w:r>
        <w:rPr>
          <w:rFonts w:hint="default" w:ascii="Arial" w:hAnsi="Arial" w:eastAsia="微软雅黑" w:cs="Arial"/>
          <w:szCs w:val="30"/>
        </w:rPr>
        <w:t xml:space="preserve">2.2.3. </w:t>
      </w:r>
      <w:r>
        <w:rPr>
          <w:rFonts w:hint="eastAsia"/>
        </w:rPr>
        <w:t>设置设备系统时间</w:t>
      </w:r>
      <w:r>
        <w:tab/>
      </w:r>
      <w:r>
        <w:fldChar w:fldCharType="begin"/>
      </w:r>
      <w:r>
        <w:instrText xml:space="preserve"> PAGEREF _Toc30054 \h </w:instrText>
      </w:r>
      <w:r>
        <w:fldChar w:fldCharType="separate"/>
      </w:r>
      <w:r>
        <w:t>21</w:t>
      </w:r>
      <w:r>
        <w:fldChar w:fldCharType="end"/>
      </w:r>
      <w:r>
        <w:fldChar w:fldCharType="end"/>
      </w:r>
    </w:p>
    <w:p w14:paraId="206B9695">
      <w:pPr>
        <w:pStyle w:val="14"/>
        <w:tabs>
          <w:tab w:val="right" w:leader="dot" w:pos="9355"/>
        </w:tabs>
      </w:pPr>
      <w:r>
        <w:fldChar w:fldCharType="begin"/>
      </w:r>
      <w:r>
        <w:instrText xml:space="preserve"> HYPERLINK \l _Toc30882 </w:instrText>
      </w:r>
      <w:r>
        <w:fldChar w:fldCharType="separate"/>
      </w:r>
      <w:r>
        <w:rPr>
          <w:rFonts w:hint="default" w:ascii="Arial" w:hAnsi="Arial" w:eastAsia="微软雅黑" w:cs="Arial"/>
          <w:szCs w:val="30"/>
        </w:rPr>
        <w:t xml:space="preserve">2.2.4. </w:t>
      </w:r>
      <w:r>
        <w:rPr>
          <w:rFonts w:hint="eastAsia"/>
        </w:rPr>
        <w:t>查询设备是否在线</w:t>
      </w:r>
      <w:r>
        <w:tab/>
      </w:r>
      <w:r>
        <w:fldChar w:fldCharType="begin"/>
      </w:r>
      <w:r>
        <w:instrText xml:space="preserve"> PAGEREF _Toc30882 \h </w:instrText>
      </w:r>
      <w:r>
        <w:fldChar w:fldCharType="separate"/>
      </w:r>
      <w:r>
        <w:t>23</w:t>
      </w:r>
      <w:r>
        <w:fldChar w:fldCharType="end"/>
      </w:r>
      <w:r>
        <w:fldChar w:fldCharType="end"/>
      </w:r>
    </w:p>
    <w:p w14:paraId="2B13325D">
      <w:pPr>
        <w:pStyle w:val="14"/>
        <w:tabs>
          <w:tab w:val="right" w:leader="dot" w:pos="9355"/>
        </w:tabs>
      </w:pPr>
      <w:r>
        <w:fldChar w:fldCharType="begin"/>
      </w:r>
      <w:r>
        <w:instrText xml:space="preserve"> HYPERLINK \l _Toc9249 </w:instrText>
      </w:r>
      <w:r>
        <w:fldChar w:fldCharType="separate"/>
      </w:r>
      <w:r>
        <w:rPr>
          <w:rFonts w:hint="default" w:ascii="Arial" w:hAnsi="Arial" w:eastAsia="微软雅黑" w:cs="Arial"/>
          <w:szCs w:val="30"/>
          <w:lang w:val="en-US" w:eastAsia="zh-CN"/>
        </w:rPr>
        <w:t xml:space="preserve">2.2.5. </w:t>
      </w:r>
      <w:r>
        <w:rPr>
          <w:rFonts w:hint="default"/>
          <w:lang w:val="en-US" w:eastAsia="zh-CN"/>
        </w:rPr>
        <w:t>下发清除</w:t>
      </w:r>
      <w:r>
        <w:rPr>
          <w:rFonts w:hint="eastAsia"/>
          <w:lang w:val="en-US" w:eastAsia="zh-CN"/>
        </w:rPr>
        <w:t>设备</w:t>
      </w:r>
      <w:r>
        <w:rPr>
          <w:rFonts w:hint="default"/>
          <w:lang w:val="en-US" w:eastAsia="zh-CN"/>
        </w:rPr>
        <w:t>日志</w:t>
      </w:r>
      <w:r>
        <w:tab/>
      </w:r>
      <w:r>
        <w:fldChar w:fldCharType="begin"/>
      </w:r>
      <w:r>
        <w:instrText xml:space="preserve"> PAGEREF _Toc9249 \h </w:instrText>
      </w:r>
      <w:r>
        <w:fldChar w:fldCharType="separate"/>
      </w:r>
      <w:r>
        <w:t>25</w:t>
      </w:r>
      <w:r>
        <w:fldChar w:fldCharType="end"/>
      </w:r>
      <w:r>
        <w:fldChar w:fldCharType="end"/>
      </w:r>
    </w:p>
    <w:p w14:paraId="28D3BC82">
      <w:pPr>
        <w:pStyle w:val="14"/>
        <w:tabs>
          <w:tab w:val="right" w:leader="dot" w:pos="9355"/>
        </w:tabs>
      </w:pPr>
      <w:r>
        <w:fldChar w:fldCharType="begin"/>
      </w:r>
      <w:r>
        <w:instrText xml:space="preserve"> HYPERLINK \l _Toc1595 </w:instrText>
      </w:r>
      <w:r>
        <w:fldChar w:fldCharType="separate"/>
      </w:r>
      <w:r>
        <w:rPr>
          <w:rFonts w:hint="default" w:ascii="Arial" w:hAnsi="Arial" w:eastAsia="微软雅黑" w:cs="Arial"/>
          <w:szCs w:val="30"/>
        </w:rPr>
        <w:t xml:space="preserve">2.2.6. </w:t>
      </w:r>
      <w:r>
        <w:rPr>
          <w:rFonts w:hint="eastAsia"/>
        </w:rPr>
        <w:t>固件升级</w:t>
      </w:r>
      <w:r>
        <w:tab/>
      </w:r>
      <w:r>
        <w:fldChar w:fldCharType="begin"/>
      </w:r>
      <w:r>
        <w:instrText xml:space="preserve"> PAGEREF _Toc1595 \h </w:instrText>
      </w:r>
      <w:r>
        <w:fldChar w:fldCharType="separate"/>
      </w:r>
      <w:r>
        <w:t>26</w:t>
      </w:r>
      <w:r>
        <w:fldChar w:fldCharType="end"/>
      </w:r>
      <w:r>
        <w:fldChar w:fldCharType="end"/>
      </w:r>
    </w:p>
    <w:p w14:paraId="148EBECD">
      <w:pPr>
        <w:pStyle w:val="18"/>
        <w:tabs>
          <w:tab w:val="right" w:leader="dot" w:pos="9355"/>
        </w:tabs>
      </w:pPr>
      <w:r>
        <w:fldChar w:fldCharType="begin"/>
      </w:r>
      <w:r>
        <w:instrText xml:space="preserve"> HYPERLINK \l _Toc26010 </w:instrText>
      </w:r>
      <w:r>
        <w:fldChar w:fldCharType="separate"/>
      </w:r>
      <w:r>
        <w:rPr>
          <w:rFonts w:hint="default" w:ascii="Arial" w:hAnsi="Arial" w:eastAsia="微软雅黑" w:cs="Arial"/>
          <w:szCs w:val="36"/>
        </w:rPr>
        <w:t xml:space="preserve">3. </w:t>
      </w:r>
      <w:r>
        <w:rPr>
          <w:rFonts w:hint="eastAsia"/>
          <w:lang w:val="en-US" w:eastAsia="zh-CN"/>
        </w:rPr>
        <w:t>接口与外设</w:t>
      </w:r>
      <w:r>
        <w:tab/>
      </w:r>
      <w:r>
        <w:fldChar w:fldCharType="begin"/>
      </w:r>
      <w:r>
        <w:instrText xml:space="preserve"> PAGEREF _Toc26010 \h </w:instrText>
      </w:r>
      <w:r>
        <w:fldChar w:fldCharType="separate"/>
      </w:r>
      <w:r>
        <w:t>27</w:t>
      </w:r>
      <w:r>
        <w:fldChar w:fldCharType="end"/>
      </w:r>
      <w:r>
        <w:fldChar w:fldCharType="end"/>
      </w:r>
    </w:p>
    <w:p w14:paraId="541DED01">
      <w:pPr>
        <w:pStyle w:val="21"/>
        <w:tabs>
          <w:tab w:val="right" w:leader="dot" w:pos="9355"/>
        </w:tabs>
      </w:pPr>
      <w:r>
        <w:fldChar w:fldCharType="begin"/>
      </w:r>
      <w:r>
        <w:instrText xml:space="preserve"> HYPERLINK \l _Toc23589 </w:instrText>
      </w:r>
      <w:r>
        <w:fldChar w:fldCharType="separate"/>
      </w:r>
      <w:r>
        <w:rPr>
          <w:rFonts w:hint="default" w:ascii="Arial" w:hAnsi="Arial" w:eastAsia="微软雅黑" w:cs="Arial"/>
          <w:szCs w:val="32"/>
        </w:rPr>
        <w:t xml:space="preserve">3.1. </w:t>
      </w:r>
      <w:r>
        <w:rPr>
          <w:rFonts w:hint="eastAsia"/>
        </w:rPr>
        <w:t>RS485</w:t>
      </w:r>
      <w:r>
        <w:tab/>
      </w:r>
      <w:r>
        <w:fldChar w:fldCharType="begin"/>
      </w:r>
      <w:r>
        <w:instrText xml:space="preserve"> PAGEREF _Toc23589 \h </w:instrText>
      </w:r>
      <w:r>
        <w:fldChar w:fldCharType="separate"/>
      </w:r>
      <w:r>
        <w:t>27</w:t>
      </w:r>
      <w:r>
        <w:fldChar w:fldCharType="end"/>
      </w:r>
      <w:r>
        <w:fldChar w:fldCharType="end"/>
      </w:r>
    </w:p>
    <w:p w14:paraId="69AC232A">
      <w:pPr>
        <w:pStyle w:val="14"/>
        <w:tabs>
          <w:tab w:val="right" w:leader="dot" w:pos="9355"/>
        </w:tabs>
      </w:pPr>
      <w:r>
        <w:fldChar w:fldCharType="begin"/>
      </w:r>
      <w:r>
        <w:instrText xml:space="preserve"> HYPERLINK \l _Toc2431 </w:instrText>
      </w:r>
      <w:r>
        <w:fldChar w:fldCharType="separate"/>
      </w:r>
      <w:r>
        <w:rPr>
          <w:rFonts w:hint="default" w:ascii="Arial" w:hAnsi="Arial" w:eastAsia="微软雅黑" w:cs="Arial"/>
          <w:szCs w:val="30"/>
        </w:rPr>
        <w:t xml:space="preserve">3.1.1. </w:t>
      </w:r>
      <w:r>
        <w:rPr>
          <w:rFonts w:hint="eastAsia"/>
        </w:rPr>
        <w:t>RS485透传（读）</w:t>
      </w:r>
      <w:r>
        <w:tab/>
      </w:r>
      <w:r>
        <w:fldChar w:fldCharType="begin"/>
      </w:r>
      <w:r>
        <w:instrText xml:space="preserve"> PAGEREF _Toc2431 \h </w:instrText>
      </w:r>
      <w:r>
        <w:fldChar w:fldCharType="separate"/>
      </w:r>
      <w:r>
        <w:t>27</w:t>
      </w:r>
      <w:r>
        <w:fldChar w:fldCharType="end"/>
      </w:r>
      <w:r>
        <w:fldChar w:fldCharType="end"/>
      </w:r>
    </w:p>
    <w:p w14:paraId="023D0368">
      <w:pPr>
        <w:pStyle w:val="14"/>
        <w:tabs>
          <w:tab w:val="right" w:leader="dot" w:pos="9355"/>
        </w:tabs>
      </w:pPr>
      <w:r>
        <w:fldChar w:fldCharType="begin"/>
      </w:r>
      <w:r>
        <w:instrText xml:space="preserve"> HYPERLINK \l _Toc8624 </w:instrText>
      </w:r>
      <w:r>
        <w:fldChar w:fldCharType="separate"/>
      </w:r>
      <w:r>
        <w:rPr>
          <w:rFonts w:hint="default" w:ascii="Arial" w:hAnsi="Arial" w:eastAsia="微软雅黑" w:cs="Arial"/>
          <w:szCs w:val="30"/>
        </w:rPr>
        <w:t xml:space="preserve">3.1.2. </w:t>
      </w:r>
      <w:r>
        <w:rPr>
          <w:rFonts w:hint="eastAsia"/>
        </w:rPr>
        <w:t>RS485透传（写）</w:t>
      </w:r>
      <w:r>
        <w:tab/>
      </w:r>
      <w:r>
        <w:fldChar w:fldCharType="begin"/>
      </w:r>
      <w:r>
        <w:instrText xml:space="preserve"> PAGEREF _Toc8624 \h </w:instrText>
      </w:r>
      <w:r>
        <w:fldChar w:fldCharType="separate"/>
      </w:r>
      <w:r>
        <w:t>28</w:t>
      </w:r>
      <w:r>
        <w:fldChar w:fldCharType="end"/>
      </w:r>
      <w:r>
        <w:fldChar w:fldCharType="end"/>
      </w:r>
    </w:p>
    <w:p w14:paraId="71991BB3">
      <w:pPr>
        <w:pStyle w:val="21"/>
        <w:tabs>
          <w:tab w:val="right" w:leader="dot" w:pos="9355"/>
        </w:tabs>
      </w:pPr>
      <w:r>
        <w:fldChar w:fldCharType="begin"/>
      </w:r>
      <w:r>
        <w:instrText xml:space="preserve"> HYPERLINK \l _Toc16080 </w:instrText>
      </w:r>
      <w:r>
        <w:fldChar w:fldCharType="separate"/>
      </w:r>
      <w:r>
        <w:rPr>
          <w:rFonts w:hint="default" w:ascii="Arial" w:hAnsi="Arial" w:eastAsia="微软雅黑" w:cs="Arial"/>
          <w:szCs w:val="32"/>
        </w:rPr>
        <w:t xml:space="preserve">3.2. </w:t>
      </w:r>
      <w:r>
        <w:rPr>
          <w:rFonts w:hint="eastAsia"/>
          <w:lang w:val="en-US" w:eastAsia="zh-CN"/>
        </w:rPr>
        <w:t>继电器</w:t>
      </w:r>
      <w:r>
        <w:tab/>
      </w:r>
      <w:r>
        <w:fldChar w:fldCharType="begin"/>
      </w:r>
      <w:r>
        <w:instrText xml:space="preserve"> PAGEREF _Toc16080 \h </w:instrText>
      </w:r>
      <w:r>
        <w:fldChar w:fldCharType="separate"/>
      </w:r>
      <w:r>
        <w:t>30</w:t>
      </w:r>
      <w:r>
        <w:fldChar w:fldCharType="end"/>
      </w:r>
      <w:r>
        <w:fldChar w:fldCharType="end"/>
      </w:r>
    </w:p>
    <w:p w14:paraId="7CEF9BB0">
      <w:pPr>
        <w:pStyle w:val="14"/>
        <w:tabs>
          <w:tab w:val="right" w:leader="dot" w:pos="9355"/>
        </w:tabs>
      </w:pPr>
      <w:r>
        <w:fldChar w:fldCharType="begin"/>
      </w:r>
      <w:r>
        <w:instrText xml:space="preserve"> HYPERLINK \l _Toc8966 </w:instrText>
      </w:r>
      <w:r>
        <w:fldChar w:fldCharType="separate"/>
      </w:r>
      <w:r>
        <w:rPr>
          <w:rFonts w:hint="default" w:ascii="Arial" w:hAnsi="Arial" w:eastAsia="微软雅黑" w:cs="Arial"/>
          <w:szCs w:val="30"/>
        </w:rPr>
        <w:t xml:space="preserve">3.2.1. </w:t>
      </w:r>
      <w:r>
        <w:rPr>
          <w:rFonts w:hint="eastAsia"/>
          <w:lang w:val="en-US" w:eastAsia="zh-CN"/>
        </w:rPr>
        <w:t>继电器</w:t>
      </w:r>
      <w:r>
        <w:rPr>
          <w:rFonts w:hint="eastAsia"/>
        </w:rPr>
        <w:t>控制</w:t>
      </w:r>
      <w:r>
        <w:tab/>
      </w:r>
      <w:r>
        <w:fldChar w:fldCharType="begin"/>
      </w:r>
      <w:r>
        <w:instrText xml:space="preserve"> PAGEREF _Toc8966 \h </w:instrText>
      </w:r>
      <w:r>
        <w:fldChar w:fldCharType="separate"/>
      </w:r>
      <w:r>
        <w:t>30</w:t>
      </w:r>
      <w:r>
        <w:fldChar w:fldCharType="end"/>
      </w:r>
      <w:r>
        <w:fldChar w:fldCharType="end"/>
      </w:r>
    </w:p>
    <w:p w14:paraId="4FFEBA70">
      <w:pPr>
        <w:pStyle w:val="14"/>
        <w:tabs>
          <w:tab w:val="right" w:leader="dot" w:pos="9355"/>
        </w:tabs>
      </w:pPr>
      <w:r>
        <w:fldChar w:fldCharType="begin"/>
      </w:r>
      <w:r>
        <w:instrText xml:space="preserve"> HYPERLINK \l _Toc15764 </w:instrText>
      </w:r>
      <w:r>
        <w:fldChar w:fldCharType="separate"/>
      </w:r>
      <w:r>
        <w:rPr>
          <w:rFonts w:hint="default" w:ascii="Arial" w:hAnsi="Arial" w:eastAsia="微软雅黑" w:cs="Arial"/>
          <w:szCs w:val="30"/>
        </w:rPr>
        <w:t xml:space="preserve">3.2.2. </w:t>
      </w:r>
      <w:r>
        <w:rPr>
          <w:rFonts w:hint="eastAsia"/>
          <w:lang w:val="en-US" w:eastAsia="zh-CN"/>
        </w:rPr>
        <w:t>开启/关闭继电器常开</w:t>
      </w:r>
      <w:r>
        <w:tab/>
      </w:r>
      <w:r>
        <w:fldChar w:fldCharType="begin"/>
      </w:r>
      <w:r>
        <w:instrText xml:space="preserve"> PAGEREF _Toc15764 \h </w:instrText>
      </w:r>
      <w:r>
        <w:fldChar w:fldCharType="separate"/>
      </w:r>
      <w:r>
        <w:t>31</w:t>
      </w:r>
      <w:r>
        <w:fldChar w:fldCharType="end"/>
      </w:r>
      <w:r>
        <w:fldChar w:fldCharType="end"/>
      </w:r>
    </w:p>
    <w:p w14:paraId="1D967E4B">
      <w:pPr>
        <w:pStyle w:val="14"/>
        <w:tabs>
          <w:tab w:val="right" w:leader="dot" w:pos="9355"/>
        </w:tabs>
      </w:pPr>
      <w:r>
        <w:fldChar w:fldCharType="begin"/>
      </w:r>
      <w:r>
        <w:instrText xml:space="preserve"> HYPERLINK \l _Toc27277 </w:instrText>
      </w:r>
      <w:r>
        <w:fldChar w:fldCharType="separate"/>
      </w:r>
      <w:r>
        <w:rPr>
          <w:rFonts w:hint="default" w:ascii="Arial" w:hAnsi="Arial" w:eastAsia="微软雅黑" w:cs="Arial"/>
          <w:szCs w:val="30"/>
        </w:rPr>
        <w:t xml:space="preserve">3.2.3. </w:t>
      </w:r>
      <w:r>
        <w:rPr>
          <w:rFonts w:hint="eastAsia"/>
        </w:rPr>
        <w:t>设置</w:t>
      </w:r>
      <w:r>
        <w:rPr>
          <w:rFonts w:hint="eastAsia"/>
          <w:lang w:val="en-US" w:eastAsia="zh-CN"/>
        </w:rPr>
        <w:t>继电器闭合</w:t>
      </w:r>
      <w:r>
        <w:rPr>
          <w:rFonts w:hint="eastAsia"/>
        </w:rPr>
        <w:t>时长</w:t>
      </w:r>
      <w:r>
        <w:tab/>
      </w:r>
      <w:r>
        <w:fldChar w:fldCharType="begin"/>
      </w:r>
      <w:r>
        <w:instrText xml:space="preserve"> PAGEREF _Toc27277 \h </w:instrText>
      </w:r>
      <w:r>
        <w:fldChar w:fldCharType="separate"/>
      </w:r>
      <w:r>
        <w:t>32</w:t>
      </w:r>
      <w:r>
        <w:fldChar w:fldCharType="end"/>
      </w:r>
      <w:r>
        <w:fldChar w:fldCharType="end"/>
      </w:r>
    </w:p>
    <w:p w14:paraId="32810F1C">
      <w:pPr>
        <w:pStyle w:val="21"/>
        <w:tabs>
          <w:tab w:val="right" w:leader="dot" w:pos="9355"/>
        </w:tabs>
      </w:pPr>
      <w:r>
        <w:fldChar w:fldCharType="begin"/>
      </w:r>
      <w:r>
        <w:instrText xml:space="preserve"> HYPERLINK \l _Toc14119 </w:instrText>
      </w:r>
      <w:r>
        <w:fldChar w:fldCharType="separate"/>
      </w:r>
      <w:r>
        <w:rPr>
          <w:rFonts w:hint="default" w:ascii="Arial" w:hAnsi="Arial" w:eastAsia="微软雅黑" w:cs="Arial"/>
          <w:szCs w:val="32"/>
        </w:rPr>
        <w:t xml:space="preserve">3.3. </w:t>
      </w:r>
      <w:r>
        <w:rPr>
          <w:rFonts w:hint="eastAsia"/>
          <w:lang w:val="en-US" w:eastAsia="zh-CN"/>
        </w:rPr>
        <w:t>IO口</w:t>
      </w:r>
      <w:r>
        <w:tab/>
      </w:r>
      <w:r>
        <w:fldChar w:fldCharType="begin"/>
      </w:r>
      <w:r>
        <w:instrText xml:space="preserve"> PAGEREF _Toc14119 \h </w:instrText>
      </w:r>
      <w:r>
        <w:fldChar w:fldCharType="separate"/>
      </w:r>
      <w:r>
        <w:t>34</w:t>
      </w:r>
      <w:r>
        <w:fldChar w:fldCharType="end"/>
      </w:r>
      <w:r>
        <w:fldChar w:fldCharType="end"/>
      </w:r>
    </w:p>
    <w:p w14:paraId="7F2B220D">
      <w:pPr>
        <w:pStyle w:val="14"/>
        <w:tabs>
          <w:tab w:val="right" w:leader="dot" w:pos="9355"/>
        </w:tabs>
      </w:pPr>
      <w:r>
        <w:fldChar w:fldCharType="begin"/>
      </w:r>
      <w:r>
        <w:instrText xml:space="preserve"> HYPERLINK \l _Toc14968 </w:instrText>
      </w:r>
      <w:r>
        <w:fldChar w:fldCharType="separate"/>
      </w:r>
      <w:r>
        <w:rPr>
          <w:rFonts w:hint="default" w:ascii="Arial" w:hAnsi="Arial" w:eastAsia="微软雅黑" w:cs="Arial"/>
          <w:szCs w:val="30"/>
        </w:rPr>
        <w:t xml:space="preserve">3.3.1. </w:t>
      </w:r>
      <w:r>
        <w:rPr>
          <w:rFonts w:hint="eastAsia"/>
        </w:rPr>
        <w:t>IO输入上报</w:t>
      </w:r>
      <w:r>
        <w:tab/>
      </w:r>
      <w:r>
        <w:fldChar w:fldCharType="begin"/>
      </w:r>
      <w:r>
        <w:instrText xml:space="preserve"> PAGEREF _Toc14968 \h </w:instrText>
      </w:r>
      <w:r>
        <w:fldChar w:fldCharType="separate"/>
      </w:r>
      <w:r>
        <w:t>34</w:t>
      </w:r>
      <w:r>
        <w:fldChar w:fldCharType="end"/>
      </w:r>
      <w:r>
        <w:fldChar w:fldCharType="end"/>
      </w:r>
    </w:p>
    <w:p w14:paraId="5F8C701D">
      <w:pPr>
        <w:pStyle w:val="14"/>
        <w:tabs>
          <w:tab w:val="right" w:leader="dot" w:pos="9355"/>
        </w:tabs>
      </w:pPr>
      <w:r>
        <w:fldChar w:fldCharType="begin"/>
      </w:r>
      <w:r>
        <w:instrText xml:space="preserve"> HYPERLINK \l _Toc2580 </w:instrText>
      </w:r>
      <w:r>
        <w:fldChar w:fldCharType="separate"/>
      </w:r>
      <w:r>
        <w:rPr>
          <w:rFonts w:hint="default" w:ascii="Arial" w:hAnsi="Arial" w:eastAsia="微软雅黑" w:cs="Arial"/>
          <w:szCs w:val="30"/>
        </w:rPr>
        <w:t xml:space="preserve">3.3.2. </w:t>
      </w:r>
      <w:r>
        <w:rPr>
          <w:rFonts w:hint="eastAsia"/>
        </w:rPr>
        <w:t>查询</w:t>
      </w:r>
      <w:r>
        <w:rPr>
          <w:rFonts w:hint="eastAsia"/>
          <w:lang w:val="en-US" w:eastAsia="zh-CN"/>
        </w:rPr>
        <w:t>I/O口开/关状态(查询道闸开/</w:t>
      </w:r>
      <w:r>
        <w:rPr>
          <w:rFonts w:hint="eastAsia"/>
        </w:rPr>
        <w:t>关闸状态</w:t>
      </w:r>
      <w:r>
        <w:rPr>
          <w:rFonts w:hint="eastAsia"/>
          <w:lang w:val="en-US" w:eastAsia="zh-CN"/>
        </w:rPr>
        <w:t>)</w:t>
      </w:r>
      <w:r>
        <w:tab/>
      </w:r>
      <w:r>
        <w:fldChar w:fldCharType="begin"/>
      </w:r>
      <w:r>
        <w:instrText xml:space="preserve"> PAGEREF _Toc2580 \h </w:instrText>
      </w:r>
      <w:r>
        <w:fldChar w:fldCharType="separate"/>
      </w:r>
      <w:r>
        <w:t>35</w:t>
      </w:r>
      <w:r>
        <w:fldChar w:fldCharType="end"/>
      </w:r>
      <w:r>
        <w:fldChar w:fldCharType="end"/>
      </w:r>
    </w:p>
    <w:p w14:paraId="174C45A6">
      <w:pPr>
        <w:pStyle w:val="21"/>
        <w:tabs>
          <w:tab w:val="right" w:leader="dot" w:pos="9355"/>
        </w:tabs>
      </w:pPr>
      <w:r>
        <w:fldChar w:fldCharType="begin"/>
      </w:r>
      <w:r>
        <w:instrText xml:space="preserve"> HYPERLINK \l _Toc4038 </w:instrText>
      </w:r>
      <w:r>
        <w:fldChar w:fldCharType="separate"/>
      </w:r>
      <w:r>
        <w:rPr>
          <w:rFonts w:hint="default" w:ascii="Arial" w:hAnsi="Arial" w:eastAsia="微软雅黑" w:cs="Arial"/>
          <w:szCs w:val="32"/>
          <w:lang w:val="en-US"/>
        </w:rPr>
        <w:t xml:space="preserve">3.4. </w:t>
      </w:r>
      <w:r>
        <w:rPr>
          <w:rFonts w:hint="eastAsia"/>
        </w:rPr>
        <w:t>二维码</w:t>
      </w:r>
      <w:r>
        <w:rPr>
          <w:rFonts w:hint="eastAsia"/>
          <w:lang w:val="en-US" w:eastAsia="zh-CN"/>
        </w:rPr>
        <w:t>模块</w:t>
      </w:r>
      <w:r>
        <w:tab/>
      </w:r>
      <w:r>
        <w:fldChar w:fldCharType="begin"/>
      </w:r>
      <w:r>
        <w:instrText xml:space="preserve"> PAGEREF _Toc4038 \h </w:instrText>
      </w:r>
      <w:r>
        <w:fldChar w:fldCharType="separate"/>
      </w:r>
      <w:r>
        <w:t>36</w:t>
      </w:r>
      <w:r>
        <w:fldChar w:fldCharType="end"/>
      </w:r>
      <w:r>
        <w:fldChar w:fldCharType="end"/>
      </w:r>
    </w:p>
    <w:p w14:paraId="22B6618D">
      <w:pPr>
        <w:pStyle w:val="14"/>
        <w:tabs>
          <w:tab w:val="right" w:leader="dot" w:pos="9355"/>
        </w:tabs>
      </w:pPr>
      <w:r>
        <w:fldChar w:fldCharType="begin"/>
      </w:r>
      <w:r>
        <w:instrText xml:space="preserve"> HYPERLINK \l _Toc23953 </w:instrText>
      </w:r>
      <w:r>
        <w:fldChar w:fldCharType="separate"/>
      </w:r>
      <w:r>
        <w:rPr>
          <w:rFonts w:hint="default" w:ascii="Arial" w:hAnsi="Arial" w:eastAsia="微软雅黑" w:cs="Arial"/>
          <w:szCs w:val="30"/>
        </w:rPr>
        <w:t xml:space="preserve">3.4.1. </w:t>
      </w:r>
      <w:r>
        <w:rPr>
          <w:rFonts w:hint="eastAsia"/>
        </w:rPr>
        <w:t>请求参数</w:t>
      </w:r>
      <w:r>
        <w:tab/>
      </w:r>
      <w:r>
        <w:fldChar w:fldCharType="begin"/>
      </w:r>
      <w:r>
        <w:instrText xml:space="preserve"> PAGEREF _Toc23953 \h </w:instrText>
      </w:r>
      <w:r>
        <w:fldChar w:fldCharType="separate"/>
      </w:r>
      <w:r>
        <w:t>36</w:t>
      </w:r>
      <w:r>
        <w:fldChar w:fldCharType="end"/>
      </w:r>
      <w:r>
        <w:fldChar w:fldCharType="end"/>
      </w:r>
    </w:p>
    <w:p w14:paraId="48579519">
      <w:pPr>
        <w:pStyle w:val="14"/>
        <w:tabs>
          <w:tab w:val="right" w:leader="dot" w:pos="9355"/>
        </w:tabs>
      </w:pPr>
      <w:r>
        <w:fldChar w:fldCharType="begin"/>
      </w:r>
      <w:r>
        <w:instrText xml:space="preserve"> HYPERLINK \l _Toc25143 </w:instrText>
      </w:r>
      <w:r>
        <w:fldChar w:fldCharType="separate"/>
      </w:r>
      <w:r>
        <w:rPr>
          <w:rFonts w:hint="default" w:ascii="Arial" w:hAnsi="Arial" w:eastAsia="微软雅黑" w:cs="Arial"/>
          <w:szCs w:val="30"/>
        </w:rPr>
        <w:t xml:space="preserve">3.4.2. </w:t>
      </w:r>
      <w:r>
        <w:rPr>
          <w:rFonts w:hint="eastAsia"/>
        </w:rPr>
        <w:t>应答消息</w:t>
      </w:r>
      <w:r>
        <w:tab/>
      </w:r>
      <w:r>
        <w:fldChar w:fldCharType="begin"/>
      </w:r>
      <w:r>
        <w:instrText xml:space="preserve"> PAGEREF _Toc25143 \h </w:instrText>
      </w:r>
      <w:r>
        <w:fldChar w:fldCharType="separate"/>
      </w:r>
      <w:r>
        <w:t>37</w:t>
      </w:r>
      <w:r>
        <w:fldChar w:fldCharType="end"/>
      </w:r>
      <w:r>
        <w:fldChar w:fldCharType="end"/>
      </w:r>
    </w:p>
    <w:p w14:paraId="0C5CE981">
      <w:pPr>
        <w:pStyle w:val="21"/>
        <w:tabs>
          <w:tab w:val="right" w:leader="dot" w:pos="9355"/>
        </w:tabs>
      </w:pPr>
      <w:r>
        <w:fldChar w:fldCharType="begin"/>
      </w:r>
      <w:r>
        <w:instrText xml:space="preserve"> HYPERLINK \l _Toc10783 </w:instrText>
      </w:r>
      <w:r>
        <w:fldChar w:fldCharType="separate"/>
      </w:r>
      <w:r>
        <w:rPr>
          <w:rFonts w:hint="default" w:ascii="Arial" w:hAnsi="Arial" w:eastAsia="微软雅黑" w:cs="Arial"/>
          <w:szCs w:val="32"/>
        </w:rPr>
        <w:t xml:space="preserve">3.5. </w:t>
      </w:r>
      <w:r>
        <w:rPr>
          <w:rFonts w:hint="eastAsia"/>
          <w:lang w:val="en-US" w:eastAsia="zh-CN"/>
        </w:rPr>
        <w:t>LCD屏幕控制</w:t>
      </w:r>
      <w:r>
        <w:tab/>
      </w:r>
      <w:r>
        <w:fldChar w:fldCharType="begin"/>
      </w:r>
      <w:r>
        <w:instrText xml:space="preserve"> PAGEREF _Toc10783 \h </w:instrText>
      </w:r>
      <w:r>
        <w:fldChar w:fldCharType="separate"/>
      </w:r>
      <w:r>
        <w:t>37</w:t>
      </w:r>
      <w:r>
        <w:fldChar w:fldCharType="end"/>
      </w:r>
      <w:r>
        <w:fldChar w:fldCharType="end"/>
      </w:r>
    </w:p>
    <w:p w14:paraId="616DC1C7">
      <w:pPr>
        <w:pStyle w:val="14"/>
        <w:tabs>
          <w:tab w:val="right" w:leader="dot" w:pos="9355"/>
        </w:tabs>
      </w:pPr>
      <w:r>
        <w:fldChar w:fldCharType="begin"/>
      </w:r>
      <w:r>
        <w:instrText xml:space="preserve"> HYPERLINK \l _Toc12553 </w:instrText>
      </w:r>
      <w:r>
        <w:fldChar w:fldCharType="separate"/>
      </w:r>
      <w:r>
        <w:rPr>
          <w:rFonts w:hint="default" w:ascii="Arial" w:hAnsi="Arial" w:eastAsia="微软雅黑" w:cs="Arial"/>
          <w:szCs w:val="30"/>
        </w:rPr>
        <w:t xml:space="preserve">3.5.1. </w:t>
      </w:r>
      <w:r>
        <w:rPr>
          <w:rFonts w:hint="eastAsia"/>
        </w:rPr>
        <w:t>查询LCD屏参数配置</w:t>
      </w:r>
      <w:r>
        <w:tab/>
      </w:r>
      <w:r>
        <w:fldChar w:fldCharType="begin"/>
      </w:r>
      <w:r>
        <w:instrText xml:space="preserve"> PAGEREF _Toc12553 \h </w:instrText>
      </w:r>
      <w:r>
        <w:fldChar w:fldCharType="separate"/>
      </w:r>
      <w:r>
        <w:t>37</w:t>
      </w:r>
      <w:r>
        <w:fldChar w:fldCharType="end"/>
      </w:r>
      <w:r>
        <w:fldChar w:fldCharType="end"/>
      </w:r>
    </w:p>
    <w:p w14:paraId="11235027">
      <w:pPr>
        <w:pStyle w:val="14"/>
        <w:tabs>
          <w:tab w:val="right" w:leader="dot" w:pos="9355"/>
        </w:tabs>
      </w:pPr>
      <w:r>
        <w:fldChar w:fldCharType="begin"/>
      </w:r>
      <w:r>
        <w:instrText xml:space="preserve"> HYPERLINK \l _Toc8151 </w:instrText>
      </w:r>
      <w:r>
        <w:fldChar w:fldCharType="separate"/>
      </w:r>
      <w:r>
        <w:rPr>
          <w:rFonts w:hint="default" w:ascii="Arial" w:hAnsi="Arial" w:eastAsia="微软雅黑" w:cs="Arial"/>
          <w:szCs w:val="30"/>
        </w:rPr>
        <w:t xml:space="preserve">3.5.2. </w:t>
      </w:r>
      <w:r>
        <w:rPr>
          <w:rFonts w:hint="eastAsia"/>
        </w:rPr>
        <w:t>设置LCD屏参数</w:t>
      </w:r>
      <w:r>
        <w:tab/>
      </w:r>
      <w:r>
        <w:fldChar w:fldCharType="begin"/>
      </w:r>
      <w:r>
        <w:instrText xml:space="preserve"> PAGEREF _Toc8151 \h </w:instrText>
      </w:r>
      <w:r>
        <w:fldChar w:fldCharType="separate"/>
      </w:r>
      <w:r>
        <w:t>40</w:t>
      </w:r>
      <w:r>
        <w:fldChar w:fldCharType="end"/>
      </w:r>
      <w:r>
        <w:fldChar w:fldCharType="end"/>
      </w:r>
    </w:p>
    <w:p w14:paraId="3DA0D6DC">
      <w:pPr>
        <w:pStyle w:val="14"/>
        <w:tabs>
          <w:tab w:val="right" w:leader="dot" w:pos="9355"/>
        </w:tabs>
      </w:pPr>
      <w:r>
        <w:fldChar w:fldCharType="begin"/>
      </w:r>
      <w:r>
        <w:instrText xml:space="preserve"> HYPERLINK \l _Toc10872 </w:instrText>
      </w:r>
      <w:r>
        <w:fldChar w:fldCharType="separate"/>
      </w:r>
      <w:r>
        <w:rPr>
          <w:rFonts w:hint="default" w:ascii="Arial" w:hAnsi="Arial" w:eastAsia="微软雅黑" w:cs="Arial"/>
          <w:szCs w:val="30"/>
        </w:rPr>
        <w:t xml:space="preserve">3.5.3. </w:t>
      </w:r>
      <w:r>
        <w:rPr>
          <w:rFonts w:hint="eastAsia"/>
        </w:rPr>
        <w:t>设置LCD实时显示</w:t>
      </w:r>
      <w:r>
        <w:tab/>
      </w:r>
      <w:r>
        <w:fldChar w:fldCharType="begin"/>
      </w:r>
      <w:r>
        <w:instrText xml:space="preserve"> PAGEREF _Toc10872 \h </w:instrText>
      </w:r>
      <w:r>
        <w:fldChar w:fldCharType="separate"/>
      </w:r>
      <w:r>
        <w:t>44</w:t>
      </w:r>
      <w:r>
        <w:fldChar w:fldCharType="end"/>
      </w:r>
      <w:r>
        <w:fldChar w:fldCharType="end"/>
      </w:r>
    </w:p>
    <w:p w14:paraId="05F7543A">
      <w:pPr>
        <w:pStyle w:val="14"/>
        <w:tabs>
          <w:tab w:val="right" w:leader="dot" w:pos="9355"/>
        </w:tabs>
      </w:pPr>
      <w:r>
        <w:fldChar w:fldCharType="begin"/>
      </w:r>
      <w:r>
        <w:instrText xml:space="preserve"> HYPERLINK \l _Toc8297 </w:instrText>
      </w:r>
      <w:r>
        <w:fldChar w:fldCharType="separate"/>
      </w:r>
      <w:r>
        <w:rPr>
          <w:rFonts w:hint="default" w:ascii="Arial" w:hAnsi="Arial" w:eastAsia="微软雅黑" w:cs="Arial"/>
          <w:szCs w:val="30"/>
        </w:rPr>
        <w:t xml:space="preserve">3.5.4. </w:t>
      </w:r>
      <w:r>
        <w:rPr>
          <w:rFonts w:hint="eastAsia"/>
        </w:rPr>
        <w:t>设置LCD闲时显示内容</w:t>
      </w:r>
      <w:r>
        <w:tab/>
      </w:r>
      <w:r>
        <w:fldChar w:fldCharType="begin"/>
      </w:r>
      <w:r>
        <w:instrText xml:space="preserve"> PAGEREF _Toc8297 \h </w:instrText>
      </w:r>
      <w:r>
        <w:fldChar w:fldCharType="separate"/>
      </w:r>
      <w:r>
        <w:t>48</w:t>
      </w:r>
      <w:r>
        <w:fldChar w:fldCharType="end"/>
      </w:r>
      <w:r>
        <w:fldChar w:fldCharType="end"/>
      </w:r>
    </w:p>
    <w:p w14:paraId="0BFC42F7">
      <w:pPr>
        <w:pStyle w:val="14"/>
        <w:tabs>
          <w:tab w:val="right" w:leader="dot" w:pos="9355"/>
        </w:tabs>
      </w:pPr>
      <w:r>
        <w:fldChar w:fldCharType="begin"/>
      </w:r>
      <w:r>
        <w:instrText xml:space="preserve"> HYPERLINK \l _Toc27727 </w:instrText>
      </w:r>
      <w:r>
        <w:fldChar w:fldCharType="separate"/>
      </w:r>
      <w:r>
        <w:rPr>
          <w:rFonts w:hint="default" w:ascii="Arial" w:hAnsi="Arial" w:eastAsia="微软雅黑" w:cs="Arial"/>
          <w:szCs w:val="30"/>
        </w:rPr>
        <w:t xml:space="preserve">3.5.5. </w:t>
      </w:r>
      <w:r>
        <w:rPr>
          <w:rFonts w:hint="eastAsia"/>
        </w:rPr>
        <w:t>下发更新LCD屏的自定义背景图片</w:t>
      </w:r>
      <w:r>
        <w:tab/>
      </w:r>
      <w:r>
        <w:fldChar w:fldCharType="begin"/>
      </w:r>
      <w:r>
        <w:instrText xml:space="preserve"> PAGEREF _Toc27727 \h </w:instrText>
      </w:r>
      <w:r>
        <w:fldChar w:fldCharType="separate"/>
      </w:r>
      <w:r>
        <w:t>51</w:t>
      </w:r>
      <w:r>
        <w:fldChar w:fldCharType="end"/>
      </w:r>
      <w:r>
        <w:fldChar w:fldCharType="end"/>
      </w:r>
    </w:p>
    <w:p w14:paraId="52EC8BF1">
      <w:pPr>
        <w:pStyle w:val="14"/>
        <w:tabs>
          <w:tab w:val="right" w:leader="dot" w:pos="9355"/>
        </w:tabs>
      </w:pPr>
      <w:r>
        <w:fldChar w:fldCharType="begin"/>
      </w:r>
      <w:r>
        <w:instrText xml:space="preserve"> HYPERLINK \l _Toc29150 </w:instrText>
      </w:r>
      <w:r>
        <w:fldChar w:fldCharType="separate"/>
      </w:r>
      <w:r>
        <w:rPr>
          <w:rFonts w:hint="default" w:ascii="Arial" w:hAnsi="Arial" w:eastAsia="微软雅黑" w:cs="Arial"/>
          <w:szCs w:val="30"/>
        </w:rPr>
        <w:t xml:space="preserve">3.5.6. </w:t>
      </w:r>
      <w:r>
        <w:t>LCD切换到闲时状态</w:t>
      </w:r>
      <w:r>
        <w:tab/>
      </w:r>
      <w:r>
        <w:fldChar w:fldCharType="begin"/>
      </w:r>
      <w:r>
        <w:instrText xml:space="preserve"> PAGEREF _Toc29150 \h </w:instrText>
      </w:r>
      <w:r>
        <w:fldChar w:fldCharType="separate"/>
      </w:r>
      <w:r>
        <w:t>52</w:t>
      </w:r>
      <w:r>
        <w:fldChar w:fldCharType="end"/>
      </w:r>
      <w:r>
        <w:fldChar w:fldCharType="end"/>
      </w:r>
    </w:p>
    <w:p w14:paraId="466ABAC5">
      <w:pPr>
        <w:pStyle w:val="21"/>
        <w:tabs>
          <w:tab w:val="right" w:leader="dot" w:pos="9355"/>
        </w:tabs>
      </w:pPr>
      <w:r>
        <w:fldChar w:fldCharType="begin"/>
      </w:r>
      <w:r>
        <w:instrText xml:space="preserve"> HYPERLINK \l _Toc3611 </w:instrText>
      </w:r>
      <w:r>
        <w:fldChar w:fldCharType="separate"/>
      </w:r>
      <w:r>
        <w:rPr>
          <w:rFonts w:hint="default" w:ascii="Arial" w:hAnsi="Arial" w:eastAsia="微软雅黑" w:cs="Arial"/>
          <w:szCs w:val="32"/>
        </w:rPr>
        <w:t xml:space="preserve">3.6. </w:t>
      </w:r>
      <w:r>
        <w:rPr>
          <w:rFonts w:hint="eastAsia"/>
        </w:rPr>
        <w:t>地锁控制</w:t>
      </w:r>
      <w:r>
        <w:tab/>
      </w:r>
      <w:r>
        <w:fldChar w:fldCharType="begin"/>
      </w:r>
      <w:r>
        <w:instrText xml:space="preserve"> PAGEREF _Toc3611 \h </w:instrText>
      </w:r>
      <w:r>
        <w:fldChar w:fldCharType="separate"/>
      </w:r>
      <w:r>
        <w:t>53</w:t>
      </w:r>
      <w:r>
        <w:fldChar w:fldCharType="end"/>
      </w:r>
      <w:r>
        <w:fldChar w:fldCharType="end"/>
      </w:r>
    </w:p>
    <w:p w14:paraId="2ED7C25C">
      <w:pPr>
        <w:pStyle w:val="14"/>
        <w:tabs>
          <w:tab w:val="right" w:leader="dot" w:pos="9355"/>
        </w:tabs>
      </w:pPr>
      <w:r>
        <w:fldChar w:fldCharType="begin"/>
      </w:r>
      <w:r>
        <w:instrText xml:space="preserve"> HYPERLINK \l _Toc14488 </w:instrText>
      </w:r>
      <w:r>
        <w:fldChar w:fldCharType="separate"/>
      </w:r>
      <w:r>
        <w:rPr>
          <w:rFonts w:hint="default" w:ascii="Arial" w:hAnsi="Arial" w:eastAsia="微软雅黑" w:cs="Arial"/>
          <w:szCs w:val="30"/>
        </w:rPr>
        <w:t xml:space="preserve">3.6.1. </w:t>
      </w:r>
      <w:r>
        <w:rPr>
          <w:rFonts w:hint="eastAsia"/>
        </w:rPr>
        <w:t>充电桩相机的地锁控制</w:t>
      </w:r>
      <w:r>
        <w:tab/>
      </w:r>
      <w:r>
        <w:fldChar w:fldCharType="begin"/>
      </w:r>
      <w:r>
        <w:instrText xml:space="preserve"> PAGEREF _Toc14488 \h </w:instrText>
      </w:r>
      <w:r>
        <w:fldChar w:fldCharType="separate"/>
      </w:r>
      <w:r>
        <w:t>53</w:t>
      </w:r>
      <w:r>
        <w:fldChar w:fldCharType="end"/>
      </w:r>
      <w:r>
        <w:fldChar w:fldCharType="end"/>
      </w:r>
    </w:p>
    <w:p w14:paraId="5A367072">
      <w:pPr>
        <w:pStyle w:val="14"/>
        <w:tabs>
          <w:tab w:val="right" w:leader="dot" w:pos="9355"/>
        </w:tabs>
      </w:pPr>
      <w:r>
        <w:fldChar w:fldCharType="begin"/>
      </w:r>
      <w:r>
        <w:instrText xml:space="preserve"> HYPERLINK \l _Toc27058 </w:instrText>
      </w:r>
      <w:r>
        <w:fldChar w:fldCharType="separate"/>
      </w:r>
      <w:r>
        <w:rPr>
          <w:rFonts w:hint="default" w:ascii="Arial" w:hAnsi="Arial" w:eastAsia="微软雅黑" w:cs="Arial"/>
          <w:szCs w:val="30"/>
        </w:rPr>
        <w:t xml:space="preserve">3.6.2. </w:t>
      </w:r>
      <w:r>
        <w:rPr>
          <w:rFonts w:hint="eastAsia"/>
        </w:rPr>
        <w:t>充电桩相机的地锁信息查询</w:t>
      </w:r>
      <w:r>
        <w:tab/>
      </w:r>
      <w:r>
        <w:fldChar w:fldCharType="begin"/>
      </w:r>
      <w:r>
        <w:instrText xml:space="preserve"> PAGEREF _Toc27058 \h </w:instrText>
      </w:r>
      <w:r>
        <w:fldChar w:fldCharType="separate"/>
      </w:r>
      <w:r>
        <w:t>55</w:t>
      </w:r>
      <w:r>
        <w:fldChar w:fldCharType="end"/>
      </w:r>
      <w:r>
        <w:fldChar w:fldCharType="end"/>
      </w:r>
    </w:p>
    <w:p w14:paraId="0925E43F">
      <w:pPr>
        <w:pStyle w:val="14"/>
        <w:tabs>
          <w:tab w:val="right" w:leader="dot" w:pos="9355"/>
        </w:tabs>
      </w:pPr>
      <w:r>
        <w:fldChar w:fldCharType="begin"/>
      </w:r>
      <w:r>
        <w:instrText xml:space="preserve"> HYPERLINK \l _Toc31272 </w:instrText>
      </w:r>
      <w:r>
        <w:fldChar w:fldCharType="separate"/>
      </w:r>
      <w:r>
        <w:rPr>
          <w:rFonts w:hint="default" w:ascii="Arial" w:hAnsi="Arial" w:eastAsia="微软雅黑" w:cs="Arial"/>
          <w:szCs w:val="30"/>
        </w:rPr>
        <w:t xml:space="preserve">3.6.3. </w:t>
      </w:r>
      <w:r>
        <w:rPr>
          <w:rFonts w:hint="eastAsia"/>
        </w:rPr>
        <w:t>充电桩相机的地锁安全时间设置</w:t>
      </w:r>
      <w:r>
        <w:tab/>
      </w:r>
      <w:r>
        <w:fldChar w:fldCharType="begin"/>
      </w:r>
      <w:r>
        <w:instrText xml:space="preserve"> PAGEREF _Toc31272 \h </w:instrText>
      </w:r>
      <w:r>
        <w:fldChar w:fldCharType="separate"/>
      </w:r>
      <w:r>
        <w:t>57</w:t>
      </w:r>
      <w:r>
        <w:fldChar w:fldCharType="end"/>
      </w:r>
      <w:r>
        <w:fldChar w:fldCharType="end"/>
      </w:r>
    </w:p>
    <w:p w14:paraId="20A01EDA">
      <w:pPr>
        <w:pStyle w:val="14"/>
        <w:tabs>
          <w:tab w:val="right" w:leader="dot" w:pos="9355"/>
        </w:tabs>
      </w:pPr>
      <w:r>
        <w:fldChar w:fldCharType="begin"/>
      </w:r>
      <w:r>
        <w:instrText xml:space="preserve"> HYPERLINK \l _Toc32040 </w:instrText>
      </w:r>
      <w:r>
        <w:fldChar w:fldCharType="separate"/>
      </w:r>
      <w:r>
        <w:rPr>
          <w:rFonts w:hint="default" w:ascii="Arial" w:hAnsi="Arial" w:eastAsia="微软雅黑" w:cs="Arial"/>
          <w:szCs w:val="30"/>
        </w:rPr>
        <w:t xml:space="preserve">3.6.4. </w:t>
      </w:r>
      <w:r>
        <w:rPr>
          <w:rFonts w:hint="eastAsia"/>
        </w:rPr>
        <w:t>充电桩相机的地锁安全时间查询</w:t>
      </w:r>
      <w:r>
        <w:tab/>
      </w:r>
      <w:r>
        <w:fldChar w:fldCharType="begin"/>
      </w:r>
      <w:r>
        <w:instrText xml:space="preserve"> PAGEREF _Toc32040 \h </w:instrText>
      </w:r>
      <w:r>
        <w:fldChar w:fldCharType="separate"/>
      </w:r>
      <w:r>
        <w:t>58</w:t>
      </w:r>
      <w:r>
        <w:fldChar w:fldCharType="end"/>
      </w:r>
      <w:r>
        <w:fldChar w:fldCharType="end"/>
      </w:r>
    </w:p>
    <w:p w14:paraId="19852080">
      <w:pPr>
        <w:pStyle w:val="14"/>
        <w:tabs>
          <w:tab w:val="right" w:leader="dot" w:pos="9355"/>
        </w:tabs>
      </w:pPr>
      <w:r>
        <w:fldChar w:fldCharType="begin"/>
      </w:r>
      <w:r>
        <w:instrText xml:space="preserve"> HYPERLINK \l _Toc14317 </w:instrText>
      </w:r>
      <w:r>
        <w:fldChar w:fldCharType="separate"/>
      </w:r>
      <w:r>
        <w:rPr>
          <w:rFonts w:hint="default" w:ascii="Arial" w:hAnsi="Arial" w:eastAsia="微软雅黑" w:cs="Arial"/>
          <w:szCs w:val="30"/>
        </w:rPr>
        <w:t xml:space="preserve">3.6.5. </w:t>
      </w:r>
      <w:r>
        <w:rPr>
          <w:rFonts w:hint="eastAsia"/>
        </w:rPr>
        <w:t>充电桩相机的地锁信息上报</w:t>
      </w:r>
      <w:r>
        <w:tab/>
      </w:r>
      <w:r>
        <w:fldChar w:fldCharType="begin"/>
      </w:r>
      <w:r>
        <w:instrText xml:space="preserve"> PAGEREF _Toc14317 \h </w:instrText>
      </w:r>
      <w:r>
        <w:fldChar w:fldCharType="separate"/>
      </w:r>
      <w:r>
        <w:t>59</w:t>
      </w:r>
      <w:r>
        <w:fldChar w:fldCharType="end"/>
      </w:r>
      <w:r>
        <w:fldChar w:fldCharType="end"/>
      </w:r>
    </w:p>
    <w:p w14:paraId="2D1D6697">
      <w:pPr>
        <w:pStyle w:val="21"/>
        <w:tabs>
          <w:tab w:val="right" w:leader="dot" w:pos="9355"/>
        </w:tabs>
      </w:pPr>
      <w:r>
        <w:fldChar w:fldCharType="begin"/>
      </w:r>
      <w:r>
        <w:instrText xml:space="preserve"> HYPERLINK \l _Toc22910 </w:instrText>
      </w:r>
      <w:r>
        <w:fldChar w:fldCharType="separate"/>
      </w:r>
      <w:r>
        <w:rPr>
          <w:rFonts w:hint="default" w:ascii="Arial" w:hAnsi="Arial" w:eastAsia="微软雅黑" w:cs="Arial"/>
          <w:szCs w:val="32"/>
          <w:lang w:val="en-US" w:eastAsia="zh-CN"/>
        </w:rPr>
        <w:t xml:space="preserve">3.7. </w:t>
      </w:r>
      <w:r>
        <w:rPr>
          <w:rFonts w:hint="eastAsia"/>
          <w:lang w:val="en-US" w:eastAsia="zh-CN"/>
        </w:rPr>
        <w:t>RFID卡管理</w:t>
      </w:r>
      <w:r>
        <w:tab/>
      </w:r>
      <w:r>
        <w:fldChar w:fldCharType="begin"/>
      </w:r>
      <w:r>
        <w:instrText xml:space="preserve"> PAGEREF _Toc22910 \h </w:instrText>
      </w:r>
      <w:r>
        <w:fldChar w:fldCharType="separate"/>
      </w:r>
      <w:r>
        <w:t>60</w:t>
      </w:r>
      <w:r>
        <w:fldChar w:fldCharType="end"/>
      </w:r>
      <w:r>
        <w:fldChar w:fldCharType="end"/>
      </w:r>
    </w:p>
    <w:p w14:paraId="0DEA722D">
      <w:pPr>
        <w:pStyle w:val="14"/>
        <w:tabs>
          <w:tab w:val="right" w:leader="dot" w:pos="9355"/>
        </w:tabs>
      </w:pPr>
      <w:r>
        <w:fldChar w:fldCharType="begin"/>
      </w:r>
      <w:r>
        <w:instrText xml:space="preserve"> HYPERLINK \l _Toc26525 </w:instrText>
      </w:r>
      <w:r>
        <w:fldChar w:fldCharType="separate"/>
      </w:r>
      <w:r>
        <w:rPr>
          <w:rFonts w:hint="default" w:ascii="Arial" w:hAnsi="Arial" w:eastAsia="微软雅黑" w:cs="Arial"/>
          <w:szCs w:val="30"/>
        </w:rPr>
        <w:t xml:space="preserve">3.7.1. </w:t>
      </w:r>
      <w:r>
        <w:rPr>
          <w:rFonts w:hint="eastAsia"/>
          <w:szCs w:val="30"/>
          <w:lang w:val="en-US" w:eastAsia="zh-CN"/>
        </w:rPr>
        <w:t>读卡器</w:t>
      </w:r>
      <w:r>
        <w:tab/>
      </w:r>
      <w:r>
        <w:fldChar w:fldCharType="begin"/>
      </w:r>
      <w:r>
        <w:instrText xml:space="preserve"> PAGEREF _Toc26525 \h </w:instrText>
      </w:r>
      <w:r>
        <w:fldChar w:fldCharType="separate"/>
      </w:r>
      <w:r>
        <w:t>60</w:t>
      </w:r>
      <w:r>
        <w:fldChar w:fldCharType="end"/>
      </w:r>
      <w:r>
        <w:fldChar w:fldCharType="end"/>
      </w:r>
    </w:p>
    <w:p w14:paraId="3A80D372">
      <w:pPr>
        <w:pStyle w:val="14"/>
        <w:tabs>
          <w:tab w:val="right" w:leader="dot" w:pos="9355"/>
        </w:tabs>
      </w:pPr>
      <w:r>
        <w:fldChar w:fldCharType="begin"/>
      </w:r>
      <w:r>
        <w:instrText xml:space="preserve"> HYPERLINK \l _Toc27513 </w:instrText>
      </w:r>
      <w:r>
        <w:fldChar w:fldCharType="separate"/>
      </w:r>
      <w:r>
        <w:rPr>
          <w:rFonts w:hint="default" w:ascii="Arial" w:hAnsi="Arial" w:eastAsia="微软雅黑" w:cs="Arial"/>
          <w:szCs w:val="30"/>
        </w:rPr>
        <w:t xml:space="preserve">3.7.2. </w:t>
      </w:r>
      <w:r>
        <w:rPr>
          <w:rFonts w:hint="default" w:ascii="Arial" w:hAnsi="Arial" w:eastAsia="微软雅黑" w:cs="Arial"/>
          <w:szCs w:val="24"/>
        </w:rPr>
        <w:t>EPC</w:t>
      </w:r>
      <w:r>
        <w:rPr>
          <w:rFonts w:hint="default" w:ascii="Arial" w:hAnsi="Arial" w:eastAsia="微软雅黑" w:cs="Arial"/>
          <w:szCs w:val="24"/>
          <w:lang w:val="en-US" w:eastAsia="zh-CN"/>
        </w:rPr>
        <w:t>标签</w:t>
      </w:r>
      <w:r>
        <w:tab/>
      </w:r>
      <w:r>
        <w:fldChar w:fldCharType="begin"/>
      </w:r>
      <w:r>
        <w:instrText xml:space="preserve"> PAGEREF _Toc27513 \h </w:instrText>
      </w:r>
      <w:r>
        <w:fldChar w:fldCharType="separate"/>
      </w:r>
      <w:r>
        <w:t>65</w:t>
      </w:r>
      <w:r>
        <w:fldChar w:fldCharType="end"/>
      </w:r>
      <w:r>
        <w:fldChar w:fldCharType="end"/>
      </w:r>
    </w:p>
    <w:p w14:paraId="07D26CD3">
      <w:pPr>
        <w:pStyle w:val="21"/>
        <w:tabs>
          <w:tab w:val="right" w:leader="dot" w:pos="9355"/>
        </w:tabs>
      </w:pPr>
      <w:r>
        <w:fldChar w:fldCharType="begin"/>
      </w:r>
      <w:r>
        <w:instrText xml:space="preserve"> HYPERLINK \l _Toc295 </w:instrText>
      </w:r>
      <w:r>
        <w:fldChar w:fldCharType="separate"/>
      </w:r>
      <w:r>
        <w:rPr>
          <w:rFonts w:hint="default" w:ascii="Arial" w:hAnsi="Arial" w:eastAsia="微软雅黑" w:cs="Arial"/>
          <w:szCs w:val="32"/>
        </w:rPr>
        <w:t xml:space="preserve">3.8. </w:t>
      </w:r>
      <w:r>
        <w:rPr>
          <w:rFonts w:hint="default" w:ascii="Arial" w:hAnsi="Arial" w:eastAsia="微软雅黑" w:cs="Arial"/>
        </w:rPr>
        <w:t>读卡</w:t>
      </w:r>
      <w:r>
        <w:rPr>
          <w:rFonts w:hint="default" w:ascii="Arial" w:hAnsi="Arial" w:eastAsia="微软雅黑" w:cs="Arial"/>
          <w:lang w:val="en-US" w:eastAsia="zh-CN"/>
        </w:rPr>
        <w:t>管理</w:t>
      </w:r>
      <w:r>
        <w:tab/>
      </w:r>
      <w:r>
        <w:fldChar w:fldCharType="begin"/>
      </w:r>
      <w:r>
        <w:instrText xml:space="preserve"> PAGEREF _Toc295 \h </w:instrText>
      </w:r>
      <w:r>
        <w:fldChar w:fldCharType="separate"/>
      </w:r>
      <w:r>
        <w:t>70</w:t>
      </w:r>
      <w:r>
        <w:fldChar w:fldCharType="end"/>
      </w:r>
      <w:r>
        <w:fldChar w:fldCharType="end"/>
      </w:r>
    </w:p>
    <w:p w14:paraId="0B66F70C">
      <w:pPr>
        <w:pStyle w:val="18"/>
        <w:tabs>
          <w:tab w:val="right" w:leader="dot" w:pos="9355"/>
        </w:tabs>
      </w:pPr>
      <w:r>
        <w:fldChar w:fldCharType="begin"/>
      </w:r>
      <w:r>
        <w:instrText xml:space="preserve"> HYPERLINK \l _Toc6282 </w:instrText>
      </w:r>
      <w:r>
        <w:fldChar w:fldCharType="separate"/>
      </w:r>
      <w:r>
        <w:rPr>
          <w:rFonts w:hint="default" w:ascii="Arial" w:hAnsi="Arial" w:eastAsia="微软雅黑" w:cs="Arial"/>
          <w:szCs w:val="36"/>
        </w:rPr>
        <w:t xml:space="preserve">4. </w:t>
      </w:r>
      <w:r>
        <w:rPr>
          <w:rFonts w:hint="eastAsia"/>
        </w:rPr>
        <w:t>可视对讲</w:t>
      </w:r>
      <w:r>
        <w:tab/>
      </w:r>
      <w:r>
        <w:fldChar w:fldCharType="begin"/>
      </w:r>
      <w:r>
        <w:instrText xml:space="preserve"> PAGEREF _Toc6282 \h </w:instrText>
      </w:r>
      <w:r>
        <w:fldChar w:fldCharType="separate"/>
      </w:r>
      <w:r>
        <w:t>72</w:t>
      </w:r>
      <w:r>
        <w:fldChar w:fldCharType="end"/>
      </w:r>
      <w:r>
        <w:fldChar w:fldCharType="end"/>
      </w:r>
    </w:p>
    <w:p w14:paraId="2AA035C7">
      <w:pPr>
        <w:pStyle w:val="21"/>
        <w:tabs>
          <w:tab w:val="right" w:leader="dot" w:pos="9355"/>
        </w:tabs>
      </w:pPr>
      <w:r>
        <w:fldChar w:fldCharType="begin"/>
      </w:r>
      <w:r>
        <w:instrText xml:space="preserve"> HYPERLINK \l _Toc21644 </w:instrText>
      </w:r>
      <w:r>
        <w:fldChar w:fldCharType="separate"/>
      </w:r>
      <w:r>
        <w:rPr>
          <w:rFonts w:hint="default" w:ascii="Arial" w:hAnsi="Arial" w:eastAsia="微软雅黑" w:cs="Arial"/>
          <w:szCs w:val="32"/>
        </w:rPr>
        <w:t xml:space="preserve">4.1. </w:t>
      </w:r>
      <w:r>
        <w:rPr>
          <w:rFonts w:hint="eastAsia"/>
        </w:rPr>
        <w:t>上行接口</w:t>
      </w:r>
      <w:r>
        <w:tab/>
      </w:r>
      <w:r>
        <w:fldChar w:fldCharType="begin"/>
      </w:r>
      <w:r>
        <w:instrText xml:space="preserve"> PAGEREF _Toc21644 \h </w:instrText>
      </w:r>
      <w:r>
        <w:fldChar w:fldCharType="separate"/>
      </w:r>
      <w:r>
        <w:t>72</w:t>
      </w:r>
      <w:r>
        <w:fldChar w:fldCharType="end"/>
      </w:r>
      <w:r>
        <w:fldChar w:fldCharType="end"/>
      </w:r>
    </w:p>
    <w:p w14:paraId="4BFF5AC4">
      <w:pPr>
        <w:pStyle w:val="14"/>
        <w:tabs>
          <w:tab w:val="right" w:leader="dot" w:pos="9355"/>
        </w:tabs>
      </w:pPr>
      <w:r>
        <w:fldChar w:fldCharType="begin"/>
      </w:r>
      <w:r>
        <w:instrText xml:space="preserve"> HYPERLINK \l _Toc14260 </w:instrText>
      </w:r>
      <w:r>
        <w:fldChar w:fldCharType="separate"/>
      </w:r>
      <w:r>
        <w:rPr>
          <w:rFonts w:hint="default" w:ascii="Arial" w:hAnsi="Arial" w:eastAsia="微软雅黑" w:cs="Arial"/>
          <w:szCs w:val="30"/>
        </w:rPr>
        <w:t xml:space="preserve">4.1.1. </w:t>
      </w:r>
      <w:r>
        <w:rPr>
          <w:rFonts w:hint="eastAsia"/>
          <w:lang w:val="en-US" w:eastAsia="zh-CN"/>
        </w:rPr>
        <w:t>腾讯微信小程序VoIP初始化</w:t>
      </w:r>
      <w:r>
        <w:tab/>
      </w:r>
      <w:r>
        <w:fldChar w:fldCharType="begin"/>
      </w:r>
      <w:r>
        <w:instrText xml:space="preserve"> PAGEREF _Toc14260 \h </w:instrText>
      </w:r>
      <w:r>
        <w:fldChar w:fldCharType="separate"/>
      </w:r>
      <w:r>
        <w:t>72</w:t>
      </w:r>
      <w:r>
        <w:fldChar w:fldCharType="end"/>
      </w:r>
      <w:r>
        <w:fldChar w:fldCharType="end"/>
      </w:r>
    </w:p>
    <w:p w14:paraId="1E718F56">
      <w:pPr>
        <w:pStyle w:val="14"/>
        <w:tabs>
          <w:tab w:val="right" w:leader="dot" w:pos="9355"/>
        </w:tabs>
      </w:pPr>
      <w:r>
        <w:fldChar w:fldCharType="begin"/>
      </w:r>
      <w:r>
        <w:instrText xml:space="preserve"> HYPERLINK \l _Toc12196 </w:instrText>
      </w:r>
      <w:r>
        <w:fldChar w:fldCharType="separate"/>
      </w:r>
      <w:r>
        <w:rPr>
          <w:rFonts w:hint="default" w:ascii="Arial" w:hAnsi="Arial" w:eastAsia="微软雅黑" w:cs="Arial"/>
          <w:szCs w:val="30"/>
        </w:rPr>
        <w:t xml:space="preserve">4.1.2. </w:t>
      </w:r>
      <w:r>
        <w:rPr>
          <w:rFonts w:hint="eastAsia"/>
          <w:lang w:val="en-US" w:eastAsia="zh-CN"/>
        </w:rPr>
        <w:t>腾讯微信小程序</w:t>
      </w:r>
      <w:r>
        <w:rPr>
          <w:i w:val="0"/>
          <w:strike w:val="0"/>
          <w:spacing w:val="0"/>
        </w:rPr>
        <w:t>VoIP</w:t>
      </w:r>
      <w:r>
        <w:rPr>
          <w:rFonts w:hint="eastAsia"/>
          <w:lang w:val="en-US" w:eastAsia="zh-CN"/>
        </w:rPr>
        <w:t>呼叫</w:t>
      </w:r>
      <w:r>
        <w:tab/>
      </w:r>
      <w:r>
        <w:fldChar w:fldCharType="begin"/>
      </w:r>
      <w:r>
        <w:instrText xml:space="preserve"> PAGEREF _Toc12196 \h </w:instrText>
      </w:r>
      <w:r>
        <w:fldChar w:fldCharType="separate"/>
      </w:r>
      <w:r>
        <w:t>74</w:t>
      </w:r>
      <w:r>
        <w:fldChar w:fldCharType="end"/>
      </w:r>
      <w:r>
        <w:fldChar w:fldCharType="end"/>
      </w:r>
    </w:p>
    <w:p w14:paraId="5DB2066D">
      <w:pPr>
        <w:pStyle w:val="14"/>
        <w:tabs>
          <w:tab w:val="right" w:leader="dot" w:pos="9355"/>
        </w:tabs>
      </w:pPr>
      <w:r>
        <w:fldChar w:fldCharType="begin"/>
      </w:r>
      <w:r>
        <w:instrText xml:space="preserve"> HYPERLINK \l _Toc28361 </w:instrText>
      </w:r>
      <w:r>
        <w:fldChar w:fldCharType="separate"/>
      </w:r>
      <w:r>
        <w:rPr>
          <w:rFonts w:hint="default" w:ascii="Arial" w:hAnsi="Arial" w:eastAsia="微软雅黑" w:cs="Arial"/>
          <w:szCs w:val="30"/>
        </w:rPr>
        <w:t xml:space="preserve">4.1.3. </w:t>
      </w:r>
      <w:r>
        <w:rPr>
          <w:rFonts w:hint="eastAsia"/>
          <w:lang w:val="en-US" w:eastAsia="zh-CN"/>
        </w:rPr>
        <w:t>腾讯微信小程序VoIP挂断</w:t>
      </w:r>
      <w:r>
        <w:tab/>
      </w:r>
      <w:r>
        <w:fldChar w:fldCharType="begin"/>
      </w:r>
      <w:r>
        <w:instrText xml:space="preserve"> PAGEREF _Toc28361 \h </w:instrText>
      </w:r>
      <w:r>
        <w:fldChar w:fldCharType="separate"/>
      </w:r>
      <w:r>
        <w:t>76</w:t>
      </w:r>
      <w:r>
        <w:fldChar w:fldCharType="end"/>
      </w:r>
      <w:r>
        <w:fldChar w:fldCharType="end"/>
      </w:r>
    </w:p>
    <w:p w14:paraId="0E5C54EB">
      <w:pPr>
        <w:pStyle w:val="14"/>
        <w:tabs>
          <w:tab w:val="right" w:leader="dot" w:pos="9355"/>
        </w:tabs>
      </w:pPr>
      <w:r>
        <w:fldChar w:fldCharType="begin"/>
      </w:r>
      <w:r>
        <w:instrText xml:space="preserve"> HYPERLINK \l _Toc23277 </w:instrText>
      </w:r>
      <w:r>
        <w:fldChar w:fldCharType="separate"/>
      </w:r>
      <w:r>
        <w:rPr>
          <w:rFonts w:hint="default" w:ascii="Arial" w:hAnsi="Arial" w:eastAsia="微软雅黑" w:cs="Arial"/>
          <w:szCs w:val="30"/>
        </w:rPr>
        <w:t xml:space="preserve">4.1.4. </w:t>
      </w:r>
      <w:r>
        <w:rPr>
          <w:rFonts w:hint="eastAsia"/>
        </w:rPr>
        <w:t>腾讯音视频（TRTC）呼叫</w:t>
      </w:r>
      <w:r>
        <w:tab/>
      </w:r>
      <w:r>
        <w:fldChar w:fldCharType="begin"/>
      </w:r>
      <w:r>
        <w:instrText xml:space="preserve"> PAGEREF _Toc23277 \h </w:instrText>
      </w:r>
      <w:r>
        <w:fldChar w:fldCharType="separate"/>
      </w:r>
      <w:r>
        <w:t>78</w:t>
      </w:r>
      <w:r>
        <w:fldChar w:fldCharType="end"/>
      </w:r>
      <w:r>
        <w:fldChar w:fldCharType="end"/>
      </w:r>
    </w:p>
    <w:p w14:paraId="73C45387">
      <w:pPr>
        <w:pStyle w:val="14"/>
        <w:tabs>
          <w:tab w:val="right" w:leader="dot" w:pos="9355"/>
        </w:tabs>
      </w:pPr>
      <w:r>
        <w:fldChar w:fldCharType="begin"/>
      </w:r>
      <w:r>
        <w:instrText xml:space="preserve"> HYPERLINK \l _Toc32381 </w:instrText>
      </w:r>
      <w:r>
        <w:fldChar w:fldCharType="separate"/>
      </w:r>
      <w:r>
        <w:rPr>
          <w:rFonts w:hint="default" w:ascii="Arial" w:hAnsi="Arial" w:eastAsia="微软雅黑" w:cs="Arial"/>
          <w:szCs w:val="30"/>
        </w:rPr>
        <w:t xml:space="preserve">4.1.5. </w:t>
      </w:r>
      <w:r>
        <w:rPr>
          <w:rFonts w:hint="eastAsia"/>
        </w:rPr>
        <w:t>腾讯音视频（TRTC）挂断</w:t>
      </w:r>
      <w:r>
        <w:tab/>
      </w:r>
      <w:r>
        <w:fldChar w:fldCharType="begin"/>
      </w:r>
      <w:r>
        <w:instrText xml:space="preserve"> PAGEREF _Toc32381 \h </w:instrText>
      </w:r>
      <w:r>
        <w:fldChar w:fldCharType="separate"/>
      </w:r>
      <w:r>
        <w:t>82</w:t>
      </w:r>
      <w:r>
        <w:fldChar w:fldCharType="end"/>
      </w:r>
      <w:r>
        <w:fldChar w:fldCharType="end"/>
      </w:r>
    </w:p>
    <w:p w14:paraId="524362CD">
      <w:pPr>
        <w:pStyle w:val="14"/>
        <w:tabs>
          <w:tab w:val="right" w:leader="dot" w:pos="9355"/>
        </w:tabs>
      </w:pPr>
      <w:r>
        <w:fldChar w:fldCharType="begin"/>
      </w:r>
      <w:r>
        <w:instrText xml:space="preserve"> HYPERLINK \l _Toc28106 </w:instrText>
      </w:r>
      <w:r>
        <w:fldChar w:fldCharType="separate"/>
      </w:r>
      <w:r>
        <w:rPr>
          <w:rFonts w:hint="default" w:ascii="Arial" w:hAnsi="Arial" w:eastAsia="微软雅黑" w:cs="Arial"/>
          <w:szCs w:val="30"/>
        </w:rPr>
        <w:t xml:space="preserve">4.1.6. </w:t>
      </w:r>
      <w:r>
        <w:rPr>
          <w:rFonts w:hint="eastAsia"/>
        </w:rPr>
        <w:t>SIP呼叫</w:t>
      </w:r>
      <w:r>
        <w:tab/>
      </w:r>
      <w:r>
        <w:fldChar w:fldCharType="begin"/>
      </w:r>
      <w:r>
        <w:instrText xml:space="preserve"> PAGEREF _Toc28106 \h </w:instrText>
      </w:r>
      <w:r>
        <w:fldChar w:fldCharType="separate"/>
      </w:r>
      <w:r>
        <w:t>83</w:t>
      </w:r>
      <w:r>
        <w:fldChar w:fldCharType="end"/>
      </w:r>
      <w:r>
        <w:fldChar w:fldCharType="end"/>
      </w:r>
    </w:p>
    <w:p w14:paraId="37B61B55">
      <w:pPr>
        <w:pStyle w:val="14"/>
        <w:tabs>
          <w:tab w:val="right" w:leader="dot" w:pos="9355"/>
        </w:tabs>
      </w:pPr>
      <w:r>
        <w:fldChar w:fldCharType="begin"/>
      </w:r>
      <w:r>
        <w:instrText xml:space="preserve"> HYPERLINK \l _Toc7196 </w:instrText>
      </w:r>
      <w:r>
        <w:fldChar w:fldCharType="separate"/>
      </w:r>
      <w:r>
        <w:rPr>
          <w:rFonts w:hint="default" w:ascii="Arial" w:hAnsi="Arial" w:eastAsia="微软雅黑" w:cs="Arial"/>
          <w:szCs w:val="30"/>
        </w:rPr>
        <w:t xml:space="preserve">4.1.7. </w:t>
      </w:r>
      <w:r>
        <w:rPr>
          <w:rFonts w:hint="eastAsia"/>
        </w:rPr>
        <w:t>SIP挂断</w:t>
      </w:r>
      <w:r>
        <w:tab/>
      </w:r>
      <w:r>
        <w:fldChar w:fldCharType="begin"/>
      </w:r>
      <w:r>
        <w:instrText xml:space="preserve"> PAGEREF _Toc7196 \h </w:instrText>
      </w:r>
      <w:r>
        <w:fldChar w:fldCharType="separate"/>
      </w:r>
      <w:r>
        <w:t>85</w:t>
      </w:r>
      <w:r>
        <w:fldChar w:fldCharType="end"/>
      </w:r>
      <w:r>
        <w:fldChar w:fldCharType="end"/>
      </w:r>
    </w:p>
    <w:p w14:paraId="5DD32449">
      <w:pPr>
        <w:pStyle w:val="14"/>
        <w:tabs>
          <w:tab w:val="right" w:leader="dot" w:pos="9355"/>
        </w:tabs>
      </w:pPr>
      <w:r>
        <w:fldChar w:fldCharType="begin"/>
      </w:r>
      <w:r>
        <w:instrText xml:space="preserve"> HYPERLINK \l _Toc15849 </w:instrText>
      </w:r>
      <w:r>
        <w:fldChar w:fldCharType="separate"/>
      </w:r>
      <w:r>
        <w:rPr>
          <w:rFonts w:hint="default" w:ascii="Arial" w:hAnsi="Arial" w:eastAsia="微软雅黑" w:cs="Arial"/>
          <w:szCs w:val="30"/>
        </w:rPr>
        <w:t xml:space="preserve">4.1.8. </w:t>
      </w:r>
      <w:r>
        <w:rPr>
          <w:rFonts w:hint="eastAsia"/>
        </w:rPr>
        <w:t>呼叫已接听</w:t>
      </w:r>
      <w:r>
        <w:tab/>
      </w:r>
      <w:r>
        <w:fldChar w:fldCharType="begin"/>
      </w:r>
      <w:r>
        <w:instrText xml:space="preserve"> PAGEREF _Toc15849 \h </w:instrText>
      </w:r>
      <w:r>
        <w:fldChar w:fldCharType="separate"/>
      </w:r>
      <w:r>
        <w:t>86</w:t>
      </w:r>
      <w:r>
        <w:fldChar w:fldCharType="end"/>
      </w:r>
      <w:r>
        <w:fldChar w:fldCharType="end"/>
      </w:r>
    </w:p>
    <w:p w14:paraId="444B64BC">
      <w:pPr>
        <w:pStyle w:val="14"/>
        <w:tabs>
          <w:tab w:val="right" w:leader="dot" w:pos="9355"/>
        </w:tabs>
      </w:pPr>
      <w:r>
        <w:fldChar w:fldCharType="begin"/>
      </w:r>
      <w:r>
        <w:instrText xml:space="preserve"> HYPERLINK \l _Toc11753 </w:instrText>
      </w:r>
      <w:r>
        <w:fldChar w:fldCharType="separate"/>
      </w:r>
      <w:r>
        <w:rPr>
          <w:rFonts w:hint="default" w:ascii="Arial" w:hAnsi="Arial" w:eastAsia="微软雅黑" w:cs="Arial"/>
          <w:szCs w:val="30"/>
        </w:rPr>
        <w:t xml:space="preserve">4.1.9. </w:t>
      </w:r>
      <w:r>
        <w:rPr>
          <w:rFonts w:hint="eastAsia"/>
        </w:rPr>
        <w:t>呼叫/通话已结束</w:t>
      </w:r>
      <w:r>
        <w:tab/>
      </w:r>
      <w:r>
        <w:fldChar w:fldCharType="begin"/>
      </w:r>
      <w:r>
        <w:instrText xml:space="preserve"> PAGEREF _Toc11753 \h </w:instrText>
      </w:r>
      <w:r>
        <w:fldChar w:fldCharType="separate"/>
      </w:r>
      <w:r>
        <w:t>87</w:t>
      </w:r>
      <w:r>
        <w:fldChar w:fldCharType="end"/>
      </w:r>
      <w:r>
        <w:fldChar w:fldCharType="end"/>
      </w:r>
    </w:p>
    <w:p w14:paraId="1B416EEF">
      <w:pPr>
        <w:pStyle w:val="21"/>
        <w:tabs>
          <w:tab w:val="right" w:leader="dot" w:pos="9355"/>
        </w:tabs>
      </w:pPr>
      <w:r>
        <w:fldChar w:fldCharType="begin"/>
      </w:r>
      <w:r>
        <w:instrText xml:space="preserve"> HYPERLINK \l _Toc2725 </w:instrText>
      </w:r>
      <w:r>
        <w:fldChar w:fldCharType="separate"/>
      </w:r>
      <w:r>
        <w:rPr>
          <w:rFonts w:hint="default" w:ascii="Arial" w:hAnsi="Arial" w:eastAsia="微软雅黑" w:cs="Arial"/>
          <w:szCs w:val="32"/>
        </w:rPr>
        <w:t xml:space="preserve">4.2. </w:t>
      </w:r>
      <w:r>
        <w:rPr>
          <w:rFonts w:hint="eastAsia"/>
        </w:rPr>
        <w:t>下行接口</w:t>
      </w:r>
      <w:r>
        <w:tab/>
      </w:r>
      <w:r>
        <w:fldChar w:fldCharType="begin"/>
      </w:r>
      <w:r>
        <w:instrText xml:space="preserve"> PAGEREF _Toc2725 \h </w:instrText>
      </w:r>
      <w:r>
        <w:fldChar w:fldCharType="separate"/>
      </w:r>
      <w:r>
        <w:t>88</w:t>
      </w:r>
      <w:r>
        <w:fldChar w:fldCharType="end"/>
      </w:r>
      <w:r>
        <w:fldChar w:fldCharType="end"/>
      </w:r>
    </w:p>
    <w:p w14:paraId="3B57D6B9">
      <w:pPr>
        <w:pStyle w:val="14"/>
        <w:tabs>
          <w:tab w:val="right" w:leader="dot" w:pos="9355"/>
        </w:tabs>
      </w:pPr>
      <w:r>
        <w:fldChar w:fldCharType="begin"/>
      </w:r>
      <w:r>
        <w:instrText xml:space="preserve"> HYPERLINK \l _Toc10090 </w:instrText>
      </w:r>
      <w:r>
        <w:fldChar w:fldCharType="separate"/>
      </w:r>
      <w:r>
        <w:rPr>
          <w:rFonts w:hint="default" w:ascii="Arial" w:hAnsi="Arial" w:eastAsia="微软雅黑" w:cs="Arial"/>
          <w:szCs w:val="30"/>
        </w:rPr>
        <w:t xml:space="preserve">4.2.1. </w:t>
      </w:r>
      <w:r>
        <w:rPr>
          <w:rFonts w:hint="eastAsia"/>
        </w:rPr>
        <w:t>配置可视对讲参数</w:t>
      </w:r>
      <w:r>
        <w:tab/>
      </w:r>
      <w:r>
        <w:fldChar w:fldCharType="begin"/>
      </w:r>
      <w:r>
        <w:instrText xml:space="preserve"> PAGEREF _Toc10090 \h </w:instrText>
      </w:r>
      <w:r>
        <w:fldChar w:fldCharType="separate"/>
      </w:r>
      <w:r>
        <w:t>88</w:t>
      </w:r>
      <w:r>
        <w:fldChar w:fldCharType="end"/>
      </w:r>
      <w:r>
        <w:fldChar w:fldCharType="end"/>
      </w:r>
    </w:p>
    <w:p w14:paraId="4BE23AEE">
      <w:pPr>
        <w:pStyle w:val="14"/>
        <w:tabs>
          <w:tab w:val="right" w:leader="dot" w:pos="9355"/>
        </w:tabs>
      </w:pPr>
      <w:r>
        <w:fldChar w:fldCharType="begin"/>
      </w:r>
      <w:r>
        <w:instrText xml:space="preserve"> HYPERLINK \l _Toc19612 </w:instrText>
      </w:r>
      <w:r>
        <w:fldChar w:fldCharType="separate"/>
      </w:r>
      <w:r>
        <w:rPr>
          <w:rFonts w:hint="default" w:ascii="Arial" w:hAnsi="Arial" w:eastAsia="微软雅黑" w:cs="Arial"/>
          <w:szCs w:val="30"/>
        </w:rPr>
        <w:t xml:space="preserve">4.2.2. </w:t>
      </w:r>
      <w:r>
        <w:rPr>
          <w:rFonts w:hint="eastAsia"/>
          <w:lang w:val="en-US" w:eastAsia="zh-CN"/>
        </w:rPr>
        <w:t>腾讯微信小程序VoIP呼叫</w:t>
      </w:r>
      <w:r>
        <w:tab/>
      </w:r>
      <w:r>
        <w:fldChar w:fldCharType="begin"/>
      </w:r>
      <w:r>
        <w:instrText xml:space="preserve"> PAGEREF _Toc19612 \h </w:instrText>
      </w:r>
      <w:r>
        <w:fldChar w:fldCharType="separate"/>
      </w:r>
      <w:r>
        <w:t>92</w:t>
      </w:r>
      <w:r>
        <w:fldChar w:fldCharType="end"/>
      </w:r>
      <w:r>
        <w:fldChar w:fldCharType="end"/>
      </w:r>
    </w:p>
    <w:p w14:paraId="25A26310">
      <w:pPr>
        <w:pStyle w:val="14"/>
        <w:tabs>
          <w:tab w:val="right" w:leader="dot" w:pos="9355"/>
        </w:tabs>
      </w:pPr>
      <w:r>
        <w:fldChar w:fldCharType="begin"/>
      </w:r>
      <w:r>
        <w:instrText xml:space="preserve"> HYPERLINK \l _Toc27957 </w:instrText>
      </w:r>
      <w:r>
        <w:fldChar w:fldCharType="separate"/>
      </w:r>
      <w:r>
        <w:rPr>
          <w:rFonts w:hint="default" w:ascii="Arial" w:hAnsi="Arial" w:eastAsia="微软雅黑" w:cs="Arial"/>
          <w:szCs w:val="30"/>
        </w:rPr>
        <w:t xml:space="preserve">4.2.3. </w:t>
      </w:r>
      <w:r>
        <w:rPr>
          <w:rFonts w:hint="eastAsia"/>
          <w:lang w:val="en-US" w:eastAsia="zh-CN"/>
        </w:rPr>
        <w:t>腾讯微信小程序VoIP挂断</w:t>
      </w:r>
      <w:r>
        <w:tab/>
      </w:r>
      <w:r>
        <w:fldChar w:fldCharType="begin"/>
      </w:r>
      <w:r>
        <w:instrText xml:space="preserve"> PAGEREF _Toc27957 \h </w:instrText>
      </w:r>
      <w:r>
        <w:fldChar w:fldCharType="separate"/>
      </w:r>
      <w:r>
        <w:t>94</w:t>
      </w:r>
      <w:r>
        <w:fldChar w:fldCharType="end"/>
      </w:r>
      <w:r>
        <w:fldChar w:fldCharType="end"/>
      </w:r>
    </w:p>
    <w:p w14:paraId="506C1152">
      <w:pPr>
        <w:pStyle w:val="14"/>
        <w:tabs>
          <w:tab w:val="right" w:leader="dot" w:pos="9355"/>
        </w:tabs>
      </w:pPr>
      <w:r>
        <w:fldChar w:fldCharType="begin"/>
      </w:r>
      <w:r>
        <w:instrText xml:space="preserve"> HYPERLINK \l _Toc4817 </w:instrText>
      </w:r>
      <w:r>
        <w:fldChar w:fldCharType="separate"/>
      </w:r>
      <w:r>
        <w:rPr>
          <w:rFonts w:hint="default" w:ascii="Arial" w:hAnsi="Arial" w:eastAsia="微软雅黑" w:cs="Arial"/>
          <w:szCs w:val="30"/>
        </w:rPr>
        <w:t xml:space="preserve">4.2.4. </w:t>
      </w:r>
      <w:r>
        <w:rPr>
          <w:rFonts w:hint="eastAsia"/>
        </w:rPr>
        <w:t>腾讯音视频（TRTC）呼叫</w:t>
      </w:r>
      <w:r>
        <w:tab/>
      </w:r>
      <w:r>
        <w:fldChar w:fldCharType="begin"/>
      </w:r>
      <w:r>
        <w:instrText xml:space="preserve"> PAGEREF _Toc4817 \h </w:instrText>
      </w:r>
      <w:r>
        <w:fldChar w:fldCharType="separate"/>
      </w:r>
      <w:r>
        <w:t>95</w:t>
      </w:r>
      <w:r>
        <w:fldChar w:fldCharType="end"/>
      </w:r>
      <w:r>
        <w:fldChar w:fldCharType="end"/>
      </w:r>
    </w:p>
    <w:p w14:paraId="3913A3D4">
      <w:pPr>
        <w:pStyle w:val="14"/>
        <w:tabs>
          <w:tab w:val="right" w:leader="dot" w:pos="9355"/>
        </w:tabs>
      </w:pPr>
      <w:r>
        <w:fldChar w:fldCharType="begin"/>
      </w:r>
      <w:r>
        <w:instrText xml:space="preserve"> HYPERLINK \l _Toc9203 </w:instrText>
      </w:r>
      <w:r>
        <w:fldChar w:fldCharType="separate"/>
      </w:r>
      <w:r>
        <w:rPr>
          <w:rFonts w:hint="default" w:ascii="Arial" w:hAnsi="Arial" w:eastAsia="微软雅黑" w:cs="Arial"/>
          <w:szCs w:val="30"/>
        </w:rPr>
        <w:t xml:space="preserve">4.2.5. </w:t>
      </w:r>
      <w:r>
        <w:rPr>
          <w:rFonts w:hint="eastAsia"/>
        </w:rPr>
        <w:t>腾讯音视频（TRTC）挂断</w:t>
      </w:r>
      <w:r>
        <w:tab/>
      </w:r>
      <w:r>
        <w:fldChar w:fldCharType="begin"/>
      </w:r>
      <w:r>
        <w:instrText xml:space="preserve"> PAGEREF _Toc9203 \h </w:instrText>
      </w:r>
      <w:r>
        <w:fldChar w:fldCharType="separate"/>
      </w:r>
      <w:r>
        <w:t>98</w:t>
      </w:r>
      <w:r>
        <w:fldChar w:fldCharType="end"/>
      </w:r>
      <w:r>
        <w:fldChar w:fldCharType="end"/>
      </w:r>
    </w:p>
    <w:p w14:paraId="78B0A82E">
      <w:pPr>
        <w:pStyle w:val="14"/>
        <w:tabs>
          <w:tab w:val="right" w:leader="dot" w:pos="9355"/>
        </w:tabs>
      </w:pPr>
      <w:r>
        <w:fldChar w:fldCharType="begin"/>
      </w:r>
      <w:r>
        <w:instrText xml:space="preserve"> HYPERLINK \l _Toc25113 </w:instrText>
      </w:r>
      <w:r>
        <w:fldChar w:fldCharType="separate"/>
      </w:r>
      <w:r>
        <w:rPr>
          <w:rFonts w:hint="default" w:ascii="Arial" w:hAnsi="Arial" w:eastAsia="微软雅黑" w:cs="Arial"/>
          <w:szCs w:val="30"/>
        </w:rPr>
        <w:t xml:space="preserve">4.2.6. </w:t>
      </w:r>
      <w:r>
        <w:rPr>
          <w:rFonts w:hint="eastAsia"/>
        </w:rPr>
        <w:t>SIP挂断</w:t>
      </w:r>
      <w:r>
        <w:tab/>
      </w:r>
      <w:r>
        <w:fldChar w:fldCharType="begin"/>
      </w:r>
      <w:r>
        <w:instrText xml:space="preserve"> PAGEREF _Toc25113 \h </w:instrText>
      </w:r>
      <w:r>
        <w:fldChar w:fldCharType="separate"/>
      </w:r>
      <w:r>
        <w:t>100</w:t>
      </w:r>
      <w:r>
        <w:fldChar w:fldCharType="end"/>
      </w:r>
      <w:r>
        <w:fldChar w:fldCharType="end"/>
      </w:r>
    </w:p>
    <w:p w14:paraId="272D09E2">
      <w:pPr>
        <w:pStyle w:val="18"/>
        <w:tabs>
          <w:tab w:val="right" w:leader="dot" w:pos="9355"/>
        </w:tabs>
      </w:pPr>
      <w:r>
        <w:fldChar w:fldCharType="begin"/>
      </w:r>
      <w:r>
        <w:instrText xml:space="preserve"> HYPERLINK \l _Toc11448 </w:instrText>
      </w:r>
      <w:r>
        <w:fldChar w:fldCharType="separate"/>
      </w:r>
      <w:r>
        <w:rPr>
          <w:rFonts w:hint="default" w:ascii="Arial" w:hAnsi="Arial" w:eastAsia="微软雅黑" w:cs="Arial"/>
          <w:szCs w:val="36"/>
        </w:rPr>
        <w:t xml:space="preserve">5. </w:t>
      </w:r>
      <w:r>
        <w:rPr>
          <w:rFonts w:hint="eastAsia"/>
        </w:rPr>
        <w:t>人脸门禁</w:t>
      </w:r>
      <w:r>
        <w:tab/>
      </w:r>
      <w:r>
        <w:fldChar w:fldCharType="begin"/>
      </w:r>
      <w:r>
        <w:instrText xml:space="preserve"> PAGEREF _Toc11448 \h </w:instrText>
      </w:r>
      <w:r>
        <w:fldChar w:fldCharType="separate"/>
      </w:r>
      <w:r>
        <w:t>101</w:t>
      </w:r>
      <w:r>
        <w:fldChar w:fldCharType="end"/>
      </w:r>
      <w:r>
        <w:fldChar w:fldCharType="end"/>
      </w:r>
    </w:p>
    <w:p w14:paraId="1A28EF15">
      <w:pPr>
        <w:pStyle w:val="21"/>
        <w:tabs>
          <w:tab w:val="right" w:leader="dot" w:pos="9355"/>
        </w:tabs>
      </w:pPr>
      <w:r>
        <w:fldChar w:fldCharType="begin"/>
      </w:r>
      <w:r>
        <w:instrText xml:space="preserve"> HYPERLINK \l _Toc28827 </w:instrText>
      </w:r>
      <w:r>
        <w:fldChar w:fldCharType="separate"/>
      </w:r>
      <w:r>
        <w:rPr>
          <w:rFonts w:hint="default" w:ascii="Arial" w:hAnsi="Arial" w:eastAsia="微软雅黑" w:cs="Arial"/>
          <w:szCs w:val="32"/>
        </w:rPr>
        <w:t xml:space="preserve">5.1. </w:t>
      </w:r>
      <w:r>
        <w:rPr>
          <w:rFonts w:hint="eastAsia"/>
        </w:rPr>
        <w:t>上行接口</w:t>
      </w:r>
      <w:r>
        <w:tab/>
      </w:r>
      <w:r>
        <w:fldChar w:fldCharType="begin"/>
      </w:r>
      <w:r>
        <w:instrText xml:space="preserve"> PAGEREF _Toc28827 \h </w:instrText>
      </w:r>
      <w:r>
        <w:fldChar w:fldCharType="separate"/>
      </w:r>
      <w:r>
        <w:t>102</w:t>
      </w:r>
      <w:r>
        <w:fldChar w:fldCharType="end"/>
      </w:r>
      <w:r>
        <w:fldChar w:fldCharType="end"/>
      </w:r>
    </w:p>
    <w:p w14:paraId="26540371">
      <w:pPr>
        <w:pStyle w:val="14"/>
        <w:tabs>
          <w:tab w:val="right" w:leader="dot" w:pos="9355"/>
        </w:tabs>
      </w:pPr>
      <w:r>
        <w:fldChar w:fldCharType="begin"/>
      </w:r>
      <w:r>
        <w:instrText xml:space="preserve"> HYPERLINK \l _Toc24801 </w:instrText>
      </w:r>
      <w:r>
        <w:fldChar w:fldCharType="separate"/>
      </w:r>
      <w:r>
        <w:rPr>
          <w:rFonts w:hint="default" w:ascii="Arial" w:hAnsi="Arial" w:eastAsia="微软雅黑" w:cs="Arial"/>
          <w:szCs w:val="30"/>
        </w:rPr>
        <w:t xml:space="preserve">5.1.1. </w:t>
      </w:r>
      <w:r>
        <w:rPr>
          <w:rFonts w:hint="eastAsia"/>
        </w:rPr>
        <w:t>设备初始化</w:t>
      </w:r>
      <w:r>
        <w:tab/>
      </w:r>
      <w:r>
        <w:fldChar w:fldCharType="begin"/>
      </w:r>
      <w:r>
        <w:instrText xml:space="preserve"> PAGEREF _Toc24801 \h </w:instrText>
      </w:r>
      <w:r>
        <w:fldChar w:fldCharType="separate"/>
      </w:r>
      <w:r>
        <w:t>102</w:t>
      </w:r>
      <w:r>
        <w:fldChar w:fldCharType="end"/>
      </w:r>
      <w:r>
        <w:fldChar w:fldCharType="end"/>
      </w:r>
    </w:p>
    <w:p w14:paraId="23591ABD">
      <w:pPr>
        <w:pStyle w:val="14"/>
        <w:tabs>
          <w:tab w:val="right" w:leader="dot" w:pos="9355"/>
        </w:tabs>
      </w:pPr>
      <w:r>
        <w:fldChar w:fldCharType="begin"/>
      </w:r>
      <w:r>
        <w:instrText xml:space="preserve"> HYPERLINK \l _Toc9902 </w:instrText>
      </w:r>
      <w:r>
        <w:fldChar w:fldCharType="separate"/>
      </w:r>
      <w:r>
        <w:rPr>
          <w:rFonts w:hint="default" w:ascii="Arial" w:hAnsi="Arial" w:eastAsia="微软雅黑" w:cs="Arial"/>
          <w:szCs w:val="30"/>
        </w:rPr>
        <w:t xml:space="preserve">5.1.2. </w:t>
      </w:r>
      <w:r>
        <w:rPr>
          <w:rFonts w:hint="eastAsia"/>
        </w:rPr>
        <w:t>通行数据上报</w:t>
      </w:r>
      <w:r>
        <w:tab/>
      </w:r>
      <w:r>
        <w:fldChar w:fldCharType="begin"/>
      </w:r>
      <w:r>
        <w:instrText xml:space="preserve"> PAGEREF _Toc9902 \h </w:instrText>
      </w:r>
      <w:r>
        <w:fldChar w:fldCharType="separate"/>
      </w:r>
      <w:r>
        <w:t>103</w:t>
      </w:r>
      <w:r>
        <w:fldChar w:fldCharType="end"/>
      </w:r>
      <w:r>
        <w:fldChar w:fldCharType="end"/>
      </w:r>
    </w:p>
    <w:p w14:paraId="27B0E687">
      <w:pPr>
        <w:pStyle w:val="21"/>
        <w:tabs>
          <w:tab w:val="right" w:leader="dot" w:pos="9355"/>
        </w:tabs>
      </w:pPr>
      <w:r>
        <w:fldChar w:fldCharType="begin"/>
      </w:r>
      <w:r>
        <w:instrText xml:space="preserve"> HYPERLINK \l _Toc29206 </w:instrText>
      </w:r>
      <w:r>
        <w:fldChar w:fldCharType="separate"/>
      </w:r>
      <w:r>
        <w:rPr>
          <w:rFonts w:hint="default" w:ascii="Arial" w:hAnsi="Arial" w:eastAsia="微软雅黑" w:cs="Arial"/>
          <w:szCs w:val="32"/>
        </w:rPr>
        <w:t xml:space="preserve">5.2. </w:t>
      </w:r>
      <w:r>
        <w:rPr>
          <w:rFonts w:hint="eastAsia"/>
        </w:rPr>
        <w:t>下行接口</w:t>
      </w:r>
      <w:r>
        <w:tab/>
      </w:r>
      <w:r>
        <w:fldChar w:fldCharType="begin"/>
      </w:r>
      <w:r>
        <w:instrText xml:space="preserve"> PAGEREF _Toc29206 \h </w:instrText>
      </w:r>
      <w:r>
        <w:fldChar w:fldCharType="separate"/>
      </w:r>
      <w:r>
        <w:t>105</w:t>
      </w:r>
      <w:r>
        <w:fldChar w:fldCharType="end"/>
      </w:r>
      <w:r>
        <w:fldChar w:fldCharType="end"/>
      </w:r>
    </w:p>
    <w:p w14:paraId="2B76AA9D">
      <w:pPr>
        <w:pStyle w:val="14"/>
        <w:tabs>
          <w:tab w:val="right" w:leader="dot" w:pos="9355"/>
        </w:tabs>
      </w:pPr>
      <w:r>
        <w:fldChar w:fldCharType="begin"/>
      </w:r>
      <w:r>
        <w:instrText xml:space="preserve"> HYPERLINK \l _Toc22371 </w:instrText>
      </w:r>
      <w:r>
        <w:fldChar w:fldCharType="separate"/>
      </w:r>
      <w:r>
        <w:rPr>
          <w:rFonts w:hint="default" w:ascii="Arial" w:hAnsi="Arial" w:eastAsia="微软雅黑" w:cs="Arial"/>
          <w:szCs w:val="30"/>
        </w:rPr>
        <w:t xml:space="preserve">5.2.1. </w:t>
      </w:r>
      <w:r>
        <w:rPr>
          <w:rFonts w:hint="eastAsia"/>
        </w:rPr>
        <w:t>添加/更新人员</w:t>
      </w:r>
      <w:r>
        <w:tab/>
      </w:r>
      <w:r>
        <w:fldChar w:fldCharType="begin"/>
      </w:r>
      <w:r>
        <w:instrText xml:space="preserve"> PAGEREF _Toc22371 \h </w:instrText>
      </w:r>
      <w:r>
        <w:fldChar w:fldCharType="separate"/>
      </w:r>
      <w:r>
        <w:t>105</w:t>
      </w:r>
      <w:r>
        <w:fldChar w:fldCharType="end"/>
      </w:r>
      <w:r>
        <w:fldChar w:fldCharType="end"/>
      </w:r>
    </w:p>
    <w:p w14:paraId="1781D496">
      <w:pPr>
        <w:pStyle w:val="14"/>
        <w:tabs>
          <w:tab w:val="right" w:leader="dot" w:pos="9355"/>
        </w:tabs>
      </w:pPr>
      <w:r>
        <w:fldChar w:fldCharType="begin"/>
      </w:r>
      <w:r>
        <w:instrText xml:space="preserve"> HYPERLINK \l _Toc14112 </w:instrText>
      </w:r>
      <w:r>
        <w:fldChar w:fldCharType="separate"/>
      </w:r>
      <w:r>
        <w:rPr>
          <w:rFonts w:hint="default" w:ascii="Arial" w:hAnsi="Arial" w:eastAsia="微软雅黑" w:cs="Arial"/>
          <w:szCs w:val="30"/>
        </w:rPr>
        <w:t xml:space="preserve">5.2.2. </w:t>
      </w:r>
      <w:r>
        <w:rPr>
          <w:rFonts w:hint="eastAsia"/>
        </w:rPr>
        <w:t>删除人员</w:t>
      </w:r>
      <w:r>
        <w:tab/>
      </w:r>
      <w:r>
        <w:fldChar w:fldCharType="begin"/>
      </w:r>
      <w:r>
        <w:instrText xml:space="preserve"> PAGEREF _Toc14112 \h </w:instrText>
      </w:r>
      <w:r>
        <w:fldChar w:fldCharType="separate"/>
      </w:r>
      <w:r>
        <w:t>109</w:t>
      </w:r>
      <w:r>
        <w:fldChar w:fldCharType="end"/>
      </w:r>
      <w:r>
        <w:fldChar w:fldCharType="end"/>
      </w:r>
    </w:p>
    <w:p w14:paraId="503D8283">
      <w:pPr>
        <w:pStyle w:val="14"/>
        <w:tabs>
          <w:tab w:val="right" w:leader="dot" w:pos="9355"/>
        </w:tabs>
      </w:pPr>
      <w:r>
        <w:fldChar w:fldCharType="begin"/>
      </w:r>
      <w:r>
        <w:instrText xml:space="preserve"> HYPERLINK \l _Toc30314 </w:instrText>
      </w:r>
      <w:r>
        <w:fldChar w:fldCharType="separate"/>
      </w:r>
      <w:r>
        <w:rPr>
          <w:rFonts w:hint="default" w:ascii="Arial" w:hAnsi="Arial" w:eastAsia="微软雅黑" w:cs="Arial"/>
          <w:szCs w:val="30"/>
        </w:rPr>
        <w:t xml:space="preserve">5.2.3. </w:t>
      </w:r>
      <w:r>
        <w:rPr>
          <w:rFonts w:hint="eastAsia"/>
        </w:rPr>
        <w:t>清空人员列表</w:t>
      </w:r>
      <w:r>
        <w:tab/>
      </w:r>
      <w:r>
        <w:fldChar w:fldCharType="begin"/>
      </w:r>
      <w:r>
        <w:instrText xml:space="preserve"> PAGEREF _Toc30314 \h </w:instrText>
      </w:r>
      <w:r>
        <w:fldChar w:fldCharType="separate"/>
      </w:r>
      <w:r>
        <w:t>110</w:t>
      </w:r>
      <w:r>
        <w:fldChar w:fldCharType="end"/>
      </w:r>
      <w:r>
        <w:fldChar w:fldCharType="end"/>
      </w:r>
    </w:p>
    <w:p w14:paraId="49CCEAB7">
      <w:pPr>
        <w:pStyle w:val="14"/>
        <w:tabs>
          <w:tab w:val="right" w:leader="dot" w:pos="9355"/>
        </w:tabs>
      </w:pPr>
      <w:r>
        <w:fldChar w:fldCharType="begin"/>
      </w:r>
      <w:r>
        <w:instrText xml:space="preserve"> HYPERLINK \l _Toc13495 </w:instrText>
      </w:r>
      <w:r>
        <w:fldChar w:fldCharType="separate"/>
      </w:r>
      <w:r>
        <w:rPr>
          <w:rFonts w:hint="default" w:ascii="Arial" w:hAnsi="Arial" w:eastAsia="微软雅黑" w:cs="Arial"/>
          <w:szCs w:val="30"/>
        </w:rPr>
        <w:t xml:space="preserve">5.2.4. </w:t>
      </w:r>
      <w:r>
        <w:rPr>
          <w:rFonts w:hint="eastAsia"/>
        </w:rPr>
        <w:t>下发通行规则</w:t>
      </w:r>
      <w:r>
        <w:tab/>
      </w:r>
      <w:r>
        <w:fldChar w:fldCharType="begin"/>
      </w:r>
      <w:r>
        <w:instrText xml:space="preserve"> PAGEREF _Toc13495 \h </w:instrText>
      </w:r>
      <w:r>
        <w:fldChar w:fldCharType="separate"/>
      </w:r>
      <w:r>
        <w:t>111</w:t>
      </w:r>
      <w:r>
        <w:fldChar w:fldCharType="end"/>
      </w:r>
      <w:r>
        <w:fldChar w:fldCharType="end"/>
      </w:r>
    </w:p>
    <w:p w14:paraId="2458156C">
      <w:pPr>
        <w:pStyle w:val="14"/>
        <w:tabs>
          <w:tab w:val="right" w:leader="dot" w:pos="9355"/>
        </w:tabs>
      </w:pPr>
      <w:r>
        <w:fldChar w:fldCharType="begin"/>
      </w:r>
      <w:r>
        <w:instrText xml:space="preserve"> HYPERLINK \l _Toc32325 </w:instrText>
      </w:r>
      <w:r>
        <w:fldChar w:fldCharType="separate"/>
      </w:r>
      <w:r>
        <w:rPr>
          <w:rFonts w:hint="default" w:ascii="Arial" w:hAnsi="Arial" w:eastAsia="微软雅黑" w:cs="Arial"/>
          <w:szCs w:val="30"/>
        </w:rPr>
        <w:t xml:space="preserve">5.2.5. </w:t>
      </w:r>
      <w:r>
        <w:rPr>
          <w:rFonts w:hint="eastAsia"/>
        </w:rPr>
        <w:t>更新人员通行规则</w:t>
      </w:r>
      <w:r>
        <w:tab/>
      </w:r>
      <w:r>
        <w:fldChar w:fldCharType="begin"/>
      </w:r>
      <w:r>
        <w:instrText xml:space="preserve"> PAGEREF _Toc32325 \h </w:instrText>
      </w:r>
      <w:r>
        <w:fldChar w:fldCharType="separate"/>
      </w:r>
      <w:r>
        <w:t>115</w:t>
      </w:r>
      <w:r>
        <w:fldChar w:fldCharType="end"/>
      </w:r>
      <w:r>
        <w:fldChar w:fldCharType="end"/>
      </w:r>
    </w:p>
    <w:p w14:paraId="5694F87B">
      <w:pPr>
        <w:pStyle w:val="14"/>
        <w:tabs>
          <w:tab w:val="right" w:leader="dot" w:pos="9355"/>
        </w:tabs>
      </w:pPr>
      <w:r>
        <w:fldChar w:fldCharType="begin"/>
      </w:r>
      <w:r>
        <w:instrText xml:space="preserve"> HYPERLINK \l _Toc26992 </w:instrText>
      </w:r>
      <w:r>
        <w:fldChar w:fldCharType="separate"/>
      </w:r>
      <w:r>
        <w:rPr>
          <w:rFonts w:hint="default" w:ascii="Arial" w:hAnsi="Arial" w:eastAsia="微软雅黑" w:cs="Arial"/>
          <w:szCs w:val="30"/>
        </w:rPr>
        <w:t xml:space="preserve">5.2.6. </w:t>
      </w:r>
      <w:r>
        <w:rPr>
          <w:rFonts w:hint="eastAsia"/>
        </w:rPr>
        <w:t>抓拍图片</w:t>
      </w:r>
      <w:r>
        <w:tab/>
      </w:r>
      <w:r>
        <w:fldChar w:fldCharType="begin"/>
      </w:r>
      <w:r>
        <w:instrText xml:space="preserve"> PAGEREF _Toc26992 \h </w:instrText>
      </w:r>
      <w:r>
        <w:fldChar w:fldCharType="separate"/>
      </w:r>
      <w:r>
        <w:t>117</w:t>
      </w:r>
      <w:r>
        <w:fldChar w:fldCharType="end"/>
      </w:r>
      <w:r>
        <w:fldChar w:fldCharType="end"/>
      </w:r>
    </w:p>
    <w:p w14:paraId="3C76BB87">
      <w:pPr>
        <w:pStyle w:val="14"/>
        <w:tabs>
          <w:tab w:val="right" w:leader="dot" w:pos="9355"/>
        </w:tabs>
      </w:pPr>
      <w:r>
        <w:fldChar w:fldCharType="begin"/>
      </w:r>
      <w:r>
        <w:instrText xml:space="preserve"> HYPERLINK \l _Toc4317 </w:instrText>
      </w:r>
      <w:r>
        <w:fldChar w:fldCharType="separate"/>
      </w:r>
      <w:r>
        <w:rPr>
          <w:rFonts w:hint="default" w:ascii="Arial" w:hAnsi="Arial" w:eastAsia="微软雅黑" w:cs="Arial"/>
          <w:szCs w:val="30"/>
        </w:rPr>
        <w:t xml:space="preserve">5.2.7. </w:t>
      </w:r>
      <w:r>
        <w:rPr>
          <w:rFonts w:hint="eastAsia"/>
        </w:rPr>
        <w:t>读取设备人员凭证存储空间占用情况</w:t>
      </w:r>
      <w:r>
        <w:tab/>
      </w:r>
      <w:r>
        <w:fldChar w:fldCharType="begin"/>
      </w:r>
      <w:r>
        <w:instrText xml:space="preserve"> PAGEREF _Toc4317 \h </w:instrText>
      </w:r>
      <w:r>
        <w:fldChar w:fldCharType="separate"/>
      </w:r>
      <w:r>
        <w:t>118</w:t>
      </w:r>
      <w:r>
        <w:fldChar w:fldCharType="end"/>
      </w:r>
      <w:r>
        <w:fldChar w:fldCharType="end"/>
      </w:r>
    </w:p>
    <w:p w14:paraId="07D7CD02">
      <w:pPr>
        <w:pStyle w:val="14"/>
        <w:tabs>
          <w:tab w:val="right" w:leader="dot" w:pos="9355"/>
        </w:tabs>
      </w:pPr>
      <w:r>
        <w:fldChar w:fldCharType="begin"/>
      </w:r>
      <w:r>
        <w:instrText xml:space="preserve"> HYPERLINK \l _Toc24183 </w:instrText>
      </w:r>
      <w:r>
        <w:fldChar w:fldCharType="separate"/>
      </w:r>
      <w:r>
        <w:rPr>
          <w:rFonts w:hint="default" w:ascii="Arial" w:hAnsi="Arial" w:eastAsia="微软雅黑" w:cs="Arial"/>
          <w:szCs w:val="30"/>
        </w:rPr>
        <w:t xml:space="preserve">5.2.8. </w:t>
      </w:r>
      <w:r>
        <w:rPr>
          <w:rFonts w:hint="eastAsia"/>
        </w:rPr>
        <w:t>读取设备首人开门配置信息</w:t>
      </w:r>
      <w:r>
        <w:tab/>
      </w:r>
      <w:r>
        <w:fldChar w:fldCharType="begin"/>
      </w:r>
      <w:r>
        <w:instrText xml:space="preserve"> PAGEREF _Toc24183 \h </w:instrText>
      </w:r>
      <w:r>
        <w:fldChar w:fldCharType="separate"/>
      </w:r>
      <w:r>
        <w:t>119</w:t>
      </w:r>
      <w:r>
        <w:fldChar w:fldCharType="end"/>
      </w:r>
      <w:r>
        <w:fldChar w:fldCharType="end"/>
      </w:r>
    </w:p>
    <w:p w14:paraId="38D2A41D">
      <w:pPr>
        <w:pStyle w:val="14"/>
        <w:tabs>
          <w:tab w:val="right" w:leader="dot" w:pos="9355"/>
        </w:tabs>
      </w:pPr>
      <w:r>
        <w:fldChar w:fldCharType="begin"/>
      </w:r>
      <w:r>
        <w:instrText xml:space="preserve"> HYPERLINK \l _Toc28152 </w:instrText>
      </w:r>
      <w:r>
        <w:fldChar w:fldCharType="separate"/>
      </w:r>
      <w:r>
        <w:rPr>
          <w:rFonts w:hint="default" w:ascii="Arial" w:hAnsi="Arial" w:eastAsia="微软雅黑" w:cs="Arial"/>
          <w:szCs w:val="30"/>
        </w:rPr>
        <w:t xml:space="preserve">5.2.9. </w:t>
      </w:r>
      <w:r>
        <w:rPr>
          <w:rFonts w:hint="eastAsia"/>
        </w:rPr>
        <w:t>配置设备首人开门</w:t>
      </w:r>
      <w:r>
        <w:tab/>
      </w:r>
      <w:r>
        <w:fldChar w:fldCharType="begin"/>
      </w:r>
      <w:r>
        <w:instrText xml:space="preserve"> PAGEREF _Toc28152 \h </w:instrText>
      </w:r>
      <w:r>
        <w:fldChar w:fldCharType="separate"/>
      </w:r>
      <w:r>
        <w:t>120</w:t>
      </w:r>
      <w:r>
        <w:fldChar w:fldCharType="end"/>
      </w:r>
      <w:r>
        <w:fldChar w:fldCharType="end"/>
      </w:r>
    </w:p>
    <w:p w14:paraId="1CDFECBF">
      <w:pPr>
        <w:pStyle w:val="14"/>
        <w:tabs>
          <w:tab w:val="right" w:leader="dot" w:pos="9355"/>
        </w:tabs>
      </w:pPr>
      <w:r>
        <w:fldChar w:fldCharType="begin"/>
      </w:r>
      <w:r>
        <w:instrText xml:space="preserve"> HYPERLINK \l _Toc19129 </w:instrText>
      </w:r>
      <w:r>
        <w:fldChar w:fldCharType="separate"/>
      </w:r>
      <w:r>
        <w:rPr>
          <w:rFonts w:hint="default" w:ascii="Arial" w:hAnsi="Arial" w:eastAsia="微软雅黑" w:cs="Arial"/>
          <w:szCs w:val="30"/>
        </w:rPr>
        <w:t xml:space="preserve">5.2.10. </w:t>
      </w:r>
      <w:r>
        <w:rPr>
          <w:rFonts w:ascii="微软雅黑" w:hAnsi="微软雅黑" w:eastAsia="微软雅黑" w:cs="微软雅黑"/>
          <w:i w:val="0"/>
          <w:strike w:val="0"/>
        </w:rPr>
        <w:t>根据条件按页查询人员信息</w:t>
      </w:r>
      <w:r>
        <w:tab/>
      </w:r>
      <w:r>
        <w:fldChar w:fldCharType="begin"/>
      </w:r>
      <w:r>
        <w:instrText xml:space="preserve"> PAGEREF _Toc19129 \h </w:instrText>
      </w:r>
      <w:r>
        <w:fldChar w:fldCharType="separate"/>
      </w:r>
      <w:r>
        <w:t>122</w:t>
      </w:r>
      <w:r>
        <w:fldChar w:fldCharType="end"/>
      </w:r>
      <w:r>
        <w:fldChar w:fldCharType="end"/>
      </w:r>
    </w:p>
    <w:p w14:paraId="05541F6D">
      <w:pPr>
        <w:pStyle w:val="14"/>
        <w:tabs>
          <w:tab w:val="right" w:leader="dot" w:pos="9355"/>
        </w:tabs>
      </w:pPr>
      <w:r>
        <w:fldChar w:fldCharType="begin"/>
      </w:r>
      <w:r>
        <w:instrText xml:space="preserve"> HYPERLINK \l _Toc30239 </w:instrText>
      </w:r>
      <w:r>
        <w:fldChar w:fldCharType="separate"/>
      </w:r>
      <w:r>
        <w:rPr>
          <w:rFonts w:hint="default" w:ascii="Arial" w:hAnsi="Arial" w:eastAsia="微软雅黑" w:cs="Arial"/>
          <w:szCs w:val="30"/>
        </w:rPr>
        <w:t xml:space="preserve">5.2.11. </w:t>
      </w:r>
      <w:r>
        <w:rPr>
          <w:rFonts w:hint="eastAsia" w:ascii="微软雅黑" w:hAnsi="微软雅黑" w:eastAsia="微软雅黑" w:cs="微软雅黑"/>
          <w:i w:val="0"/>
          <w:strike w:val="0"/>
        </w:rPr>
        <w:t>人脸特征值提取</w:t>
      </w:r>
      <w:r>
        <w:tab/>
      </w:r>
      <w:r>
        <w:fldChar w:fldCharType="begin"/>
      </w:r>
      <w:r>
        <w:instrText xml:space="preserve"> PAGEREF _Toc30239 \h </w:instrText>
      </w:r>
      <w:r>
        <w:fldChar w:fldCharType="separate"/>
      </w:r>
      <w:r>
        <w:t>126</w:t>
      </w:r>
      <w:r>
        <w:fldChar w:fldCharType="end"/>
      </w:r>
      <w:r>
        <w:fldChar w:fldCharType="end"/>
      </w:r>
    </w:p>
    <w:p w14:paraId="18FC7228">
      <w:pPr>
        <w:pStyle w:val="14"/>
        <w:tabs>
          <w:tab w:val="right" w:leader="dot" w:pos="9355"/>
        </w:tabs>
      </w:pPr>
      <w:r>
        <w:fldChar w:fldCharType="begin"/>
      </w:r>
      <w:r>
        <w:instrText xml:space="preserve"> HYPERLINK \l _Toc17567 </w:instrText>
      </w:r>
      <w:r>
        <w:fldChar w:fldCharType="separate"/>
      </w:r>
      <w:r>
        <w:rPr>
          <w:rFonts w:hint="default" w:ascii="Arial" w:hAnsi="Arial" w:eastAsia="微软雅黑" w:cs="Arial"/>
          <w:szCs w:val="30"/>
        </w:rPr>
        <w:t xml:space="preserve">5.2.12. </w:t>
      </w:r>
      <w:r>
        <w:rPr>
          <w:rFonts w:hint="eastAsia"/>
        </w:rPr>
        <w:t>屏幕回显</w:t>
      </w:r>
      <w:r>
        <w:tab/>
      </w:r>
      <w:r>
        <w:fldChar w:fldCharType="begin"/>
      </w:r>
      <w:r>
        <w:instrText xml:space="preserve"> PAGEREF _Toc17567 \h </w:instrText>
      </w:r>
      <w:r>
        <w:fldChar w:fldCharType="separate"/>
      </w:r>
      <w:r>
        <w:t>127</w:t>
      </w:r>
      <w:r>
        <w:fldChar w:fldCharType="end"/>
      </w:r>
      <w:r>
        <w:fldChar w:fldCharType="end"/>
      </w:r>
    </w:p>
    <w:p w14:paraId="51CF74A2">
      <w:pPr>
        <w:pStyle w:val="18"/>
        <w:tabs>
          <w:tab w:val="right" w:leader="dot" w:pos="9355"/>
        </w:tabs>
      </w:pPr>
      <w:r>
        <w:fldChar w:fldCharType="begin"/>
      </w:r>
      <w:r>
        <w:instrText xml:space="preserve"> HYPERLINK \l _Toc26101 </w:instrText>
      </w:r>
      <w:r>
        <w:fldChar w:fldCharType="separate"/>
      </w:r>
      <w:r>
        <w:rPr>
          <w:rFonts w:hint="default" w:ascii="Arial" w:hAnsi="Arial" w:eastAsia="微软雅黑" w:cs="Arial"/>
          <w:szCs w:val="36"/>
        </w:rPr>
        <w:t xml:space="preserve">6. </w:t>
      </w:r>
      <w:r>
        <w:rPr>
          <w:rFonts w:hint="eastAsia"/>
        </w:rPr>
        <w:t>亲情电话</w:t>
      </w:r>
      <w:r>
        <w:tab/>
      </w:r>
      <w:r>
        <w:fldChar w:fldCharType="begin"/>
      </w:r>
      <w:r>
        <w:instrText xml:space="preserve"> PAGEREF _Toc26101 \h </w:instrText>
      </w:r>
      <w:r>
        <w:fldChar w:fldCharType="separate"/>
      </w:r>
      <w:r>
        <w:t>128</w:t>
      </w:r>
      <w:r>
        <w:fldChar w:fldCharType="end"/>
      </w:r>
      <w:r>
        <w:fldChar w:fldCharType="end"/>
      </w:r>
    </w:p>
    <w:p w14:paraId="12215977">
      <w:pPr>
        <w:pStyle w:val="21"/>
        <w:tabs>
          <w:tab w:val="right" w:leader="dot" w:pos="9355"/>
        </w:tabs>
      </w:pPr>
      <w:r>
        <w:fldChar w:fldCharType="begin"/>
      </w:r>
      <w:r>
        <w:instrText xml:space="preserve"> HYPERLINK \l _Toc7838 </w:instrText>
      </w:r>
      <w:r>
        <w:fldChar w:fldCharType="separate"/>
      </w:r>
      <w:r>
        <w:rPr>
          <w:rFonts w:hint="default" w:ascii="Arial" w:hAnsi="Arial" w:eastAsia="微软雅黑" w:cs="Arial"/>
          <w:szCs w:val="32"/>
        </w:rPr>
        <w:t xml:space="preserve">6.1. </w:t>
      </w:r>
      <w:r>
        <w:rPr>
          <w:rFonts w:hint="eastAsia"/>
        </w:rPr>
        <w:t>上行接口</w:t>
      </w:r>
      <w:r>
        <w:tab/>
      </w:r>
      <w:r>
        <w:fldChar w:fldCharType="begin"/>
      </w:r>
      <w:r>
        <w:instrText xml:space="preserve"> PAGEREF _Toc7838 \h </w:instrText>
      </w:r>
      <w:r>
        <w:fldChar w:fldCharType="separate"/>
      </w:r>
      <w:r>
        <w:t>128</w:t>
      </w:r>
      <w:r>
        <w:fldChar w:fldCharType="end"/>
      </w:r>
      <w:r>
        <w:fldChar w:fldCharType="end"/>
      </w:r>
    </w:p>
    <w:p w14:paraId="64A19DAA">
      <w:pPr>
        <w:pStyle w:val="14"/>
        <w:tabs>
          <w:tab w:val="right" w:leader="dot" w:pos="9355"/>
        </w:tabs>
      </w:pPr>
      <w:r>
        <w:fldChar w:fldCharType="begin"/>
      </w:r>
      <w:r>
        <w:instrText xml:space="preserve"> HYPERLINK \l _Toc5396 </w:instrText>
      </w:r>
      <w:r>
        <w:fldChar w:fldCharType="separate"/>
      </w:r>
      <w:r>
        <w:rPr>
          <w:rFonts w:hint="default" w:ascii="Arial" w:hAnsi="Arial" w:eastAsia="微软雅黑" w:cs="Arial"/>
          <w:szCs w:val="30"/>
        </w:rPr>
        <w:t xml:space="preserve">6.1.1. </w:t>
      </w:r>
      <w:r>
        <w:rPr>
          <w:rFonts w:hint="eastAsia"/>
        </w:rPr>
        <w:t>设备初始化</w:t>
      </w:r>
      <w:r>
        <w:tab/>
      </w:r>
      <w:r>
        <w:fldChar w:fldCharType="begin"/>
      </w:r>
      <w:r>
        <w:instrText xml:space="preserve"> PAGEREF _Toc5396 \h </w:instrText>
      </w:r>
      <w:r>
        <w:fldChar w:fldCharType="separate"/>
      </w:r>
      <w:r>
        <w:t>128</w:t>
      </w:r>
      <w:r>
        <w:fldChar w:fldCharType="end"/>
      </w:r>
      <w:r>
        <w:fldChar w:fldCharType="end"/>
      </w:r>
    </w:p>
    <w:p w14:paraId="5A735CE7">
      <w:pPr>
        <w:pStyle w:val="14"/>
        <w:tabs>
          <w:tab w:val="right" w:leader="dot" w:pos="9355"/>
        </w:tabs>
      </w:pPr>
      <w:r>
        <w:fldChar w:fldCharType="begin"/>
      </w:r>
      <w:r>
        <w:instrText xml:space="preserve"> HYPERLINK \l _Toc11541 </w:instrText>
      </w:r>
      <w:r>
        <w:fldChar w:fldCharType="separate"/>
      </w:r>
      <w:r>
        <w:rPr>
          <w:rFonts w:hint="default" w:ascii="Arial" w:hAnsi="Arial" w:eastAsia="微软雅黑" w:cs="Arial"/>
          <w:szCs w:val="30"/>
        </w:rPr>
        <w:t xml:space="preserve">6.1.2. </w:t>
      </w:r>
      <w:r>
        <w:rPr>
          <w:rFonts w:hint="eastAsia"/>
        </w:rPr>
        <w:t>获取公告列表</w:t>
      </w:r>
      <w:r>
        <w:tab/>
      </w:r>
      <w:r>
        <w:fldChar w:fldCharType="begin"/>
      </w:r>
      <w:r>
        <w:instrText xml:space="preserve"> PAGEREF _Toc11541 \h </w:instrText>
      </w:r>
      <w:r>
        <w:fldChar w:fldCharType="separate"/>
      </w:r>
      <w:r>
        <w:t>130</w:t>
      </w:r>
      <w:r>
        <w:fldChar w:fldCharType="end"/>
      </w:r>
      <w:r>
        <w:fldChar w:fldCharType="end"/>
      </w:r>
    </w:p>
    <w:p w14:paraId="0B0E8EBA">
      <w:pPr>
        <w:pStyle w:val="14"/>
        <w:tabs>
          <w:tab w:val="right" w:leader="dot" w:pos="9355"/>
        </w:tabs>
      </w:pPr>
      <w:r>
        <w:fldChar w:fldCharType="begin"/>
      </w:r>
      <w:r>
        <w:instrText xml:space="preserve"> HYPERLINK \l _Toc7388 </w:instrText>
      </w:r>
      <w:r>
        <w:fldChar w:fldCharType="separate"/>
      </w:r>
      <w:r>
        <w:rPr>
          <w:rFonts w:hint="default" w:ascii="Arial" w:hAnsi="Arial" w:eastAsia="微软雅黑" w:cs="Arial"/>
          <w:szCs w:val="30"/>
        </w:rPr>
        <w:t xml:space="preserve">6.1.3. </w:t>
      </w:r>
      <w:r>
        <w:rPr>
          <w:rFonts w:hint="eastAsia"/>
        </w:rPr>
        <w:t>获取产品介绍</w:t>
      </w:r>
      <w:r>
        <w:tab/>
      </w:r>
      <w:r>
        <w:fldChar w:fldCharType="begin"/>
      </w:r>
      <w:r>
        <w:instrText xml:space="preserve"> PAGEREF _Toc7388 \h </w:instrText>
      </w:r>
      <w:r>
        <w:fldChar w:fldCharType="separate"/>
      </w:r>
      <w:r>
        <w:t>131</w:t>
      </w:r>
      <w:r>
        <w:fldChar w:fldCharType="end"/>
      </w:r>
      <w:r>
        <w:fldChar w:fldCharType="end"/>
      </w:r>
    </w:p>
    <w:p w14:paraId="1C286EDB">
      <w:pPr>
        <w:pStyle w:val="14"/>
        <w:tabs>
          <w:tab w:val="right" w:leader="dot" w:pos="9355"/>
        </w:tabs>
      </w:pPr>
      <w:r>
        <w:fldChar w:fldCharType="begin"/>
      </w:r>
      <w:r>
        <w:instrText xml:space="preserve"> HYPERLINK \l _Toc26708 </w:instrText>
      </w:r>
      <w:r>
        <w:fldChar w:fldCharType="separate"/>
      </w:r>
      <w:r>
        <w:rPr>
          <w:rFonts w:hint="default" w:ascii="Arial" w:hAnsi="Arial" w:eastAsia="微软雅黑" w:cs="Arial"/>
          <w:szCs w:val="30"/>
        </w:rPr>
        <w:t xml:space="preserve">6.1.4. </w:t>
      </w:r>
      <w:r>
        <w:rPr>
          <w:rFonts w:hint="eastAsia"/>
        </w:rPr>
        <w:t>根据编号查询学校</w:t>
      </w:r>
      <w:r>
        <w:tab/>
      </w:r>
      <w:r>
        <w:fldChar w:fldCharType="begin"/>
      </w:r>
      <w:r>
        <w:instrText xml:space="preserve"> PAGEREF _Toc26708 \h </w:instrText>
      </w:r>
      <w:r>
        <w:fldChar w:fldCharType="separate"/>
      </w:r>
      <w:r>
        <w:t>132</w:t>
      </w:r>
      <w:r>
        <w:fldChar w:fldCharType="end"/>
      </w:r>
      <w:r>
        <w:fldChar w:fldCharType="end"/>
      </w:r>
    </w:p>
    <w:p w14:paraId="406CA43E">
      <w:pPr>
        <w:pStyle w:val="14"/>
        <w:tabs>
          <w:tab w:val="right" w:leader="dot" w:pos="9355"/>
        </w:tabs>
      </w:pPr>
      <w:r>
        <w:fldChar w:fldCharType="begin"/>
      </w:r>
      <w:r>
        <w:instrText xml:space="preserve"> HYPERLINK \l _Toc12013 </w:instrText>
      </w:r>
      <w:r>
        <w:fldChar w:fldCharType="separate"/>
      </w:r>
      <w:r>
        <w:rPr>
          <w:rFonts w:hint="default" w:ascii="Arial" w:hAnsi="Arial" w:eastAsia="微软雅黑" w:cs="Arial"/>
          <w:szCs w:val="30"/>
        </w:rPr>
        <w:t xml:space="preserve">6.1.5. </w:t>
      </w:r>
      <w:r>
        <w:rPr>
          <w:rFonts w:hint="eastAsia"/>
        </w:rPr>
        <w:t>将话机绑定到学校</w:t>
      </w:r>
      <w:r>
        <w:tab/>
      </w:r>
      <w:r>
        <w:fldChar w:fldCharType="begin"/>
      </w:r>
      <w:r>
        <w:instrText xml:space="preserve"> PAGEREF _Toc12013 \h </w:instrText>
      </w:r>
      <w:r>
        <w:fldChar w:fldCharType="separate"/>
      </w:r>
      <w:r>
        <w:t>133</w:t>
      </w:r>
      <w:r>
        <w:fldChar w:fldCharType="end"/>
      </w:r>
      <w:r>
        <w:fldChar w:fldCharType="end"/>
      </w:r>
    </w:p>
    <w:p w14:paraId="2B9CF5CC">
      <w:pPr>
        <w:pStyle w:val="14"/>
        <w:tabs>
          <w:tab w:val="right" w:leader="dot" w:pos="9355"/>
        </w:tabs>
      </w:pPr>
      <w:r>
        <w:fldChar w:fldCharType="begin"/>
      </w:r>
      <w:r>
        <w:instrText xml:space="preserve"> HYPERLINK \l _Toc13263 </w:instrText>
      </w:r>
      <w:r>
        <w:fldChar w:fldCharType="separate"/>
      </w:r>
      <w:r>
        <w:rPr>
          <w:rFonts w:hint="default" w:ascii="Arial" w:hAnsi="Arial" w:eastAsia="微软雅黑" w:cs="Arial"/>
          <w:szCs w:val="30"/>
        </w:rPr>
        <w:t xml:space="preserve">6.1.6. </w:t>
      </w:r>
      <w:r>
        <w:rPr>
          <w:rFonts w:hint="eastAsia"/>
        </w:rPr>
        <w:t>发送服务开通通知</w:t>
      </w:r>
      <w:r>
        <w:tab/>
      </w:r>
      <w:r>
        <w:fldChar w:fldCharType="begin"/>
      </w:r>
      <w:r>
        <w:instrText xml:space="preserve"> PAGEREF _Toc13263 \h </w:instrText>
      </w:r>
      <w:r>
        <w:fldChar w:fldCharType="separate"/>
      </w:r>
      <w:r>
        <w:t>133</w:t>
      </w:r>
      <w:r>
        <w:fldChar w:fldCharType="end"/>
      </w:r>
      <w:r>
        <w:fldChar w:fldCharType="end"/>
      </w:r>
    </w:p>
    <w:p w14:paraId="7BAC0D0A">
      <w:pPr>
        <w:pStyle w:val="14"/>
        <w:tabs>
          <w:tab w:val="right" w:leader="dot" w:pos="9355"/>
        </w:tabs>
      </w:pPr>
      <w:r>
        <w:fldChar w:fldCharType="begin"/>
      </w:r>
      <w:r>
        <w:instrText xml:space="preserve"> HYPERLINK \l _Toc24596 </w:instrText>
      </w:r>
      <w:r>
        <w:fldChar w:fldCharType="separate"/>
      </w:r>
      <w:r>
        <w:rPr>
          <w:rFonts w:hint="default" w:ascii="Arial" w:hAnsi="Arial" w:eastAsia="微软雅黑" w:cs="Arial"/>
          <w:szCs w:val="30"/>
        </w:rPr>
        <w:t xml:space="preserve">6.1.7. </w:t>
      </w:r>
      <w:r>
        <w:rPr>
          <w:rFonts w:hint="eastAsia"/>
        </w:rPr>
        <w:t>获取电话成员列表</w:t>
      </w:r>
      <w:r>
        <w:tab/>
      </w:r>
      <w:r>
        <w:fldChar w:fldCharType="begin"/>
      </w:r>
      <w:r>
        <w:instrText xml:space="preserve"> PAGEREF _Toc24596 \h </w:instrText>
      </w:r>
      <w:r>
        <w:fldChar w:fldCharType="separate"/>
      </w:r>
      <w:r>
        <w:t>134</w:t>
      </w:r>
      <w:r>
        <w:fldChar w:fldCharType="end"/>
      </w:r>
      <w:r>
        <w:fldChar w:fldCharType="end"/>
      </w:r>
    </w:p>
    <w:p w14:paraId="475686B6">
      <w:pPr>
        <w:pStyle w:val="14"/>
        <w:tabs>
          <w:tab w:val="right" w:leader="dot" w:pos="9355"/>
        </w:tabs>
      </w:pPr>
      <w:r>
        <w:fldChar w:fldCharType="begin"/>
      </w:r>
      <w:r>
        <w:instrText xml:space="preserve"> HYPERLINK \l _Toc7093 </w:instrText>
      </w:r>
      <w:r>
        <w:fldChar w:fldCharType="separate"/>
      </w:r>
      <w:r>
        <w:rPr>
          <w:rFonts w:hint="default" w:ascii="Arial" w:hAnsi="Arial" w:eastAsia="微软雅黑" w:cs="Arial"/>
          <w:szCs w:val="30"/>
        </w:rPr>
        <w:t xml:space="preserve">6.1.8. </w:t>
      </w:r>
      <w:r>
        <w:rPr>
          <w:rFonts w:hint="eastAsia"/>
        </w:rPr>
        <w:t>获取家属留言列表</w:t>
      </w:r>
      <w:r>
        <w:tab/>
      </w:r>
      <w:r>
        <w:fldChar w:fldCharType="begin"/>
      </w:r>
      <w:r>
        <w:instrText xml:space="preserve"> PAGEREF _Toc7093 \h </w:instrText>
      </w:r>
      <w:r>
        <w:fldChar w:fldCharType="separate"/>
      </w:r>
      <w:r>
        <w:t>135</w:t>
      </w:r>
      <w:r>
        <w:fldChar w:fldCharType="end"/>
      </w:r>
      <w:r>
        <w:fldChar w:fldCharType="end"/>
      </w:r>
    </w:p>
    <w:p w14:paraId="0F6887DD">
      <w:pPr>
        <w:pStyle w:val="14"/>
        <w:tabs>
          <w:tab w:val="right" w:leader="dot" w:pos="9355"/>
        </w:tabs>
      </w:pPr>
      <w:r>
        <w:fldChar w:fldCharType="begin"/>
      </w:r>
      <w:r>
        <w:instrText xml:space="preserve"> HYPERLINK \l _Toc5106 </w:instrText>
      </w:r>
      <w:r>
        <w:fldChar w:fldCharType="separate"/>
      </w:r>
      <w:r>
        <w:rPr>
          <w:rFonts w:hint="default" w:ascii="Arial" w:hAnsi="Arial" w:eastAsia="微软雅黑" w:cs="Arial"/>
          <w:szCs w:val="30"/>
        </w:rPr>
        <w:t xml:space="preserve">6.1.9. </w:t>
      </w:r>
      <w:r>
        <w:rPr>
          <w:rFonts w:hint="eastAsia"/>
        </w:rPr>
        <w:t>更新留言已读标识</w:t>
      </w:r>
      <w:r>
        <w:tab/>
      </w:r>
      <w:r>
        <w:fldChar w:fldCharType="begin"/>
      </w:r>
      <w:r>
        <w:instrText xml:space="preserve"> PAGEREF _Toc5106 \h </w:instrText>
      </w:r>
      <w:r>
        <w:fldChar w:fldCharType="separate"/>
      </w:r>
      <w:r>
        <w:t>136</w:t>
      </w:r>
      <w:r>
        <w:fldChar w:fldCharType="end"/>
      </w:r>
      <w:r>
        <w:fldChar w:fldCharType="end"/>
      </w:r>
    </w:p>
    <w:p w14:paraId="2A41F736">
      <w:pPr>
        <w:pStyle w:val="14"/>
        <w:tabs>
          <w:tab w:val="right" w:leader="dot" w:pos="9355"/>
        </w:tabs>
      </w:pPr>
      <w:r>
        <w:fldChar w:fldCharType="begin"/>
      </w:r>
      <w:r>
        <w:instrText xml:space="preserve"> HYPERLINK \l _Toc9357 </w:instrText>
      </w:r>
      <w:r>
        <w:fldChar w:fldCharType="separate"/>
      </w:r>
      <w:r>
        <w:rPr>
          <w:rFonts w:hint="default" w:ascii="Arial" w:hAnsi="Arial" w:eastAsia="微软雅黑" w:cs="Arial"/>
          <w:szCs w:val="30"/>
        </w:rPr>
        <w:t xml:space="preserve">6.1.10. </w:t>
      </w:r>
      <w:r>
        <w:rPr>
          <w:rFonts w:hint="eastAsia"/>
        </w:rPr>
        <w:t>获取我的语音留言列表</w:t>
      </w:r>
      <w:r>
        <w:tab/>
      </w:r>
      <w:r>
        <w:fldChar w:fldCharType="begin"/>
      </w:r>
      <w:r>
        <w:instrText xml:space="preserve"> PAGEREF _Toc9357 \h </w:instrText>
      </w:r>
      <w:r>
        <w:fldChar w:fldCharType="separate"/>
      </w:r>
      <w:r>
        <w:t>137</w:t>
      </w:r>
      <w:r>
        <w:fldChar w:fldCharType="end"/>
      </w:r>
      <w:r>
        <w:fldChar w:fldCharType="end"/>
      </w:r>
    </w:p>
    <w:p w14:paraId="0BA12097">
      <w:pPr>
        <w:pStyle w:val="14"/>
        <w:tabs>
          <w:tab w:val="right" w:leader="dot" w:pos="9355"/>
        </w:tabs>
      </w:pPr>
      <w:r>
        <w:fldChar w:fldCharType="begin"/>
      </w:r>
      <w:r>
        <w:instrText xml:space="preserve"> HYPERLINK \l _Toc22194 </w:instrText>
      </w:r>
      <w:r>
        <w:fldChar w:fldCharType="separate"/>
      </w:r>
      <w:r>
        <w:rPr>
          <w:rFonts w:hint="default" w:ascii="Arial" w:hAnsi="Arial" w:eastAsia="微软雅黑" w:cs="Arial"/>
          <w:szCs w:val="30"/>
        </w:rPr>
        <w:t xml:space="preserve">6.1.11. </w:t>
      </w:r>
      <w:r>
        <w:rPr>
          <w:rFonts w:hint="eastAsia"/>
        </w:rPr>
        <w:t>删除我的语音留言</w:t>
      </w:r>
      <w:r>
        <w:tab/>
      </w:r>
      <w:r>
        <w:fldChar w:fldCharType="begin"/>
      </w:r>
      <w:r>
        <w:instrText xml:space="preserve"> PAGEREF _Toc22194 \h </w:instrText>
      </w:r>
      <w:r>
        <w:fldChar w:fldCharType="separate"/>
      </w:r>
      <w:r>
        <w:t>138</w:t>
      </w:r>
      <w:r>
        <w:fldChar w:fldCharType="end"/>
      </w:r>
      <w:r>
        <w:fldChar w:fldCharType="end"/>
      </w:r>
    </w:p>
    <w:p w14:paraId="121ACFF3">
      <w:pPr>
        <w:pStyle w:val="14"/>
        <w:tabs>
          <w:tab w:val="right" w:leader="dot" w:pos="9355"/>
        </w:tabs>
      </w:pPr>
      <w:r>
        <w:fldChar w:fldCharType="begin"/>
      </w:r>
      <w:r>
        <w:instrText xml:space="preserve"> HYPERLINK \l _Toc25744 </w:instrText>
      </w:r>
      <w:r>
        <w:fldChar w:fldCharType="separate"/>
      </w:r>
      <w:r>
        <w:rPr>
          <w:rFonts w:hint="default" w:ascii="Arial" w:hAnsi="Arial" w:eastAsia="微软雅黑" w:cs="Arial"/>
          <w:szCs w:val="30"/>
        </w:rPr>
        <w:t xml:space="preserve">6.1.12. </w:t>
      </w:r>
      <w:r>
        <w:rPr>
          <w:rFonts w:hint="eastAsia"/>
        </w:rPr>
        <w:t>获取服务套餐信息</w:t>
      </w:r>
      <w:r>
        <w:tab/>
      </w:r>
      <w:r>
        <w:fldChar w:fldCharType="begin"/>
      </w:r>
      <w:r>
        <w:instrText xml:space="preserve"> PAGEREF _Toc25744 \h </w:instrText>
      </w:r>
      <w:r>
        <w:fldChar w:fldCharType="separate"/>
      </w:r>
      <w:r>
        <w:t>139</w:t>
      </w:r>
      <w:r>
        <w:fldChar w:fldCharType="end"/>
      </w:r>
      <w:r>
        <w:fldChar w:fldCharType="end"/>
      </w:r>
    </w:p>
    <w:p w14:paraId="64C1717F">
      <w:pPr>
        <w:pStyle w:val="14"/>
        <w:tabs>
          <w:tab w:val="right" w:leader="dot" w:pos="9355"/>
        </w:tabs>
      </w:pPr>
      <w:r>
        <w:fldChar w:fldCharType="begin"/>
      </w:r>
      <w:r>
        <w:instrText xml:space="preserve"> HYPERLINK \l _Toc7551 </w:instrText>
      </w:r>
      <w:r>
        <w:fldChar w:fldCharType="separate"/>
      </w:r>
      <w:r>
        <w:rPr>
          <w:rFonts w:hint="default" w:ascii="Arial" w:hAnsi="Arial" w:eastAsia="微软雅黑" w:cs="Arial"/>
          <w:szCs w:val="30"/>
        </w:rPr>
        <w:t xml:space="preserve">6.1.13. </w:t>
      </w:r>
      <w:r>
        <w:rPr>
          <w:rFonts w:hint="eastAsia"/>
        </w:rPr>
        <w:t>获取自由拨号历史</w:t>
      </w:r>
      <w:r>
        <w:tab/>
      </w:r>
      <w:r>
        <w:fldChar w:fldCharType="begin"/>
      </w:r>
      <w:r>
        <w:instrText xml:space="preserve"> PAGEREF _Toc7551 \h </w:instrText>
      </w:r>
      <w:r>
        <w:fldChar w:fldCharType="separate"/>
      </w:r>
      <w:r>
        <w:t>140</w:t>
      </w:r>
      <w:r>
        <w:fldChar w:fldCharType="end"/>
      </w:r>
      <w:r>
        <w:fldChar w:fldCharType="end"/>
      </w:r>
    </w:p>
    <w:p w14:paraId="6844CE67">
      <w:pPr>
        <w:pStyle w:val="14"/>
        <w:tabs>
          <w:tab w:val="right" w:leader="dot" w:pos="9355"/>
        </w:tabs>
      </w:pPr>
      <w:r>
        <w:fldChar w:fldCharType="begin"/>
      </w:r>
      <w:r>
        <w:instrText xml:space="preserve"> HYPERLINK \l _Toc7368 </w:instrText>
      </w:r>
      <w:r>
        <w:fldChar w:fldCharType="separate"/>
      </w:r>
      <w:r>
        <w:rPr>
          <w:rFonts w:hint="default" w:ascii="Arial" w:hAnsi="Arial" w:eastAsia="微软雅黑" w:cs="Arial"/>
          <w:szCs w:val="30"/>
        </w:rPr>
        <w:t xml:space="preserve">6.1.14. </w:t>
      </w:r>
      <w:r>
        <w:rPr>
          <w:rFonts w:hint="eastAsia"/>
        </w:rPr>
        <w:t>上报通话数据</w:t>
      </w:r>
      <w:r>
        <w:tab/>
      </w:r>
      <w:r>
        <w:fldChar w:fldCharType="begin"/>
      </w:r>
      <w:r>
        <w:instrText xml:space="preserve"> PAGEREF _Toc7368 \h </w:instrText>
      </w:r>
      <w:r>
        <w:fldChar w:fldCharType="separate"/>
      </w:r>
      <w:r>
        <w:t>141</w:t>
      </w:r>
      <w:r>
        <w:fldChar w:fldCharType="end"/>
      </w:r>
      <w:r>
        <w:fldChar w:fldCharType="end"/>
      </w:r>
    </w:p>
    <w:p w14:paraId="2F3DCD31">
      <w:pPr>
        <w:pStyle w:val="21"/>
        <w:tabs>
          <w:tab w:val="right" w:leader="dot" w:pos="9355"/>
        </w:tabs>
      </w:pPr>
      <w:r>
        <w:fldChar w:fldCharType="begin"/>
      </w:r>
      <w:r>
        <w:instrText xml:space="preserve"> HYPERLINK \l _Toc27549 </w:instrText>
      </w:r>
      <w:r>
        <w:fldChar w:fldCharType="separate"/>
      </w:r>
      <w:r>
        <w:rPr>
          <w:rFonts w:hint="default" w:ascii="Arial" w:hAnsi="Arial" w:eastAsia="微软雅黑" w:cs="Arial"/>
          <w:szCs w:val="32"/>
        </w:rPr>
        <w:t xml:space="preserve">6.2. </w:t>
      </w:r>
      <w:r>
        <w:rPr>
          <w:rFonts w:hint="eastAsia"/>
        </w:rPr>
        <w:t>下行接口</w:t>
      </w:r>
      <w:r>
        <w:tab/>
      </w:r>
      <w:r>
        <w:fldChar w:fldCharType="begin"/>
      </w:r>
      <w:r>
        <w:instrText xml:space="preserve"> PAGEREF _Toc27549 \h </w:instrText>
      </w:r>
      <w:r>
        <w:fldChar w:fldCharType="separate"/>
      </w:r>
      <w:r>
        <w:t>142</w:t>
      </w:r>
      <w:r>
        <w:fldChar w:fldCharType="end"/>
      </w:r>
      <w:r>
        <w:fldChar w:fldCharType="end"/>
      </w:r>
    </w:p>
    <w:p w14:paraId="219EEDCE">
      <w:pPr>
        <w:pStyle w:val="14"/>
        <w:tabs>
          <w:tab w:val="right" w:leader="dot" w:pos="9355"/>
        </w:tabs>
      </w:pPr>
      <w:r>
        <w:fldChar w:fldCharType="begin"/>
      </w:r>
      <w:r>
        <w:instrText xml:space="preserve"> HYPERLINK \l _Toc30788 </w:instrText>
      </w:r>
      <w:r>
        <w:fldChar w:fldCharType="separate"/>
      </w:r>
      <w:r>
        <w:rPr>
          <w:rFonts w:hint="default" w:ascii="Arial" w:hAnsi="Arial" w:eastAsia="微软雅黑" w:cs="Arial"/>
          <w:szCs w:val="30"/>
        </w:rPr>
        <w:t xml:space="preserve">6.2.1. </w:t>
      </w:r>
      <w:r>
        <w:rPr>
          <w:rFonts w:hint="eastAsia"/>
        </w:rPr>
        <w:t>更新设备配置信息</w:t>
      </w:r>
      <w:r>
        <w:tab/>
      </w:r>
      <w:r>
        <w:fldChar w:fldCharType="begin"/>
      </w:r>
      <w:r>
        <w:instrText xml:space="preserve"> PAGEREF _Toc30788 \h </w:instrText>
      </w:r>
      <w:r>
        <w:fldChar w:fldCharType="separate"/>
      </w:r>
      <w:r>
        <w:t>142</w:t>
      </w:r>
      <w:r>
        <w:fldChar w:fldCharType="end"/>
      </w:r>
      <w:r>
        <w:fldChar w:fldCharType="end"/>
      </w:r>
    </w:p>
    <w:p w14:paraId="348576A3">
      <w:pPr>
        <w:pStyle w:val="14"/>
        <w:tabs>
          <w:tab w:val="right" w:leader="dot" w:pos="9355"/>
        </w:tabs>
      </w:pPr>
      <w:r>
        <w:fldChar w:fldCharType="begin"/>
      </w:r>
      <w:r>
        <w:instrText xml:space="preserve"> HYPERLINK \l _Toc2381 </w:instrText>
      </w:r>
      <w:r>
        <w:fldChar w:fldCharType="separate"/>
      </w:r>
      <w:r>
        <w:rPr>
          <w:rFonts w:hint="default" w:ascii="Arial" w:hAnsi="Arial" w:eastAsia="微软雅黑" w:cs="Arial"/>
          <w:szCs w:val="30"/>
        </w:rPr>
        <w:t xml:space="preserve">6.2.2. </w:t>
      </w:r>
      <w:r>
        <w:rPr>
          <w:rFonts w:hint="eastAsia"/>
        </w:rPr>
        <w:t>服务套餐信息更新</w:t>
      </w:r>
      <w:r>
        <w:tab/>
      </w:r>
      <w:r>
        <w:fldChar w:fldCharType="begin"/>
      </w:r>
      <w:r>
        <w:instrText xml:space="preserve"> PAGEREF _Toc2381 \h </w:instrText>
      </w:r>
      <w:r>
        <w:fldChar w:fldCharType="separate"/>
      </w:r>
      <w:r>
        <w:t>142</w:t>
      </w:r>
      <w:r>
        <w:fldChar w:fldCharType="end"/>
      </w:r>
      <w:r>
        <w:fldChar w:fldCharType="end"/>
      </w:r>
    </w:p>
    <w:p w14:paraId="05770E43">
      <w:pPr>
        <w:pStyle w:val="18"/>
        <w:tabs>
          <w:tab w:val="right" w:leader="dot" w:pos="9355"/>
        </w:tabs>
      </w:pPr>
      <w:r>
        <w:fldChar w:fldCharType="begin"/>
      </w:r>
      <w:r>
        <w:instrText xml:space="preserve"> HYPERLINK \l _Toc2533 </w:instrText>
      </w:r>
      <w:r>
        <w:fldChar w:fldCharType="separate"/>
      </w:r>
      <w:r>
        <w:rPr>
          <w:rFonts w:hint="default" w:ascii="Arial" w:hAnsi="Arial" w:eastAsia="微软雅黑" w:cs="Arial"/>
          <w:szCs w:val="36"/>
        </w:rPr>
        <w:t xml:space="preserve">7. </w:t>
      </w:r>
      <w:r>
        <w:rPr>
          <w:rFonts w:hint="eastAsia"/>
        </w:rPr>
        <w:t>车牌相机</w:t>
      </w:r>
      <w:r>
        <w:tab/>
      </w:r>
      <w:r>
        <w:fldChar w:fldCharType="begin"/>
      </w:r>
      <w:r>
        <w:instrText xml:space="preserve"> PAGEREF _Toc2533 \h </w:instrText>
      </w:r>
      <w:r>
        <w:fldChar w:fldCharType="separate"/>
      </w:r>
      <w:r>
        <w:t>143</w:t>
      </w:r>
      <w:r>
        <w:fldChar w:fldCharType="end"/>
      </w:r>
      <w:r>
        <w:fldChar w:fldCharType="end"/>
      </w:r>
    </w:p>
    <w:p w14:paraId="265E17FC">
      <w:pPr>
        <w:pStyle w:val="21"/>
        <w:tabs>
          <w:tab w:val="right" w:leader="dot" w:pos="9355"/>
        </w:tabs>
      </w:pPr>
      <w:r>
        <w:fldChar w:fldCharType="begin"/>
      </w:r>
      <w:r>
        <w:instrText xml:space="preserve"> HYPERLINK \l _Toc8943 </w:instrText>
      </w:r>
      <w:r>
        <w:fldChar w:fldCharType="separate"/>
      </w:r>
      <w:r>
        <w:rPr>
          <w:rFonts w:hint="default" w:ascii="Arial" w:hAnsi="Arial" w:eastAsia="微软雅黑" w:cs="Arial"/>
          <w:szCs w:val="32"/>
        </w:rPr>
        <w:t xml:space="preserve">7.1. </w:t>
      </w:r>
      <w:r>
        <w:rPr>
          <w:rFonts w:hint="eastAsia"/>
        </w:rPr>
        <w:t>上行接口</w:t>
      </w:r>
      <w:r>
        <w:tab/>
      </w:r>
      <w:r>
        <w:fldChar w:fldCharType="begin"/>
      </w:r>
      <w:r>
        <w:instrText xml:space="preserve"> PAGEREF _Toc8943 \h </w:instrText>
      </w:r>
      <w:r>
        <w:fldChar w:fldCharType="separate"/>
      </w:r>
      <w:r>
        <w:t>143</w:t>
      </w:r>
      <w:r>
        <w:fldChar w:fldCharType="end"/>
      </w:r>
      <w:r>
        <w:fldChar w:fldCharType="end"/>
      </w:r>
    </w:p>
    <w:p w14:paraId="7B621875">
      <w:pPr>
        <w:pStyle w:val="14"/>
        <w:tabs>
          <w:tab w:val="right" w:leader="dot" w:pos="9355"/>
        </w:tabs>
      </w:pPr>
      <w:r>
        <w:fldChar w:fldCharType="begin"/>
      </w:r>
      <w:r>
        <w:instrText xml:space="preserve"> HYPERLINK \l _Toc9613 </w:instrText>
      </w:r>
      <w:r>
        <w:fldChar w:fldCharType="separate"/>
      </w:r>
      <w:r>
        <w:rPr>
          <w:rFonts w:hint="default" w:ascii="Arial" w:hAnsi="Arial" w:eastAsia="微软雅黑" w:cs="Arial"/>
          <w:szCs w:val="30"/>
        </w:rPr>
        <w:t xml:space="preserve">7.1.1. </w:t>
      </w:r>
      <w:r>
        <w:rPr>
          <w:rFonts w:hint="eastAsia"/>
        </w:rPr>
        <w:t>车牌识别结果上报</w:t>
      </w:r>
      <w:r>
        <w:tab/>
      </w:r>
      <w:r>
        <w:fldChar w:fldCharType="begin"/>
      </w:r>
      <w:r>
        <w:instrText xml:space="preserve"> PAGEREF _Toc9613 \h </w:instrText>
      </w:r>
      <w:r>
        <w:fldChar w:fldCharType="separate"/>
      </w:r>
      <w:r>
        <w:t>143</w:t>
      </w:r>
      <w:r>
        <w:fldChar w:fldCharType="end"/>
      </w:r>
      <w:r>
        <w:fldChar w:fldCharType="end"/>
      </w:r>
    </w:p>
    <w:p w14:paraId="3E557535">
      <w:pPr>
        <w:pStyle w:val="14"/>
        <w:tabs>
          <w:tab w:val="right" w:leader="dot" w:pos="9355"/>
        </w:tabs>
      </w:pPr>
      <w:r>
        <w:fldChar w:fldCharType="begin"/>
      </w:r>
      <w:r>
        <w:instrText xml:space="preserve"> HYPERLINK \l _Toc6643 </w:instrText>
      </w:r>
      <w:r>
        <w:fldChar w:fldCharType="separate"/>
      </w:r>
      <w:r>
        <w:rPr>
          <w:rFonts w:hint="default" w:ascii="Arial" w:hAnsi="Arial" w:eastAsia="微软雅黑" w:cs="Arial"/>
          <w:szCs w:val="30"/>
        </w:rPr>
        <w:t xml:space="preserve">7.1.2. </w:t>
      </w:r>
      <w:r>
        <w:rPr>
          <w:rFonts w:hint="eastAsia"/>
        </w:rPr>
        <w:t>独立上传图片</w:t>
      </w:r>
      <w:r>
        <w:tab/>
      </w:r>
      <w:r>
        <w:fldChar w:fldCharType="begin"/>
      </w:r>
      <w:r>
        <w:instrText xml:space="preserve"> PAGEREF _Toc6643 \h </w:instrText>
      </w:r>
      <w:r>
        <w:fldChar w:fldCharType="separate"/>
      </w:r>
      <w:r>
        <w:t>150</w:t>
      </w:r>
      <w:r>
        <w:fldChar w:fldCharType="end"/>
      </w:r>
      <w:r>
        <w:fldChar w:fldCharType="end"/>
      </w:r>
    </w:p>
    <w:p w14:paraId="625D62A1">
      <w:pPr>
        <w:pStyle w:val="21"/>
        <w:tabs>
          <w:tab w:val="right" w:leader="dot" w:pos="9355"/>
        </w:tabs>
      </w:pPr>
      <w:r>
        <w:fldChar w:fldCharType="begin"/>
      </w:r>
      <w:r>
        <w:instrText xml:space="preserve"> HYPERLINK \l _Toc22447 </w:instrText>
      </w:r>
      <w:r>
        <w:fldChar w:fldCharType="separate"/>
      </w:r>
      <w:r>
        <w:rPr>
          <w:rFonts w:hint="default" w:ascii="Arial" w:hAnsi="Arial" w:eastAsia="微软雅黑" w:cs="Arial"/>
          <w:szCs w:val="32"/>
        </w:rPr>
        <w:t xml:space="preserve">7.2. </w:t>
      </w:r>
      <w:r>
        <w:rPr>
          <w:rFonts w:hint="eastAsia"/>
        </w:rPr>
        <w:t>下行接口</w:t>
      </w:r>
      <w:r>
        <w:tab/>
      </w:r>
      <w:r>
        <w:fldChar w:fldCharType="begin"/>
      </w:r>
      <w:r>
        <w:instrText xml:space="preserve"> PAGEREF _Toc22447 \h </w:instrText>
      </w:r>
      <w:r>
        <w:fldChar w:fldCharType="separate"/>
      </w:r>
      <w:r>
        <w:t>151</w:t>
      </w:r>
      <w:r>
        <w:fldChar w:fldCharType="end"/>
      </w:r>
      <w:r>
        <w:fldChar w:fldCharType="end"/>
      </w:r>
    </w:p>
    <w:p w14:paraId="07BE4C40">
      <w:pPr>
        <w:pStyle w:val="14"/>
        <w:tabs>
          <w:tab w:val="right" w:leader="dot" w:pos="9355"/>
        </w:tabs>
      </w:pPr>
      <w:r>
        <w:fldChar w:fldCharType="begin"/>
      </w:r>
      <w:r>
        <w:instrText xml:space="preserve"> HYPERLINK \l _Toc24222 </w:instrText>
      </w:r>
      <w:r>
        <w:fldChar w:fldCharType="separate"/>
      </w:r>
      <w:r>
        <w:rPr>
          <w:rFonts w:hint="default" w:ascii="Arial" w:hAnsi="Arial" w:eastAsia="微软雅黑" w:cs="Arial"/>
          <w:szCs w:val="30"/>
        </w:rPr>
        <w:t xml:space="preserve">7.2.1. </w:t>
      </w:r>
      <w:r>
        <w:rPr>
          <w:rFonts w:hint="eastAsia"/>
        </w:rPr>
        <w:t>IO控制和485透传合并指令</w:t>
      </w:r>
      <w:r>
        <w:tab/>
      </w:r>
      <w:r>
        <w:fldChar w:fldCharType="begin"/>
      </w:r>
      <w:r>
        <w:instrText xml:space="preserve"> PAGEREF _Toc24222 \h </w:instrText>
      </w:r>
      <w:r>
        <w:fldChar w:fldCharType="separate"/>
      </w:r>
      <w:r>
        <w:t>151</w:t>
      </w:r>
      <w:r>
        <w:fldChar w:fldCharType="end"/>
      </w:r>
      <w:r>
        <w:fldChar w:fldCharType="end"/>
      </w:r>
    </w:p>
    <w:p w14:paraId="4CF2EBAB">
      <w:pPr>
        <w:pStyle w:val="14"/>
        <w:tabs>
          <w:tab w:val="right" w:leader="dot" w:pos="9355"/>
        </w:tabs>
      </w:pPr>
      <w:r>
        <w:fldChar w:fldCharType="begin"/>
      </w:r>
      <w:r>
        <w:instrText xml:space="preserve"> HYPERLINK \l _Toc5789 </w:instrText>
      </w:r>
      <w:r>
        <w:fldChar w:fldCharType="separate"/>
      </w:r>
      <w:r>
        <w:rPr>
          <w:rFonts w:hint="default" w:ascii="Arial" w:hAnsi="Arial" w:eastAsia="微软雅黑" w:cs="Arial"/>
          <w:szCs w:val="30"/>
        </w:rPr>
        <w:t xml:space="preserve">7.2.2. </w:t>
      </w:r>
      <w:r>
        <w:rPr>
          <w:rFonts w:hint="eastAsia"/>
        </w:rPr>
        <w:t>软触发</w:t>
      </w:r>
      <w:r>
        <w:tab/>
      </w:r>
      <w:r>
        <w:fldChar w:fldCharType="begin"/>
      </w:r>
      <w:r>
        <w:instrText xml:space="preserve"> PAGEREF _Toc5789 \h </w:instrText>
      </w:r>
      <w:r>
        <w:fldChar w:fldCharType="separate"/>
      </w:r>
      <w:r>
        <w:t>154</w:t>
      </w:r>
      <w:r>
        <w:fldChar w:fldCharType="end"/>
      </w:r>
      <w:r>
        <w:fldChar w:fldCharType="end"/>
      </w:r>
    </w:p>
    <w:p w14:paraId="2DB8B249">
      <w:pPr>
        <w:pStyle w:val="14"/>
        <w:tabs>
          <w:tab w:val="right" w:leader="dot" w:pos="9355"/>
        </w:tabs>
      </w:pPr>
      <w:r>
        <w:fldChar w:fldCharType="begin"/>
      </w:r>
      <w:r>
        <w:instrText xml:space="preserve"> HYPERLINK \l _Toc8365 </w:instrText>
      </w:r>
      <w:r>
        <w:fldChar w:fldCharType="separate"/>
      </w:r>
      <w:r>
        <w:rPr>
          <w:rFonts w:hint="default" w:ascii="Arial" w:hAnsi="Arial" w:eastAsia="微软雅黑" w:cs="Arial"/>
          <w:szCs w:val="30"/>
        </w:rPr>
        <w:t xml:space="preserve">7.2.3. </w:t>
      </w:r>
      <w:r>
        <w:rPr>
          <w:rFonts w:hint="eastAsia"/>
          <w:lang w:val="en-US" w:eastAsia="zh-CN"/>
        </w:rPr>
        <w:t>黑/白</w:t>
      </w:r>
      <w:r>
        <w:t>名单增加</w:t>
      </w:r>
      <w:r>
        <w:tab/>
      </w:r>
      <w:r>
        <w:fldChar w:fldCharType="begin"/>
      </w:r>
      <w:r>
        <w:instrText xml:space="preserve"> PAGEREF _Toc8365 \h </w:instrText>
      </w:r>
      <w:r>
        <w:fldChar w:fldCharType="separate"/>
      </w:r>
      <w:r>
        <w:t>155</w:t>
      </w:r>
      <w:r>
        <w:fldChar w:fldCharType="end"/>
      </w:r>
      <w:r>
        <w:fldChar w:fldCharType="end"/>
      </w:r>
    </w:p>
    <w:p w14:paraId="0E973D48">
      <w:pPr>
        <w:pStyle w:val="14"/>
        <w:tabs>
          <w:tab w:val="right" w:leader="dot" w:pos="9355"/>
        </w:tabs>
      </w:pPr>
      <w:r>
        <w:fldChar w:fldCharType="begin"/>
      </w:r>
      <w:r>
        <w:instrText xml:space="preserve"> HYPERLINK \l _Toc25348 </w:instrText>
      </w:r>
      <w:r>
        <w:fldChar w:fldCharType="separate"/>
      </w:r>
      <w:r>
        <w:rPr>
          <w:rFonts w:hint="default" w:ascii="Arial" w:hAnsi="Arial" w:eastAsia="微软雅黑" w:cs="Arial"/>
          <w:szCs w:val="30"/>
        </w:rPr>
        <w:t xml:space="preserve">7.2.4. </w:t>
      </w:r>
      <w:r>
        <w:rPr>
          <w:rFonts w:hint="eastAsia"/>
          <w:lang w:val="en-US" w:eastAsia="zh-CN"/>
        </w:rPr>
        <w:t>黑/白</w:t>
      </w:r>
      <w:r>
        <w:t>名单删除</w:t>
      </w:r>
      <w:r>
        <w:tab/>
      </w:r>
      <w:r>
        <w:fldChar w:fldCharType="begin"/>
      </w:r>
      <w:r>
        <w:instrText xml:space="preserve"> PAGEREF _Toc25348 \h </w:instrText>
      </w:r>
      <w:r>
        <w:fldChar w:fldCharType="separate"/>
      </w:r>
      <w:r>
        <w:t>157</w:t>
      </w:r>
      <w:r>
        <w:fldChar w:fldCharType="end"/>
      </w:r>
      <w:r>
        <w:fldChar w:fldCharType="end"/>
      </w:r>
    </w:p>
    <w:p w14:paraId="72252F66">
      <w:pPr>
        <w:pStyle w:val="14"/>
        <w:tabs>
          <w:tab w:val="right" w:leader="dot" w:pos="9355"/>
        </w:tabs>
      </w:pPr>
      <w:r>
        <w:fldChar w:fldCharType="begin"/>
      </w:r>
      <w:r>
        <w:instrText xml:space="preserve"> HYPERLINK \l _Toc22107 </w:instrText>
      </w:r>
      <w:r>
        <w:fldChar w:fldCharType="separate"/>
      </w:r>
      <w:r>
        <w:rPr>
          <w:rFonts w:hint="default" w:ascii="Arial" w:hAnsi="Arial" w:eastAsia="微软雅黑" w:cs="Arial"/>
          <w:szCs w:val="30"/>
        </w:rPr>
        <w:t xml:space="preserve">7.2.5. </w:t>
      </w:r>
      <w:r>
        <w:rPr>
          <w:rFonts w:hint="eastAsia"/>
          <w:lang w:val="en-US" w:eastAsia="zh-CN"/>
        </w:rPr>
        <w:t>黑/白</w:t>
      </w:r>
      <w:r>
        <w:t>名单清空</w:t>
      </w:r>
      <w:r>
        <w:tab/>
      </w:r>
      <w:r>
        <w:fldChar w:fldCharType="begin"/>
      </w:r>
      <w:r>
        <w:instrText xml:space="preserve"> PAGEREF _Toc22107 \h </w:instrText>
      </w:r>
      <w:r>
        <w:fldChar w:fldCharType="separate"/>
      </w:r>
      <w:r>
        <w:t>158</w:t>
      </w:r>
      <w:r>
        <w:fldChar w:fldCharType="end"/>
      </w:r>
      <w:r>
        <w:fldChar w:fldCharType="end"/>
      </w:r>
    </w:p>
    <w:p w14:paraId="229E7620">
      <w:pPr>
        <w:pStyle w:val="14"/>
        <w:tabs>
          <w:tab w:val="right" w:leader="dot" w:pos="9355"/>
        </w:tabs>
      </w:pPr>
      <w:r>
        <w:fldChar w:fldCharType="begin"/>
      </w:r>
      <w:r>
        <w:instrText xml:space="preserve"> HYPERLINK \l _Toc31087 </w:instrText>
      </w:r>
      <w:r>
        <w:fldChar w:fldCharType="separate"/>
      </w:r>
      <w:r>
        <w:rPr>
          <w:rFonts w:hint="default" w:ascii="Arial" w:hAnsi="Arial" w:eastAsia="微软雅黑" w:cs="Arial"/>
          <w:szCs w:val="30"/>
        </w:rPr>
        <w:t xml:space="preserve">7.2.6. </w:t>
      </w:r>
      <w:r>
        <w:rPr>
          <w:rFonts w:hint="eastAsia"/>
          <w:lang w:val="en-US" w:eastAsia="zh-CN"/>
        </w:rPr>
        <w:t>黑/白</w:t>
      </w:r>
      <w:r>
        <w:t>名单查询</w:t>
      </w:r>
      <w:r>
        <w:tab/>
      </w:r>
      <w:r>
        <w:fldChar w:fldCharType="begin"/>
      </w:r>
      <w:r>
        <w:instrText xml:space="preserve"> PAGEREF _Toc31087 \h </w:instrText>
      </w:r>
      <w:r>
        <w:fldChar w:fldCharType="separate"/>
      </w:r>
      <w:r>
        <w:t>160</w:t>
      </w:r>
      <w:r>
        <w:fldChar w:fldCharType="end"/>
      </w:r>
      <w:r>
        <w:fldChar w:fldCharType="end"/>
      </w:r>
    </w:p>
    <w:p w14:paraId="7B7D5AFF">
      <w:pPr>
        <w:pStyle w:val="14"/>
        <w:tabs>
          <w:tab w:val="right" w:leader="dot" w:pos="9355"/>
        </w:tabs>
      </w:pPr>
      <w:r>
        <w:fldChar w:fldCharType="begin"/>
      </w:r>
      <w:r>
        <w:instrText xml:space="preserve"> HYPERLINK \l _Toc21595 </w:instrText>
      </w:r>
      <w:r>
        <w:fldChar w:fldCharType="separate"/>
      </w:r>
      <w:r>
        <w:rPr>
          <w:rFonts w:hint="default" w:ascii="Arial" w:hAnsi="Arial" w:eastAsia="微软雅黑" w:cs="Arial"/>
          <w:szCs w:val="30"/>
        </w:rPr>
        <w:t xml:space="preserve">7.2.7. </w:t>
      </w:r>
      <w:r>
        <w:rPr>
          <w:rFonts w:hint="eastAsia"/>
        </w:rPr>
        <w:t>设备参数设置</w:t>
      </w:r>
      <w:r>
        <w:tab/>
      </w:r>
      <w:r>
        <w:fldChar w:fldCharType="begin"/>
      </w:r>
      <w:r>
        <w:instrText xml:space="preserve"> PAGEREF _Toc21595 \h </w:instrText>
      </w:r>
      <w:r>
        <w:fldChar w:fldCharType="separate"/>
      </w:r>
      <w:r>
        <w:t>162</w:t>
      </w:r>
      <w:r>
        <w:fldChar w:fldCharType="end"/>
      </w:r>
      <w:r>
        <w:fldChar w:fldCharType="end"/>
      </w:r>
    </w:p>
    <w:p w14:paraId="7B77C915">
      <w:pPr>
        <w:pStyle w:val="14"/>
        <w:tabs>
          <w:tab w:val="right" w:leader="dot" w:pos="9355"/>
        </w:tabs>
      </w:pPr>
      <w:r>
        <w:fldChar w:fldCharType="begin"/>
      </w:r>
      <w:r>
        <w:instrText xml:space="preserve"> HYPERLINK \l _Toc1230 </w:instrText>
      </w:r>
      <w:r>
        <w:fldChar w:fldCharType="separate"/>
      </w:r>
      <w:r>
        <w:rPr>
          <w:rFonts w:hint="default" w:ascii="Arial" w:hAnsi="Arial" w:eastAsia="微软雅黑" w:cs="Arial"/>
          <w:szCs w:val="30"/>
        </w:rPr>
        <w:t xml:space="preserve">7.2.8. </w:t>
      </w:r>
      <w:r>
        <w:rPr>
          <w:rFonts w:hint="eastAsia"/>
        </w:rPr>
        <w:t>查询设备MQTT配置</w:t>
      </w:r>
      <w:r>
        <w:tab/>
      </w:r>
      <w:r>
        <w:fldChar w:fldCharType="begin"/>
      </w:r>
      <w:r>
        <w:instrText xml:space="preserve"> PAGEREF _Toc1230 \h </w:instrText>
      </w:r>
      <w:r>
        <w:fldChar w:fldCharType="separate"/>
      </w:r>
      <w:r>
        <w:t>164</w:t>
      </w:r>
      <w:r>
        <w:fldChar w:fldCharType="end"/>
      </w:r>
      <w:r>
        <w:fldChar w:fldCharType="end"/>
      </w:r>
    </w:p>
    <w:p w14:paraId="10AE2B93">
      <w:pPr>
        <w:pStyle w:val="14"/>
        <w:tabs>
          <w:tab w:val="right" w:leader="dot" w:pos="9355"/>
        </w:tabs>
      </w:pPr>
      <w:r>
        <w:fldChar w:fldCharType="begin"/>
      </w:r>
      <w:r>
        <w:instrText xml:space="preserve"> HYPERLINK \l _Toc18106 </w:instrText>
      </w:r>
      <w:r>
        <w:fldChar w:fldCharType="separate"/>
      </w:r>
      <w:r>
        <w:rPr>
          <w:rFonts w:hint="default" w:ascii="Arial" w:hAnsi="Arial" w:eastAsia="微软雅黑" w:cs="Arial"/>
          <w:szCs w:val="30"/>
        </w:rPr>
        <w:t xml:space="preserve">7.2.9. </w:t>
      </w:r>
      <w:r>
        <w:rPr>
          <w:rFonts w:hint="eastAsia"/>
        </w:rPr>
        <w:t>设置设备MQTT参数</w:t>
      </w:r>
      <w:r>
        <w:tab/>
      </w:r>
      <w:r>
        <w:fldChar w:fldCharType="begin"/>
      </w:r>
      <w:r>
        <w:instrText xml:space="preserve"> PAGEREF _Toc18106 \h </w:instrText>
      </w:r>
      <w:r>
        <w:fldChar w:fldCharType="separate"/>
      </w:r>
      <w:r>
        <w:t>167</w:t>
      </w:r>
      <w:r>
        <w:fldChar w:fldCharType="end"/>
      </w:r>
      <w:r>
        <w:fldChar w:fldCharType="end"/>
      </w:r>
    </w:p>
    <w:p w14:paraId="21C28727">
      <w:pPr>
        <w:pStyle w:val="14"/>
        <w:tabs>
          <w:tab w:val="right" w:leader="dot" w:pos="9355"/>
        </w:tabs>
      </w:pPr>
      <w:r>
        <w:fldChar w:fldCharType="begin"/>
      </w:r>
      <w:r>
        <w:instrText xml:space="preserve"> HYPERLINK \l _Toc600 </w:instrText>
      </w:r>
      <w:r>
        <w:fldChar w:fldCharType="separate"/>
      </w:r>
      <w:r>
        <w:rPr>
          <w:rFonts w:hint="default" w:ascii="Arial" w:hAnsi="Arial" w:eastAsia="微软雅黑" w:cs="Arial"/>
          <w:szCs w:val="30"/>
        </w:rPr>
        <w:t xml:space="preserve">7.2.10. </w:t>
      </w:r>
      <w:r>
        <w:rPr>
          <w:rFonts w:hint="eastAsia"/>
        </w:rPr>
        <w:t>抓拍图片</w:t>
      </w:r>
      <w:r>
        <w:tab/>
      </w:r>
      <w:r>
        <w:fldChar w:fldCharType="begin"/>
      </w:r>
      <w:r>
        <w:instrText xml:space="preserve"> PAGEREF _Toc600 \h </w:instrText>
      </w:r>
      <w:r>
        <w:fldChar w:fldCharType="separate"/>
      </w:r>
      <w:r>
        <w:t>171</w:t>
      </w:r>
      <w:r>
        <w:fldChar w:fldCharType="end"/>
      </w:r>
      <w:r>
        <w:fldChar w:fldCharType="end"/>
      </w:r>
    </w:p>
    <w:p w14:paraId="38141EBF">
      <w:pPr>
        <w:pStyle w:val="14"/>
        <w:tabs>
          <w:tab w:val="right" w:leader="dot" w:pos="9355"/>
        </w:tabs>
      </w:pPr>
      <w:r>
        <w:fldChar w:fldCharType="begin"/>
      </w:r>
      <w:r>
        <w:instrText xml:space="preserve"> HYPERLINK \l _Toc6605 </w:instrText>
      </w:r>
      <w:r>
        <w:fldChar w:fldCharType="separate"/>
      </w:r>
      <w:r>
        <w:rPr>
          <w:rFonts w:hint="default" w:ascii="Arial" w:hAnsi="Arial" w:eastAsia="微软雅黑" w:cs="Arial"/>
          <w:szCs w:val="30"/>
        </w:rPr>
        <w:t xml:space="preserve">7.2.11. </w:t>
      </w:r>
      <w:r>
        <w:rPr>
          <w:rFonts w:hint="eastAsia"/>
        </w:rPr>
        <w:t>查询最后一次识别记录</w:t>
      </w:r>
      <w:r>
        <w:tab/>
      </w:r>
      <w:r>
        <w:fldChar w:fldCharType="begin"/>
      </w:r>
      <w:r>
        <w:instrText xml:space="preserve"> PAGEREF _Toc6605 \h </w:instrText>
      </w:r>
      <w:r>
        <w:fldChar w:fldCharType="separate"/>
      </w:r>
      <w:r>
        <w:t>172</w:t>
      </w:r>
      <w:r>
        <w:fldChar w:fldCharType="end"/>
      </w:r>
      <w:r>
        <w:fldChar w:fldCharType="end"/>
      </w:r>
    </w:p>
    <w:p w14:paraId="02B9A053">
      <w:pPr>
        <w:pStyle w:val="14"/>
        <w:tabs>
          <w:tab w:val="right" w:leader="dot" w:pos="9355"/>
        </w:tabs>
      </w:pPr>
      <w:r>
        <w:fldChar w:fldCharType="begin"/>
      </w:r>
      <w:r>
        <w:instrText xml:space="preserve"> HYPERLINK \l _Toc18742 </w:instrText>
      </w:r>
      <w:r>
        <w:fldChar w:fldCharType="separate"/>
      </w:r>
      <w:r>
        <w:rPr>
          <w:rFonts w:hint="default" w:ascii="Arial" w:hAnsi="Arial" w:eastAsia="微软雅黑" w:cs="Arial"/>
          <w:szCs w:val="30"/>
        </w:rPr>
        <w:t xml:space="preserve">7.2.12. </w:t>
      </w:r>
      <w:r>
        <w:rPr>
          <w:rFonts w:hint="eastAsia"/>
        </w:rPr>
        <w:t>查询脱机识别记录</w:t>
      </w:r>
      <w:r>
        <w:tab/>
      </w:r>
      <w:r>
        <w:fldChar w:fldCharType="begin"/>
      </w:r>
      <w:r>
        <w:instrText xml:space="preserve"> PAGEREF _Toc18742 \h </w:instrText>
      </w:r>
      <w:r>
        <w:fldChar w:fldCharType="separate"/>
      </w:r>
      <w:r>
        <w:t>177</w:t>
      </w:r>
      <w:r>
        <w:fldChar w:fldCharType="end"/>
      </w:r>
      <w:r>
        <w:fldChar w:fldCharType="end"/>
      </w:r>
    </w:p>
    <w:p w14:paraId="31F29B98">
      <w:pPr>
        <w:pStyle w:val="14"/>
        <w:tabs>
          <w:tab w:val="right" w:leader="dot" w:pos="9355"/>
        </w:tabs>
      </w:pPr>
      <w:r>
        <w:fldChar w:fldCharType="begin"/>
      </w:r>
      <w:r>
        <w:instrText xml:space="preserve"> HYPERLINK \l _Toc7060 </w:instrText>
      </w:r>
      <w:r>
        <w:fldChar w:fldCharType="separate"/>
      </w:r>
      <w:r>
        <w:rPr>
          <w:rFonts w:hint="default" w:ascii="Arial" w:hAnsi="Arial" w:eastAsia="微软雅黑" w:cs="Arial"/>
          <w:szCs w:val="30"/>
        </w:rPr>
        <w:t xml:space="preserve">7.2.13. </w:t>
      </w:r>
      <w:r>
        <w:rPr>
          <w:rFonts w:hint="eastAsia"/>
        </w:rPr>
        <w:t>查询</w:t>
      </w:r>
      <w:r>
        <w:rPr>
          <w:rFonts w:hint="eastAsia"/>
          <w:lang w:val="en-US" w:eastAsia="zh-CN"/>
        </w:rPr>
        <w:t>道闸</w:t>
      </w:r>
      <w:r>
        <w:rPr>
          <w:rFonts w:hint="eastAsia"/>
        </w:rPr>
        <w:t>开关闸状态</w:t>
      </w:r>
      <w:r>
        <w:tab/>
      </w:r>
      <w:r>
        <w:fldChar w:fldCharType="begin"/>
      </w:r>
      <w:r>
        <w:instrText xml:space="preserve"> PAGEREF _Toc7060 \h </w:instrText>
      </w:r>
      <w:r>
        <w:fldChar w:fldCharType="separate"/>
      </w:r>
      <w:r>
        <w:t>177</w:t>
      </w:r>
      <w:r>
        <w:fldChar w:fldCharType="end"/>
      </w:r>
      <w:r>
        <w:fldChar w:fldCharType="end"/>
      </w:r>
    </w:p>
    <w:p w14:paraId="5E0F361A">
      <w:pPr>
        <w:pStyle w:val="14"/>
        <w:tabs>
          <w:tab w:val="right" w:leader="dot" w:pos="9355"/>
        </w:tabs>
      </w:pPr>
      <w:r>
        <w:fldChar w:fldCharType="begin"/>
      </w:r>
      <w:r>
        <w:instrText xml:space="preserve"> HYPERLINK \l _Toc31967 </w:instrText>
      </w:r>
      <w:r>
        <w:fldChar w:fldCharType="separate"/>
      </w:r>
      <w:r>
        <w:rPr>
          <w:rFonts w:hint="default" w:ascii="Arial" w:hAnsi="Arial" w:eastAsia="微软雅黑" w:cs="Arial"/>
          <w:szCs w:val="30"/>
        </w:rPr>
        <w:t xml:space="preserve">7.2.14. </w:t>
      </w:r>
      <w:r>
        <w:rPr>
          <w:rFonts w:hint="eastAsia"/>
        </w:rPr>
        <w:t>设置</w:t>
      </w:r>
      <w:r>
        <w:rPr>
          <w:rFonts w:hint="eastAsia"/>
          <w:lang w:val="en-US" w:eastAsia="zh-CN"/>
        </w:rPr>
        <w:t>道闸</w:t>
      </w:r>
      <w:r>
        <w:rPr>
          <w:rFonts w:hint="eastAsia"/>
        </w:rPr>
        <w:t>抬落闸脉冲时长</w:t>
      </w:r>
      <w:r>
        <w:tab/>
      </w:r>
      <w:r>
        <w:fldChar w:fldCharType="begin"/>
      </w:r>
      <w:r>
        <w:instrText xml:space="preserve"> PAGEREF _Toc31967 \h </w:instrText>
      </w:r>
      <w:r>
        <w:fldChar w:fldCharType="separate"/>
      </w:r>
      <w:r>
        <w:t>179</w:t>
      </w:r>
      <w:r>
        <w:fldChar w:fldCharType="end"/>
      </w:r>
      <w:r>
        <w:fldChar w:fldCharType="end"/>
      </w:r>
    </w:p>
    <w:p w14:paraId="4D2FC533">
      <w:pPr>
        <w:pStyle w:val="14"/>
        <w:tabs>
          <w:tab w:val="right" w:leader="dot" w:pos="9355"/>
        </w:tabs>
      </w:pPr>
      <w:r>
        <w:fldChar w:fldCharType="begin"/>
      </w:r>
      <w:r>
        <w:instrText xml:space="preserve"> HYPERLINK \l _Toc8509 </w:instrText>
      </w:r>
      <w:r>
        <w:fldChar w:fldCharType="separate"/>
      </w:r>
      <w:r>
        <w:rPr>
          <w:rFonts w:hint="default" w:ascii="Arial" w:hAnsi="Arial" w:eastAsia="微软雅黑" w:cs="Arial"/>
          <w:szCs w:val="30"/>
        </w:rPr>
        <w:t xml:space="preserve">7.2.15. </w:t>
      </w:r>
      <w:r>
        <w:rPr>
          <w:rFonts w:hint="eastAsia"/>
          <w:lang w:val="en-US" w:eastAsia="zh-CN"/>
        </w:rPr>
        <w:t>开启/关闭</w:t>
      </w:r>
      <w:r>
        <w:rPr>
          <w:rFonts w:hint="eastAsia"/>
        </w:rPr>
        <w:t>道闸</w:t>
      </w:r>
      <w:r>
        <w:rPr>
          <w:rFonts w:hint="eastAsia"/>
          <w:lang w:val="en-US" w:eastAsia="zh-CN"/>
        </w:rPr>
        <w:t>常</w:t>
      </w:r>
      <w:r>
        <w:rPr>
          <w:rFonts w:hint="eastAsia"/>
        </w:rPr>
        <w:t>开</w:t>
      </w:r>
      <w:r>
        <w:tab/>
      </w:r>
      <w:r>
        <w:fldChar w:fldCharType="begin"/>
      </w:r>
      <w:r>
        <w:instrText xml:space="preserve"> PAGEREF _Toc8509 \h </w:instrText>
      </w:r>
      <w:r>
        <w:fldChar w:fldCharType="separate"/>
      </w:r>
      <w:r>
        <w:t>180</w:t>
      </w:r>
      <w:r>
        <w:fldChar w:fldCharType="end"/>
      </w:r>
      <w:r>
        <w:fldChar w:fldCharType="end"/>
      </w:r>
    </w:p>
    <w:p w14:paraId="43B9FB62">
      <w:pPr>
        <w:pStyle w:val="14"/>
        <w:tabs>
          <w:tab w:val="right" w:leader="dot" w:pos="9355"/>
        </w:tabs>
      </w:pPr>
      <w:r>
        <w:fldChar w:fldCharType="begin"/>
      </w:r>
      <w:r>
        <w:instrText xml:space="preserve"> HYPERLINK \l _Toc10004 </w:instrText>
      </w:r>
      <w:r>
        <w:fldChar w:fldCharType="separate"/>
      </w:r>
      <w:r>
        <w:rPr>
          <w:rFonts w:hint="default" w:ascii="Arial" w:hAnsi="Arial" w:eastAsia="微软雅黑" w:cs="Arial"/>
          <w:szCs w:val="30"/>
        </w:rPr>
        <w:t xml:space="preserve">7.2.16. </w:t>
      </w:r>
      <w:r>
        <w:rPr>
          <w:rFonts w:hint="eastAsia"/>
        </w:rPr>
        <w:t>开启车牌加密功能</w:t>
      </w:r>
      <w:r>
        <w:tab/>
      </w:r>
      <w:r>
        <w:fldChar w:fldCharType="begin"/>
      </w:r>
      <w:r>
        <w:instrText xml:space="preserve"> PAGEREF _Toc10004 \h </w:instrText>
      </w:r>
      <w:r>
        <w:fldChar w:fldCharType="separate"/>
      </w:r>
      <w:r>
        <w:t>181</w:t>
      </w:r>
      <w:r>
        <w:fldChar w:fldCharType="end"/>
      </w:r>
      <w:r>
        <w:fldChar w:fldCharType="end"/>
      </w:r>
    </w:p>
    <w:p w14:paraId="74910135">
      <w:pPr>
        <w:pStyle w:val="14"/>
        <w:tabs>
          <w:tab w:val="right" w:leader="dot" w:pos="9355"/>
        </w:tabs>
      </w:pPr>
      <w:r>
        <w:fldChar w:fldCharType="begin"/>
      </w:r>
      <w:r>
        <w:instrText xml:space="preserve"> HYPERLINK \l _Toc6570 </w:instrText>
      </w:r>
      <w:r>
        <w:fldChar w:fldCharType="separate"/>
      </w:r>
      <w:r>
        <w:rPr>
          <w:rFonts w:hint="default" w:ascii="Arial" w:hAnsi="Arial" w:eastAsia="微软雅黑" w:cs="Arial"/>
          <w:szCs w:val="30"/>
        </w:rPr>
        <w:t xml:space="preserve">7.2.17. </w:t>
      </w:r>
      <w:r>
        <w:rPr>
          <w:rFonts w:hint="eastAsia"/>
        </w:rPr>
        <w:t>设置读取二维码上报回调地址</w:t>
      </w:r>
      <w:r>
        <w:tab/>
      </w:r>
      <w:r>
        <w:fldChar w:fldCharType="begin"/>
      </w:r>
      <w:r>
        <w:instrText xml:space="preserve"> PAGEREF _Toc6570 \h </w:instrText>
      </w:r>
      <w:r>
        <w:fldChar w:fldCharType="separate"/>
      </w:r>
      <w:r>
        <w:t>183</w:t>
      </w:r>
      <w:r>
        <w:fldChar w:fldCharType="end"/>
      </w:r>
      <w:r>
        <w:fldChar w:fldCharType="end"/>
      </w:r>
    </w:p>
    <w:p w14:paraId="098D752F">
      <w:pPr>
        <w:pStyle w:val="14"/>
        <w:tabs>
          <w:tab w:val="right" w:leader="dot" w:pos="9355"/>
        </w:tabs>
      </w:pPr>
      <w:r>
        <w:fldChar w:fldCharType="begin"/>
      </w:r>
      <w:r>
        <w:instrText xml:space="preserve"> HYPERLINK \l _Toc24270 </w:instrText>
      </w:r>
      <w:r>
        <w:fldChar w:fldCharType="separate"/>
      </w:r>
      <w:r>
        <w:rPr>
          <w:rFonts w:hint="default" w:ascii="Arial" w:hAnsi="Arial" w:eastAsia="微软雅黑" w:cs="Arial"/>
          <w:szCs w:val="30"/>
        </w:rPr>
        <w:t xml:space="preserve">7.2.18. </w:t>
      </w:r>
      <w:r>
        <w:rPr>
          <w:rFonts w:hint="eastAsia"/>
        </w:rPr>
        <w:t>设置剩余车位</w:t>
      </w:r>
      <w:r>
        <w:tab/>
      </w:r>
      <w:r>
        <w:fldChar w:fldCharType="begin"/>
      </w:r>
      <w:r>
        <w:instrText xml:space="preserve"> PAGEREF _Toc24270 \h </w:instrText>
      </w:r>
      <w:r>
        <w:fldChar w:fldCharType="separate"/>
      </w:r>
      <w:r>
        <w:t>184</w:t>
      </w:r>
      <w:r>
        <w:fldChar w:fldCharType="end"/>
      </w:r>
      <w:r>
        <w:fldChar w:fldCharType="end"/>
      </w:r>
    </w:p>
    <w:p w14:paraId="566A2B46">
      <w:pPr>
        <w:pStyle w:val="14"/>
        <w:tabs>
          <w:tab w:val="right" w:leader="dot" w:pos="9355"/>
        </w:tabs>
      </w:pPr>
      <w:r>
        <w:fldChar w:fldCharType="begin"/>
      </w:r>
      <w:r>
        <w:instrText xml:space="preserve"> HYPERLINK \l _Toc32029 </w:instrText>
      </w:r>
      <w:r>
        <w:fldChar w:fldCharType="separate"/>
      </w:r>
      <w:r>
        <w:rPr>
          <w:rFonts w:hint="default" w:ascii="Arial" w:hAnsi="Arial" w:eastAsia="微软雅黑" w:cs="Arial"/>
          <w:szCs w:val="30"/>
        </w:rPr>
        <w:t xml:space="preserve">7.2.19. </w:t>
      </w:r>
      <w:r>
        <w:rPr>
          <w:rFonts w:hint="eastAsia"/>
        </w:rPr>
        <w:t>设置音量</w:t>
      </w:r>
      <w:r>
        <w:tab/>
      </w:r>
      <w:r>
        <w:fldChar w:fldCharType="begin"/>
      </w:r>
      <w:r>
        <w:instrText xml:space="preserve"> PAGEREF _Toc32029 \h </w:instrText>
      </w:r>
      <w:r>
        <w:fldChar w:fldCharType="separate"/>
      </w:r>
      <w:r>
        <w:t>186</w:t>
      </w:r>
      <w:r>
        <w:fldChar w:fldCharType="end"/>
      </w:r>
      <w:r>
        <w:fldChar w:fldCharType="end"/>
      </w:r>
    </w:p>
    <w:p w14:paraId="17866842">
      <w:pPr>
        <w:pStyle w:val="14"/>
        <w:tabs>
          <w:tab w:val="right" w:leader="dot" w:pos="9355"/>
        </w:tabs>
      </w:pPr>
      <w:r>
        <w:fldChar w:fldCharType="begin"/>
      </w:r>
      <w:r>
        <w:instrText xml:space="preserve"> HYPERLINK \l _Toc19369 </w:instrText>
      </w:r>
      <w:r>
        <w:fldChar w:fldCharType="separate"/>
      </w:r>
      <w:r>
        <w:rPr>
          <w:rFonts w:hint="default" w:ascii="Arial" w:hAnsi="Arial" w:eastAsia="微软雅黑" w:cs="Arial"/>
          <w:szCs w:val="30"/>
        </w:rPr>
        <w:t xml:space="preserve">7.2.20. </w:t>
      </w:r>
      <w:r>
        <w:rPr>
          <w:rFonts w:hint="eastAsia"/>
        </w:rPr>
        <w:t>设置灯带颜色</w:t>
      </w:r>
      <w:r>
        <w:tab/>
      </w:r>
      <w:r>
        <w:fldChar w:fldCharType="begin"/>
      </w:r>
      <w:r>
        <w:instrText xml:space="preserve"> PAGEREF _Toc19369 \h </w:instrText>
      </w:r>
      <w:r>
        <w:fldChar w:fldCharType="separate"/>
      </w:r>
      <w:r>
        <w:t>187</w:t>
      </w:r>
      <w:r>
        <w:fldChar w:fldCharType="end"/>
      </w:r>
      <w:r>
        <w:fldChar w:fldCharType="end"/>
      </w:r>
    </w:p>
    <w:p w14:paraId="44D76FAA">
      <w:pPr>
        <w:pStyle w:val="14"/>
        <w:tabs>
          <w:tab w:val="right" w:leader="dot" w:pos="9355"/>
        </w:tabs>
      </w:pPr>
      <w:r>
        <w:fldChar w:fldCharType="begin"/>
      </w:r>
      <w:r>
        <w:instrText xml:space="preserve"> HYPERLINK \l _Toc19338 </w:instrText>
      </w:r>
      <w:r>
        <w:fldChar w:fldCharType="separate"/>
      </w:r>
      <w:r>
        <w:rPr>
          <w:rFonts w:hint="default" w:ascii="Arial" w:hAnsi="Arial" w:eastAsia="微软雅黑" w:cs="Arial"/>
          <w:szCs w:val="30"/>
        </w:rPr>
        <w:t xml:space="preserve">7.2.21. </w:t>
      </w:r>
      <w:r>
        <w:rPr>
          <w:rFonts w:hint="eastAsia"/>
        </w:rPr>
        <w:t>设置LED屏显协议参数</w:t>
      </w:r>
      <w:r>
        <w:tab/>
      </w:r>
      <w:r>
        <w:fldChar w:fldCharType="begin"/>
      </w:r>
      <w:r>
        <w:instrText xml:space="preserve"> PAGEREF _Toc19338 \h </w:instrText>
      </w:r>
      <w:r>
        <w:fldChar w:fldCharType="separate"/>
      </w:r>
      <w:r>
        <w:t>189</w:t>
      </w:r>
      <w:r>
        <w:fldChar w:fldCharType="end"/>
      </w:r>
      <w:r>
        <w:fldChar w:fldCharType="end"/>
      </w:r>
    </w:p>
    <w:p w14:paraId="33B855C9">
      <w:pPr>
        <w:pStyle w:val="14"/>
        <w:tabs>
          <w:tab w:val="right" w:leader="dot" w:pos="9355"/>
        </w:tabs>
      </w:pPr>
      <w:r>
        <w:fldChar w:fldCharType="begin"/>
      </w:r>
      <w:r>
        <w:instrText xml:space="preserve"> HYPERLINK \l _Toc4489 </w:instrText>
      </w:r>
      <w:r>
        <w:fldChar w:fldCharType="separate"/>
      </w:r>
      <w:r>
        <w:rPr>
          <w:rFonts w:hint="default" w:ascii="Arial" w:hAnsi="Arial" w:eastAsia="微软雅黑" w:cs="Arial"/>
          <w:szCs w:val="30"/>
        </w:rPr>
        <w:t xml:space="preserve">7.2.22. </w:t>
      </w:r>
      <w:r>
        <w:rPr>
          <w:rFonts w:hint="eastAsia"/>
        </w:rPr>
        <w:t>查询相机是否在线</w:t>
      </w:r>
      <w:r>
        <w:tab/>
      </w:r>
      <w:r>
        <w:fldChar w:fldCharType="begin"/>
      </w:r>
      <w:r>
        <w:instrText xml:space="preserve"> PAGEREF _Toc4489 \h </w:instrText>
      </w:r>
      <w:r>
        <w:fldChar w:fldCharType="separate"/>
      </w:r>
      <w:r>
        <w:t>190</w:t>
      </w:r>
      <w:r>
        <w:fldChar w:fldCharType="end"/>
      </w:r>
      <w:r>
        <w:fldChar w:fldCharType="end"/>
      </w:r>
    </w:p>
    <w:p w14:paraId="1F2710B7">
      <w:pPr>
        <w:pStyle w:val="14"/>
        <w:tabs>
          <w:tab w:val="right" w:leader="dot" w:pos="9355"/>
        </w:tabs>
      </w:pPr>
      <w:r>
        <w:fldChar w:fldCharType="begin"/>
      </w:r>
      <w:r>
        <w:instrText xml:space="preserve"> HYPERLINK \l _Toc5652 </w:instrText>
      </w:r>
      <w:r>
        <w:fldChar w:fldCharType="separate"/>
      </w:r>
      <w:r>
        <w:rPr>
          <w:rFonts w:hint="default" w:ascii="Arial" w:hAnsi="Arial" w:eastAsia="微软雅黑" w:cs="Arial"/>
          <w:szCs w:val="30"/>
        </w:rPr>
        <w:t xml:space="preserve">7.2.23. </w:t>
      </w:r>
      <w:r>
        <w:rPr>
          <w:rFonts w:hint="eastAsia"/>
        </w:rPr>
        <w:t>设置相机系统时间</w:t>
      </w:r>
      <w:r>
        <w:tab/>
      </w:r>
      <w:r>
        <w:fldChar w:fldCharType="begin"/>
      </w:r>
      <w:r>
        <w:instrText xml:space="preserve"> PAGEREF _Toc5652 \h </w:instrText>
      </w:r>
      <w:r>
        <w:fldChar w:fldCharType="separate"/>
      </w:r>
      <w:r>
        <w:t>191</w:t>
      </w:r>
      <w:r>
        <w:fldChar w:fldCharType="end"/>
      </w:r>
      <w:r>
        <w:fldChar w:fldCharType="end"/>
      </w:r>
    </w:p>
    <w:p w14:paraId="315F1639">
      <w:pPr>
        <w:pStyle w:val="14"/>
        <w:tabs>
          <w:tab w:val="right" w:leader="dot" w:pos="9355"/>
        </w:tabs>
      </w:pPr>
      <w:r>
        <w:fldChar w:fldCharType="begin"/>
      </w:r>
      <w:r>
        <w:instrText xml:space="preserve"> HYPERLINK \l _Toc20112 </w:instrText>
      </w:r>
      <w:r>
        <w:fldChar w:fldCharType="separate"/>
      </w:r>
      <w:r>
        <w:rPr>
          <w:rFonts w:hint="default" w:ascii="Arial" w:hAnsi="Arial" w:eastAsia="微软雅黑" w:cs="Arial"/>
          <w:szCs w:val="30"/>
        </w:rPr>
        <w:t xml:space="preserve">7.2.24. </w:t>
      </w:r>
      <w:r>
        <w:rPr>
          <w:rFonts w:hint="eastAsia"/>
        </w:rPr>
        <w:t>获取</w:t>
      </w:r>
      <w:r>
        <w:rPr>
          <w:rFonts w:hint="eastAsia"/>
          <w:lang w:val="en-US" w:eastAsia="zh-CN"/>
        </w:rPr>
        <w:t>相机</w:t>
      </w:r>
      <w:r>
        <w:rPr>
          <w:rFonts w:hint="eastAsia"/>
        </w:rPr>
        <w:t>信息</w:t>
      </w:r>
      <w:r>
        <w:tab/>
      </w:r>
      <w:r>
        <w:fldChar w:fldCharType="begin"/>
      </w:r>
      <w:r>
        <w:instrText xml:space="preserve"> PAGEREF _Toc20112 \h </w:instrText>
      </w:r>
      <w:r>
        <w:fldChar w:fldCharType="separate"/>
      </w:r>
      <w:r>
        <w:t>193</w:t>
      </w:r>
      <w:r>
        <w:fldChar w:fldCharType="end"/>
      </w:r>
      <w:r>
        <w:fldChar w:fldCharType="end"/>
      </w:r>
    </w:p>
    <w:p w14:paraId="069B09D4">
      <w:pPr>
        <w:pStyle w:val="14"/>
        <w:tabs>
          <w:tab w:val="right" w:leader="dot" w:pos="9355"/>
        </w:tabs>
      </w:pPr>
      <w:r>
        <w:fldChar w:fldCharType="begin"/>
      </w:r>
      <w:r>
        <w:instrText xml:space="preserve"> HYPERLINK \l _Toc13751 </w:instrText>
      </w:r>
      <w:r>
        <w:fldChar w:fldCharType="separate"/>
      </w:r>
      <w:r>
        <w:rPr>
          <w:rFonts w:hint="default" w:ascii="Arial" w:hAnsi="Arial" w:eastAsia="微软雅黑" w:cs="Arial"/>
          <w:szCs w:val="30"/>
        </w:rPr>
        <w:t xml:space="preserve">7.2.25. </w:t>
      </w:r>
      <w:r>
        <w:rPr>
          <w:rFonts w:hint="eastAsia"/>
        </w:rPr>
        <w:t>设置</w:t>
      </w:r>
      <w:r>
        <w:rPr>
          <w:rFonts w:hint="eastAsia"/>
          <w:lang w:val="en-US" w:eastAsia="zh-CN"/>
        </w:rPr>
        <w:t>相机</w:t>
      </w:r>
      <w:r>
        <w:rPr>
          <w:rFonts w:hint="eastAsia"/>
        </w:rPr>
        <w:t>信息</w:t>
      </w:r>
      <w:r>
        <w:tab/>
      </w:r>
      <w:r>
        <w:fldChar w:fldCharType="begin"/>
      </w:r>
      <w:r>
        <w:instrText xml:space="preserve"> PAGEREF _Toc13751 \h </w:instrText>
      </w:r>
      <w:r>
        <w:fldChar w:fldCharType="separate"/>
      </w:r>
      <w:r>
        <w:t>195</w:t>
      </w:r>
      <w:r>
        <w:fldChar w:fldCharType="end"/>
      </w:r>
      <w:r>
        <w:fldChar w:fldCharType="end"/>
      </w:r>
    </w:p>
    <w:p w14:paraId="17C24505">
      <w:pPr>
        <w:pStyle w:val="14"/>
        <w:tabs>
          <w:tab w:val="right" w:leader="dot" w:pos="9355"/>
        </w:tabs>
      </w:pPr>
      <w:r>
        <w:fldChar w:fldCharType="begin"/>
      </w:r>
      <w:r>
        <w:instrText xml:space="preserve"> HYPERLINK \l _Toc26015 </w:instrText>
      </w:r>
      <w:r>
        <w:fldChar w:fldCharType="separate"/>
      </w:r>
      <w:r>
        <w:rPr>
          <w:rFonts w:hint="default" w:ascii="Arial" w:hAnsi="Arial" w:eastAsia="微软雅黑" w:cs="Arial"/>
          <w:szCs w:val="30"/>
        </w:rPr>
        <w:t xml:space="preserve">7.2.26. </w:t>
      </w:r>
      <w:r>
        <w:rPr>
          <w:rFonts w:hint="eastAsia"/>
        </w:rPr>
        <w:t>设置</w:t>
      </w:r>
      <w:r>
        <w:rPr>
          <w:rFonts w:hint="eastAsia"/>
          <w:lang w:val="en-US" w:eastAsia="zh-CN"/>
        </w:rPr>
        <w:t>相机</w:t>
      </w:r>
      <w:r>
        <w:rPr>
          <w:rFonts w:hint="eastAsia"/>
        </w:rPr>
        <w:t>工作状态</w:t>
      </w:r>
      <w:r>
        <w:tab/>
      </w:r>
      <w:r>
        <w:fldChar w:fldCharType="begin"/>
      </w:r>
      <w:r>
        <w:instrText xml:space="preserve"> PAGEREF _Toc26015 \h </w:instrText>
      </w:r>
      <w:r>
        <w:fldChar w:fldCharType="separate"/>
      </w:r>
      <w:r>
        <w:t>196</w:t>
      </w:r>
      <w:r>
        <w:fldChar w:fldCharType="end"/>
      </w:r>
      <w:r>
        <w:fldChar w:fldCharType="end"/>
      </w:r>
    </w:p>
    <w:p w14:paraId="4F60FC1D">
      <w:pPr>
        <w:pStyle w:val="14"/>
        <w:tabs>
          <w:tab w:val="right" w:leader="dot" w:pos="9355"/>
        </w:tabs>
      </w:pPr>
      <w:r>
        <w:fldChar w:fldCharType="begin"/>
      </w:r>
      <w:r>
        <w:instrText xml:space="preserve"> HYPERLINK \l _Toc8259 </w:instrText>
      </w:r>
      <w:r>
        <w:fldChar w:fldCharType="separate"/>
      </w:r>
      <w:r>
        <w:rPr>
          <w:rFonts w:hint="default" w:ascii="Arial" w:hAnsi="Arial" w:eastAsia="微软雅黑" w:cs="Arial"/>
          <w:szCs w:val="30"/>
        </w:rPr>
        <w:t xml:space="preserve">7.2.27. </w:t>
      </w:r>
      <w:r>
        <w:rPr>
          <w:rFonts w:hint="eastAsia"/>
        </w:rPr>
        <w:t>获取识别区信息</w:t>
      </w:r>
      <w:r>
        <w:tab/>
      </w:r>
      <w:r>
        <w:fldChar w:fldCharType="begin"/>
      </w:r>
      <w:r>
        <w:instrText xml:space="preserve"> PAGEREF _Toc8259 \h </w:instrText>
      </w:r>
      <w:r>
        <w:fldChar w:fldCharType="separate"/>
      </w:r>
      <w:r>
        <w:t>198</w:t>
      </w:r>
      <w:r>
        <w:fldChar w:fldCharType="end"/>
      </w:r>
      <w:r>
        <w:fldChar w:fldCharType="end"/>
      </w:r>
    </w:p>
    <w:p w14:paraId="6D7689BD">
      <w:pPr>
        <w:pStyle w:val="14"/>
        <w:tabs>
          <w:tab w:val="right" w:leader="dot" w:pos="9355"/>
        </w:tabs>
      </w:pPr>
      <w:r>
        <w:fldChar w:fldCharType="begin"/>
      </w:r>
      <w:r>
        <w:instrText xml:space="preserve"> HYPERLINK \l _Toc25074 </w:instrText>
      </w:r>
      <w:r>
        <w:fldChar w:fldCharType="separate"/>
      </w:r>
      <w:r>
        <w:rPr>
          <w:rFonts w:hint="default" w:ascii="Arial" w:hAnsi="Arial" w:eastAsia="微软雅黑" w:cs="Arial"/>
          <w:szCs w:val="30"/>
        </w:rPr>
        <w:t xml:space="preserve">7.2.28. </w:t>
      </w:r>
      <w:r>
        <w:rPr>
          <w:rFonts w:hint="eastAsia"/>
        </w:rPr>
        <w:t>设置识别区信息</w:t>
      </w:r>
      <w:r>
        <w:tab/>
      </w:r>
      <w:r>
        <w:fldChar w:fldCharType="begin"/>
      </w:r>
      <w:r>
        <w:instrText xml:space="preserve"> PAGEREF _Toc25074 \h </w:instrText>
      </w:r>
      <w:r>
        <w:fldChar w:fldCharType="separate"/>
      </w:r>
      <w:r>
        <w:t>202</w:t>
      </w:r>
      <w:r>
        <w:fldChar w:fldCharType="end"/>
      </w:r>
      <w:r>
        <w:fldChar w:fldCharType="end"/>
      </w:r>
    </w:p>
    <w:p w14:paraId="3BD5BD4F">
      <w:pPr>
        <w:pStyle w:val="14"/>
        <w:tabs>
          <w:tab w:val="right" w:leader="dot" w:pos="9355"/>
        </w:tabs>
      </w:pPr>
      <w:r>
        <w:fldChar w:fldCharType="begin"/>
      </w:r>
      <w:r>
        <w:instrText xml:space="preserve"> HYPERLINK \l _Toc5636 </w:instrText>
      </w:r>
      <w:r>
        <w:fldChar w:fldCharType="separate"/>
      </w:r>
      <w:r>
        <w:rPr>
          <w:rFonts w:hint="default" w:ascii="Arial" w:hAnsi="Arial" w:eastAsia="微软雅黑" w:cs="Arial"/>
          <w:szCs w:val="30"/>
        </w:rPr>
        <w:t xml:space="preserve">7.2.29. </w:t>
      </w:r>
      <w:r>
        <w:rPr>
          <w:rFonts w:ascii="微软雅黑" w:hAnsi="微软雅黑" w:eastAsia="微软雅黑" w:cs="微软雅黑"/>
          <w:i w:val="0"/>
          <w:strike w:val="0"/>
        </w:rPr>
        <w:t>下发服务器断线后相机操作</w:t>
      </w:r>
      <w:r>
        <w:tab/>
      </w:r>
      <w:r>
        <w:fldChar w:fldCharType="begin"/>
      </w:r>
      <w:r>
        <w:instrText xml:space="preserve"> PAGEREF _Toc5636 \h </w:instrText>
      </w:r>
      <w:r>
        <w:fldChar w:fldCharType="separate"/>
      </w:r>
      <w:r>
        <w:t>205</w:t>
      </w:r>
      <w:r>
        <w:fldChar w:fldCharType="end"/>
      </w:r>
      <w:r>
        <w:fldChar w:fldCharType="end"/>
      </w:r>
    </w:p>
    <w:p w14:paraId="2B379223">
      <w:pPr>
        <w:pStyle w:val="18"/>
        <w:tabs>
          <w:tab w:val="right" w:leader="dot" w:pos="9355"/>
        </w:tabs>
      </w:pPr>
      <w:r>
        <w:fldChar w:fldCharType="begin"/>
      </w:r>
      <w:r>
        <w:instrText xml:space="preserve"> HYPERLINK \l _Toc25759 </w:instrText>
      </w:r>
      <w:r>
        <w:fldChar w:fldCharType="separate"/>
      </w:r>
      <w:r>
        <w:rPr>
          <w:rFonts w:hint="default" w:ascii="Arial" w:hAnsi="Arial" w:eastAsia="微软雅黑" w:cs="Arial"/>
          <w:szCs w:val="36"/>
          <w:lang w:val="en-US" w:eastAsia="zh-CN"/>
        </w:rPr>
        <w:t xml:space="preserve">8. </w:t>
      </w:r>
      <w:r>
        <w:rPr>
          <w:rFonts w:hint="default"/>
          <w:lang w:val="en-US" w:eastAsia="zh-CN"/>
        </w:rPr>
        <w:t>票机</w:t>
      </w:r>
      <w:r>
        <w:tab/>
      </w:r>
      <w:r>
        <w:fldChar w:fldCharType="begin"/>
      </w:r>
      <w:r>
        <w:instrText xml:space="preserve"> PAGEREF _Toc25759 \h </w:instrText>
      </w:r>
      <w:r>
        <w:fldChar w:fldCharType="separate"/>
      </w:r>
      <w:r>
        <w:t>207</w:t>
      </w:r>
      <w:r>
        <w:fldChar w:fldCharType="end"/>
      </w:r>
      <w:r>
        <w:fldChar w:fldCharType="end"/>
      </w:r>
    </w:p>
    <w:p w14:paraId="7047D5A7">
      <w:pPr>
        <w:pStyle w:val="21"/>
        <w:tabs>
          <w:tab w:val="right" w:leader="dot" w:pos="9355"/>
        </w:tabs>
      </w:pPr>
      <w:r>
        <w:fldChar w:fldCharType="begin"/>
      </w:r>
      <w:r>
        <w:instrText xml:space="preserve"> HYPERLINK \l _Toc30156 </w:instrText>
      </w:r>
      <w:r>
        <w:fldChar w:fldCharType="separate"/>
      </w:r>
      <w:r>
        <w:rPr>
          <w:rFonts w:hint="default" w:ascii="Arial" w:hAnsi="Arial" w:eastAsia="微软雅黑" w:cs="Arial"/>
          <w:szCs w:val="32"/>
          <w:lang w:val="en-US" w:eastAsia="zh-CN"/>
        </w:rPr>
        <w:t xml:space="preserve">8.1. </w:t>
      </w:r>
      <w:r>
        <w:rPr>
          <w:rFonts w:hint="eastAsia"/>
          <w:lang w:val="en-US" w:eastAsia="zh-CN"/>
        </w:rPr>
        <w:t>上行接口</w:t>
      </w:r>
      <w:r>
        <w:tab/>
      </w:r>
      <w:r>
        <w:fldChar w:fldCharType="begin"/>
      </w:r>
      <w:r>
        <w:instrText xml:space="preserve"> PAGEREF _Toc30156 \h </w:instrText>
      </w:r>
      <w:r>
        <w:fldChar w:fldCharType="separate"/>
      </w:r>
      <w:r>
        <w:t>207</w:t>
      </w:r>
      <w:r>
        <w:fldChar w:fldCharType="end"/>
      </w:r>
      <w:r>
        <w:fldChar w:fldCharType="end"/>
      </w:r>
    </w:p>
    <w:p w14:paraId="25AD0338">
      <w:pPr>
        <w:pStyle w:val="14"/>
        <w:tabs>
          <w:tab w:val="right" w:leader="dot" w:pos="9355"/>
        </w:tabs>
      </w:pPr>
      <w:r>
        <w:fldChar w:fldCharType="begin"/>
      </w:r>
      <w:r>
        <w:instrText xml:space="preserve"> HYPERLINK \l _Toc21242 </w:instrText>
      </w:r>
      <w:r>
        <w:fldChar w:fldCharType="separate"/>
      </w:r>
      <w:r>
        <w:rPr>
          <w:rFonts w:hint="default" w:ascii="Arial" w:hAnsi="Arial" w:eastAsia="微软雅黑" w:cs="Arial"/>
          <w:szCs w:val="30"/>
          <w:lang w:val="en-US" w:eastAsia="zh-CN"/>
        </w:rPr>
        <w:t xml:space="preserve">8.1.1. </w:t>
      </w:r>
      <w:r>
        <w:rPr>
          <w:rFonts w:hint="eastAsia"/>
          <w:lang w:val="en-US" w:eastAsia="zh-CN"/>
        </w:rPr>
        <w:t>刷卡信息上报</w:t>
      </w:r>
      <w:r>
        <w:tab/>
      </w:r>
      <w:r>
        <w:fldChar w:fldCharType="begin"/>
      </w:r>
      <w:r>
        <w:instrText xml:space="preserve"> PAGEREF _Toc21242 \h </w:instrText>
      </w:r>
      <w:r>
        <w:fldChar w:fldCharType="separate"/>
      </w:r>
      <w:r>
        <w:t>207</w:t>
      </w:r>
      <w:r>
        <w:fldChar w:fldCharType="end"/>
      </w:r>
      <w:r>
        <w:fldChar w:fldCharType="end"/>
      </w:r>
    </w:p>
    <w:p w14:paraId="59790309">
      <w:pPr>
        <w:pStyle w:val="14"/>
        <w:tabs>
          <w:tab w:val="right" w:leader="dot" w:pos="9355"/>
        </w:tabs>
      </w:pPr>
      <w:r>
        <w:fldChar w:fldCharType="begin"/>
      </w:r>
      <w:r>
        <w:instrText xml:space="preserve"> HYPERLINK \l _Toc12865 </w:instrText>
      </w:r>
      <w:r>
        <w:fldChar w:fldCharType="separate"/>
      </w:r>
      <w:r>
        <w:rPr>
          <w:rFonts w:hint="default" w:ascii="Arial" w:hAnsi="Arial" w:eastAsia="微软雅黑" w:cs="Arial"/>
          <w:szCs w:val="30"/>
          <w:lang w:val="en-US" w:eastAsia="zh-CN"/>
        </w:rPr>
        <w:t xml:space="preserve">8.1.2. </w:t>
      </w:r>
      <w:r>
        <w:rPr>
          <w:rFonts w:hint="eastAsia"/>
          <w:lang w:val="en-US" w:eastAsia="zh-CN"/>
        </w:rPr>
        <w:t>票机出票口事件上报</w:t>
      </w:r>
      <w:r>
        <w:tab/>
      </w:r>
      <w:r>
        <w:fldChar w:fldCharType="begin"/>
      </w:r>
      <w:r>
        <w:instrText xml:space="preserve"> PAGEREF _Toc12865 \h </w:instrText>
      </w:r>
      <w:r>
        <w:fldChar w:fldCharType="separate"/>
      </w:r>
      <w:r>
        <w:t>208</w:t>
      </w:r>
      <w:r>
        <w:fldChar w:fldCharType="end"/>
      </w:r>
      <w:r>
        <w:fldChar w:fldCharType="end"/>
      </w:r>
    </w:p>
    <w:p w14:paraId="5C16E473">
      <w:pPr>
        <w:pStyle w:val="14"/>
        <w:tabs>
          <w:tab w:val="right" w:leader="dot" w:pos="9355"/>
        </w:tabs>
      </w:pPr>
      <w:r>
        <w:fldChar w:fldCharType="begin"/>
      </w:r>
      <w:r>
        <w:instrText xml:space="preserve"> HYPERLINK \l _Toc29997 </w:instrText>
      </w:r>
      <w:r>
        <w:fldChar w:fldCharType="separate"/>
      </w:r>
      <w:r>
        <w:rPr>
          <w:rFonts w:hint="default" w:ascii="Arial" w:hAnsi="Arial" w:eastAsia="微软雅黑" w:cs="Arial"/>
          <w:szCs w:val="30"/>
          <w:lang w:val="en-US" w:eastAsia="zh-CN"/>
        </w:rPr>
        <w:t xml:space="preserve">8.1.3. </w:t>
      </w:r>
      <w:r>
        <w:rPr>
          <w:rFonts w:hint="eastAsia"/>
          <w:lang w:val="en-US" w:eastAsia="zh-CN"/>
        </w:rPr>
        <w:t>上报扣费执行的状态</w:t>
      </w:r>
      <w:r>
        <w:tab/>
      </w:r>
      <w:r>
        <w:fldChar w:fldCharType="begin"/>
      </w:r>
      <w:r>
        <w:instrText xml:space="preserve"> PAGEREF _Toc29997 \h </w:instrText>
      </w:r>
      <w:r>
        <w:fldChar w:fldCharType="separate"/>
      </w:r>
      <w:r>
        <w:t>209</w:t>
      </w:r>
      <w:r>
        <w:fldChar w:fldCharType="end"/>
      </w:r>
      <w:r>
        <w:fldChar w:fldCharType="end"/>
      </w:r>
    </w:p>
    <w:p w14:paraId="57CEF922">
      <w:pPr>
        <w:pStyle w:val="21"/>
        <w:tabs>
          <w:tab w:val="right" w:leader="dot" w:pos="9355"/>
        </w:tabs>
      </w:pPr>
      <w:r>
        <w:fldChar w:fldCharType="begin"/>
      </w:r>
      <w:r>
        <w:instrText xml:space="preserve"> HYPERLINK \l _Toc31381 </w:instrText>
      </w:r>
      <w:r>
        <w:fldChar w:fldCharType="separate"/>
      </w:r>
      <w:r>
        <w:rPr>
          <w:rFonts w:hint="default" w:ascii="Arial" w:hAnsi="Arial" w:eastAsia="微软雅黑" w:cs="Arial"/>
          <w:szCs w:val="32"/>
          <w:lang w:val="en-US" w:eastAsia="zh-CN"/>
        </w:rPr>
        <w:t xml:space="preserve">8.2. </w:t>
      </w:r>
      <w:r>
        <w:rPr>
          <w:rFonts w:hint="eastAsia"/>
          <w:lang w:val="en-US" w:eastAsia="zh-CN"/>
        </w:rPr>
        <w:t>下行接口</w:t>
      </w:r>
      <w:r>
        <w:tab/>
      </w:r>
      <w:r>
        <w:fldChar w:fldCharType="begin"/>
      </w:r>
      <w:r>
        <w:instrText xml:space="preserve"> PAGEREF _Toc31381 \h </w:instrText>
      </w:r>
      <w:r>
        <w:fldChar w:fldCharType="separate"/>
      </w:r>
      <w:r>
        <w:t>210</w:t>
      </w:r>
      <w:r>
        <w:fldChar w:fldCharType="end"/>
      </w:r>
      <w:r>
        <w:fldChar w:fldCharType="end"/>
      </w:r>
    </w:p>
    <w:p w14:paraId="0B2677AB">
      <w:pPr>
        <w:pStyle w:val="14"/>
        <w:tabs>
          <w:tab w:val="right" w:leader="dot" w:pos="9355"/>
        </w:tabs>
      </w:pPr>
      <w:r>
        <w:fldChar w:fldCharType="begin"/>
      </w:r>
      <w:r>
        <w:instrText xml:space="preserve"> HYPERLINK \l _Toc28296 </w:instrText>
      </w:r>
      <w:r>
        <w:fldChar w:fldCharType="separate"/>
      </w:r>
      <w:r>
        <w:rPr>
          <w:rFonts w:hint="default" w:ascii="Arial" w:hAnsi="Arial" w:eastAsia="微软雅黑" w:cs="Arial"/>
          <w:szCs w:val="30"/>
          <w:lang w:val="en-US" w:eastAsia="zh-CN"/>
        </w:rPr>
        <w:t xml:space="preserve">8.2.1. </w:t>
      </w:r>
      <w:r>
        <w:rPr>
          <w:rFonts w:hint="eastAsia"/>
          <w:lang w:val="en-US" w:eastAsia="zh-CN"/>
        </w:rPr>
        <w:t>打印出票</w:t>
      </w:r>
      <w:r>
        <w:tab/>
      </w:r>
      <w:r>
        <w:fldChar w:fldCharType="begin"/>
      </w:r>
      <w:r>
        <w:instrText xml:space="preserve"> PAGEREF _Toc28296 \h </w:instrText>
      </w:r>
      <w:r>
        <w:fldChar w:fldCharType="separate"/>
      </w:r>
      <w:r>
        <w:t>210</w:t>
      </w:r>
      <w:r>
        <w:fldChar w:fldCharType="end"/>
      </w:r>
      <w:r>
        <w:fldChar w:fldCharType="end"/>
      </w:r>
    </w:p>
    <w:p w14:paraId="5810D918">
      <w:pPr>
        <w:pStyle w:val="14"/>
        <w:tabs>
          <w:tab w:val="right" w:leader="dot" w:pos="9355"/>
        </w:tabs>
      </w:pPr>
      <w:r>
        <w:fldChar w:fldCharType="begin"/>
      </w:r>
      <w:r>
        <w:instrText xml:space="preserve"> HYPERLINK \l _Toc31257 </w:instrText>
      </w:r>
      <w:r>
        <w:fldChar w:fldCharType="separate"/>
      </w:r>
      <w:r>
        <w:rPr>
          <w:rFonts w:hint="default" w:ascii="Arial" w:hAnsi="Arial" w:eastAsia="微软雅黑" w:cs="Arial"/>
          <w:szCs w:val="30"/>
          <w:lang w:val="en-US" w:eastAsia="zh-CN"/>
        </w:rPr>
        <w:t xml:space="preserve">8.2.2. </w:t>
      </w:r>
      <w:r>
        <w:rPr>
          <w:rFonts w:hint="eastAsia"/>
          <w:lang w:val="en-US" w:eastAsia="zh-CN"/>
        </w:rPr>
        <w:t>通知POS机执行扣费</w:t>
      </w:r>
      <w:r>
        <w:tab/>
      </w:r>
      <w:r>
        <w:fldChar w:fldCharType="begin"/>
      </w:r>
      <w:r>
        <w:instrText xml:space="preserve"> PAGEREF _Toc31257 \h </w:instrText>
      </w:r>
      <w:r>
        <w:fldChar w:fldCharType="separate"/>
      </w:r>
      <w:r>
        <w:t>212</w:t>
      </w:r>
      <w:r>
        <w:fldChar w:fldCharType="end"/>
      </w:r>
      <w:r>
        <w:fldChar w:fldCharType="end"/>
      </w:r>
    </w:p>
    <w:p w14:paraId="28BCFCD7">
      <w:pPr>
        <w:pStyle w:val="18"/>
        <w:tabs>
          <w:tab w:val="right" w:leader="dot" w:pos="9355"/>
        </w:tabs>
      </w:pPr>
      <w:r>
        <w:fldChar w:fldCharType="begin"/>
      </w:r>
      <w:r>
        <w:instrText xml:space="preserve"> HYPERLINK \l _Toc1364 </w:instrText>
      </w:r>
      <w:r>
        <w:fldChar w:fldCharType="separate"/>
      </w:r>
      <w:r>
        <w:rPr>
          <w:rFonts w:hint="default" w:ascii="Arial" w:hAnsi="Arial" w:eastAsia="微软雅黑" w:cs="Arial"/>
          <w:szCs w:val="36"/>
        </w:rPr>
        <w:t xml:space="preserve">9. </w:t>
      </w:r>
      <w:r>
        <w:rPr>
          <w:rFonts w:hint="eastAsia"/>
          <w:lang w:val="en-US" w:eastAsia="zh-CN"/>
        </w:rPr>
        <w:t>RFID非机动车管理套件</w:t>
      </w:r>
      <w:r>
        <w:tab/>
      </w:r>
      <w:r>
        <w:fldChar w:fldCharType="begin"/>
      </w:r>
      <w:r>
        <w:instrText xml:space="preserve"> PAGEREF _Toc1364 \h </w:instrText>
      </w:r>
      <w:r>
        <w:fldChar w:fldCharType="separate"/>
      </w:r>
      <w:r>
        <w:t>213</w:t>
      </w:r>
      <w:r>
        <w:fldChar w:fldCharType="end"/>
      </w:r>
      <w:r>
        <w:fldChar w:fldCharType="end"/>
      </w:r>
    </w:p>
    <w:p w14:paraId="6D7A165A">
      <w:pPr>
        <w:pStyle w:val="21"/>
        <w:tabs>
          <w:tab w:val="right" w:leader="dot" w:pos="9355"/>
        </w:tabs>
      </w:pPr>
      <w:r>
        <w:fldChar w:fldCharType="begin"/>
      </w:r>
      <w:r>
        <w:instrText xml:space="preserve"> HYPERLINK \l _Toc27977 </w:instrText>
      </w:r>
      <w:r>
        <w:fldChar w:fldCharType="separate"/>
      </w:r>
      <w:r>
        <w:rPr>
          <w:rFonts w:hint="default" w:ascii="Arial" w:hAnsi="Arial" w:eastAsia="微软雅黑" w:cs="Arial"/>
          <w:szCs w:val="32"/>
        </w:rPr>
        <w:t xml:space="preserve">9.1. </w:t>
      </w:r>
      <w:r>
        <w:rPr>
          <w:rFonts w:hint="eastAsia"/>
        </w:rPr>
        <w:t>上行接口</w:t>
      </w:r>
      <w:r>
        <w:tab/>
      </w:r>
      <w:r>
        <w:fldChar w:fldCharType="begin"/>
      </w:r>
      <w:r>
        <w:instrText xml:space="preserve"> PAGEREF _Toc27977 \h </w:instrText>
      </w:r>
      <w:r>
        <w:fldChar w:fldCharType="separate"/>
      </w:r>
      <w:r>
        <w:t>213</w:t>
      </w:r>
      <w:r>
        <w:fldChar w:fldCharType="end"/>
      </w:r>
      <w:r>
        <w:fldChar w:fldCharType="end"/>
      </w:r>
    </w:p>
    <w:p w14:paraId="02374821">
      <w:pPr>
        <w:pStyle w:val="14"/>
        <w:tabs>
          <w:tab w:val="right" w:leader="dot" w:pos="9355"/>
        </w:tabs>
      </w:pPr>
      <w:r>
        <w:fldChar w:fldCharType="begin"/>
      </w:r>
      <w:r>
        <w:instrText xml:space="preserve"> HYPERLINK \l _Toc7722 </w:instrText>
      </w:r>
      <w:r>
        <w:fldChar w:fldCharType="separate"/>
      </w:r>
      <w:r>
        <w:rPr>
          <w:rFonts w:hint="default" w:ascii="Arial" w:hAnsi="Arial" w:eastAsia="微软雅黑" w:cs="Arial"/>
          <w:szCs w:val="30"/>
        </w:rPr>
        <w:t xml:space="preserve">9.1.1. </w:t>
      </w:r>
      <w:r>
        <w:rPr>
          <w:rFonts w:hint="eastAsia"/>
        </w:rPr>
        <w:t>卡号识别结果上报</w:t>
      </w:r>
      <w:r>
        <w:tab/>
      </w:r>
      <w:r>
        <w:fldChar w:fldCharType="begin"/>
      </w:r>
      <w:r>
        <w:instrText xml:space="preserve"> PAGEREF _Toc7722 \h </w:instrText>
      </w:r>
      <w:r>
        <w:fldChar w:fldCharType="separate"/>
      </w:r>
      <w:r>
        <w:t>213</w:t>
      </w:r>
      <w:r>
        <w:fldChar w:fldCharType="end"/>
      </w:r>
      <w:r>
        <w:fldChar w:fldCharType="end"/>
      </w:r>
    </w:p>
    <w:p w14:paraId="0694F997">
      <w:pPr>
        <w:pStyle w:val="21"/>
        <w:tabs>
          <w:tab w:val="right" w:leader="dot" w:pos="9355"/>
        </w:tabs>
      </w:pPr>
      <w:r>
        <w:fldChar w:fldCharType="begin"/>
      </w:r>
      <w:r>
        <w:instrText xml:space="preserve"> HYPERLINK \l _Toc59 </w:instrText>
      </w:r>
      <w:r>
        <w:fldChar w:fldCharType="separate"/>
      </w:r>
      <w:r>
        <w:rPr>
          <w:rFonts w:hint="default" w:ascii="Arial" w:hAnsi="Arial" w:eastAsia="微软雅黑" w:cs="Arial"/>
          <w:szCs w:val="32"/>
        </w:rPr>
        <w:t xml:space="preserve">9.2. </w:t>
      </w:r>
      <w:r>
        <w:rPr>
          <w:rFonts w:hint="eastAsia"/>
        </w:rPr>
        <w:t>下行接口</w:t>
      </w:r>
      <w:r>
        <w:tab/>
      </w:r>
      <w:r>
        <w:fldChar w:fldCharType="begin"/>
      </w:r>
      <w:r>
        <w:instrText xml:space="preserve"> PAGEREF _Toc59 \h </w:instrText>
      </w:r>
      <w:r>
        <w:fldChar w:fldCharType="separate"/>
      </w:r>
      <w:r>
        <w:t>215</w:t>
      </w:r>
      <w:r>
        <w:fldChar w:fldCharType="end"/>
      </w:r>
      <w:r>
        <w:fldChar w:fldCharType="end"/>
      </w:r>
    </w:p>
    <w:p w14:paraId="2E33EF5C">
      <w:pPr>
        <w:pStyle w:val="14"/>
        <w:tabs>
          <w:tab w:val="right" w:leader="dot" w:pos="9355"/>
        </w:tabs>
      </w:pPr>
      <w:r>
        <w:fldChar w:fldCharType="begin"/>
      </w:r>
      <w:r>
        <w:instrText xml:space="preserve"> HYPERLINK \l _Toc12062 </w:instrText>
      </w:r>
      <w:r>
        <w:fldChar w:fldCharType="separate"/>
      </w:r>
      <w:r>
        <w:rPr>
          <w:rFonts w:hint="default" w:ascii="Arial" w:hAnsi="Arial" w:eastAsia="微软雅黑" w:cs="Arial"/>
          <w:szCs w:val="30"/>
        </w:rPr>
        <w:t xml:space="preserve">9.2.1. </w:t>
      </w:r>
      <w:r>
        <w:rPr>
          <w:rFonts w:hint="eastAsia"/>
        </w:rPr>
        <w:t>卡号黑白</w:t>
      </w:r>
      <w:r>
        <w:t>名单增加</w:t>
      </w:r>
      <w:r>
        <w:tab/>
      </w:r>
      <w:r>
        <w:fldChar w:fldCharType="begin"/>
      </w:r>
      <w:r>
        <w:instrText xml:space="preserve"> PAGEREF _Toc12062 \h </w:instrText>
      </w:r>
      <w:r>
        <w:fldChar w:fldCharType="separate"/>
      </w:r>
      <w:r>
        <w:t>215</w:t>
      </w:r>
      <w:r>
        <w:fldChar w:fldCharType="end"/>
      </w:r>
      <w:r>
        <w:fldChar w:fldCharType="end"/>
      </w:r>
    </w:p>
    <w:p w14:paraId="7EA16D65">
      <w:pPr>
        <w:pStyle w:val="14"/>
        <w:tabs>
          <w:tab w:val="right" w:leader="dot" w:pos="9355"/>
        </w:tabs>
      </w:pPr>
      <w:r>
        <w:fldChar w:fldCharType="begin"/>
      </w:r>
      <w:r>
        <w:instrText xml:space="preserve"> HYPERLINK \l _Toc18848 </w:instrText>
      </w:r>
      <w:r>
        <w:fldChar w:fldCharType="separate"/>
      </w:r>
      <w:r>
        <w:rPr>
          <w:rFonts w:hint="default" w:ascii="Arial" w:hAnsi="Arial" w:eastAsia="微软雅黑" w:cs="Arial"/>
          <w:szCs w:val="30"/>
        </w:rPr>
        <w:t xml:space="preserve">9.2.2. </w:t>
      </w:r>
      <w:r>
        <w:rPr>
          <w:rFonts w:hint="eastAsia"/>
        </w:rPr>
        <w:t>卡号黑白</w:t>
      </w:r>
      <w:r>
        <w:t>名单删除</w:t>
      </w:r>
      <w:r>
        <w:tab/>
      </w:r>
      <w:r>
        <w:fldChar w:fldCharType="begin"/>
      </w:r>
      <w:r>
        <w:instrText xml:space="preserve"> PAGEREF _Toc18848 \h </w:instrText>
      </w:r>
      <w:r>
        <w:fldChar w:fldCharType="separate"/>
      </w:r>
      <w:r>
        <w:t>217</w:t>
      </w:r>
      <w:r>
        <w:fldChar w:fldCharType="end"/>
      </w:r>
      <w:r>
        <w:fldChar w:fldCharType="end"/>
      </w:r>
    </w:p>
    <w:p w14:paraId="712D42BB">
      <w:pPr>
        <w:pStyle w:val="14"/>
        <w:tabs>
          <w:tab w:val="right" w:leader="dot" w:pos="9355"/>
        </w:tabs>
      </w:pPr>
      <w:r>
        <w:fldChar w:fldCharType="begin"/>
      </w:r>
      <w:r>
        <w:instrText xml:space="preserve"> HYPERLINK \l _Toc20808 </w:instrText>
      </w:r>
      <w:r>
        <w:fldChar w:fldCharType="separate"/>
      </w:r>
      <w:r>
        <w:rPr>
          <w:rFonts w:hint="default" w:ascii="Arial" w:hAnsi="Arial" w:eastAsia="微软雅黑" w:cs="Arial"/>
          <w:szCs w:val="30"/>
        </w:rPr>
        <w:t xml:space="preserve">9.2.3. </w:t>
      </w:r>
      <w:r>
        <w:rPr>
          <w:rFonts w:hint="eastAsia"/>
          <w:lang w:val="en-US" w:eastAsia="zh-CN"/>
        </w:rPr>
        <w:t>卡号</w:t>
      </w:r>
      <w:r>
        <w:rPr>
          <w:rFonts w:hint="eastAsia"/>
        </w:rPr>
        <w:t>黑白</w:t>
      </w:r>
      <w:r>
        <w:t>名单清空</w:t>
      </w:r>
      <w:r>
        <w:tab/>
      </w:r>
      <w:r>
        <w:fldChar w:fldCharType="begin"/>
      </w:r>
      <w:r>
        <w:instrText xml:space="preserve"> PAGEREF _Toc20808 \h </w:instrText>
      </w:r>
      <w:r>
        <w:fldChar w:fldCharType="separate"/>
      </w:r>
      <w:r>
        <w:t>218</w:t>
      </w:r>
      <w:r>
        <w:fldChar w:fldCharType="end"/>
      </w:r>
      <w:r>
        <w:fldChar w:fldCharType="end"/>
      </w:r>
    </w:p>
    <w:p w14:paraId="46E6F4FA">
      <w:pPr>
        <w:pStyle w:val="14"/>
        <w:tabs>
          <w:tab w:val="right" w:leader="dot" w:pos="9355"/>
        </w:tabs>
      </w:pPr>
      <w:r>
        <w:fldChar w:fldCharType="begin"/>
      </w:r>
      <w:r>
        <w:instrText xml:space="preserve"> HYPERLINK \l _Toc3768 </w:instrText>
      </w:r>
      <w:r>
        <w:fldChar w:fldCharType="separate"/>
      </w:r>
      <w:r>
        <w:rPr>
          <w:rFonts w:hint="default" w:ascii="Arial" w:hAnsi="Arial" w:eastAsia="微软雅黑" w:cs="Arial"/>
          <w:szCs w:val="30"/>
        </w:rPr>
        <w:t xml:space="preserve">9.2.4. </w:t>
      </w:r>
      <w:r>
        <w:rPr>
          <w:rFonts w:hint="eastAsia"/>
          <w:lang w:val="en-US" w:eastAsia="zh-CN"/>
        </w:rPr>
        <w:t>卡号</w:t>
      </w:r>
      <w:r>
        <w:rPr>
          <w:rFonts w:hint="eastAsia"/>
        </w:rPr>
        <w:t>黑白</w:t>
      </w:r>
      <w:r>
        <w:t>名单查询</w:t>
      </w:r>
      <w:r>
        <w:tab/>
      </w:r>
      <w:r>
        <w:fldChar w:fldCharType="begin"/>
      </w:r>
      <w:r>
        <w:instrText xml:space="preserve"> PAGEREF _Toc3768 \h </w:instrText>
      </w:r>
      <w:r>
        <w:fldChar w:fldCharType="separate"/>
      </w:r>
      <w:r>
        <w:t>220</w:t>
      </w:r>
      <w:r>
        <w:fldChar w:fldCharType="end"/>
      </w:r>
      <w:r>
        <w:fldChar w:fldCharType="end"/>
      </w:r>
    </w:p>
    <w:p w14:paraId="050F2561">
      <w:pPr>
        <w:pStyle w:val="14"/>
        <w:tabs>
          <w:tab w:val="right" w:leader="dot" w:pos="9355"/>
        </w:tabs>
      </w:pPr>
      <w:r>
        <w:fldChar w:fldCharType="begin"/>
      </w:r>
      <w:r>
        <w:instrText xml:space="preserve"> HYPERLINK \l _Toc2914 </w:instrText>
      </w:r>
      <w:r>
        <w:fldChar w:fldCharType="separate"/>
      </w:r>
      <w:r>
        <w:rPr>
          <w:rFonts w:hint="default" w:ascii="Arial" w:hAnsi="Arial" w:eastAsia="微软雅黑" w:cs="Arial"/>
          <w:szCs w:val="30"/>
        </w:rPr>
        <w:t xml:space="preserve">9.2.5. </w:t>
      </w:r>
      <w:r>
        <w:rPr>
          <w:rFonts w:hint="eastAsia"/>
        </w:rPr>
        <w:t>查询设备MQTT配置</w:t>
      </w:r>
      <w:r>
        <w:tab/>
      </w:r>
      <w:r>
        <w:fldChar w:fldCharType="begin"/>
      </w:r>
      <w:r>
        <w:instrText xml:space="preserve"> PAGEREF _Toc2914 \h </w:instrText>
      </w:r>
      <w:r>
        <w:fldChar w:fldCharType="separate"/>
      </w:r>
      <w:r>
        <w:t>222</w:t>
      </w:r>
      <w:r>
        <w:fldChar w:fldCharType="end"/>
      </w:r>
      <w:r>
        <w:fldChar w:fldCharType="end"/>
      </w:r>
    </w:p>
    <w:p w14:paraId="131CEA4E">
      <w:pPr>
        <w:pStyle w:val="14"/>
        <w:tabs>
          <w:tab w:val="right" w:leader="dot" w:pos="9355"/>
        </w:tabs>
      </w:pPr>
      <w:r>
        <w:fldChar w:fldCharType="begin"/>
      </w:r>
      <w:r>
        <w:instrText xml:space="preserve"> HYPERLINK \l _Toc8161 </w:instrText>
      </w:r>
      <w:r>
        <w:fldChar w:fldCharType="separate"/>
      </w:r>
      <w:r>
        <w:rPr>
          <w:rFonts w:hint="default" w:ascii="Arial" w:hAnsi="Arial" w:eastAsia="微软雅黑" w:cs="Arial"/>
          <w:szCs w:val="30"/>
        </w:rPr>
        <w:t xml:space="preserve">9.2.6. </w:t>
      </w:r>
      <w:r>
        <w:rPr>
          <w:rFonts w:hint="eastAsia"/>
        </w:rPr>
        <w:t>设置设备MQTT参数</w:t>
      </w:r>
      <w:r>
        <w:tab/>
      </w:r>
      <w:r>
        <w:fldChar w:fldCharType="begin"/>
      </w:r>
      <w:r>
        <w:instrText xml:space="preserve"> PAGEREF _Toc8161 \h </w:instrText>
      </w:r>
      <w:r>
        <w:fldChar w:fldCharType="separate"/>
      </w:r>
      <w:r>
        <w:t>225</w:t>
      </w:r>
      <w:r>
        <w:fldChar w:fldCharType="end"/>
      </w:r>
      <w:r>
        <w:fldChar w:fldCharType="end"/>
      </w:r>
    </w:p>
    <w:p w14:paraId="120BAA2A">
      <w:pPr>
        <w:pStyle w:val="14"/>
        <w:tabs>
          <w:tab w:val="right" w:leader="dot" w:pos="9355"/>
        </w:tabs>
      </w:pPr>
      <w:r>
        <w:fldChar w:fldCharType="begin"/>
      </w:r>
      <w:r>
        <w:instrText xml:space="preserve"> HYPERLINK \l _Toc1694 </w:instrText>
      </w:r>
      <w:r>
        <w:fldChar w:fldCharType="separate"/>
      </w:r>
      <w:r>
        <w:rPr>
          <w:rFonts w:hint="default" w:ascii="Arial" w:hAnsi="Arial" w:eastAsia="微软雅黑" w:cs="Arial"/>
          <w:szCs w:val="30"/>
        </w:rPr>
        <w:t xml:space="preserve">9.2.7. </w:t>
      </w:r>
      <w:r>
        <w:rPr>
          <w:rFonts w:hint="eastAsia"/>
        </w:rPr>
        <w:t>查询</w:t>
      </w:r>
      <w:r>
        <w:rPr>
          <w:rFonts w:hint="eastAsia"/>
          <w:lang w:val="en-US" w:eastAsia="zh-CN"/>
        </w:rPr>
        <w:t>道闸</w:t>
      </w:r>
      <w:r>
        <w:rPr>
          <w:rFonts w:hint="eastAsia"/>
        </w:rPr>
        <w:t>开关闸状态</w:t>
      </w:r>
      <w:r>
        <w:tab/>
      </w:r>
      <w:r>
        <w:fldChar w:fldCharType="begin"/>
      </w:r>
      <w:r>
        <w:instrText xml:space="preserve"> PAGEREF _Toc1694 \h </w:instrText>
      </w:r>
      <w:r>
        <w:fldChar w:fldCharType="separate"/>
      </w:r>
      <w:r>
        <w:t>229</w:t>
      </w:r>
      <w:r>
        <w:fldChar w:fldCharType="end"/>
      </w:r>
      <w:r>
        <w:fldChar w:fldCharType="end"/>
      </w:r>
    </w:p>
    <w:p w14:paraId="78DAF97A">
      <w:pPr>
        <w:pStyle w:val="14"/>
        <w:tabs>
          <w:tab w:val="right" w:leader="dot" w:pos="9355"/>
        </w:tabs>
      </w:pPr>
      <w:r>
        <w:fldChar w:fldCharType="begin"/>
      </w:r>
      <w:r>
        <w:instrText xml:space="preserve"> HYPERLINK \l _Toc23212 </w:instrText>
      </w:r>
      <w:r>
        <w:fldChar w:fldCharType="separate"/>
      </w:r>
      <w:r>
        <w:rPr>
          <w:rFonts w:hint="default" w:ascii="Arial" w:hAnsi="Arial" w:eastAsia="微软雅黑" w:cs="Arial"/>
          <w:szCs w:val="30"/>
        </w:rPr>
        <w:t xml:space="preserve">9.2.8. </w:t>
      </w:r>
      <w:r>
        <w:rPr>
          <w:rFonts w:hint="eastAsia"/>
          <w:lang w:val="en-US" w:eastAsia="zh-CN"/>
        </w:rPr>
        <w:t>开启/关闭</w:t>
      </w:r>
      <w:r>
        <w:rPr>
          <w:rFonts w:hint="eastAsia"/>
        </w:rPr>
        <w:t>道闸</w:t>
      </w:r>
      <w:r>
        <w:rPr>
          <w:rFonts w:hint="eastAsia"/>
          <w:lang w:val="en-US" w:eastAsia="zh-CN"/>
        </w:rPr>
        <w:t>常</w:t>
      </w:r>
      <w:r>
        <w:rPr>
          <w:rFonts w:hint="eastAsia"/>
        </w:rPr>
        <w:t>开</w:t>
      </w:r>
      <w:r>
        <w:tab/>
      </w:r>
      <w:r>
        <w:fldChar w:fldCharType="begin"/>
      </w:r>
      <w:r>
        <w:instrText xml:space="preserve"> PAGEREF _Toc23212 \h </w:instrText>
      </w:r>
      <w:r>
        <w:fldChar w:fldCharType="separate"/>
      </w:r>
      <w:r>
        <w:t>230</w:t>
      </w:r>
      <w:r>
        <w:fldChar w:fldCharType="end"/>
      </w:r>
      <w:r>
        <w:fldChar w:fldCharType="end"/>
      </w:r>
    </w:p>
    <w:p w14:paraId="57C000FA">
      <w:pPr>
        <w:pStyle w:val="14"/>
        <w:tabs>
          <w:tab w:val="right" w:leader="dot" w:pos="9355"/>
        </w:tabs>
      </w:pPr>
      <w:r>
        <w:fldChar w:fldCharType="begin"/>
      </w:r>
      <w:r>
        <w:instrText xml:space="preserve"> HYPERLINK \l _Toc9950 </w:instrText>
      </w:r>
      <w:r>
        <w:fldChar w:fldCharType="separate"/>
      </w:r>
      <w:r>
        <w:rPr>
          <w:rFonts w:hint="default" w:ascii="Arial" w:hAnsi="Arial" w:eastAsia="微软雅黑" w:cs="Arial"/>
          <w:szCs w:val="30"/>
        </w:rPr>
        <w:t xml:space="preserve">9.2.9. </w:t>
      </w:r>
      <w:r>
        <w:rPr>
          <w:rFonts w:hint="eastAsia"/>
        </w:rPr>
        <w:t>设置</w:t>
      </w:r>
      <w:r>
        <w:rPr>
          <w:rFonts w:hint="eastAsia"/>
          <w:lang w:val="en-US" w:eastAsia="zh-CN"/>
        </w:rPr>
        <w:t>道闸</w:t>
      </w:r>
      <w:r>
        <w:rPr>
          <w:rFonts w:hint="eastAsia"/>
        </w:rPr>
        <w:t>抬落闸脉冲时长</w:t>
      </w:r>
      <w:r>
        <w:tab/>
      </w:r>
      <w:r>
        <w:fldChar w:fldCharType="begin"/>
      </w:r>
      <w:r>
        <w:instrText xml:space="preserve"> PAGEREF _Toc9950 \h </w:instrText>
      </w:r>
      <w:r>
        <w:fldChar w:fldCharType="separate"/>
      </w:r>
      <w:r>
        <w:t>231</w:t>
      </w:r>
      <w:r>
        <w:fldChar w:fldCharType="end"/>
      </w:r>
      <w:r>
        <w:fldChar w:fldCharType="end"/>
      </w:r>
    </w:p>
    <w:p w14:paraId="218C2B90">
      <w:pPr>
        <w:pStyle w:val="14"/>
        <w:tabs>
          <w:tab w:val="right" w:leader="dot" w:pos="9355"/>
        </w:tabs>
      </w:pPr>
      <w:r>
        <w:fldChar w:fldCharType="begin"/>
      </w:r>
      <w:r>
        <w:instrText xml:space="preserve"> HYPERLINK \l _Toc1445 </w:instrText>
      </w:r>
      <w:r>
        <w:fldChar w:fldCharType="separate"/>
      </w:r>
      <w:r>
        <w:rPr>
          <w:rFonts w:hint="default" w:ascii="Arial" w:hAnsi="Arial" w:eastAsia="微软雅黑" w:cs="Arial"/>
          <w:szCs w:val="30"/>
        </w:rPr>
        <w:t xml:space="preserve">9.2.10. </w:t>
      </w:r>
      <w:r>
        <w:rPr>
          <w:rFonts w:hint="eastAsia"/>
        </w:rPr>
        <w:t>设置音量</w:t>
      </w:r>
      <w:r>
        <w:tab/>
      </w:r>
      <w:r>
        <w:fldChar w:fldCharType="begin"/>
      </w:r>
      <w:r>
        <w:instrText xml:space="preserve"> PAGEREF _Toc1445 \h </w:instrText>
      </w:r>
      <w:r>
        <w:fldChar w:fldCharType="separate"/>
      </w:r>
      <w:r>
        <w:t>232</w:t>
      </w:r>
      <w:r>
        <w:fldChar w:fldCharType="end"/>
      </w:r>
      <w:r>
        <w:fldChar w:fldCharType="end"/>
      </w:r>
    </w:p>
    <w:p w14:paraId="27717A72">
      <w:pPr>
        <w:pStyle w:val="14"/>
        <w:tabs>
          <w:tab w:val="right" w:leader="dot" w:pos="9355"/>
        </w:tabs>
      </w:pPr>
      <w:r>
        <w:fldChar w:fldCharType="begin"/>
      </w:r>
      <w:r>
        <w:instrText xml:space="preserve"> HYPERLINK \l _Toc2543 </w:instrText>
      </w:r>
      <w:r>
        <w:fldChar w:fldCharType="separate"/>
      </w:r>
      <w:r>
        <w:rPr>
          <w:rFonts w:hint="default" w:ascii="Arial" w:hAnsi="Arial" w:eastAsia="微软雅黑" w:cs="Arial"/>
          <w:szCs w:val="30"/>
        </w:rPr>
        <w:t xml:space="preserve">9.2.11. </w:t>
      </w:r>
      <w:r>
        <w:rPr>
          <w:rFonts w:hint="eastAsia"/>
        </w:rPr>
        <w:t>获取设备信息</w:t>
      </w:r>
      <w:r>
        <w:tab/>
      </w:r>
      <w:r>
        <w:fldChar w:fldCharType="begin"/>
      </w:r>
      <w:r>
        <w:instrText xml:space="preserve"> PAGEREF _Toc2543 \h </w:instrText>
      </w:r>
      <w:r>
        <w:fldChar w:fldCharType="separate"/>
      </w:r>
      <w:r>
        <w:t>234</w:t>
      </w:r>
      <w:r>
        <w:fldChar w:fldCharType="end"/>
      </w:r>
      <w:r>
        <w:fldChar w:fldCharType="end"/>
      </w:r>
    </w:p>
    <w:p w14:paraId="06A551DE">
      <w:pPr>
        <w:pStyle w:val="14"/>
        <w:tabs>
          <w:tab w:val="right" w:leader="dot" w:pos="9355"/>
        </w:tabs>
      </w:pPr>
      <w:r>
        <w:fldChar w:fldCharType="begin"/>
      </w:r>
      <w:r>
        <w:instrText xml:space="preserve"> HYPERLINK \l _Toc6945 </w:instrText>
      </w:r>
      <w:r>
        <w:fldChar w:fldCharType="separate"/>
      </w:r>
      <w:r>
        <w:rPr>
          <w:rFonts w:hint="default" w:ascii="Arial" w:hAnsi="Arial" w:eastAsia="微软雅黑" w:cs="Arial"/>
          <w:szCs w:val="30"/>
        </w:rPr>
        <w:t xml:space="preserve">9.2.12. </w:t>
      </w:r>
      <w:r>
        <w:rPr>
          <w:rFonts w:hint="eastAsia"/>
        </w:rPr>
        <w:t>设置设备信息</w:t>
      </w:r>
      <w:r>
        <w:tab/>
      </w:r>
      <w:r>
        <w:fldChar w:fldCharType="begin"/>
      </w:r>
      <w:r>
        <w:instrText xml:space="preserve"> PAGEREF _Toc6945 \h </w:instrText>
      </w:r>
      <w:r>
        <w:fldChar w:fldCharType="separate"/>
      </w:r>
      <w:r>
        <w:t>235</w:t>
      </w:r>
      <w:r>
        <w:fldChar w:fldCharType="end"/>
      </w:r>
      <w:r>
        <w:fldChar w:fldCharType="end"/>
      </w:r>
    </w:p>
    <w:p w14:paraId="6B4D21E0">
      <w:pPr>
        <w:pStyle w:val="14"/>
        <w:tabs>
          <w:tab w:val="right" w:leader="dot" w:pos="9355"/>
        </w:tabs>
      </w:pPr>
      <w:r>
        <w:fldChar w:fldCharType="begin"/>
      </w:r>
      <w:r>
        <w:instrText xml:space="preserve"> HYPERLINK \l _Toc19845 </w:instrText>
      </w:r>
      <w:r>
        <w:fldChar w:fldCharType="separate"/>
      </w:r>
      <w:r>
        <w:rPr>
          <w:rFonts w:hint="default" w:ascii="Arial" w:hAnsi="Arial" w:eastAsia="微软雅黑" w:cs="Arial"/>
          <w:szCs w:val="30"/>
        </w:rPr>
        <w:t xml:space="preserve">9.2.13. </w:t>
      </w:r>
      <w:r>
        <w:rPr>
          <w:rFonts w:hint="eastAsia"/>
        </w:rPr>
        <w:t>设置设备工作状态</w:t>
      </w:r>
      <w:r>
        <w:tab/>
      </w:r>
      <w:r>
        <w:fldChar w:fldCharType="begin"/>
      </w:r>
      <w:r>
        <w:instrText xml:space="preserve"> PAGEREF _Toc19845 \h </w:instrText>
      </w:r>
      <w:r>
        <w:fldChar w:fldCharType="separate"/>
      </w:r>
      <w:r>
        <w:t>236</w:t>
      </w:r>
      <w:r>
        <w:fldChar w:fldCharType="end"/>
      </w:r>
      <w:r>
        <w:fldChar w:fldCharType="end"/>
      </w:r>
    </w:p>
    <w:p w14:paraId="4D49FF85">
      <w:pPr>
        <w:rPr>
          <w:lang w:val="en-US" w:eastAsia="zh-CN"/>
        </w:rPr>
      </w:pPr>
      <w:r>
        <w:fldChar w:fldCharType="end"/>
      </w:r>
    </w:p>
    <w:p w14:paraId="38085FFA">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Arial" w:hAnsi="Arial" w:eastAsia="微软雅黑" w:cs="Arial"/>
          <w:lang w:eastAsia="zh-CN"/>
        </w:rPr>
      </w:pPr>
      <w:r>
        <w:rPr>
          <w:rFonts w:hint="eastAsia"/>
          <w:lang w:val="en-US" w:eastAsia="zh-CN"/>
        </w:rPr>
        <w:br w:type="page"/>
      </w:r>
    </w:p>
    <w:p w14:paraId="5277945E">
      <w:pPr>
        <w:pStyle w:val="2"/>
        <w:numPr>
          <w:ilvl w:val="0"/>
          <w:numId w:val="1"/>
        </w:numPr>
        <w:tabs>
          <w:tab w:val="clear" w:pos="0"/>
        </w:tabs>
        <w:wordWrap w:val="0"/>
        <w:rPr>
          <w:rFonts w:hint="eastAsia"/>
        </w:rPr>
      </w:pPr>
      <w:bookmarkStart w:id="11" w:name="_Tocv1qc9q"/>
      <w:bookmarkStart w:id="12" w:name="_Toc11717"/>
      <w:bookmarkStart w:id="13" w:name="_Toczvh8vp"/>
      <w:bookmarkStart w:id="14" w:name="_Toc25368"/>
      <w:r>
        <w:rPr>
          <w:rFonts w:hint="eastAsia"/>
        </w:rPr>
        <w:t>说明</w:t>
      </w:r>
      <w:bookmarkEnd w:id="11"/>
      <w:bookmarkEnd w:id="12"/>
      <w:bookmarkEnd w:id="13"/>
      <w:bookmarkEnd w:id="14"/>
    </w:p>
    <w:p w14:paraId="66C6ECDD">
      <w:pPr>
        <w:pStyle w:val="4"/>
        <w:numPr>
          <w:ilvl w:val="1"/>
          <w:numId w:val="1"/>
        </w:numPr>
        <w:rPr>
          <w:rFonts w:hint="eastAsia"/>
        </w:rPr>
      </w:pPr>
      <w:bookmarkStart w:id="15" w:name="_Toc9528"/>
      <w:bookmarkStart w:id="16" w:name="_Tocb0qzs0"/>
      <w:bookmarkStart w:id="17" w:name="_Toccqidm5"/>
      <w:bookmarkStart w:id="18" w:name="_Toc9889"/>
      <w:r>
        <w:rPr>
          <w:rFonts w:hint="eastAsia"/>
        </w:rPr>
        <w:t>目的</w:t>
      </w:r>
      <w:bookmarkEnd w:id="15"/>
      <w:bookmarkEnd w:id="16"/>
      <w:bookmarkEnd w:id="17"/>
      <w:bookmarkEnd w:id="18"/>
    </w:p>
    <w:p w14:paraId="366B087A">
      <w:pPr>
        <w:bidi w:val="0"/>
      </w:pPr>
      <w:r>
        <w:rPr>
          <w:rFonts w:hint="eastAsia"/>
        </w:rPr>
        <w:t>本文档描述了智能硬件设备与第三方系统交互的MQTT协议，用于指导用户基于该协议将设备接入自有平台。</w:t>
      </w:r>
    </w:p>
    <w:p w14:paraId="67AAFD6E">
      <w:pPr>
        <w:pStyle w:val="4"/>
        <w:numPr>
          <w:ilvl w:val="1"/>
          <w:numId w:val="1"/>
        </w:numPr>
        <w:rPr>
          <w:rFonts w:hint="eastAsia"/>
        </w:rPr>
      </w:pPr>
      <w:bookmarkStart w:id="19" w:name="_Toc16543"/>
      <w:bookmarkStart w:id="20" w:name="_Tocaupgi6"/>
      <w:bookmarkStart w:id="21" w:name="_Toc12619"/>
      <w:bookmarkStart w:id="22" w:name="_Tocuy5cgb"/>
      <w:r>
        <w:rPr>
          <w:rFonts w:hint="eastAsia"/>
        </w:rPr>
        <w:t>名词解释</w:t>
      </w:r>
      <w:bookmarkEnd w:id="19"/>
      <w:bookmarkEnd w:id="20"/>
      <w:bookmarkEnd w:id="21"/>
      <w:bookmarkEnd w:id="22"/>
    </w:p>
    <w:p w14:paraId="386100AA">
      <w:pPr>
        <w:bidi w:val="0"/>
      </w:pPr>
      <w:r>
        <w:rPr>
          <w:rFonts w:hint="eastAsia"/>
        </w:rPr>
        <w:t>MQTT：MQTT（Message Queuing Telemetry Transport，消息队列遥测传输协议），是一种基于发布/订阅（publish/subscribe）模式的"轻量级"通讯协议，该协议构建于TCP/IP协议上，由IBM在1999年发布。MQTT最大优点在于，可以以极少的代码和有限的带宽，为连接远程设备提供实时可靠的消息服务。作为一种低开销、低带宽占用的即时通讯协议，使其在物联网、小型设备、移动应用等方面有较广泛的应用。</w:t>
      </w:r>
    </w:p>
    <w:p w14:paraId="009B0C3F">
      <w:pPr>
        <w:bidi w:val="0"/>
        <w:rPr>
          <w:rFonts w:hint="eastAsia"/>
        </w:rPr>
      </w:pPr>
      <w:r>
        <w:rPr>
          <w:rFonts w:hint="eastAsia"/>
        </w:rPr>
        <w:t>设备：具备图像摄取、可视对讲、人脸识别、或车牌识别等功能与外设控制的设备。</w:t>
      </w:r>
    </w:p>
    <w:p w14:paraId="73FD1767">
      <w:pPr>
        <w:bidi w:val="0"/>
        <w:rPr>
          <w:rFonts w:hint="eastAsia"/>
        </w:rPr>
      </w:pPr>
      <w:r>
        <w:rPr>
          <w:rFonts w:hint="eastAsia"/>
        </w:rPr>
        <w:t>上行接口：由设备端主动向平台端发送请求的接口。</w:t>
      </w:r>
    </w:p>
    <w:p w14:paraId="7A165F83">
      <w:pPr>
        <w:bidi w:val="0"/>
      </w:pPr>
      <w:r>
        <w:rPr>
          <w:rFonts w:hint="eastAsia"/>
        </w:rPr>
        <w:t>下行接口：由平台端主动向设备端发送请求的接口。</w:t>
      </w:r>
    </w:p>
    <w:p w14:paraId="261CC985">
      <w:pPr>
        <w:pStyle w:val="4"/>
        <w:numPr>
          <w:ilvl w:val="1"/>
          <w:numId w:val="1"/>
        </w:numPr>
        <w:bidi w:val="0"/>
      </w:pPr>
      <w:bookmarkStart w:id="23" w:name="_Toch52qw6"/>
      <w:bookmarkStart w:id="24" w:name="_Toc9261"/>
      <w:bookmarkStart w:id="25" w:name="_Tockbb26u"/>
      <w:r>
        <w:rPr>
          <w:rFonts w:hint="eastAsia"/>
        </w:rPr>
        <w:t>主题定义</w:t>
      </w:r>
      <w:bookmarkEnd w:id="23"/>
      <w:bookmarkEnd w:id="24"/>
      <w:bookmarkEnd w:id="25"/>
    </w:p>
    <w:p w14:paraId="53454C1F">
      <w:pPr>
        <w:pStyle w:val="5"/>
        <w:numPr>
          <w:ilvl w:val="2"/>
          <w:numId w:val="1"/>
        </w:numPr>
        <w:bidi w:val="0"/>
        <w:rPr>
          <w:rFonts w:hint="eastAsia"/>
        </w:rPr>
      </w:pPr>
      <w:bookmarkStart w:id="26" w:name="_Toc4d74ug"/>
      <w:bookmarkStart w:id="27" w:name="_Tocw1yvr9"/>
      <w:bookmarkStart w:id="28" w:name="_Toc6868"/>
      <w:r>
        <w:rPr>
          <w:rFonts w:hint="eastAsia"/>
        </w:rPr>
        <w:t>上行接口主题</w:t>
      </w:r>
      <w:bookmarkEnd w:id="26"/>
      <w:bookmarkEnd w:id="27"/>
      <w:bookmarkEnd w:id="28"/>
    </w:p>
    <w:p w14:paraId="557D1867">
      <w:pPr>
        <w:bidi w:val="0"/>
        <w:rPr>
          <w:rFonts w:hint="eastAsia"/>
        </w:rPr>
      </w:pPr>
      <w:r>
        <w:rPr>
          <w:rFonts w:hint="eastAsia"/>
        </w:rPr>
        <w:t>平台端订阅，由设备端主动向平台端发送请求或被动应答的接口主题，由平台自定义，推荐主题命名格式：{prefix}/{type}/{sn}</w:t>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84"/>
        <w:gridCol w:w="1369"/>
        <w:gridCol w:w="1509"/>
        <w:gridCol w:w="4898"/>
      </w:tblGrid>
      <w:tr w14:paraId="259482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6" w:hRule="atLeast"/>
          <w:tblHeader/>
        </w:trPr>
        <w:tc>
          <w:tcPr>
            <w:tcW w:w="1784" w:type="dxa"/>
            <w:shd w:val="clear" w:color="auto" w:fill="E7E6E6"/>
            <w:noWrap w:val="0"/>
            <w:vAlign w:val="center"/>
          </w:tcPr>
          <w:p w14:paraId="17DCBC55">
            <w:pPr>
              <w:pStyle w:val="29"/>
              <w:bidi w:val="0"/>
              <w:jc w:val="center"/>
            </w:pPr>
            <w:r>
              <w:rPr>
                <w:rFonts w:hint="eastAsia"/>
              </w:rPr>
              <w:t>格式项</w:t>
            </w:r>
          </w:p>
        </w:tc>
        <w:tc>
          <w:tcPr>
            <w:tcW w:w="1369" w:type="dxa"/>
            <w:shd w:val="clear" w:color="auto" w:fill="E7E6E6"/>
            <w:noWrap w:val="0"/>
            <w:vAlign w:val="center"/>
          </w:tcPr>
          <w:p w14:paraId="74A932CD">
            <w:pPr>
              <w:pStyle w:val="29"/>
              <w:bidi w:val="0"/>
              <w:jc w:val="center"/>
              <w:rPr>
                <w:rFonts w:hint="eastAsia"/>
              </w:rPr>
            </w:pPr>
            <w:r>
              <w:rPr>
                <w:rFonts w:hint="eastAsia"/>
              </w:rPr>
              <w:t>名称</w:t>
            </w:r>
          </w:p>
        </w:tc>
        <w:tc>
          <w:tcPr>
            <w:tcW w:w="1509" w:type="dxa"/>
            <w:shd w:val="clear" w:color="auto" w:fill="E7E6E6"/>
            <w:noWrap w:val="0"/>
            <w:vAlign w:val="center"/>
          </w:tcPr>
          <w:p w14:paraId="42FEFCBB">
            <w:pPr>
              <w:pStyle w:val="29"/>
              <w:bidi w:val="0"/>
              <w:jc w:val="center"/>
            </w:pPr>
            <w:r>
              <w:rPr>
                <w:rFonts w:hint="eastAsia"/>
              </w:rPr>
              <w:t>必需</w:t>
            </w:r>
          </w:p>
        </w:tc>
        <w:tc>
          <w:tcPr>
            <w:tcW w:w="4898" w:type="dxa"/>
            <w:shd w:val="clear" w:color="auto" w:fill="E7E6E6"/>
            <w:noWrap w:val="0"/>
            <w:vAlign w:val="center"/>
          </w:tcPr>
          <w:p w14:paraId="2D8C44C7">
            <w:pPr>
              <w:pStyle w:val="29"/>
              <w:bidi w:val="0"/>
              <w:jc w:val="center"/>
              <w:rPr>
                <w:rFonts w:hint="eastAsia"/>
              </w:rPr>
            </w:pPr>
            <w:r>
              <w:rPr>
                <w:rFonts w:hint="eastAsia"/>
              </w:rPr>
              <w:t>说明</w:t>
            </w:r>
          </w:p>
        </w:tc>
      </w:tr>
      <w:tr w14:paraId="416B3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84" w:type="dxa"/>
            <w:noWrap w:val="0"/>
            <w:vAlign w:val="center"/>
          </w:tcPr>
          <w:p w14:paraId="017C794F">
            <w:pPr>
              <w:pStyle w:val="29"/>
              <w:bidi w:val="0"/>
              <w:jc w:val="center"/>
            </w:pPr>
            <w:r>
              <w:rPr>
                <w:rFonts w:hint="eastAsia"/>
              </w:rPr>
              <w:t>{prefix}</w:t>
            </w:r>
          </w:p>
        </w:tc>
        <w:tc>
          <w:tcPr>
            <w:tcW w:w="1369" w:type="dxa"/>
            <w:noWrap w:val="0"/>
            <w:vAlign w:val="center"/>
          </w:tcPr>
          <w:p w14:paraId="11040DB5">
            <w:pPr>
              <w:pStyle w:val="29"/>
              <w:bidi w:val="0"/>
              <w:jc w:val="center"/>
            </w:pPr>
            <w:r>
              <w:rPr>
                <w:rFonts w:hint="eastAsia"/>
              </w:rPr>
              <w:t>前缀</w:t>
            </w:r>
          </w:p>
        </w:tc>
        <w:tc>
          <w:tcPr>
            <w:tcW w:w="1509" w:type="dxa"/>
            <w:noWrap w:val="0"/>
            <w:vAlign w:val="center"/>
          </w:tcPr>
          <w:p w14:paraId="57886117">
            <w:pPr>
              <w:pStyle w:val="29"/>
              <w:bidi w:val="0"/>
              <w:jc w:val="center"/>
            </w:pPr>
            <w:r>
              <w:rPr>
                <w:rFonts w:hint="eastAsia"/>
              </w:rPr>
              <w:t>是</w:t>
            </w:r>
          </w:p>
        </w:tc>
        <w:tc>
          <w:tcPr>
            <w:tcW w:w="4898" w:type="dxa"/>
            <w:noWrap w:val="0"/>
            <w:vAlign w:val="center"/>
          </w:tcPr>
          <w:p w14:paraId="2AD5D727">
            <w:pPr>
              <w:pStyle w:val="29"/>
              <w:bidi w:val="0"/>
              <w:jc w:val="both"/>
              <w:rPr>
                <w:rFonts w:hint="eastAsia"/>
              </w:rPr>
            </w:pPr>
            <w:r>
              <w:rPr>
                <w:rFonts w:hint="eastAsia"/>
              </w:rPr>
              <w:t>自定义项，缺省为:aiot</w:t>
            </w:r>
          </w:p>
        </w:tc>
      </w:tr>
      <w:tr w14:paraId="11E441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84" w:type="dxa"/>
            <w:noWrap w:val="0"/>
            <w:vAlign w:val="center"/>
          </w:tcPr>
          <w:p w14:paraId="45C4DA5D">
            <w:pPr>
              <w:pStyle w:val="29"/>
              <w:bidi w:val="0"/>
              <w:jc w:val="center"/>
            </w:pPr>
            <w:r>
              <w:rPr>
                <w:rFonts w:hint="eastAsia"/>
              </w:rPr>
              <w:t>{type}</w:t>
            </w:r>
          </w:p>
        </w:tc>
        <w:tc>
          <w:tcPr>
            <w:tcW w:w="1369" w:type="dxa"/>
            <w:noWrap w:val="0"/>
            <w:vAlign w:val="center"/>
          </w:tcPr>
          <w:p w14:paraId="74D07AA3">
            <w:pPr>
              <w:pStyle w:val="29"/>
              <w:bidi w:val="0"/>
              <w:jc w:val="center"/>
            </w:pPr>
            <w:r>
              <w:rPr>
                <w:rFonts w:hint="eastAsia"/>
              </w:rPr>
              <w:t>类型</w:t>
            </w:r>
          </w:p>
        </w:tc>
        <w:tc>
          <w:tcPr>
            <w:tcW w:w="1509" w:type="dxa"/>
            <w:noWrap w:val="0"/>
            <w:vAlign w:val="center"/>
          </w:tcPr>
          <w:p w14:paraId="61E79879">
            <w:pPr>
              <w:pStyle w:val="29"/>
              <w:bidi w:val="0"/>
              <w:jc w:val="center"/>
            </w:pPr>
            <w:r>
              <w:rPr>
                <w:rFonts w:hint="eastAsia"/>
              </w:rPr>
              <w:t>是</w:t>
            </w:r>
          </w:p>
        </w:tc>
        <w:tc>
          <w:tcPr>
            <w:tcW w:w="4898" w:type="dxa"/>
            <w:noWrap w:val="0"/>
            <w:vAlign w:val="center"/>
          </w:tcPr>
          <w:p w14:paraId="21DCFF58">
            <w:pPr>
              <w:pStyle w:val="29"/>
              <w:bidi w:val="0"/>
              <w:jc w:val="both"/>
              <w:rPr>
                <w:rFonts w:hint="eastAsia"/>
              </w:rPr>
            </w:pPr>
            <w:r>
              <w:rPr>
                <w:rFonts w:hint="eastAsia"/>
              </w:rPr>
              <w:t>可以是设备类型标识，比如：</w:t>
            </w:r>
          </w:p>
          <w:p w14:paraId="14273417">
            <w:pPr>
              <w:pStyle w:val="29"/>
              <w:bidi w:val="0"/>
              <w:jc w:val="both"/>
              <w:rPr>
                <w:rFonts w:hint="eastAsia"/>
              </w:rPr>
            </w:pPr>
            <w:r>
              <w:rPr>
                <w:rFonts w:hint="eastAsia"/>
              </w:rPr>
              <w:t>人脸识别类门禁：face</w:t>
            </w:r>
          </w:p>
          <w:p w14:paraId="58BC546B">
            <w:pPr>
              <w:pStyle w:val="29"/>
              <w:bidi w:val="0"/>
              <w:jc w:val="both"/>
            </w:pPr>
            <w:r>
              <w:rPr>
                <w:rFonts w:hint="eastAsia"/>
              </w:rPr>
              <w:t>亲情电话机：phone</w:t>
            </w:r>
          </w:p>
          <w:p w14:paraId="2B082ECB">
            <w:pPr>
              <w:pStyle w:val="29"/>
              <w:bidi w:val="0"/>
              <w:jc w:val="both"/>
              <w:rPr>
                <w:rFonts w:hint="eastAsia"/>
              </w:rPr>
            </w:pPr>
            <w:r>
              <w:rPr>
                <w:rFonts w:hint="eastAsia"/>
              </w:rPr>
              <w:t>车牌识别类相机：plate</w:t>
            </w:r>
          </w:p>
          <w:p w14:paraId="5DEEECCB">
            <w:pPr>
              <w:pStyle w:val="29"/>
              <w:bidi w:val="0"/>
              <w:jc w:val="both"/>
              <w:rPr>
                <w:rFonts w:hint="default" w:eastAsia="微软雅黑"/>
                <w:lang w:val="en-US" w:eastAsia="zh-CN"/>
              </w:rPr>
            </w:pPr>
            <w:r>
              <w:rPr>
                <w:rFonts w:hint="eastAsia"/>
                <w:lang w:val="en-US" w:eastAsia="zh-CN"/>
              </w:rPr>
              <w:t>卡类相机:cadevice</w:t>
            </w:r>
          </w:p>
        </w:tc>
      </w:tr>
      <w:tr w14:paraId="5F0583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784" w:type="dxa"/>
            <w:noWrap w:val="0"/>
            <w:vAlign w:val="center"/>
          </w:tcPr>
          <w:p w14:paraId="58CC3CCC">
            <w:pPr>
              <w:pStyle w:val="29"/>
              <w:bidi w:val="0"/>
              <w:jc w:val="center"/>
            </w:pPr>
            <w:r>
              <w:rPr>
                <w:rFonts w:hint="eastAsia"/>
              </w:rPr>
              <w:t>{sn}</w:t>
            </w:r>
          </w:p>
        </w:tc>
        <w:tc>
          <w:tcPr>
            <w:tcW w:w="1369" w:type="dxa"/>
            <w:noWrap w:val="0"/>
            <w:vAlign w:val="center"/>
          </w:tcPr>
          <w:p w14:paraId="52FFD735">
            <w:pPr>
              <w:pStyle w:val="29"/>
              <w:bidi w:val="0"/>
              <w:jc w:val="center"/>
              <w:rPr>
                <w:rFonts w:hint="eastAsia"/>
              </w:rPr>
            </w:pPr>
            <w:r>
              <w:rPr>
                <w:rFonts w:hint="eastAsia"/>
              </w:rPr>
              <w:t>设备SN号</w:t>
            </w:r>
          </w:p>
        </w:tc>
        <w:tc>
          <w:tcPr>
            <w:tcW w:w="1509" w:type="dxa"/>
            <w:noWrap w:val="0"/>
            <w:vAlign w:val="center"/>
          </w:tcPr>
          <w:p w14:paraId="589EC870">
            <w:pPr>
              <w:pStyle w:val="29"/>
              <w:bidi w:val="0"/>
              <w:jc w:val="center"/>
              <w:rPr>
                <w:rFonts w:hint="eastAsia"/>
              </w:rPr>
            </w:pPr>
            <w:r>
              <w:rPr>
                <w:rFonts w:hint="eastAsia"/>
              </w:rPr>
              <w:t>是</w:t>
            </w:r>
          </w:p>
        </w:tc>
        <w:tc>
          <w:tcPr>
            <w:tcW w:w="4898" w:type="dxa"/>
            <w:noWrap w:val="0"/>
            <w:vAlign w:val="center"/>
          </w:tcPr>
          <w:p w14:paraId="6FCB5E40">
            <w:pPr>
              <w:pStyle w:val="29"/>
              <w:bidi w:val="0"/>
              <w:jc w:val="both"/>
              <w:rPr>
                <w:rFonts w:hint="eastAsia"/>
              </w:rPr>
            </w:pPr>
            <w:r>
              <w:rPr>
                <w:rFonts w:hint="eastAsia"/>
              </w:rPr>
              <w:t>设备序列号</w:t>
            </w:r>
          </w:p>
        </w:tc>
      </w:tr>
    </w:tbl>
    <w:p w14:paraId="5D04261C">
      <w:pPr>
        <w:bidi w:val="0"/>
        <w:rPr>
          <w:rFonts w:hint="eastAsia"/>
        </w:rPr>
      </w:pPr>
      <w:r>
        <w:rPr>
          <w:rFonts w:hint="eastAsia"/>
        </w:rPr>
        <w:t>示例：</w:t>
      </w:r>
    </w:p>
    <w:p w14:paraId="1060583F">
      <w:pPr>
        <w:bidi w:val="0"/>
        <w:rPr>
          <w:rFonts w:hint="eastAsia"/>
        </w:rPr>
      </w:pPr>
      <w:r>
        <w:rPr>
          <w:rFonts w:hint="eastAsia"/>
        </w:rPr>
        <w:t>aiot/face/8245c7776c044fc2</w:t>
      </w:r>
    </w:p>
    <w:p w14:paraId="45651C53">
      <w:pPr>
        <w:bidi w:val="0"/>
        <w:rPr>
          <w:rFonts w:hint="eastAsia"/>
        </w:rPr>
      </w:pPr>
      <w:r>
        <w:rPr>
          <w:rFonts w:hint="eastAsia"/>
        </w:rPr>
        <w:t>表示：SN为8245c7776c044fc2的人脸门禁类设备向平台发送请求或应答消息。</w:t>
      </w:r>
    </w:p>
    <w:p w14:paraId="4D6AE9BF">
      <w:pPr>
        <w:bidi w:val="0"/>
        <w:ind w:left="0" w:leftChars="0" w:firstLine="480" w:firstLineChars="0"/>
        <w:rPr>
          <w:rFonts w:hint="eastAsia"/>
          <w:lang w:val="en-US" w:eastAsia="zh-CN"/>
        </w:rPr>
      </w:pPr>
      <w:r>
        <w:rPr>
          <w:rFonts w:hint="eastAsia"/>
          <w:lang w:val="en-US" w:eastAsia="zh-CN"/>
        </w:rPr>
        <w:t>车牌类和卡类默认为</w:t>
      </w:r>
      <w:r>
        <w:rPr>
          <w:rFonts w:hint="eastAsia"/>
        </w:rPr>
        <w:t>{type}</w:t>
      </w:r>
      <w:r>
        <w:rPr>
          <w:rFonts w:hint="eastAsia"/>
          <w:lang w:val="en-US" w:eastAsia="zh-CN"/>
        </w:rPr>
        <w:t>/{sn}/{发布主题}</w:t>
      </w:r>
    </w:p>
    <w:p w14:paraId="3462A345">
      <w:pPr>
        <w:bidi w:val="0"/>
        <w:ind w:left="0" w:leftChars="0" w:firstLine="480" w:firstLineChars="0"/>
        <w:rPr>
          <w:rFonts w:hint="eastAsia"/>
          <w:lang w:val="en-US" w:eastAsia="zh-CN"/>
        </w:rPr>
      </w:pPr>
      <w:r>
        <w:rPr>
          <w:rFonts w:hint="eastAsia"/>
          <w:lang w:val="en-US" w:eastAsia="zh-CN"/>
        </w:rPr>
        <w:t>例：SN为15ZG071635366122的卡类相机发布主题为</w:t>
      </w:r>
    </w:p>
    <w:p w14:paraId="1B27A11D">
      <w:pPr>
        <w:bidi w:val="0"/>
        <w:ind w:left="0" w:leftChars="0" w:firstLine="480" w:firstLineChars="0"/>
        <w:rPr>
          <w:rFonts w:hint="default"/>
          <w:lang w:val="en-US" w:eastAsia="zh-CN"/>
        </w:rPr>
      </w:pPr>
      <w:r>
        <w:rPr>
          <w:rFonts w:hint="eastAsia"/>
          <w:lang w:val="en-US" w:eastAsia="zh-CN"/>
        </w:rPr>
        <w:t xml:space="preserve">   /cadevice/15ZG071635366122/sub</w:t>
      </w:r>
    </w:p>
    <w:p w14:paraId="0CFD5A6D">
      <w:pPr>
        <w:pStyle w:val="5"/>
        <w:numPr>
          <w:ilvl w:val="2"/>
          <w:numId w:val="1"/>
        </w:numPr>
        <w:bidi w:val="0"/>
      </w:pPr>
      <w:bookmarkStart w:id="29" w:name="_Toc1s52vh"/>
      <w:bookmarkStart w:id="30" w:name="_Tocvoth1w"/>
      <w:bookmarkStart w:id="31" w:name="_Toc28971"/>
      <w:r>
        <w:rPr>
          <w:rFonts w:hint="eastAsia"/>
        </w:rPr>
        <w:t>下行接口主题</w:t>
      </w:r>
      <w:bookmarkEnd w:id="29"/>
      <w:bookmarkEnd w:id="30"/>
      <w:bookmarkEnd w:id="31"/>
    </w:p>
    <w:p w14:paraId="0BF41769">
      <w:pPr>
        <w:bidi w:val="0"/>
        <w:rPr>
          <w:rFonts w:hint="eastAsia"/>
        </w:rPr>
      </w:pPr>
      <w:r>
        <w:rPr>
          <w:rFonts w:hint="eastAsia"/>
        </w:rPr>
        <w:t>设备端订阅的主题，由设备端自定义，在初次注册的时候报告给平台，平台后续向该主题发送应答或请求，推荐参考格式：{prefix}/{type}/{sn}</w:t>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60"/>
        <w:gridCol w:w="1636"/>
        <w:gridCol w:w="1064"/>
        <w:gridCol w:w="5405"/>
      </w:tblGrid>
      <w:tr w14:paraId="6197CB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6" w:hRule="atLeast"/>
        </w:trPr>
        <w:tc>
          <w:tcPr>
            <w:tcW w:w="1460" w:type="dxa"/>
            <w:shd w:val="clear" w:color="auto" w:fill="E7E6E6"/>
            <w:noWrap w:val="0"/>
            <w:vAlign w:val="center"/>
          </w:tcPr>
          <w:p w14:paraId="0C42CB5D">
            <w:pPr>
              <w:pStyle w:val="29"/>
              <w:bidi w:val="0"/>
              <w:jc w:val="center"/>
            </w:pPr>
            <w:r>
              <w:rPr>
                <w:rFonts w:hint="eastAsia"/>
              </w:rPr>
              <w:t>格式项</w:t>
            </w:r>
          </w:p>
        </w:tc>
        <w:tc>
          <w:tcPr>
            <w:tcW w:w="1636" w:type="dxa"/>
            <w:shd w:val="clear" w:color="auto" w:fill="E7E6E6"/>
            <w:noWrap w:val="0"/>
            <w:vAlign w:val="center"/>
          </w:tcPr>
          <w:p w14:paraId="7DB46530">
            <w:pPr>
              <w:pStyle w:val="29"/>
              <w:bidi w:val="0"/>
              <w:jc w:val="center"/>
              <w:rPr>
                <w:rFonts w:hint="eastAsia"/>
              </w:rPr>
            </w:pPr>
            <w:r>
              <w:rPr>
                <w:rFonts w:hint="eastAsia"/>
              </w:rPr>
              <w:t>名称</w:t>
            </w:r>
          </w:p>
        </w:tc>
        <w:tc>
          <w:tcPr>
            <w:tcW w:w="1064" w:type="dxa"/>
            <w:shd w:val="clear" w:color="auto" w:fill="E7E6E6"/>
            <w:noWrap w:val="0"/>
            <w:vAlign w:val="center"/>
          </w:tcPr>
          <w:p w14:paraId="0BF76FB5">
            <w:pPr>
              <w:pStyle w:val="29"/>
              <w:bidi w:val="0"/>
              <w:jc w:val="center"/>
            </w:pPr>
            <w:r>
              <w:rPr>
                <w:rFonts w:hint="eastAsia"/>
              </w:rPr>
              <w:t>必需</w:t>
            </w:r>
          </w:p>
        </w:tc>
        <w:tc>
          <w:tcPr>
            <w:tcW w:w="5405" w:type="dxa"/>
            <w:shd w:val="clear" w:color="auto" w:fill="E7E6E6"/>
            <w:noWrap w:val="0"/>
            <w:vAlign w:val="center"/>
          </w:tcPr>
          <w:p w14:paraId="77996EF1">
            <w:pPr>
              <w:pStyle w:val="29"/>
              <w:bidi w:val="0"/>
              <w:jc w:val="center"/>
              <w:rPr>
                <w:rFonts w:hint="eastAsia"/>
              </w:rPr>
            </w:pPr>
            <w:r>
              <w:rPr>
                <w:rFonts w:hint="eastAsia"/>
              </w:rPr>
              <w:t>说明</w:t>
            </w:r>
          </w:p>
        </w:tc>
      </w:tr>
      <w:tr w14:paraId="63099F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60" w:type="dxa"/>
            <w:noWrap w:val="0"/>
            <w:vAlign w:val="center"/>
          </w:tcPr>
          <w:p w14:paraId="12699810">
            <w:pPr>
              <w:pStyle w:val="29"/>
              <w:bidi w:val="0"/>
              <w:jc w:val="center"/>
              <w:rPr>
                <w:rFonts w:hint="eastAsia"/>
              </w:rPr>
            </w:pPr>
            <w:r>
              <w:rPr>
                <w:rFonts w:hint="eastAsia"/>
              </w:rPr>
              <w:t>{prefix}</w:t>
            </w:r>
          </w:p>
        </w:tc>
        <w:tc>
          <w:tcPr>
            <w:tcW w:w="1636" w:type="dxa"/>
            <w:noWrap w:val="0"/>
            <w:vAlign w:val="center"/>
          </w:tcPr>
          <w:p w14:paraId="40B6FA00">
            <w:pPr>
              <w:pStyle w:val="29"/>
              <w:bidi w:val="0"/>
              <w:jc w:val="center"/>
              <w:rPr>
                <w:rFonts w:hint="eastAsia"/>
              </w:rPr>
            </w:pPr>
            <w:r>
              <w:rPr>
                <w:rFonts w:hint="eastAsia"/>
              </w:rPr>
              <w:t>前缀</w:t>
            </w:r>
          </w:p>
        </w:tc>
        <w:tc>
          <w:tcPr>
            <w:tcW w:w="1064" w:type="dxa"/>
            <w:noWrap w:val="0"/>
            <w:vAlign w:val="center"/>
          </w:tcPr>
          <w:p w14:paraId="2FE75480">
            <w:pPr>
              <w:pStyle w:val="29"/>
              <w:bidi w:val="0"/>
              <w:jc w:val="center"/>
            </w:pPr>
            <w:r>
              <w:rPr>
                <w:rFonts w:hint="eastAsia"/>
              </w:rPr>
              <w:t>是</w:t>
            </w:r>
          </w:p>
        </w:tc>
        <w:tc>
          <w:tcPr>
            <w:tcW w:w="5405" w:type="dxa"/>
            <w:noWrap w:val="0"/>
            <w:vAlign w:val="center"/>
          </w:tcPr>
          <w:p w14:paraId="0CDEE7C0">
            <w:pPr>
              <w:pStyle w:val="29"/>
              <w:bidi w:val="0"/>
              <w:jc w:val="both"/>
            </w:pPr>
            <w:r>
              <w:rPr>
                <w:rFonts w:hint="eastAsia"/>
              </w:rPr>
              <w:t>自定义项，缺省为: device，不要与上行接口的前缀一样。</w:t>
            </w:r>
          </w:p>
        </w:tc>
      </w:tr>
      <w:tr w14:paraId="61FEBE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60" w:type="dxa"/>
            <w:noWrap w:val="0"/>
            <w:vAlign w:val="center"/>
          </w:tcPr>
          <w:p w14:paraId="3EA90AB8">
            <w:pPr>
              <w:pStyle w:val="29"/>
              <w:bidi w:val="0"/>
              <w:jc w:val="center"/>
              <w:rPr>
                <w:rFonts w:hint="eastAsia"/>
              </w:rPr>
            </w:pPr>
            <w:r>
              <w:rPr>
                <w:rFonts w:hint="eastAsia"/>
              </w:rPr>
              <w:t>{type}</w:t>
            </w:r>
          </w:p>
        </w:tc>
        <w:tc>
          <w:tcPr>
            <w:tcW w:w="1636" w:type="dxa"/>
            <w:noWrap w:val="0"/>
            <w:vAlign w:val="center"/>
          </w:tcPr>
          <w:p w14:paraId="3C444ACA">
            <w:pPr>
              <w:pStyle w:val="29"/>
              <w:bidi w:val="0"/>
              <w:jc w:val="center"/>
            </w:pPr>
            <w:r>
              <w:rPr>
                <w:rFonts w:hint="eastAsia"/>
              </w:rPr>
              <w:t>类型</w:t>
            </w:r>
          </w:p>
        </w:tc>
        <w:tc>
          <w:tcPr>
            <w:tcW w:w="1064" w:type="dxa"/>
            <w:noWrap w:val="0"/>
            <w:vAlign w:val="center"/>
          </w:tcPr>
          <w:p w14:paraId="3B1006D6">
            <w:pPr>
              <w:pStyle w:val="29"/>
              <w:bidi w:val="0"/>
              <w:jc w:val="center"/>
            </w:pPr>
            <w:r>
              <w:rPr>
                <w:rFonts w:hint="eastAsia"/>
              </w:rPr>
              <w:t>否</w:t>
            </w:r>
          </w:p>
        </w:tc>
        <w:tc>
          <w:tcPr>
            <w:tcW w:w="5405" w:type="dxa"/>
            <w:noWrap w:val="0"/>
            <w:vAlign w:val="center"/>
          </w:tcPr>
          <w:p w14:paraId="57B24AF6">
            <w:pPr>
              <w:pStyle w:val="29"/>
              <w:bidi w:val="0"/>
              <w:jc w:val="both"/>
              <w:rPr>
                <w:rFonts w:hint="eastAsia"/>
              </w:rPr>
            </w:pPr>
            <w:r>
              <w:rPr>
                <w:rFonts w:hint="eastAsia"/>
              </w:rPr>
              <w:t>可以是设备类型标识，比如：</w:t>
            </w:r>
          </w:p>
          <w:p w14:paraId="159C8B75">
            <w:pPr>
              <w:pStyle w:val="29"/>
              <w:bidi w:val="0"/>
              <w:jc w:val="both"/>
              <w:rPr>
                <w:rFonts w:hint="eastAsia"/>
              </w:rPr>
            </w:pPr>
            <w:r>
              <w:rPr>
                <w:rFonts w:hint="eastAsia"/>
              </w:rPr>
              <w:t>人脸识别类门禁：face</w:t>
            </w:r>
          </w:p>
          <w:p w14:paraId="2316BD96">
            <w:pPr>
              <w:pStyle w:val="29"/>
              <w:bidi w:val="0"/>
              <w:jc w:val="both"/>
            </w:pPr>
            <w:r>
              <w:rPr>
                <w:rFonts w:hint="eastAsia"/>
              </w:rPr>
              <w:t>亲情电话机：phone</w:t>
            </w:r>
          </w:p>
          <w:p w14:paraId="17B15C67">
            <w:pPr>
              <w:pStyle w:val="29"/>
              <w:bidi w:val="0"/>
              <w:jc w:val="both"/>
            </w:pPr>
            <w:r>
              <w:rPr>
                <w:rFonts w:hint="eastAsia"/>
              </w:rPr>
              <w:t>车牌识别类相机：plate</w:t>
            </w:r>
          </w:p>
        </w:tc>
      </w:tr>
      <w:tr w14:paraId="2862A7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60" w:type="dxa"/>
            <w:noWrap w:val="0"/>
            <w:vAlign w:val="center"/>
          </w:tcPr>
          <w:p w14:paraId="63926BF0">
            <w:pPr>
              <w:pStyle w:val="29"/>
              <w:bidi w:val="0"/>
              <w:jc w:val="center"/>
            </w:pPr>
            <w:r>
              <w:rPr>
                <w:rFonts w:hint="eastAsia"/>
              </w:rPr>
              <w:t>{sn}</w:t>
            </w:r>
          </w:p>
        </w:tc>
        <w:tc>
          <w:tcPr>
            <w:tcW w:w="1636" w:type="dxa"/>
            <w:noWrap w:val="0"/>
            <w:vAlign w:val="center"/>
          </w:tcPr>
          <w:p w14:paraId="5217A8F6">
            <w:pPr>
              <w:pStyle w:val="29"/>
              <w:bidi w:val="0"/>
              <w:jc w:val="center"/>
              <w:rPr>
                <w:rFonts w:hint="eastAsia"/>
              </w:rPr>
            </w:pPr>
            <w:r>
              <w:rPr>
                <w:rFonts w:hint="eastAsia"/>
              </w:rPr>
              <w:t>设备SN号</w:t>
            </w:r>
          </w:p>
        </w:tc>
        <w:tc>
          <w:tcPr>
            <w:tcW w:w="1064" w:type="dxa"/>
            <w:noWrap w:val="0"/>
            <w:vAlign w:val="center"/>
          </w:tcPr>
          <w:p w14:paraId="1881A8E8">
            <w:pPr>
              <w:pStyle w:val="29"/>
              <w:bidi w:val="0"/>
              <w:jc w:val="center"/>
              <w:rPr>
                <w:rFonts w:hint="eastAsia"/>
              </w:rPr>
            </w:pPr>
            <w:r>
              <w:rPr>
                <w:rFonts w:hint="eastAsia"/>
              </w:rPr>
              <w:t>是</w:t>
            </w:r>
          </w:p>
        </w:tc>
        <w:tc>
          <w:tcPr>
            <w:tcW w:w="5405" w:type="dxa"/>
            <w:noWrap w:val="0"/>
            <w:vAlign w:val="center"/>
          </w:tcPr>
          <w:p w14:paraId="20B74AFB">
            <w:pPr>
              <w:pStyle w:val="29"/>
              <w:bidi w:val="0"/>
              <w:jc w:val="both"/>
            </w:pPr>
            <w:r>
              <w:rPr>
                <w:rFonts w:hint="eastAsia"/>
              </w:rPr>
              <w:t>设备序列号</w:t>
            </w:r>
          </w:p>
        </w:tc>
      </w:tr>
    </w:tbl>
    <w:p w14:paraId="1969841B">
      <w:pPr>
        <w:bidi w:val="0"/>
        <w:rPr>
          <w:rFonts w:hint="eastAsia"/>
        </w:rPr>
      </w:pPr>
      <w:r>
        <w:rPr>
          <w:rFonts w:hint="eastAsia"/>
        </w:rPr>
        <w:t>示例：</w:t>
      </w:r>
    </w:p>
    <w:p w14:paraId="7C1E8D06">
      <w:pPr>
        <w:bidi w:val="0"/>
        <w:rPr>
          <w:rFonts w:hint="eastAsia"/>
        </w:rPr>
      </w:pPr>
      <w:r>
        <w:rPr>
          <w:rFonts w:hint="eastAsia"/>
        </w:rPr>
        <w:t>device/face/8245c7776c044fc2</w:t>
      </w:r>
    </w:p>
    <w:p w14:paraId="47E42571">
      <w:pPr>
        <w:bidi w:val="0"/>
        <w:rPr>
          <w:rFonts w:hint="eastAsia"/>
        </w:rPr>
      </w:pPr>
      <w:r>
        <w:rPr>
          <w:rFonts w:hint="eastAsia"/>
        </w:rPr>
        <w:t>表示：平台向SN为8245c7776c044fc2的人脸门禁类设备发送请求或应答消息。</w:t>
      </w:r>
    </w:p>
    <w:p w14:paraId="64BE4A27">
      <w:pPr>
        <w:bidi w:val="0"/>
        <w:ind w:left="0" w:leftChars="0" w:firstLine="480" w:firstLineChars="0"/>
        <w:rPr>
          <w:rFonts w:hint="eastAsia"/>
          <w:lang w:val="en-US" w:eastAsia="zh-CN"/>
        </w:rPr>
      </w:pPr>
      <w:r>
        <w:rPr>
          <w:rFonts w:hint="eastAsia"/>
          <w:lang w:val="en-US" w:eastAsia="zh-CN"/>
        </w:rPr>
        <w:t>车牌类和卡类默认为</w:t>
      </w:r>
      <w:r>
        <w:rPr>
          <w:rFonts w:hint="eastAsia"/>
        </w:rPr>
        <w:t>{type}</w:t>
      </w:r>
      <w:r>
        <w:rPr>
          <w:rFonts w:hint="eastAsia"/>
          <w:lang w:val="en-US" w:eastAsia="zh-CN"/>
        </w:rPr>
        <w:t>/{sn}/{订阅主题}</w:t>
      </w:r>
    </w:p>
    <w:p w14:paraId="63A7CF5A">
      <w:pPr>
        <w:bidi w:val="0"/>
        <w:ind w:left="0" w:leftChars="0" w:firstLine="480" w:firstLineChars="0"/>
        <w:rPr>
          <w:rFonts w:hint="eastAsia"/>
          <w:lang w:val="en-US" w:eastAsia="zh-CN"/>
        </w:rPr>
      </w:pPr>
      <w:r>
        <w:rPr>
          <w:rFonts w:hint="eastAsia"/>
          <w:lang w:val="en-US" w:eastAsia="zh-CN"/>
        </w:rPr>
        <w:t>例：SN为15ZG071635366122的卡类相机订阅主题为</w:t>
      </w:r>
    </w:p>
    <w:p w14:paraId="20962E45">
      <w:pPr>
        <w:bidi w:val="0"/>
        <w:ind w:left="0" w:leftChars="0" w:firstLine="480" w:firstLineChars="0"/>
        <w:rPr>
          <w:rFonts w:hint="default"/>
          <w:lang w:val="en-US" w:eastAsia="zh-CN"/>
        </w:rPr>
      </w:pPr>
      <w:r>
        <w:rPr>
          <w:rFonts w:hint="eastAsia"/>
          <w:lang w:val="en-US" w:eastAsia="zh-CN"/>
        </w:rPr>
        <w:t xml:space="preserve">   /cadevice/15ZG071635366122/pub</w:t>
      </w:r>
    </w:p>
    <w:p w14:paraId="5618CC6D">
      <w:pPr>
        <w:bidi w:val="0"/>
        <w:rPr>
          <w:rFonts w:hint="eastAsia"/>
        </w:rPr>
      </w:pPr>
    </w:p>
    <w:p w14:paraId="1F1008F4">
      <w:pPr>
        <w:pStyle w:val="4"/>
        <w:numPr>
          <w:ilvl w:val="1"/>
          <w:numId w:val="1"/>
        </w:numPr>
      </w:pPr>
      <w:bookmarkStart w:id="32" w:name="_Toc9m2dll"/>
      <w:bookmarkStart w:id="33" w:name="_Toc50437320"/>
      <w:bookmarkStart w:id="34" w:name="_Toc54497474"/>
      <w:bookmarkStart w:id="35" w:name="_Toc8214"/>
      <w:bookmarkStart w:id="36" w:name="_Toc1715"/>
      <w:bookmarkStart w:id="37" w:name="_Tococex4q"/>
      <w:r>
        <w:rPr>
          <w:rFonts w:hint="eastAsia"/>
        </w:rPr>
        <w:t>负载说明</w:t>
      </w:r>
      <w:bookmarkEnd w:id="32"/>
      <w:bookmarkEnd w:id="33"/>
      <w:bookmarkEnd w:id="34"/>
      <w:bookmarkEnd w:id="35"/>
      <w:bookmarkEnd w:id="36"/>
      <w:bookmarkEnd w:id="37"/>
    </w:p>
    <w:p w14:paraId="631A0568">
      <w:pPr>
        <w:numPr>
          <w:ilvl w:val="0"/>
          <w:numId w:val="9"/>
        </w:numPr>
        <w:bidi w:val="0"/>
        <w:ind w:left="420" w:leftChars="0" w:hanging="420" w:firstLineChars="0"/>
        <w:rPr>
          <w:rFonts w:hint="eastAsia"/>
        </w:rPr>
      </w:pPr>
      <w:r>
        <w:rPr>
          <w:rFonts w:hint="eastAsia"/>
        </w:rPr>
        <w:t>数据格式：JSON；</w:t>
      </w:r>
    </w:p>
    <w:p w14:paraId="7122B3A2">
      <w:pPr>
        <w:numPr>
          <w:ilvl w:val="0"/>
          <w:numId w:val="9"/>
        </w:numPr>
        <w:bidi w:val="0"/>
        <w:ind w:left="420" w:leftChars="0" w:hanging="420" w:firstLineChars="0"/>
        <w:rPr>
          <w:rFonts w:hint="eastAsia"/>
        </w:rPr>
      </w:pPr>
      <w:r>
        <w:rPr>
          <w:rFonts w:hint="eastAsia"/>
        </w:rPr>
        <w:t>字符集编码：UTF-8；</w:t>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3"/>
        <w:gridCol w:w="920"/>
        <w:gridCol w:w="647"/>
        <w:gridCol w:w="998"/>
        <w:gridCol w:w="6113"/>
      </w:tblGrid>
      <w:tr w14:paraId="0BAC9E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93" w:type="dxa"/>
            <w:shd w:val="clear" w:color="auto" w:fill="E7E6E6"/>
            <w:noWrap w:val="0"/>
            <w:vAlign w:val="center"/>
          </w:tcPr>
          <w:p w14:paraId="2889C04D">
            <w:pPr>
              <w:pStyle w:val="29"/>
              <w:bidi w:val="0"/>
              <w:jc w:val="center"/>
              <w:rPr>
                <w:rFonts w:hint="eastAsia"/>
              </w:rPr>
            </w:pPr>
            <w:r>
              <w:rPr>
                <w:rFonts w:hint="eastAsia"/>
              </w:rPr>
              <w:t>参数名</w:t>
            </w:r>
          </w:p>
        </w:tc>
        <w:tc>
          <w:tcPr>
            <w:tcW w:w="920" w:type="dxa"/>
            <w:shd w:val="clear" w:color="auto" w:fill="E7E6E6"/>
            <w:noWrap w:val="0"/>
            <w:vAlign w:val="center"/>
          </w:tcPr>
          <w:p w14:paraId="61ADA9DA">
            <w:pPr>
              <w:pStyle w:val="29"/>
              <w:bidi w:val="0"/>
              <w:jc w:val="center"/>
              <w:rPr>
                <w:rFonts w:hint="eastAsia"/>
              </w:rPr>
            </w:pPr>
            <w:r>
              <w:rPr>
                <w:rFonts w:hint="eastAsia"/>
              </w:rPr>
              <w:t>名称</w:t>
            </w:r>
          </w:p>
        </w:tc>
        <w:tc>
          <w:tcPr>
            <w:tcW w:w="647" w:type="dxa"/>
            <w:shd w:val="clear" w:color="auto" w:fill="E7E6E6"/>
            <w:noWrap w:val="0"/>
            <w:vAlign w:val="center"/>
          </w:tcPr>
          <w:p w14:paraId="091EBDCE">
            <w:pPr>
              <w:pStyle w:val="29"/>
              <w:bidi w:val="0"/>
              <w:jc w:val="center"/>
            </w:pPr>
            <w:r>
              <w:rPr>
                <w:rFonts w:hint="eastAsia"/>
              </w:rPr>
              <w:t>必需</w:t>
            </w:r>
          </w:p>
        </w:tc>
        <w:tc>
          <w:tcPr>
            <w:tcW w:w="998" w:type="dxa"/>
            <w:shd w:val="clear" w:color="auto" w:fill="E7E6E6"/>
            <w:noWrap w:val="0"/>
            <w:vAlign w:val="center"/>
          </w:tcPr>
          <w:p w14:paraId="39D238A2">
            <w:pPr>
              <w:pStyle w:val="29"/>
              <w:bidi w:val="0"/>
              <w:jc w:val="center"/>
            </w:pPr>
            <w:r>
              <w:rPr>
                <w:rFonts w:hint="eastAsia"/>
              </w:rPr>
              <w:t>类型</w:t>
            </w:r>
          </w:p>
        </w:tc>
        <w:tc>
          <w:tcPr>
            <w:tcW w:w="6113" w:type="dxa"/>
            <w:shd w:val="clear" w:color="auto" w:fill="E7E6E6"/>
            <w:noWrap w:val="0"/>
            <w:vAlign w:val="center"/>
          </w:tcPr>
          <w:p w14:paraId="07C1087A">
            <w:pPr>
              <w:pStyle w:val="29"/>
              <w:bidi w:val="0"/>
              <w:jc w:val="center"/>
              <w:rPr>
                <w:rFonts w:hint="eastAsia"/>
              </w:rPr>
            </w:pPr>
            <w:r>
              <w:rPr>
                <w:rFonts w:hint="eastAsia"/>
              </w:rPr>
              <w:t>说明</w:t>
            </w:r>
          </w:p>
        </w:tc>
      </w:tr>
      <w:tr w14:paraId="502454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93" w:type="dxa"/>
            <w:noWrap w:val="0"/>
            <w:vAlign w:val="center"/>
          </w:tcPr>
          <w:p w14:paraId="3A3493F5">
            <w:pPr>
              <w:pStyle w:val="29"/>
              <w:bidi w:val="0"/>
              <w:jc w:val="center"/>
              <w:rPr>
                <w:rFonts w:hint="eastAsia"/>
              </w:rPr>
            </w:pPr>
            <w:r>
              <w:rPr>
                <w:rFonts w:hint="eastAsia"/>
              </w:rPr>
              <w:t>cmd</w:t>
            </w:r>
          </w:p>
        </w:tc>
        <w:tc>
          <w:tcPr>
            <w:tcW w:w="920" w:type="dxa"/>
            <w:noWrap w:val="0"/>
            <w:vAlign w:val="center"/>
          </w:tcPr>
          <w:p w14:paraId="24B96C3B">
            <w:pPr>
              <w:pStyle w:val="29"/>
              <w:bidi w:val="0"/>
              <w:jc w:val="center"/>
              <w:rPr>
                <w:rFonts w:hint="eastAsia"/>
              </w:rPr>
            </w:pPr>
            <w:r>
              <w:rPr>
                <w:rFonts w:hint="eastAsia"/>
              </w:rPr>
              <w:t>命令</w:t>
            </w:r>
          </w:p>
        </w:tc>
        <w:tc>
          <w:tcPr>
            <w:tcW w:w="647" w:type="dxa"/>
            <w:noWrap w:val="0"/>
            <w:vAlign w:val="center"/>
          </w:tcPr>
          <w:p w14:paraId="44D53BC2">
            <w:pPr>
              <w:pStyle w:val="29"/>
              <w:bidi w:val="0"/>
              <w:jc w:val="center"/>
            </w:pPr>
            <w:r>
              <w:rPr>
                <w:rFonts w:hint="eastAsia"/>
              </w:rPr>
              <w:t>是</w:t>
            </w:r>
          </w:p>
        </w:tc>
        <w:tc>
          <w:tcPr>
            <w:tcW w:w="998" w:type="dxa"/>
            <w:noWrap w:val="0"/>
            <w:vAlign w:val="center"/>
          </w:tcPr>
          <w:p w14:paraId="7DB61458">
            <w:pPr>
              <w:pStyle w:val="29"/>
              <w:bidi w:val="0"/>
              <w:jc w:val="center"/>
              <w:rPr>
                <w:rFonts w:hint="eastAsia"/>
              </w:rPr>
            </w:pPr>
            <w:r>
              <w:rPr>
                <w:rFonts w:hint="eastAsia"/>
              </w:rPr>
              <w:t>string</w:t>
            </w:r>
          </w:p>
        </w:tc>
        <w:tc>
          <w:tcPr>
            <w:tcW w:w="6113" w:type="dxa"/>
            <w:noWrap w:val="0"/>
            <w:vAlign w:val="center"/>
          </w:tcPr>
          <w:p w14:paraId="3E3D3467">
            <w:pPr>
              <w:pStyle w:val="29"/>
              <w:bidi w:val="0"/>
              <w:jc w:val="both"/>
            </w:pPr>
            <w:r>
              <w:rPr>
                <w:rFonts w:hint="eastAsia"/>
              </w:rPr>
              <w:t>唯一标识指令意图</w:t>
            </w:r>
          </w:p>
        </w:tc>
      </w:tr>
      <w:tr w14:paraId="1B26C5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93" w:type="dxa"/>
            <w:noWrap w:val="0"/>
            <w:vAlign w:val="center"/>
          </w:tcPr>
          <w:p w14:paraId="053C49BC">
            <w:pPr>
              <w:pStyle w:val="29"/>
              <w:bidi w:val="0"/>
              <w:jc w:val="center"/>
            </w:pPr>
            <w:r>
              <w:rPr>
                <w:rFonts w:hint="eastAsia"/>
              </w:rPr>
              <w:t>msg_id</w:t>
            </w:r>
          </w:p>
        </w:tc>
        <w:tc>
          <w:tcPr>
            <w:tcW w:w="920" w:type="dxa"/>
            <w:noWrap w:val="0"/>
            <w:vAlign w:val="center"/>
          </w:tcPr>
          <w:p w14:paraId="236CE0E2">
            <w:pPr>
              <w:pStyle w:val="29"/>
              <w:bidi w:val="0"/>
              <w:jc w:val="center"/>
            </w:pPr>
            <w:r>
              <w:rPr>
                <w:rFonts w:hint="eastAsia"/>
              </w:rPr>
              <w:t>消息ID</w:t>
            </w:r>
          </w:p>
        </w:tc>
        <w:tc>
          <w:tcPr>
            <w:tcW w:w="647" w:type="dxa"/>
            <w:noWrap w:val="0"/>
            <w:vAlign w:val="center"/>
          </w:tcPr>
          <w:p w14:paraId="39E8F19A">
            <w:pPr>
              <w:pStyle w:val="29"/>
              <w:bidi w:val="0"/>
              <w:jc w:val="center"/>
            </w:pPr>
            <w:r>
              <w:rPr>
                <w:rFonts w:hint="eastAsia"/>
              </w:rPr>
              <w:t>是</w:t>
            </w:r>
          </w:p>
        </w:tc>
        <w:tc>
          <w:tcPr>
            <w:tcW w:w="998" w:type="dxa"/>
            <w:noWrap w:val="0"/>
            <w:vAlign w:val="center"/>
          </w:tcPr>
          <w:p w14:paraId="47428C94">
            <w:pPr>
              <w:pStyle w:val="29"/>
              <w:bidi w:val="0"/>
              <w:jc w:val="center"/>
              <w:rPr>
                <w:rFonts w:hint="eastAsia"/>
              </w:rPr>
            </w:pPr>
            <w:r>
              <w:rPr>
                <w:rFonts w:hint="eastAsia"/>
              </w:rPr>
              <w:t>string（20）</w:t>
            </w:r>
          </w:p>
        </w:tc>
        <w:tc>
          <w:tcPr>
            <w:tcW w:w="6113" w:type="dxa"/>
            <w:noWrap w:val="0"/>
            <w:vAlign w:val="center"/>
          </w:tcPr>
          <w:p w14:paraId="36E9806E">
            <w:pPr>
              <w:pStyle w:val="29"/>
              <w:bidi w:val="0"/>
              <w:jc w:val="both"/>
            </w:pPr>
            <w:r>
              <w:rPr>
                <w:rFonts w:hint="eastAsia"/>
              </w:rPr>
              <w:t>由请求方生成的唯一标识，20 位字符长度，前 13 位是毫秒时间，后 7 位是字母和数字的随机数。应答方返回的msg_id应与此相同。</w:t>
            </w:r>
          </w:p>
        </w:tc>
      </w:tr>
      <w:tr w14:paraId="152255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93" w:type="dxa"/>
            <w:noWrap w:val="0"/>
            <w:vAlign w:val="center"/>
          </w:tcPr>
          <w:p w14:paraId="763FC3B1">
            <w:pPr>
              <w:pStyle w:val="29"/>
              <w:bidi w:val="0"/>
              <w:jc w:val="center"/>
            </w:pPr>
            <w:r>
              <w:rPr>
                <w:rFonts w:hint="eastAsia"/>
              </w:rPr>
              <w:t>...</w:t>
            </w:r>
          </w:p>
        </w:tc>
        <w:tc>
          <w:tcPr>
            <w:tcW w:w="920" w:type="dxa"/>
            <w:noWrap w:val="0"/>
            <w:vAlign w:val="center"/>
          </w:tcPr>
          <w:p w14:paraId="24726F43">
            <w:pPr>
              <w:pStyle w:val="29"/>
              <w:bidi w:val="0"/>
              <w:jc w:val="center"/>
            </w:pPr>
            <w:r>
              <w:rPr>
                <w:rFonts w:hint="eastAsia"/>
              </w:rPr>
              <w:t>其它</w:t>
            </w:r>
          </w:p>
        </w:tc>
        <w:tc>
          <w:tcPr>
            <w:tcW w:w="647" w:type="dxa"/>
            <w:noWrap w:val="0"/>
            <w:vAlign w:val="center"/>
          </w:tcPr>
          <w:p w14:paraId="1441E22E">
            <w:pPr>
              <w:pStyle w:val="29"/>
              <w:bidi w:val="0"/>
              <w:jc w:val="center"/>
            </w:pPr>
            <w:r>
              <w:rPr>
                <w:rFonts w:hint="eastAsia"/>
              </w:rPr>
              <w:t>...</w:t>
            </w:r>
          </w:p>
        </w:tc>
        <w:tc>
          <w:tcPr>
            <w:tcW w:w="998" w:type="dxa"/>
            <w:noWrap w:val="0"/>
            <w:vAlign w:val="center"/>
          </w:tcPr>
          <w:p w14:paraId="3DA89757">
            <w:pPr>
              <w:pStyle w:val="29"/>
              <w:bidi w:val="0"/>
              <w:jc w:val="center"/>
            </w:pPr>
            <w:r>
              <w:rPr>
                <w:rFonts w:hint="eastAsia"/>
              </w:rPr>
              <w:t>...</w:t>
            </w:r>
          </w:p>
        </w:tc>
        <w:tc>
          <w:tcPr>
            <w:tcW w:w="6113" w:type="dxa"/>
            <w:noWrap w:val="0"/>
            <w:vAlign w:val="center"/>
          </w:tcPr>
          <w:p w14:paraId="2A31FD0D">
            <w:pPr>
              <w:pStyle w:val="29"/>
              <w:bidi w:val="0"/>
              <w:jc w:val="both"/>
            </w:pPr>
            <w:r>
              <w:rPr>
                <w:rFonts w:hint="eastAsia"/>
              </w:rPr>
              <w:t>命令其它属性</w:t>
            </w:r>
          </w:p>
        </w:tc>
      </w:tr>
    </w:tbl>
    <w:p w14:paraId="1CF3D9F6">
      <w:pPr>
        <w:pStyle w:val="4"/>
        <w:numPr>
          <w:ilvl w:val="1"/>
          <w:numId w:val="1"/>
        </w:numPr>
      </w:pPr>
      <w:bookmarkStart w:id="38" w:name="_Tocfv2uxc"/>
      <w:bookmarkStart w:id="39" w:name="_Toc26144"/>
      <w:bookmarkStart w:id="40" w:name="_Tocjmfp1x"/>
      <w:bookmarkStart w:id="41" w:name="_Toc2011"/>
      <w:r>
        <w:rPr>
          <w:rFonts w:hint="eastAsia"/>
        </w:rPr>
        <w:t>接口说明</w:t>
      </w:r>
      <w:bookmarkEnd w:id="38"/>
      <w:bookmarkEnd w:id="39"/>
      <w:bookmarkEnd w:id="40"/>
      <w:bookmarkEnd w:id="41"/>
    </w:p>
    <w:p w14:paraId="086B9F1D">
      <w:pPr>
        <w:bidi w:val="0"/>
        <w:rPr>
          <w:rFonts w:hint="eastAsia"/>
        </w:rPr>
      </w:pPr>
      <w:r>
        <w:rPr>
          <w:rFonts w:hint="eastAsia"/>
        </w:rPr>
        <w:t>按照设备功能分为三大类：公共功能、可选功能、特定功能。</w:t>
      </w:r>
    </w:p>
    <w:p w14:paraId="0C07C310">
      <w:pPr>
        <w:bidi w:val="0"/>
      </w:pPr>
      <w:r>
        <w:rPr>
          <w:rFonts w:hint="eastAsia"/>
        </w:rPr>
        <w:t>其中公共功能是所有设备都需要提供的接口，可选功能根据设备能力有选择提供，特定功能则只针对特定类型的设备提供。</w:t>
      </w:r>
    </w:p>
    <w:p w14:paraId="5AD6EE38">
      <w:pPr>
        <w:bidi w:val="0"/>
        <w:rPr>
          <w:rFonts w:hint="eastAsia"/>
        </w:rPr>
      </w:pPr>
      <w:r>
        <w:rPr>
          <w:rFonts w:hint="eastAsia"/>
        </w:rPr>
        <w:t>例如人脸门禁类设备，需要实现“公共功能”和“人脸门禁”特定功能中的上下行接口，同时因为它支持远程开门，则还需要实现“可选功能”中的开关闸控制相关接口，如果它带可视对讲功能，则增加支持“可视对讲”功能的上下行接口即可。</w:t>
      </w:r>
    </w:p>
    <w:p w14:paraId="6C186CAD">
      <w:pPr>
        <w:pStyle w:val="4"/>
        <w:numPr>
          <w:ilvl w:val="1"/>
          <w:numId w:val="1"/>
        </w:numPr>
      </w:pPr>
      <w:bookmarkStart w:id="42" w:name="_Toc11392"/>
      <w:bookmarkStart w:id="43" w:name="_Toc27326"/>
      <w:bookmarkStart w:id="44" w:name="_Tocoh8qew"/>
      <w:bookmarkStart w:id="45" w:name="_Tocanc4uo"/>
      <w:r>
        <w:rPr>
          <w:rFonts w:hint="eastAsia"/>
        </w:rPr>
        <w:t>流程说明</w:t>
      </w:r>
      <w:bookmarkEnd w:id="42"/>
      <w:bookmarkEnd w:id="43"/>
      <w:bookmarkEnd w:id="44"/>
      <w:bookmarkEnd w:id="45"/>
    </w:p>
    <w:p w14:paraId="2CB598C0">
      <w:pPr>
        <w:numPr>
          <w:ilvl w:val="0"/>
          <w:numId w:val="10"/>
        </w:numPr>
        <w:bidi w:val="0"/>
        <w:ind w:left="425" w:leftChars="0" w:hanging="425" w:firstLineChars="0"/>
      </w:pPr>
      <w:r>
        <w:rPr>
          <w:rFonts w:hint="eastAsia"/>
        </w:rPr>
        <w:t>设备开机后连接MQTT服务器，连接成功后向“/serverAll”主题发送注册消息“camera_register”，注册消息中向平台报告设备端的能力以及实现了哪些接口，同时提供了自己的订阅主题“subtopic”，表示后续设备将通过该订阅主题获取平台端请求或应答。</w:t>
      </w:r>
    </w:p>
    <w:p w14:paraId="4CF70962">
      <w:pPr>
        <w:numPr>
          <w:ilvl w:val="0"/>
          <w:numId w:val="10"/>
        </w:numPr>
        <w:bidi w:val="0"/>
        <w:ind w:left="425" w:leftChars="0" w:hanging="425" w:firstLineChars="0"/>
      </w:pPr>
      <w:r>
        <w:rPr>
          <w:rFonts w:hint="eastAsia"/>
        </w:rPr>
        <w:t>设备向MQTT服务器设置遗嘱消息，设备离线后，MQTT服务器将向平台推送“offline”消息。</w:t>
      </w:r>
    </w:p>
    <w:p w14:paraId="5277AB9F">
      <w:pPr>
        <w:rPr>
          <w:rFonts w:hint="default"/>
          <w:lang w:val="en-US" w:eastAsia="zh-CN"/>
        </w:rPr>
      </w:pPr>
      <w:r>
        <w:rPr>
          <w:rFonts w:hint="default"/>
          <w:lang w:val="en-US" w:eastAsia="zh-CN"/>
        </w:rPr>
        <w:br w:type="page"/>
      </w:r>
    </w:p>
    <w:p w14:paraId="4F9670F6">
      <w:pPr>
        <w:pStyle w:val="2"/>
        <w:numPr>
          <w:ilvl w:val="0"/>
          <w:numId w:val="1"/>
        </w:numPr>
        <w:tabs>
          <w:tab w:val="clear" w:pos="0"/>
        </w:tabs>
        <w:wordWrap w:val="0"/>
        <w:rPr>
          <w:rFonts w:hint="eastAsia"/>
        </w:rPr>
      </w:pPr>
      <w:bookmarkStart w:id="46" w:name="_Tocy1wii7"/>
      <w:bookmarkStart w:id="47" w:name="_Toc11110"/>
      <w:bookmarkStart w:id="48" w:name="_Toc8035"/>
      <w:bookmarkStart w:id="49" w:name="_Tocjt7x2s"/>
      <w:r>
        <w:rPr>
          <w:rFonts w:hint="eastAsia"/>
        </w:rPr>
        <w:t>公共功能</w:t>
      </w:r>
      <w:bookmarkEnd w:id="46"/>
      <w:bookmarkEnd w:id="47"/>
      <w:bookmarkEnd w:id="48"/>
      <w:bookmarkEnd w:id="49"/>
    </w:p>
    <w:p w14:paraId="2F9417F4">
      <w:pPr>
        <w:bidi w:val="0"/>
        <w:rPr>
          <w:rFonts w:hint="eastAsia"/>
        </w:rPr>
      </w:pPr>
      <w:r>
        <w:rPr>
          <w:rFonts w:hint="eastAsia"/>
        </w:rPr>
        <w:t>所有类型的设备</w:t>
      </w:r>
      <w:r>
        <w:rPr>
          <w:rFonts w:hint="eastAsia"/>
          <w:lang w:val="en-US" w:eastAsia="zh-CN"/>
        </w:rPr>
        <w:t>具备的</w:t>
      </w:r>
      <w:r>
        <w:rPr>
          <w:rFonts w:hint="eastAsia"/>
        </w:rPr>
        <w:t>接口</w:t>
      </w:r>
      <w:r>
        <w:rPr>
          <w:rFonts w:hint="eastAsia"/>
          <w:lang w:val="en-US" w:eastAsia="zh-CN"/>
        </w:rPr>
        <w:t>功能</w:t>
      </w:r>
      <w:r>
        <w:rPr>
          <w:rFonts w:hint="eastAsia"/>
        </w:rPr>
        <w:t>。</w:t>
      </w:r>
    </w:p>
    <w:p w14:paraId="18CB505B">
      <w:pPr>
        <w:pStyle w:val="4"/>
        <w:numPr>
          <w:ilvl w:val="1"/>
          <w:numId w:val="1"/>
        </w:numPr>
        <w:tabs>
          <w:tab w:val="clear" w:pos="0"/>
        </w:tabs>
        <w:wordWrap w:val="0"/>
        <w:rPr>
          <w:rFonts w:hint="eastAsia"/>
        </w:rPr>
      </w:pPr>
      <w:bookmarkStart w:id="50" w:name="_Tocs8vs4f"/>
      <w:bookmarkStart w:id="51" w:name="_Toccnojlt"/>
      <w:bookmarkStart w:id="52" w:name="_Toc1593"/>
      <w:bookmarkStart w:id="53" w:name="_Toc6227"/>
      <w:bookmarkStart w:id="54" w:name="_Toc442869208"/>
      <w:bookmarkStart w:id="55" w:name="_Toc54497478"/>
      <w:bookmarkStart w:id="56" w:name="_Toc50437324"/>
      <w:r>
        <w:rPr>
          <w:rFonts w:hint="eastAsia"/>
        </w:rPr>
        <w:t>上行接口</w:t>
      </w:r>
      <w:bookmarkEnd w:id="50"/>
      <w:bookmarkEnd w:id="51"/>
      <w:bookmarkEnd w:id="52"/>
      <w:bookmarkEnd w:id="53"/>
    </w:p>
    <w:p w14:paraId="01519CB2">
      <w:pPr>
        <w:pStyle w:val="5"/>
        <w:numPr>
          <w:ilvl w:val="2"/>
          <w:numId w:val="1"/>
        </w:numPr>
        <w:tabs>
          <w:tab w:val="left" w:pos="0"/>
        </w:tabs>
        <w:rPr>
          <w:rFonts w:hint="eastAsia"/>
        </w:rPr>
      </w:pPr>
      <w:bookmarkStart w:id="57" w:name="_Toc13710"/>
      <w:bookmarkStart w:id="58" w:name="_Toc11620"/>
      <w:bookmarkStart w:id="59" w:name="_Toc643yr6"/>
      <w:bookmarkStart w:id="60" w:name="_Tocjnt0hq"/>
      <w:r>
        <w:rPr>
          <w:rFonts w:hint="eastAsia"/>
        </w:rPr>
        <w:t>设备注册</w:t>
      </w:r>
      <w:bookmarkEnd w:id="57"/>
      <w:bookmarkEnd w:id="58"/>
      <w:bookmarkEnd w:id="59"/>
      <w:bookmarkEnd w:id="60"/>
    </w:p>
    <w:p w14:paraId="0021BEB9">
      <w:pPr>
        <w:bidi w:val="0"/>
      </w:pPr>
      <w:r>
        <w:rPr>
          <w:rFonts w:hint="eastAsia"/>
        </w:rPr>
        <w:t>设备在连接MQTT平台成功后会向固定主题“/serverAll”发一条注册信息。该信息中包含设备的基本信息与以及设备订阅主题subtopic（下行接口主题），后续平台向设备主动下发指令或被动应答消息时均使用该下行接口主题。</w:t>
      </w:r>
    </w:p>
    <w:p w14:paraId="1B8068F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175"/>
        <w:gridCol w:w="929"/>
        <w:gridCol w:w="1618"/>
        <w:gridCol w:w="3469"/>
      </w:tblGrid>
      <w:tr w14:paraId="39D5AB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2376" w:type="dxa"/>
            <w:shd w:val="clear" w:color="auto" w:fill="D7D7D7" w:themeFill="background1" w:themeFillShade="D8"/>
            <w:noWrap w:val="0"/>
            <w:vAlign w:val="center"/>
          </w:tcPr>
          <w:p w14:paraId="2F2966F6">
            <w:pPr>
              <w:pStyle w:val="29"/>
              <w:bidi w:val="0"/>
              <w:jc w:val="center"/>
              <w:rPr>
                <w:rFonts w:hint="eastAsia"/>
              </w:rPr>
            </w:pPr>
            <w:r>
              <w:rPr>
                <w:rFonts w:hint="eastAsia"/>
              </w:rPr>
              <w:t>属性</w:t>
            </w:r>
          </w:p>
        </w:tc>
        <w:tc>
          <w:tcPr>
            <w:tcW w:w="1175" w:type="dxa"/>
            <w:shd w:val="clear" w:color="auto" w:fill="D7D7D7" w:themeFill="background1" w:themeFillShade="D8"/>
            <w:noWrap w:val="0"/>
            <w:vAlign w:val="center"/>
          </w:tcPr>
          <w:p w14:paraId="7597E431">
            <w:pPr>
              <w:pStyle w:val="29"/>
              <w:bidi w:val="0"/>
              <w:jc w:val="center"/>
              <w:rPr>
                <w:rFonts w:hint="eastAsia"/>
              </w:rPr>
            </w:pPr>
            <w:r>
              <w:rPr>
                <w:rFonts w:hint="eastAsia"/>
              </w:rPr>
              <w:t>类型</w:t>
            </w:r>
          </w:p>
        </w:tc>
        <w:tc>
          <w:tcPr>
            <w:tcW w:w="929" w:type="dxa"/>
            <w:shd w:val="clear" w:color="auto" w:fill="D7D7D7" w:themeFill="background1" w:themeFillShade="D8"/>
            <w:noWrap w:val="0"/>
            <w:vAlign w:val="center"/>
          </w:tcPr>
          <w:p w14:paraId="2DB4596A">
            <w:pPr>
              <w:pStyle w:val="29"/>
              <w:bidi w:val="0"/>
              <w:jc w:val="center"/>
            </w:pPr>
            <w:r>
              <w:rPr>
                <w:rFonts w:hint="eastAsia"/>
              </w:rPr>
              <w:t>必需</w:t>
            </w:r>
          </w:p>
        </w:tc>
        <w:tc>
          <w:tcPr>
            <w:tcW w:w="1618" w:type="dxa"/>
            <w:shd w:val="clear" w:color="auto" w:fill="D7D7D7" w:themeFill="background1" w:themeFillShade="D8"/>
            <w:noWrap w:val="0"/>
            <w:vAlign w:val="center"/>
          </w:tcPr>
          <w:p w14:paraId="15AB4550">
            <w:pPr>
              <w:pStyle w:val="29"/>
              <w:bidi w:val="0"/>
              <w:jc w:val="center"/>
              <w:rPr>
                <w:rFonts w:hint="eastAsia"/>
              </w:rPr>
            </w:pPr>
            <w:r>
              <w:rPr>
                <w:rFonts w:hint="eastAsia"/>
              </w:rPr>
              <w:t>名称</w:t>
            </w:r>
          </w:p>
        </w:tc>
        <w:tc>
          <w:tcPr>
            <w:tcW w:w="3469" w:type="dxa"/>
            <w:shd w:val="clear" w:color="auto" w:fill="D7D7D7" w:themeFill="background1" w:themeFillShade="D8"/>
            <w:noWrap w:val="0"/>
            <w:vAlign w:val="center"/>
          </w:tcPr>
          <w:p w14:paraId="7AB04B7E">
            <w:pPr>
              <w:pStyle w:val="29"/>
              <w:bidi w:val="0"/>
              <w:jc w:val="center"/>
              <w:rPr>
                <w:rFonts w:hint="eastAsia"/>
              </w:rPr>
            </w:pPr>
            <w:r>
              <w:rPr>
                <w:rFonts w:hint="eastAsia"/>
              </w:rPr>
              <w:t>说明</w:t>
            </w:r>
          </w:p>
        </w:tc>
      </w:tr>
      <w:tr w14:paraId="26984B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7BC36946">
            <w:pPr>
              <w:pStyle w:val="29"/>
              <w:bidi w:val="0"/>
              <w:jc w:val="center"/>
              <w:rPr>
                <w:rFonts w:hint="eastAsia"/>
              </w:rPr>
            </w:pPr>
            <w:r>
              <w:rPr>
                <w:rFonts w:hint="eastAsia"/>
              </w:rPr>
              <w:t>cmd</w:t>
            </w:r>
          </w:p>
        </w:tc>
        <w:tc>
          <w:tcPr>
            <w:tcW w:w="1175" w:type="dxa"/>
            <w:noWrap w:val="0"/>
            <w:vAlign w:val="center"/>
          </w:tcPr>
          <w:p w14:paraId="338D8DBE">
            <w:pPr>
              <w:pStyle w:val="29"/>
              <w:bidi w:val="0"/>
              <w:jc w:val="center"/>
            </w:pPr>
            <w:r>
              <w:rPr>
                <w:rFonts w:hint="eastAsia"/>
              </w:rPr>
              <w:t>string</w:t>
            </w:r>
          </w:p>
        </w:tc>
        <w:tc>
          <w:tcPr>
            <w:tcW w:w="929" w:type="dxa"/>
            <w:noWrap w:val="0"/>
            <w:vAlign w:val="center"/>
          </w:tcPr>
          <w:p w14:paraId="18B80995">
            <w:pPr>
              <w:pStyle w:val="29"/>
              <w:bidi w:val="0"/>
              <w:jc w:val="center"/>
              <w:rPr>
                <w:rFonts w:hint="eastAsia"/>
              </w:rPr>
            </w:pPr>
            <w:r>
              <w:rPr>
                <w:rFonts w:hint="eastAsia"/>
              </w:rPr>
              <w:t>是</w:t>
            </w:r>
          </w:p>
        </w:tc>
        <w:tc>
          <w:tcPr>
            <w:tcW w:w="1618" w:type="dxa"/>
            <w:noWrap w:val="0"/>
            <w:vAlign w:val="center"/>
          </w:tcPr>
          <w:p w14:paraId="0EFC0298">
            <w:pPr>
              <w:pStyle w:val="29"/>
              <w:bidi w:val="0"/>
              <w:jc w:val="center"/>
            </w:pPr>
          </w:p>
        </w:tc>
        <w:tc>
          <w:tcPr>
            <w:tcW w:w="3469" w:type="dxa"/>
            <w:noWrap w:val="0"/>
            <w:vAlign w:val="center"/>
          </w:tcPr>
          <w:p w14:paraId="145BFB9C">
            <w:pPr>
              <w:pStyle w:val="29"/>
              <w:bidi w:val="0"/>
              <w:jc w:val="left"/>
              <w:rPr>
                <w:rFonts w:hint="eastAsia"/>
              </w:rPr>
            </w:pPr>
            <w:r>
              <w:rPr>
                <w:rFonts w:hint="eastAsia"/>
              </w:rPr>
              <w:t>相机注册命令：camera_register</w:t>
            </w:r>
          </w:p>
        </w:tc>
      </w:tr>
      <w:tr w14:paraId="329F90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C3EF40D">
            <w:pPr>
              <w:pStyle w:val="29"/>
              <w:bidi w:val="0"/>
              <w:jc w:val="center"/>
              <w:rPr>
                <w:rFonts w:hint="eastAsia"/>
              </w:rPr>
            </w:pPr>
            <w:r>
              <w:rPr>
                <w:rFonts w:hint="eastAsia"/>
              </w:rPr>
              <w:t>msg_id</w:t>
            </w:r>
          </w:p>
        </w:tc>
        <w:tc>
          <w:tcPr>
            <w:tcW w:w="1175" w:type="dxa"/>
            <w:noWrap w:val="0"/>
            <w:vAlign w:val="center"/>
          </w:tcPr>
          <w:p w14:paraId="5B4C57BC">
            <w:pPr>
              <w:pStyle w:val="29"/>
              <w:bidi w:val="0"/>
              <w:jc w:val="center"/>
              <w:rPr>
                <w:rFonts w:hint="eastAsia"/>
              </w:rPr>
            </w:pPr>
            <w:r>
              <w:rPr>
                <w:rFonts w:hint="eastAsia"/>
              </w:rPr>
              <w:t>string</w:t>
            </w:r>
          </w:p>
        </w:tc>
        <w:tc>
          <w:tcPr>
            <w:tcW w:w="929" w:type="dxa"/>
            <w:noWrap w:val="0"/>
            <w:vAlign w:val="center"/>
          </w:tcPr>
          <w:p w14:paraId="37B23B47">
            <w:pPr>
              <w:pStyle w:val="29"/>
              <w:bidi w:val="0"/>
              <w:jc w:val="center"/>
              <w:rPr>
                <w:rFonts w:hint="eastAsia"/>
              </w:rPr>
            </w:pPr>
            <w:r>
              <w:rPr>
                <w:rFonts w:hint="eastAsia"/>
              </w:rPr>
              <w:t>是</w:t>
            </w:r>
          </w:p>
        </w:tc>
        <w:tc>
          <w:tcPr>
            <w:tcW w:w="1618" w:type="dxa"/>
            <w:noWrap w:val="0"/>
            <w:vAlign w:val="center"/>
          </w:tcPr>
          <w:p w14:paraId="368B10FF">
            <w:pPr>
              <w:pStyle w:val="29"/>
              <w:bidi w:val="0"/>
              <w:jc w:val="center"/>
              <w:rPr>
                <w:rFonts w:hint="eastAsia"/>
              </w:rPr>
            </w:pPr>
            <w:r>
              <w:rPr>
                <w:rFonts w:hint="eastAsia"/>
              </w:rPr>
              <w:t>消息 ID</w:t>
            </w:r>
          </w:p>
        </w:tc>
        <w:tc>
          <w:tcPr>
            <w:tcW w:w="3469" w:type="dxa"/>
            <w:noWrap w:val="0"/>
            <w:vAlign w:val="center"/>
          </w:tcPr>
          <w:p w14:paraId="70864AF1">
            <w:pPr>
              <w:pStyle w:val="29"/>
              <w:bidi w:val="0"/>
              <w:jc w:val="left"/>
              <w:rPr>
                <w:rFonts w:hint="eastAsia"/>
              </w:rPr>
            </w:pPr>
            <w:r>
              <w:rPr>
                <w:rFonts w:hint="eastAsia"/>
              </w:rPr>
              <w:t>此次请求的唯一标识，20 位长，前 13 位是毫秒时间，后 7 位是字母和数字的随机数</w:t>
            </w:r>
          </w:p>
        </w:tc>
      </w:tr>
      <w:tr w14:paraId="6C0A22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6C40309">
            <w:pPr>
              <w:pStyle w:val="29"/>
              <w:bidi w:val="0"/>
              <w:jc w:val="center"/>
              <w:rPr>
                <w:rFonts w:hint="eastAsia"/>
              </w:rPr>
            </w:pPr>
            <w:r>
              <w:rPr>
                <w:rFonts w:hint="eastAsia"/>
              </w:rPr>
              <w:t>sn</w:t>
            </w:r>
          </w:p>
        </w:tc>
        <w:tc>
          <w:tcPr>
            <w:tcW w:w="1175" w:type="dxa"/>
            <w:noWrap w:val="0"/>
            <w:vAlign w:val="center"/>
          </w:tcPr>
          <w:p w14:paraId="1A17A698">
            <w:pPr>
              <w:pStyle w:val="29"/>
              <w:bidi w:val="0"/>
              <w:jc w:val="center"/>
              <w:rPr>
                <w:rFonts w:hint="eastAsia"/>
              </w:rPr>
            </w:pPr>
            <w:r>
              <w:rPr>
                <w:rFonts w:hint="eastAsia"/>
              </w:rPr>
              <w:t>string</w:t>
            </w:r>
          </w:p>
        </w:tc>
        <w:tc>
          <w:tcPr>
            <w:tcW w:w="929" w:type="dxa"/>
            <w:noWrap w:val="0"/>
            <w:vAlign w:val="center"/>
          </w:tcPr>
          <w:p w14:paraId="33A4FCB4">
            <w:pPr>
              <w:pStyle w:val="29"/>
              <w:bidi w:val="0"/>
              <w:jc w:val="center"/>
              <w:rPr>
                <w:rFonts w:hint="eastAsia"/>
              </w:rPr>
            </w:pPr>
            <w:r>
              <w:rPr>
                <w:rFonts w:hint="eastAsia"/>
              </w:rPr>
              <w:t>是</w:t>
            </w:r>
          </w:p>
        </w:tc>
        <w:tc>
          <w:tcPr>
            <w:tcW w:w="1618" w:type="dxa"/>
            <w:noWrap w:val="0"/>
            <w:vAlign w:val="center"/>
          </w:tcPr>
          <w:p w14:paraId="6C707680">
            <w:pPr>
              <w:pStyle w:val="29"/>
              <w:bidi w:val="0"/>
              <w:jc w:val="center"/>
              <w:rPr>
                <w:rFonts w:hint="eastAsia"/>
              </w:rPr>
            </w:pPr>
            <w:r>
              <w:rPr>
                <w:rFonts w:hint="eastAsia"/>
              </w:rPr>
              <w:t>序列号</w:t>
            </w:r>
          </w:p>
        </w:tc>
        <w:tc>
          <w:tcPr>
            <w:tcW w:w="3469" w:type="dxa"/>
            <w:noWrap w:val="0"/>
            <w:vAlign w:val="center"/>
          </w:tcPr>
          <w:p w14:paraId="02611FFB">
            <w:pPr>
              <w:pStyle w:val="29"/>
              <w:bidi w:val="0"/>
              <w:jc w:val="left"/>
              <w:rPr>
                <w:rFonts w:hint="eastAsia"/>
              </w:rPr>
            </w:pPr>
            <w:r>
              <w:rPr>
                <w:rFonts w:hint="eastAsia"/>
              </w:rPr>
              <w:t>相机唯一序列号(16位)</w:t>
            </w:r>
          </w:p>
        </w:tc>
      </w:tr>
      <w:tr w14:paraId="3405F0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065C1657">
            <w:pPr>
              <w:pStyle w:val="29"/>
              <w:bidi w:val="0"/>
              <w:jc w:val="center"/>
              <w:rPr>
                <w:rFonts w:hint="eastAsia"/>
              </w:rPr>
            </w:pPr>
            <w:r>
              <w:rPr>
                <w:rFonts w:hint="eastAsia"/>
              </w:rPr>
              <w:t>districtNumber</w:t>
            </w:r>
          </w:p>
        </w:tc>
        <w:tc>
          <w:tcPr>
            <w:tcW w:w="1175" w:type="dxa"/>
            <w:noWrap w:val="0"/>
            <w:vAlign w:val="center"/>
          </w:tcPr>
          <w:p w14:paraId="26C479C2">
            <w:pPr>
              <w:pStyle w:val="29"/>
              <w:bidi w:val="0"/>
              <w:jc w:val="center"/>
              <w:rPr>
                <w:rFonts w:hint="eastAsia"/>
              </w:rPr>
            </w:pPr>
            <w:r>
              <w:rPr>
                <w:rFonts w:hint="eastAsia"/>
              </w:rPr>
              <w:t>string</w:t>
            </w:r>
          </w:p>
        </w:tc>
        <w:tc>
          <w:tcPr>
            <w:tcW w:w="929" w:type="dxa"/>
            <w:noWrap w:val="0"/>
            <w:vAlign w:val="center"/>
          </w:tcPr>
          <w:p w14:paraId="65EC57D3">
            <w:pPr>
              <w:pStyle w:val="29"/>
              <w:bidi w:val="0"/>
              <w:jc w:val="center"/>
            </w:pPr>
            <w:r>
              <w:rPr>
                <w:rFonts w:hint="eastAsia"/>
              </w:rPr>
              <w:t>否</w:t>
            </w:r>
          </w:p>
        </w:tc>
        <w:tc>
          <w:tcPr>
            <w:tcW w:w="1618" w:type="dxa"/>
            <w:noWrap w:val="0"/>
            <w:vAlign w:val="center"/>
          </w:tcPr>
          <w:p w14:paraId="7E07549E">
            <w:pPr>
              <w:pStyle w:val="29"/>
              <w:bidi w:val="0"/>
              <w:jc w:val="center"/>
              <w:rPr>
                <w:rFonts w:hint="eastAsia"/>
              </w:rPr>
            </w:pPr>
            <w:r>
              <w:rPr>
                <w:rFonts w:hint="eastAsia"/>
              </w:rPr>
              <w:t>所在地区编号</w:t>
            </w:r>
          </w:p>
        </w:tc>
        <w:tc>
          <w:tcPr>
            <w:tcW w:w="3469" w:type="dxa"/>
            <w:noWrap w:val="0"/>
            <w:vAlign w:val="center"/>
          </w:tcPr>
          <w:p w14:paraId="4A2A0AA8">
            <w:pPr>
              <w:pStyle w:val="29"/>
              <w:bidi w:val="0"/>
              <w:jc w:val="left"/>
            </w:pPr>
          </w:p>
        </w:tc>
      </w:tr>
      <w:tr w14:paraId="69B2F3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2EBD99F0">
            <w:pPr>
              <w:pStyle w:val="29"/>
              <w:bidi w:val="0"/>
              <w:jc w:val="center"/>
              <w:rPr>
                <w:rFonts w:hint="eastAsia"/>
              </w:rPr>
            </w:pPr>
            <w:r>
              <w:rPr>
                <w:rFonts w:hint="eastAsia"/>
              </w:rPr>
              <w:t>projectName</w:t>
            </w:r>
          </w:p>
        </w:tc>
        <w:tc>
          <w:tcPr>
            <w:tcW w:w="1175" w:type="dxa"/>
            <w:noWrap w:val="0"/>
            <w:vAlign w:val="center"/>
          </w:tcPr>
          <w:p w14:paraId="7FDD50E5">
            <w:pPr>
              <w:pStyle w:val="29"/>
              <w:bidi w:val="0"/>
              <w:jc w:val="center"/>
              <w:rPr>
                <w:rFonts w:hint="eastAsia"/>
              </w:rPr>
            </w:pPr>
            <w:r>
              <w:rPr>
                <w:rFonts w:hint="eastAsia"/>
              </w:rPr>
              <w:t>string</w:t>
            </w:r>
          </w:p>
        </w:tc>
        <w:tc>
          <w:tcPr>
            <w:tcW w:w="929" w:type="dxa"/>
            <w:noWrap w:val="0"/>
            <w:vAlign w:val="center"/>
          </w:tcPr>
          <w:p w14:paraId="67616979">
            <w:pPr>
              <w:pStyle w:val="29"/>
              <w:bidi w:val="0"/>
              <w:jc w:val="center"/>
            </w:pPr>
            <w:r>
              <w:rPr>
                <w:rFonts w:hint="eastAsia"/>
              </w:rPr>
              <w:t>否</w:t>
            </w:r>
          </w:p>
        </w:tc>
        <w:tc>
          <w:tcPr>
            <w:tcW w:w="1618" w:type="dxa"/>
            <w:noWrap w:val="0"/>
            <w:vAlign w:val="center"/>
          </w:tcPr>
          <w:p w14:paraId="533CDF22">
            <w:pPr>
              <w:pStyle w:val="29"/>
              <w:bidi w:val="0"/>
              <w:jc w:val="center"/>
              <w:rPr>
                <w:rFonts w:hint="eastAsia"/>
              </w:rPr>
            </w:pPr>
            <w:r>
              <w:rPr>
                <w:rFonts w:hint="eastAsia"/>
              </w:rPr>
              <w:t>项目名称</w:t>
            </w:r>
          </w:p>
        </w:tc>
        <w:tc>
          <w:tcPr>
            <w:tcW w:w="3469" w:type="dxa"/>
            <w:noWrap w:val="0"/>
            <w:vAlign w:val="center"/>
          </w:tcPr>
          <w:p w14:paraId="6F72C409">
            <w:pPr>
              <w:pStyle w:val="29"/>
              <w:bidi w:val="0"/>
              <w:jc w:val="left"/>
              <w:rPr>
                <w:rFonts w:hint="eastAsia"/>
              </w:rPr>
            </w:pPr>
          </w:p>
        </w:tc>
      </w:tr>
      <w:tr w14:paraId="779B3EA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00DCC451">
            <w:pPr>
              <w:pStyle w:val="29"/>
              <w:bidi w:val="0"/>
              <w:jc w:val="center"/>
            </w:pPr>
            <w:r>
              <w:rPr>
                <w:rFonts w:hint="eastAsia"/>
              </w:rPr>
              <w:t>devNumber</w:t>
            </w:r>
          </w:p>
        </w:tc>
        <w:tc>
          <w:tcPr>
            <w:tcW w:w="1175" w:type="dxa"/>
            <w:noWrap w:val="0"/>
            <w:vAlign w:val="center"/>
          </w:tcPr>
          <w:p w14:paraId="6FF8A82B">
            <w:pPr>
              <w:pStyle w:val="29"/>
              <w:bidi w:val="0"/>
              <w:jc w:val="center"/>
            </w:pPr>
            <w:r>
              <w:rPr>
                <w:rFonts w:hint="eastAsia"/>
              </w:rPr>
              <w:t>string</w:t>
            </w:r>
          </w:p>
        </w:tc>
        <w:tc>
          <w:tcPr>
            <w:tcW w:w="929" w:type="dxa"/>
            <w:noWrap w:val="0"/>
            <w:vAlign w:val="center"/>
          </w:tcPr>
          <w:p w14:paraId="25177DCF">
            <w:pPr>
              <w:pStyle w:val="29"/>
              <w:bidi w:val="0"/>
              <w:jc w:val="center"/>
              <w:rPr>
                <w:rFonts w:hint="eastAsia"/>
              </w:rPr>
            </w:pPr>
            <w:r>
              <w:rPr>
                <w:rFonts w:hint="eastAsia"/>
              </w:rPr>
              <w:t>否</w:t>
            </w:r>
          </w:p>
        </w:tc>
        <w:tc>
          <w:tcPr>
            <w:tcW w:w="1618" w:type="dxa"/>
            <w:noWrap w:val="0"/>
            <w:vAlign w:val="center"/>
          </w:tcPr>
          <w:p w14:paraId="08C9C31F">
            <w:pPr>
              <w:pStyle w:val="29"/>
              <w:bidi w:val="0"/>
              <w:jc w:val="center"/>
              <w:rPr>
                <w:rFonts w:hint="eastAsia"/>
              </w:rPr>
            </w:pPr>
            <w:r>
              <w:rPr>
                <w:rFonts w:hint="eastAsia"/>
              </w:rPr>
              <w:t>项目编号</w:t>
            </w:r>
          </w:p>
        </w:tc>
        <w:tc>
          <w:tcPr>
            <w:tcW w:w="3469" w:type="dxa"/>
            <w:noWrap w:val="0"/>
            <w:vAlign w:val="center"/>
          </w:tcPr>
          <w:p w14:paraId="51ED3290">
            <w:pPr>
              <w:pStyle w:val="29"/>
              <w:bidi w:val="0"/>
              <w:jc w:val="left"/>
              <w:rPr>
                <w:rFonts w:hint="eastAsia"/>
              </w:rPr>
            </w:pPr>
          </w:p>
        </w:tc>
      </w:tr>
      <w:tr w14:paraId="199371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F0AFE76">
            <w:pPr>
              <w:pStyle w:val="29"/>
              <w:bidi w:val="0"/>
              <w:jc w:val="center"/>
            </w:pPr>
            <w:r>
              <w:rPr>
                <w:rFonts w:hint="eastAsia"/>
              </w:rPr>
              <w:t>roadName</w:t>
            </w:r>
          </w:p>
        </w:tc>
        <w:tc>
          <w:tcPr>
            <w:tcW w:w="1175" w:type="dxa"/>
            <w:noWrap w:val="0"/>
            <w:vAlign w:val="center"/>
          </w:tcPr>
          <w:p w14:paraId="2B4A0785">
            <w:pPr>
              <w:pStyle w:val="29"/>
              <w:bidi w:val="0"/>
              <w:jc w:val="center"/>
            </w:pPr>
            <w:r>
              <w:rPr>
                <w:rFonts w:hint="eastAsia"/>
              </w:rPr>
              <w:t>string</w:t>
            </w:r>
          </w:p>
        </w:tc>
        <w:tc>
          <w:tcPr>
            <w:tcW w:w="929" w:type="dxa"/>
            <w:noWrap w:val="0"/>
            <w:vAlign w:val="center"/>
          </w:tcPr>
          <w:p w14:paraId="36BFFD40">
            <w:pPr>
              <w:pStyle w:val="29"/>
              <w:bidi w:val="0"/>
              <w:jc w:val="center"/>
              <w:rPr>
                <w:rFonts w:hint="eastAsia"/>
              </w:rPr>
            </w:pPr>
            <w:r>
              <w:rPr>
                <w:rFonts w:hint="eastAsia"/>
              </w:rPr>
              <w:t>否</w:t>
            </w:r>
          </w:p>
        </w:tc>
        <w:tc>
          <w:tcPr>
            <w:tcW w:w="1618" w:type="dxa"/>
            <w:noWrap w:val="0"/>
            <w:vAlign w:val="center"/>
          </w:tcPr>
          <w:p w14:paraId="55FDE2D4">
            <w:pPr>
              <w:pStyle w:val="29"/>
              <w:bidi w:val="0"/>
              <w:jc w:val="center"/>
              <w:rPr>
                <w:rFonts w:hint="eastAsia"/>
              </w:rPr>
            </w:pPr>
            <w:r>
              <w:rPr>
                <w:rFonts w:hint="eastAsia"/>
              </w:rPr>
              <w:t>出入口名称</w:t>
            </w:r>
          </w:p>
        </w:tc>
        <w:tc>
          <w:tcPr>
            <w:tcW w:w="3469" w:type="dxa"/>
            <w:noWrap w:val="0"/>
            <w:vAlign w:val="center"/>
          </w:tcPr>
          <w:p w14:paraId="44C76B97">
            <w:pPr>
              <w:pStyle w:val="29"/>
              <w:bidi w:val="0"/>
              <w:jc w:val="left"/>
              <w:rPr>
                <w:rFonts w:hint="eastAsia"/>
              </w:rPr>
            </w:pPr>
          </w:p>
        </w:tc>
      </w:tr>
      <w:tr w14:paraId="34F1A6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783F030A">
            <w:pPr>
              <w:pStyle w:val="29"/>
              <w:bidi w:val="0"/>
              <w:jc w:val="center"/>
            </w:pPr>
            <w:r>
              <w:rPr>
                <w:rFonts w:hint="eastAsia"/>
              </w:rPr>
              <w:t>roadNumber</w:t>
            </w:r>
          </w:p>
        </w:tc>
        <w:tc>
          <w:tcPr>
            <w:tcW w:w="1175" w:type="dxa"/>
            <w:noWrap w:val="0"/>
            <w:vAlign w:val="center"/>
          </w:tcPr>
          <w:p w14:paraId="225F0EA4">
            <w:pPr>
              <w:pStyle w:val="29"/>
              <w:bidi w:val="0"/>
              <w:jc w:val="center"/>
            </w:pPr>
            <w:r>
              <w:rPr>
                <w:rFonts w:hint="eastAsia"/>
              </w:rPr>
              <w:t>string</w:t>
            </w:r>
          </w:p>
        </w:tc>
        <w:tc>
          <w:tcPr>
            <w:tcW w:w="929" w:type="dxa"/>
            <w:noWrap w:val="0"/>
            <w:vAlign w:val="center"/>
          </w:tcPr>
          <w:p w14:paraId="7BE5FFE6">
            <w:pPr>
              <w:pStyle w:val="29"/>
              <w:bidi w:val="0"/>
              <w:jc w:val="center"/>
              <w:rPr>
                <w:rFonts w:hint="eastAsia"/>
              </w:rPr>
            </w:pPr>
            <w:r>
              <w:rPr>
                <w:rFonts w:hint="eastAsia"/>
              </w:rPr>
              <w:t>否</w:t>
            </w:r>
          </w:p>
        </w:tc>
        <w:tc>
          <w:tcPr>
            <w:tcW w:w="1618" w:type="dxa"/>
            <w:noWrap w:val="0"/>
            <w:vAlign w:val="center"/>
          </w:tcPr>
          <w:p w14:paraId="74FDC35F">
            <w:pPr>
              <w:pStyle w:val="29"/>
              <w:bidi w:val="0"/>
              <w:jc w:val="center"/>
              <w:rPr>
                <w:rFonts w:hint="eastAsia"/>
              </w:rPr>
            </w:pPr>
            <w:r>
              <w:rPr>
                <w:rFonts w:hint="eastAsia"/>
              </w:rPr>
              <w:t>出入口编号</w:t>
            </w:r>
          </w:p>
        </w:tc>
        <w:tc>
          <w:tcPr>
            <w:tcW w:w="3469" w:type="dxa"/>
            <w:noWrap w:val="0"/>
            <w:vAlign w:val="center"/>
          </w:tcPr>
          <w:p w14:paraId="30629E56">
            <w:pPr>
              <w:pStyle w:val="29"/>
              <w:bidi w:val="0"/>
              <w:jc w:val="left"/>
              <w:rPr>
                <w:rFonts w:hint="eastAsia"/>
              </w:rPr>
            </w:pPr>
          </w:p>
        </w:tc>
      </w:tr>
      <w:tr w14:paraId="4F16A5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20309C5C">
            <w:pPr>
              <w:pStyle w:val="29"/>
              <w:bidi w:val="0"/>
              <w:jc w:val="center"/>
            </w:pPr>
            <w:r>
              <w:rPr>
                <w:rFonts w:hint="eastAsia"/>
              </w:rPr>
              <w:t>direction</w:t>
            </w:r>
          </w:p>
        </w:tc>
        <w:tc>
          <w:tcPr>
            <w:tcW w:w="1175" w:type="dxa"/>
            <w:noWrap w:val="0"/>
            <w:vAlign w:val="center"/>
          </w:tcPr>
          <w:p w14:paraId="7968E0D4">
            <w:pPr>
              <w:pStyle w:val="29"/>
              <w:bidi w:val="0"/>
              <w:jc w:val="center"/>
            </w:pPr>
            <w:r>
              <w:rPr>
                <w:rFonts w:hint="eastAsia"/>
              </w:rPr>
              <w:t>int</w:t>
            </w:r>
          </w:p>
        </w:tc>
        <w:tc>
          <w:tcPr>
            <w:tcW w:w="929" w:type="dxa"/>
            <w:noWrap w:val="0"/>
            <w:vAlign w:val="center"/>
          </w:tcPr>
          <w:p w14:paraId="0EF6FA3A">
            <w:pPr>
              <w:pStyle w:val="29"/>
              <w:bidi w:val="0"/>
              <w:jc w:val="center"/>
            </w:pPr>
            <w:r>
              <w:rPr>
                <w:rFonts w:hint="eastAsia"/>
              </w:rPr>
              <w:t>否</w:t>
            </w:r>
          </w:p>
        </w:tc>
        <w:tc>
          <w:tcPr>
            <w:tcW w:w="1618" w:type="dxa"/>
            <w:noWrap w:val="0"/>
            <w:vAlign w:val="center"/>
          </w:tcPr>
          <w:p w14:paraId="1B47F805">
            <w:pPr>
              <w:pStyle w:val="29"/>
              <w:bidi w:val="0"/>
              <w:jc w:val="center"/>
              <w:rPr>
                <w:rFonts w:hint="eastAsia"/>
              </w:rPr>
            </w:pPr>
            <w:r>
              <w:rPr>
                <w:rFonts w:hint="eastAsia"/>
              </w:rPr>
              <w:t>方向</w:t>
            </w:r>
          </w:p>
        </w:tc>
        <w:tc>
          <w:tcPr>
            <w:tcW w:w="3469" w:type="dxa"/>
            <w:noWrap w:val="0"/>
            <w:vAlign w:val="center"/>
          </w:tcPr>
          <w:p w14:paraId="2B1AB622">
            <w:pPr>
              <w:pStyle w:val="29"/>
              <w:bidi w:val="0"/>
              <w:jc w:val="left"/>
            </w:pPr>
            <w:r>
              <w:rPr>
                <w:rFonts w:hint="eastAsia"/>
              </w:rPr>
              <w:t>1：入口</w:t>
            </w:r>
          </w:p>
          <w:p w14:paraId="72331A32">
            <w:pPr>
              <w:pStyle w:val="29"/>
              <w:bidi w:val="0"/>
              <w:jc w:val="left"/>
              <w:rPr>
                <w:rFonts w:hint="eastAsia"/>
              </w:rPr>
            </w:pPr>
            <w:r>
              <w:rPr>
                <w:rFonts w:hint="eastAsia"/>
              </w:rPr>
              <w:t>2：出口</w:t>
            </w:r>
          </w:p>
        </w:tc>
      </w:tr>
      <w:tr w14:paraId="42E7EF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650619F1">
            <w:pPr>
              <w:pStyle w:val="29"/>
              <w:bidi w:val="0"/>
              <w:jc w:val="center"/>
            </w:pPr>
            <w:r>
              <w:rPr>
                <w:rFonts w:hint="eastAsia"/>
              </w:rPr>
              <w:t>park_id</w:t>
            </w:r>
          </w:p>
        </w:tc>
        <w:tc>
          <w:tcPr>
            <w:tcW w:w="1175" w:type="dxa"/>
            <w:noWrap w:val="0"/>
            <w:vAlign w:val="center"/>
          </w:tcPr>
          <w:p w14:paraId="3352B3E1">
            <w:pPr>
              <w:pStyle w:val="29"/>
              <w:bidi w:val="0"/>
              <w:jc w:val="center"/>
            </w:pPr>
            <w:r>
              <w:rPr>
                <w:rFonts w:hint="eastAsia"/>
              </w:rPr>
              <w:t>string</w:t>
            </w:r>
          </w:p>
        </w:tc>
        <w:tc>
          <w:tcPr>
            <w:tcW w:w="929" w:type="dxa"/>
            <w:noWrap w:val="0"/>
            <w:vAlign w:val="center"/>
          </w:tcPr>
          <w:p w14:paraId="7909C71E">
            <w:pPr>
              <w:pStyle w:val="29"/>
              <w:bidi w:val="0"/>
              <w:jc w:val="center"/>
              <w:rPr>
                <w:rFonts w:hint="eastAsia"/>
              </w:rPr>
            </w:pPr>
            <w:r>
              <w:rPr>
                <w:rFonts w:hint="eastAsia"/>
              </w:rPr>
              <w:t>否</w:t>
            </w:r>
          </w:p>
        </w:tc>
        <w:tc>
          <w:tcPr>
            <w:tcW w:w="1618" w:type="dxa"/>
            <w:noWrap w:val="0"/>
            <w:vAlign w:val="center"/>
          </w:tcPr>
          <w:p w14:paraId="674FE4CA">
            <w:pPr>
              <w:pStyle w:val="29"/>
              <w:bidi w:val="0"/>
              <w:jc w:val="center"/>
              <w:rPr>
                <w:rFonts w:hint="eastAsia"/>
              </w:rPr>
            </w:pPr>
            <w:r>
              <w:rPr>
                <w:rFonts w:hint="eastAsia"/>
              </w:rPr>
              <w:t>项目ID</w:t>
            </w:r>
          </w:p>
        </w:tc>
        <w:tc>
          <w:tcPr>
            <w:tcW w:w="3469" w:type="dxa"/>
            <w:noWrap w:val="0"/>
            <w:vAlign w:val="center"/>
          </w:tcPr>
          <w:p w14:paraId="379363E9">
            <w:pPr>
              <w:pStyle w:val="29"/>
              <w:bidi w:val="0"/>
              <w:jc w:val="left"/>
              <w:rPr>
                <w:rFonts w:hint="eastAsia"/>
              </w:rPr>
            </w:pPr>
          </w:p>
        </w:tc>
      </w:tr>
      <w:tr w14:paraId="18B022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600A99CE">
            <w:pPr>
              <w:pStyle w:val="29"/>
              <w:bidi w:val="0"/>
              <w:jc w:val="center"/>
            </w:pPr>
            <w:r>
              <w:rPr>
                <w:rFonts w:hint="eastAsia"/>
              </w:rPr>
              <w:t>product_key</w:t>
            </w:r>
          </w:p>
        </w:tc>
        <w:tc>
          <w:tcPr>
            <w:tcW w:w="1175" w:type="dxa"/>
            <w:noWrap w:val="0"/>
            <w:vAlign w:val="center"/>
          </w:tcPr>
          <w:p w14:paraId="5D441C02">
            <w:pPr>
              <w:pStyle w:val="29"/>
              <w:bidi w:val="0"/>
              <w:jc w:val="center"/>
            </w:pPr>
            <w:r>
              <w:rPr>
                <w:rFonts w:hint="eastAsia"/>
              </w:rPr>
              <w:t>string</w:t>
            </w:r>
          </w:p>
        </w:tc>
        <w:tc>
          <w:tcPr>
            <w:tcW w:w="929" w:type="dxa"/>
            <w:noWrap w:val="0"/>
            <w:vAlign w:val="center"/>
          </w:tcPr>
          <w:p w14:paraId="6D13669F">
            <w:pPr>
              <w:pStyle w:val="29"/>
              <w:bidi w:val="0"/>
              <w:jc w:val="center"/>
              <w:rPr>
                <w:rFonts w:hint="eastAsia"/>
              </w:rPr>
            </w:pPr>
            <w:r>
              <w:rPr>
                <w:rFonts w:hint="eastAsia"/>
              </w:rPr>
              <w:t>否</w:t>
            </w:r>
          </w:p>
        </w:tc>
        <w:tc>
          <w:tcPr>
            <w:tcW w:w="1618" w:type="dxa"/>
            <w:noWrap w:val="0"/>
            <w:vAlign w:val="center"/>
          </w:tcPr>
          <w:p w14:paraId="5A61E178">
            <w:pPr>
              <w:pStyle w:val="29"/>
              <w:bidi w:val="0"/>
              <w:jc w:val="center"/>
              <w:rPr>
                <w:rFonts w:hint="eastAsia"/>
              </w:rPr>
            </w:pPr>
            <w:r>
              <w:rPr>
                <w:rFonts w:hint="eastAsia"/>
              </w:rPr>
              <w:t>设备类型标识</w:t>
            </w:r>
          </w:p>
        </w:tc>
        <w:tc>
          <w:tcPr>
            <w:tcW w:w="3469" w:type="dxa"/>
            <w:noWrap w:val="0"/>
            <w:vAlign w:val="center"/>
          </w:tcPr>
          <w:p w14:paraId="1A72F70F">
            <w:pPr>
              <w:pStyle w:val="29"/>
              <w:bidi w:val="0"/>
              <w:jc w:val="left"/>
              <w:rPr>
                <w:rFonts w:hint="eastAsia"/>
              </w:rPr>
            </w:pPr>
          </w:p>
        </w:tc>
      </w:tr>
      <w:tr w14:paraId="3DB58F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28D32961">
            <w:pPr>
              <w:pStyle w:val="29"/>
              <w:bidi w:val="0"/>
              <w:jc w:val="center"/>
              <w:rPr>
                <w:rFonts w:hint="eastAsia"/>
              </w:rPr>
            </w:pPr>
            <w:r>
              <w:rPr>
                <w:rFonts w:hint="eastAsia"/>
              </w:rPr>
              <w:t>device_name</w:t>
            </w:r>
          </w:p>
        </w:tc>
        <w:tc>
          <w:tcPr>
            <w:tcW w:w="1175" w:type="dxa"/>
            <w:noWrap w:val="0"/>
            <w:vAlign w:val="center"/>
          </w:tcPr>
          <w:p w14:paraId="355330E2">
            <w:pPr>
              <w:pStyle w:val="29"/>
              <w:bidi w:val="0"/>
              <w:jc w:val="center"/>
            </w:pPr>
            <w:r>
              <w:rPr>
                <w:rFonts w:hint="eastAsia"/>
              </w:rPr>
              <w:t>string</w:t>
            </w:r>
          </w:p>
        </w:tc>
        <w:tc>
          <w:tcPr>
            <w:tcW w:w="929" w:type="dxa"/>
            <w:noWrap w:val="0"/>
            <w:vAlign w:val="center"/>
          </w:tcPr>
          <w:p w14:paraId="12C93815">
            <w:pPr>
              <w:pStyle w:val="29"/>
              <w:bidi w:val="0"/>
              <w:jc w:val="center"/>
              <w:rPr>
                <w:rFonts w:hint="eastAsia"/>
              </w:rPr>
            </w:pPr>
            <w:r>
              <w:rPr>
                <w:rFonts w:hint="eastAsia"/>
              </w:rPr>
              <w:t>否</w:t>
            </w:r>
          </w:p>
        </w:tc>
        <w:tc>
          <w:tcPr>
            <w:tcW w:w="1618" w:type="dxa"/>
            <w:noWrap w:val="0"/>
            <w:vAlign w:val="center"/>
          </w:tcPr>
          <w:p w14:paraId="200036CF">
            <w:pPr>
              <w:pStyle w:val="29"/>
              <w:bidi w:val="0"/>
              <w:jc w:val="center"/>
              <w:rPr>
                <w:rFonts w:hint="eastAsia"/>
              </w:rPr>
            </w:pPr>
            <w:r>
              <w:rPr>
                <w:rFonts w:hint="eastAsia"/>
              </w:rPr>
              <w:t>设备标识</w:t>
            </w:r>
          </w:p>
        </w:tc>
        <w:tc>
          <w:tcPr>
            <w:tcW w:w="3469" w:type="dxa"/>
            <w:noWrap w:val="0"/>
            <w:vAlign w:val="center"/>
          </w:tcPr>
          <w:p w14:paraId="0094884E">
            <w:pPr>
              <w:pStyle w:val="29"/>
              <w:bidi w:val="0"/>
              <w:jc w:val="left"/>
              <w:rPr>
                <w:rFonts w:hint="eastAsia"/>
              </w:rPr>
            </w:pPr>
          </w:p>
        </w:tc>
      </w:tr>
      <w:tr w14:paraId="6EA566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1B68BB9">
            <w:pPr>
              <w:pStyle w:val="29"/>
              <w:bidi w:val="0"/>
              <w:jc w:val="center"/>
              <w:rPr>
                <w:rFonts w:hint="eastAsia"/>
              </w:rPr>
            </w:pPr>
            <w:r>
              <w:rPr>
                <w:rFonts w:hint="eastAsia"/>
              </w:rPr>
              <w:t>subtopic</w:t>
            </w:r>
          </w:p>
        </w:tc>
        <w:tc>
          <w:tcPr>
            <w:tcW w:w="1175" w:type="dxa"/>
            <w:noWrap w:val="0"/>
            <w:vAlign w:val="center"/>
          </w:tcPr>
          <w:p w14:paraId="7504F558">
            <w:pPr>
              <w:pStyle w:val="29"/>
              <w:bidi w:val="0"/>
              <w:jc w:val="center"/>
            </w:pPr>
            <w:r>
              <w:rPr>
                <w:rFonts w:hint="eastAsia"/>
              </w:rPr>
              <w:t>string</w:t>
            </w:r>
          </w:p>
        </w:tc>
        <w:tc>
          <w:tcPr>
            <w:tcW w:w="929" w:type="dxa"/>
            <w:noWrap w:val="0"/>
            <w:vAlign w:val="center"/>
          </w:tcPr>
          <w:p w14:paraId="60C870A4">
            <w:pPr>
              <w:pStyle w:val="29"/>
              <w:bidi w:val="0"/>
              <w:jc w:val="center"/>
              <w:rPr>
                <w:rFonts w:hint="eastAsia"/>
              </w:rPr>
            </w:pPr>
            <w:r>
              <w:rPr>
                <w:rFonts w:hint="eastAsia"/>
              </w:rPr>
              <w:t>是</w:t>
            </w:r>
          </w:p>
        </w:tc>
        <w:tc>
          <w:tcPr>
            <w:tcW w:w="1618" w:type="dxa"/>
            <w:noWrap w:val="0"/>
            <w:vAlign w:val="center"/>
          </w:tcPr>
          <w:p w14:paraId="23BF3F0E">
            <w:pPr>
              <w:pStyle w:val="29"/>
              <w:bidi w:val="0"/>
              <w:jc w:val="center"/>
              <w:rPr>
                <w:rFonts w:hint="eastAsia"/>
              </w:rPr>
            </w:pPr>
            <w:r>
              <w:rPr>
                <w:rFonts w:hint="eastAsia"/>
              </w:rPr>
              <w:t>订阅主题</w:t>
            </w:r>
          </w:p>
        </w:tc>
        <w:tc>
          <w:tcPr>
            <w:tcW w:w="3469" w:type="dxa"/>
            <w:noWrap w:val="0"/>
            <w:vAlign w:val="center"/>
          </w:tcPr>
          <w:p w14:paraId="6C10615B">
            <w:pPr>
              <w:pStyle w:val="29"/>
              <w:bidi w:val="0"/>
              <w:jc w:val="left"/>
              <w:rPr>
                <w:rFonts w:hint="eastAsia"/>
              </w:rPr>
            </w:pPr>
            <w:r>
              <w:rPr>
                <w:rFonts w:hint="eastAsia"/>
              </w:rPr>
              <w:t>平台若要向设备发送命令或应答消息则需往该订阅主题上发送</w:t>
            </w:r>
          </w:p>
        </w:tc>
      </w:tr>
      <w:tr w14:paraId="4952DCC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115CDEF2">
            <w:pPr>
              <w:pStyle w:val="29"/>
              <w:bidi w:val="0"/>
              <w:jc w:val="center"/>
              <w:rPr>
                <w:rFonts w:hint="eastAsia"/>
              </w:rPr>
            </w:pPr>
            <w:r>
              <w:rPr>
                <w:rFonts w:hint="eastAsia"/>
              </w:rPr>
              <w:t>pubtopic</w:t>
            </w:r>
          </w:p>
        </w:tc>
        <w:tc>
          <w:tcPr>
            <w:tcW w:w="1175" w:type="dxa"/>
            <w:noWrap w:val="0"/>
            <w:vAlign w:val="center"/>
          </w:tcPr>
          <w:p w14:paraId="54158A56">
            <w:pPr>
              <w:pStyle w:val="29"/>
              <w:bidi w:val="0"/>
              <w:jc w:val="center"/>
              <w:rPr>
                <w:rFonts w:hint="eastAsia"/>
              </w:rPr>
            </w:pPr>
            <w:r>
              <w:rPr>
                <w:rFonts w:hint="eastAsia"/>
              </w:rPr>
              <w:t>string</w:t>
            </w:r>
          </w:p>
        </w:tc>
        <w:tc>
          <w:tcPr>
            <w:tcW w:w="929" w:type="dxa"/>
            <w:noWrap w:val="0"/>
            <w:vAlign w:val="center"/>
          </w:tcPr>
          <w:p w14:paraId="382C9EC9">
            <w:pPr>
              <w:pStyle w:val="29"/>
              <w:bidi w:val="0"/>
              <w:jc w:val="center"/>
              <w:rPr>
                <w:rFonts w:hint="eastAsia"/>
              </w:rPr>
            </w:pPr>
            <w:r>
              <w:rPr>
                <w:rFonts w:hint="eastAsia"/>
              </w:rPr>
              <w:t>是</w:t>
            </w:r>
          </w:p>
        </w:tc>
        <w:tc>
          <w:tcPr>
            <w:tcW w:w="1618" w:type="dxa"/>
            <w:noWrap w:val="0"/>
            <w:vAlign w:val="center"/>
          </w:tcPr>
          <w:p w14:paraId="25EE58A0">
            <w:pPr>
              <w:pStyle w:val="29"/>
              <w:bidi w:val="0"/>
              <w:jc w:val="center"/>
              <w:rPr>
                <w:rFonts w:hint="eastAsia"/>
              </w:rPr>
            </w:pPr>
            <w:r>
              <w:rPr>
                <w:rFonts w:hint="eastAsia"/>
              </w:rPr>
              <w:t>发布主题</w:t>
            </w:r>
          </w:p>
        </w:tc>
        <w:tc>
          <w:tcPr>
            <w:tcW w:w="3469" w:type="dxa"/>
            <w:noWrap w:val="0"/>
            <w:vAlign w:val="center"/>
          </w:tcPr>
          <w:p w14:paraId="5D63C813">
            <w:pPr>
              <w:pStyle w:val="29"/>
              <w:bidi w:val="0"/>
              <w:jc w:val="left"/>
              <w:rPr>
                <w:rFonts w:hint="eastAsia"/>
              </w:rPr>
            </w:pPr>
          </w:p>
        </w:tc>
      </w:tr>
      <w:tr w14:paraId="621B13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435CE7E">
            <w:pPr>
              <w:pStyle w:val="29"/>
              <w:bidi w:val="0"/>
              <w:jc w:val="center"/>
            </w:pPr>
            <w:r>
              <w:rPr>
                <w:rFonts w:hint="eastAsia"/>
              </w:rPr>
              <w:t>utc_ts</w:t>
            </w:r>
          </w:p>
        </w:tc>
        <w:tc>
          <w:tcPr>
            <w:tcW w:w="1175" w:type="dxa"/>
            <w:noWrap w:val="0"/>
            <w:vAlign w:val="center"/>
          </w:tcPr>
          <w:p w14:paraId="00E4219F">
            <w:pPr>
              <w:pStyle w:val="29"/>
              <w:bidi w:val="0"/>
              <w:jc w:val="center"/>
            </w:pPr>
            <w:r>
              <w:rPr>
                <w:rFonts w:hint="eastAsia"/>
              </w:rPr>
              <w:t>string</w:t>
            </w:r>
          </w:p>
        </w:tc>
        <w:tc>
          <w:tcPr>
            <w:tcW w:w="929" w:type="dxa"/>
            <w:noWrap w:val="0"/>
            <w:vAlign w:val="center"/>
          </w:tcPr>
          <w:p w14:paraId="7F85FCCB">
            <w:pPr>
              <w:pStyle w:val="29"/>
              <w:bidi w:val="0"/>
              <w:jc w:val="center"/>
            </w:pPr>
            <w:r>
              <w:rPr>
                <w:rFonts w:hint="eastAsia"/>
              </w:rPr>
              <w:t>否</w:t>
            </w:r>
          </w:p>
        </w:tc>
        <w:tc>
          <w:tcPr>
            <w:tcW w:w="1618" w:type="dxa"/>
            <w:noWrap w:val="0"/>
            <w:vAlign w:val="center"/>
          </w:tcPr>
          <w:p w14:paraId="46358C56">
            <w:pPr>
              <w:pStyle w:val="29"/>
              <w:bidi w:val="0"/>
              <w:jc w:val="center"/>
              <w:rPr>
                <w:rFonts w:hint="eastAsia"/>
              </w:rPr>
            </w:pPr>
            <w:r>
              <w:rPr>
                <w:rFonts w:hint="eastAsia"/>
              </w:rPr>
              <w:t>注册时间戳</w:t>
            </w:r>
          </w:p>
        </w:tc>
        <w:tc>
          <w:tcPr>
            <w:tcW w:w="3469" w:type="dxa"/>
            <w:noWrap w:val="0"/>
            <w:vAlign w:val="center"/>
          </w:tcPr>
          <w:p w14:paraId="76E3A43E">
            <w:pPr>
              <w:pStyle w:val="29"/>
              <w:bidi w:val="0"/>
              <w:jc w:val="left"/>
              <w:rPr>
                <w:rFonts w:hint="eastAsia"/>
              </w:rPr>
            </w:pPr>
          </w:p>
        </w:tc>
      </w:tr>
      <w:tr w14:paraId="0288E9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33306082">
            <w:pPr>
              <w:pStyle w:val="29"/>
              <w:bidi w:val="0"/>
              <w:jc w:val="center"/>
              <w:rPr>
                <w:rFonts w:hint="eastAsia"/>
              </w:rPr>
            </w:pPr>
            <w:r>
              <w:rPr>
                <w:rFonts w:hint="eastAsia"/>
              </w:rPr>
              <w:t>local_time</w:t>
            </w:r>
          </w:p>
        </w:tc>
        <w:tc>
          <w:tcPr>
            <w:tcW w:w="1175" w:type="dxa"/>
            <w:noWrap w:val="0"/>
            <w:vAlign w:val="center"/>
          </w:tcPr>
          <w:p w14:paraId="5769A2F8">
            <w:pPr>
              <w:pStyle w:val="29"/>
              <w:bidi w:val="0"/>
              <w:jc w:val="center"/>
              <w:rPr>
                <w:rFonts w:hint="eastAsia"/>
              </w:rPr>
            </w:pPr>
            <w:r>
              <w:rPr>
                <w:rFonts w:hint="eastAsia"/>
              </w:rPr>
              <w:t>string</w:t>
            </w:r>
          </w:p>
        </w:tc>
        <w:tc>
          <w:tcPr>
            <w:tcW w:w="929" w:type="dxa"/>
            <w:noWrap w:val="0"/>
            <w:vAlign w:val="center"/>
          </w:tcPr>
          <w:p w14:paraId="763F6D40">
            <w:pPr>
              <w:pStyle w:val="29"/>
              <w:bidi w:val="0"/>
              <w:jc w:val="center"/>
            </w:pPr>
            <w:r>
              <w:rPr>
                <w:rFonts w:hint="eastAsia"/>
              </w:rPr>
              <w:t>否</w:t>
            </w:r>
          </w:p>
        </w:tc>
        <w:tc>
          <w:tcPr>
            <w:tcW w:w="1618" w:type="dxa"/>
            <w:noWrap w:val="0"/>
            <w:vAlign w:val="center"/>
          </w:tcPr>
          <w:p w14:paraId="0E5E5ADD">
            <w:pPr>
              <w:pStyle w:val="29"/>
              <w:bidi w:val="0"/>
              <w:jc w:val="center"/>
              <w:rPr>
                <w:rFonts w:hint="eastAsia"/>
              </w:rPr>
            </w:pPr>
            <w:r>
              <w:rPr>
                <w:rFonts w:hint="eastAsia"/>
              </w:rPr>
              <w:t>注册时间</w:t>
            </w:r>
          </w:p>
        </w:tc>
        <w:tc>
          <w:tcPr>
            <w:tcW w:w="3469" w:type="dxa"/>
            <w:noWrap w:val="0"/>
            <w:vAlign w:val="center"/>
          </w:tcPr>
          <w:p w14:paraId="4A5CDB29">
            <w:pPr>
              <w:pStyle w:val="29"/>
              <w:bidi w:val="0"/>
              <w:jc w:val="left"/>
              <w:rPr>
                <w:rFonts w:hint="eastAsia"/>
              </w:rPr>
            </w:pPr>
            <w:r>
              <w:rPr>
                <w:rFonts w:hint="eastAsia"/>
              </w:rPr>
              <w:t>格式为：yyyy/MM/dd hh:mm:ss</w:t>
            </w:r>
          </w:p>
        </w:tc>
      </w:tr>
      <w:tr w14:paraId="10DBF52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2658A3E6">
            <w:pPr>
              <w:pStyle w:val="29"/>
              <w:bidi w:val="0"/>
              <w:jc w:val="center"/>
              <w:rPr>
                <w:rFonts w:hint="eastAsia"/>
              </w:rPr>
            </w:pPr>
            <w:r>
              <w:rPr>
                <w:rFonts w:hint="eastAsia"/>
              </w:rPr>
              <w:t>model</w:t>
            </w:r>
          </w:p>
        </w:tc>
        <w:tc>
          <w:tcPr>
            <w:tcW w:w="1175" w:type="dxa"/>
            <w:noWrap w:val="0"/>
            <w:vAlign w:val="center"/>
          </w:tcPr>
          <w:p w14:paraId="05772B12">
            <w:pPr>
              <w:pStyle w:val="29"/>
              <w:bidi w:val="0"/>
              <w:jc w:val="center"/>
              <w:rPr>
                <w:rFonts w:hint="eastAsia"/>
              </w:rPr>
            </w:pPr>
            <w:r>
              <w:rPr>
                <w:rFonts w:hint="eastAsia"/>
              </w:rPr>
              <w:t>string</w:t>
            </w:r>
          </w:p>
        </w:tc>
        <w:tc>
          <w:tcPr>
            <w:tcW w:w="929" w:type="dxa"/>
            <w:noWrap w:val="0"/>
            <w:vAlign w:val="center"/>
          </w:tcPr>
          <w:p w14:paraId="01598410">
            <w:pPr>
              <w:pStyle w:val="29"/>
              <w:bidi w:val="0"/>
              <w:jc w:val="center"/>
              <w:rPr>
                <w:rFonts w:hint="eastAsia"/>
              </w:rPr>
            </w:pPr>
            <w:r>
              <w:rPr>
                <w:rFonts w:hint="eastAsia"/>
              </w:rPr>
              <w:t>否</w:t>
            </w:r>
          </w:p>
        </w:tc>
        <w:tc>
          <w:tcPr>
            <w:tcW w:w="1618" w:type="dxa"/>
            <w:noWrap w:val="0"/>
            <w:vAlign w:val="center"/>
          </w:tcPr>
          <w:p w14:paraId="64957DE1">
            <w:pPr>
              <w:pStyle w:val="29"/>
              <w:bidi w:val="0"/>
              <w:jc w:val="center"/>
              <w:rPr>
                <w:rFonts w:hint="eastAsia"/>
              </w:rPr>
            </w:pPr>
            <w:r>
              <w:rPr>
                <w:rFonts w:hint="eastAsia"/>
              </w:rPr>
              <w:t>设备型号</w:t>
            </w:r>
          </w:p>
        </w:tc>
        <w:tc>
          <w:tcPr>
            <w:tcW w:w="3469" w:type="dxa"/>
            <w:noWrap w:val="0"/>
            <w:vAlign w:val="center"/>
          </w:tcPr>
          <w:p w14:paraId="24669F5A">
            <w:pPr>
              <w:pStyle w:val="29"/>
              <w:bidi w:val="0"/>
              <w:jc w:val="left"/>
              <w:rPr>
                <w:rFonts w:hint="eastAsia"/>
              </w:rPr>
            </w:pPr>
            <w:r>
              <w:rPr>
                <w:rFonts w:hint="eastAsia"/>
              </w:rPr>
              <w:t>如：S8_2</w:t>
            </w:r>
          </w:p>
        </w:tc>
      </w:tr>
      <w:tr w14:paraId="3E203C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33AB8478">
            <w:pPr>
              <w:pStyle w:val="29"/>
              <w:bidi w:val="0"/>
              <w:jc w:val="center"/>
            </w:pPr>
            <w:r>
              <w:rPr>
                <w:rFonts w:hint="eastAsia"/>
              </w:rPr>
              <w:t>mac</w:t>
            </w:r>
          </w:p>
        </w:tc>
        <w:tc>
          <w:tcPr>
            <w:tcW w:w="1175" w:type="dxa"/>
            <w:noWrap w:val="0"/>
            <w:vAlign w:val="center"/>
          </w:tcPr>
          <w:p w14:paraId="2A41A2AB">
            <w:pPr>
              <w:pStyle w:val="29"/>
              <w:bidi w:val="0"/>
              <w:jc w:val="center"/>
            </w:pPr>
            <w:r>
              <w:rPr>
                <w:rFonts w:hint="eastAsia"/>
              </w:rPr>
              <w:t>string</w:t>
            </w:r>
          </w:p>
        </w:tc>
        <w:tc>
          <w:tcPr>
            <w:tcW w:w="929" w:type="dxa"/>
            <w:noWrap w:val="0"/>
            <w:vAlign w:val="center"/>
          </w:tcPr>
          <w:p w14:paraId="1AC0FD64">
            <w:pPr>
              <w:pStyle w:val="29"/>
              <w:bidi w:val="0"/>
              <w:jc w:val="center"/>
            </w:pPr>
            <w:r>
              <w:rPr>
                <w:rFonts w:hint="eastAsia"/>
              </w:rPr>
              <w:t>否</w:t>
            </w:r>
          </w:p>
        </w:tc>
        <w:tc>
          <w:tcPr>
            <w:tcW w:w="1618" w:type="dxa"/>
            <w:noWrap w:val="0"/>
            <w:vAlign w:val="center"/>
          </w:tcPr>
          <w:p w14:paraId="18188538">
            <w:pPr>
              <w:pStyle w:val="29"/>
              <w:bidi w:val="0"/>
              <w:jc w:val="center"/>
            </w:pPr>
            <w:r>
              <w:rPr>
                <w:rFonts w:hint="eastAsia"/>
              </w:rPr>
              <w:t>设备MAC地址</w:t>
            </w:r>
          </w:p>
        </w:tc>
        <w:tc>
          <w:tcPr>
            <w:tcW w:w="3469" w:type="dxa"/>
            <w:noWrap w:val="0"/>
            <w:vAlign w:val="center"/>
          </w:tcPr>
          <w:p w14:paraId="0DC7FF93">
            <w:pPr>
              <w:pStyle w:val="29"/>
              <w:bidi w:val="0"/>
              <w:jc w:val="left"/>
            </w:pPr>
            <w:r>
              <w:rPr>
                <w:rFonts w:hint="eastAsia"/>
              </w:rPr>
              <w:t>如：90706617C289</w:t>
            </w:r>
          </w:p>
        </w:tc>
      </w:tr>
      <w:tr w14:paraId="4C7D28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3AA6772">
            <w:pPr>
              <w:pStyle w:val="29"/>
              <w:bidi w:val="0"/>
              <w:jc w:val="center"/>
            </w:pPr>
            <w:r>
              <w:rPr>
                <w:rFonts w:hint="eastAsia"/>
              </w:rPr>
              <w:t>softwareVersion</w:t>
            </w:r>
          </w:p>
        </w:tc>
        <w:tc>
          <w:tcPr>
            <w:tcW w:w="1175" w:type="dxa"/>
            <w:noWrap w:val="0"/>
            <w:vAlign w:val="center"/>
          </w:tcPr>
          <w:p w14:paraId="526CA276">
            <w:pPr>
              <w:pStyle w:val="29"/>
              <w:bidi w:val="0"/>
              <w:jc w:val="center"/>
            </w:pPr>
            <w:r>
              <w:rPr>
                <w:rFonts w:hint="eastAsia"/>
              </w:rPr>
              <w:t>string</w:t>
            </w:r>
          </w:p>
        </w:tc>
        <w:tc>
          <w:tcPr>
            <w:tcW w:w="929" w:type="dxa"/>
            <w:noWrap w:val="0"/>
            <w:vAlign w:val="center"/>
          </w:tcPr>
          <w:p w14:paraId="118C6D45">
            <w:pPr>
              <w:pStyle w:val="29"/>
              <w:bidi w:val="0"/>
              <w:jc w:val="center"/>
            </w:pPr>
            <w:r>
              <w:rPr>
                <w:rFonts w:hint="eastAsia"/>
              </w:rPr>
              <w:t>否</w:t>
            </w:r>
          </w:p>
        </w:tc>
        <w:tc>
          <w:tcPr>
            <w:tcW w:w="1618" w:type="dxa"/>
            <w:noWrap w:val="0"/>
            <w:vAlign w:val="center"/>
          </w:tcPr>
          <w:p w14:paraId="03EE3296">
            <w:pPr>
              <w:pStyle w:val="29"/>
              <w:bidi w:val="0"/>
              <w:jc w:val="center"/>
              <w:rPr>
                <w:rFonts w:hint="eastAsia"/>
              </w:rPr>
            </w:pPr>
            <w:r>
              <w:rPr>
                <w:rFonts w:hint="eastAsia"/>
              </w:rPr>
              <w:t>软件版本号</w:t>
            </w:r>
          </w:p>
        </w:tc>
        <w:tc>
          <w:tcPr>
            <w:tcW w:w="3469" w:type="dxa"/>
            <w:noWrap w:val="0"/>
            <w:vAlign w:val="center"/>
          </w:tcPr>
          <w:p w14:paraId="5F41D0B4">
            <w:pPr>
              <w:pStyle w:val="29"/>
              <w:bidi w:val="0"/>
              <w:jc w:val="left"/>
              <w:rPr>
                <w:rFonts w:hint="eastAsia"/>
              </w:rPr>
            </w:pPr>
            <w:r>
              <w:rPr>
                <w:rFonts w:hint="eastAsia"/>
              </w:rPr>
              <w:t>如：20.0.423</w:t>
            </w:r>
          </w:p>
        </w:tc>
      </w:tr>
      <w:tr w14:paraId="185BC3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4B289BAC">
            <w:pPr>
              <w:pStyle w:val="29"/>
              <w:bidi w:val="0"/>
              <w:jc w:val="center"/>
            </w:pPr>
            <w:r>
              <w:rPr>
                <w:rFonts w:hint="eastAsia"/>
              </w:rPr>
              <w:t>ability</w:t>
            </w:r>
          </w:p>
        </w:tc>
        <w:tc>
          <w:tcPr>
            <w:tcW w:w="1175" w:type="dxa"/>
            <w:noWrap w:val="0"/>
            <w:vAlign w:val="center"/>
          </w:tcPr>
          <w:p w14:paraId="66E24DD4">
            <w:pPr>
              <w:pStyle w:val="29"/>
              <w:bidi w:val="0"/>
              <w:jc w:val="center"/>
            </w:pPr>
            <w:r>
              <w:rPr>
                <w:rFonts w:hint="eastAsia"/>
              </w:rPr>
              <w:t>json</w:t>
            </w:r>
          </w:p>
        </w:tc>
        <w:tc>
          <w:tcPr>
            <w:tcW w:w="929" w:type="dxa"/>
            <w:noWrap w:val="0"/>
            <w:vAlign w:val="center"/>
          </w:tcPr>
          <w:p w14:paraId="1ACB8A2B">
            <w:pPr>
              <w:pStyle w:val="29"/>
              <w:bidi w:val="0"/>
              <w:jc w:val="center"/>
            </w:pPr>
            <w:r>
              <w:rPr>
                <w:rFonts w:hint="eastAsia"/>
              </w:rPr>
              <w:t>否</w:t>
            </w:r>
          </w:p>
        </w:tc>
        <w:tc>
          <w:tcPr>
            <w:tcW w:w="1618" w:type="dxa"/>
            <w:noWrap w:val="0"/>
            <w:vAlign w:val="center"/>
          </w:tcPr>
          <w:p w14:paraId="3F4E2C13">
            <w:pPr>
              <w:pStyle w:val="29"/>
              <w:bidi w:val="0"/>
              <w:jc w:val="center"/>
              <w:rPr>
                <w:rFonts w:hint="eastAsia"/>
              </w:rPr>
            </w:pPr>
            <w:r>
              <w:rPr>
                <w:rFonts w:hint="eastAsia"/>
              </w:rPr>
              <w:t>设备能力项</w:t>
            </w:r>
          </w:p>
        </w:tc>
        <w:tc>
          <w:tcPr>
            <w:tcW w:w="3469" w:type="dxa"/>
            <w:noWrap w:val="0"/>
            <w:vAlign w:val="center"/>
          </w:tcPr>
          <w:p w14:paraId="0BE9BD9B">
            <w:pPr>
              <w:pStyle w:val="29"/>
              <w:bidi w:val="0"/>
              <w:jc w:val="left"/>
              <w:rPr>
                <w:rFonts w:hint="eastAsia"/>
              </w:rPr>
            </w:pPr>
          </w:p>
        </w:tc>
      </w:tr>
      <w:tr w14:paraId="33C7AF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31B1E239">
            <w:pPr>
              <w:pStyle w:val="29"/>
              <w:bidi w:val="0"/>
              <w:jc w:val="center"/>
            </w:pPr>
            <w:r>
              <w:rPr>
                <w:rFonts w:hint="eastAsia"/>
              </w:rPr>
              <w:t>ability/video</w:t>
            </w:r>
          </w:p>
        </w:tc>
        <w:tc>
          <w:tcPr>
            <w:tcW w:w="1175" w:type="dxa"/>
            <w:noWrap w:val="0"/>
            <w:vAlign w:val="center"/>
          </w:tcPr>
          <w:p w14:paraId="456B9013">
            <w:pPr>
              <w:pStyle w:val="29"/>
              <w:bidi w:val="0"/>
              <w:jc w:val="center"/>
            </w:pPr>
            <w:r>
              <w:rPr>
                <w:rFonts w:hint="eastAsia"/>
              </w:rPr>
              <w:t>bool</w:t>
            </w:r>
          </w:p>
        </w:tc>
        <w:tc>
          <w:tcPr>
            <w:tcW w:w="929" w:type="dxa"/>
            <w:noWrap w:val="0"/>
            <w:vAlign w:val="center"/>
          </w:tcPr>
          <w:p w14:paraId="22F43962">
            <w:pPr>
              <w:pStyle w:val="29"/>
              <w:bidi w:val="0"/>
              <w:jc w:val="center"/>
            </w:pPr>
            <w:r>
              <w:rPr>
                <w:rFonts w:hint="eastAsia"/>
              </w:rPr>
              <w:t>是</w:t>
            </w:r>
          </w:p>
        </w:tc>
        <w:tc>
          <w:tcPr>
            <w:tcW w:w="1618" w:type="dxa"/>
            <w:noWrap w:val="0"/>
            <w:vAlign w:val="center"/>
          </w:tcPr>
          <w:p w14:paraId="525E2955">
            <w:pPr>
              <w:pStyle w:val="29"/>
              <w:bidi w:val="0"/>
              <w:jc w:val="center"/>
              <w:rPr>
                <w:rFonts w:hint="eastAsia"/>
              </w:rPr>
            </w:pPr>
            <w:r>
              <w:rPr>
                <w:rFonts w:hint="eastAsia"/>
              </w:rPr>
              <w:t>是否支持视频</w:t>
            </w:r>
          </w:p>
        </w:tc>
        <w:tc>
          <w:tcPr>
            <w:tcW w:w="3469" w:type="dxa"/>
            <w:noWrap w:val="0"/>
            <w:vAlign w:val="center"/>
          </w:tcPr>
          <w:p w14:paraId="1A20BDEB">
            <w:pPr>
              <w:pStyle w:val="29"/>
              <w:bidi w:val="0"/>
              <w:jc w:val="left"/>
            </w:pPr>
            <w:r>
              <w:rPr>
                <w:rFonts w:hint="eastAsia"/>
              </w:rPr>
              <w:t>true:支持</w:t>
            </w:r>
          </w:p>
          <w:p w14:paraId="18BFD8B6">
            <w:pPr>
              <w:pStyle w:val="29"/>
              <w:bidi w:val="0"/>
              <w:jc w:val="left"/>
              <w:rPr>
                <w:rFonts w:hint="eastAsia"/>
              </w:rPr>
            </w:pPr>
            <w:r>
              <w:rPr>
                <w:rFonts w:hint="eastAsia"/>
              </w:rPr>
              <w:t>false:不支持</w:t>
            </w:r>
          </w:p>
        </w:tc>
      </w:tr>
      <w:tr w14:paraId="20C41F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39E0A62C">
            <w:pPr>
              <w:pStyle w:val="29"/>
              <w:bidi w:val="0"/>
              <w:jc w:val="center"/>
            </w:pPr>
            <w:r>
              <w:rPr>
                <w:rFonts w:hint="eastAsia"/>
              </w:rPr>
              <w:t>ability/voice</w:t>
            </w:r>
          </w:p>
        </w:tc>
        <w:tc>
          <w:tcPr>
            <w:tcW w:w="1175" w:type="dxa"/>
            <w:noWrap w:val="0"/>
            <w:vAlign w:val="center"/>
          </w:tcPr>
          <w:p w14:paraId="46CEEE2F">
            <w:pPr>
              <w:pStyle w:val="29"/>
              <w:bidi w:val="0"/>
              <w:jc w:val="center"/>
            </w:pPr>
            <w:r>
              <w:rPr>
                <w:rFonts w:hint="eastAsia"/>
              </w:rPr>
              <w:t>bool</w:t>
            </w:r>
          </w:p>
        </w:tc>
        <w:tc>
          <w:tcPr>
            <w:tcW w:w="929" w:type="dxa"/>
            <w:noWrap w:val="0"/>
            <w:vAlign w:val="center"/>
          </w:tcPr>
          <w:p w14:paraId="69FF1408">
            <w:pPr>
              <w:pStyle w:val="29"/>
              <w:bidi w:val="0"/>
              <w:jc w:val="center"/>
            </w:pPr>
            <w:r>
              <w:rPr>
                <w:rFonts w:hint="eastAsia"/>
              </w:rPr>
              <w:t>是</w:t>
            </w:r>
          </w:p>
        </w:tc>
        <w:tc>
          <w:tcPr>
            <w:tcW w:w="1618" w:type="dxa"/>
            <w:noWrap w:val="0"/>
            <w:vAlign w:val="center"/>
          </w:tcPr>
          <w:p w14:paraId="05C28B61">
            <w:pPr>
              <w:pStyle w:val="29"/>
              <w:bidi w:val="0"/>
              <w:jc w:val="center"/>
              <w:rPr>
                <w:rFonts w:hint="eastAsia"/>
              </w:rPr>
            </w:pPr>
            <w:r>
              <w:rPr>
                <w:rFonts w:hint="eastAsia"/>
              </w:rPr>
              <w:t>是否支持语音</w:t>
            </w:r>
          </w:p>
        </w:tc>
        <w:tc>
          <w:tcPr>
            <w:tcW w:w="3469" w:type="dxa"/>
            <w:noWrap w:val="0"/>
            <w:vAlign w:val="center"/>
          </w:tcPr>
          <w:p w14:paraId="015A77CE">
            <w:pPr>
              <w:pStyle w:val="29"/>
              <w:bidi w:val="0"/>
              <w:jc w:val="left"/>
            </w:pPr>
            <w:r>
              <w:rPr>
                <w:rFonts w:hint="eastAsia"/>
              </w:rPr>
              <w:t>true:支持</w:t>
            </w:r>
          </w:p>
          <w:p w14:paraId="0DE94646">
            <w:pPr>
              <w:pStyle w:val="29"/>
              <w:bidi w:val="0"/>
              <w:jc w:val="left"/>
              <w:rPr>
                <w:rFonts w:hint="eastAsia"/>
              </w:rPr>
            </w:pPr>
            <w:r>
              <w:rPr>
                <w:rFonts w:hint="eastAsia"/>
              </w:rPr>
              <w:t>false:不支持</w:t>
            </w:r>
          </w:p>
        </w:tc>
      </w:tr>
      <w:tr w14:paraId="121FCB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7446D472">
            <w:pPr>
              <w:pStyle w:val="29"/>
              <w:bidi w:val="0"/>
              <w:jc w:val="center"/>
            </w:pPr>
            <w:r>
              <w:rPr>
                <w:rFonts w:hint="eastAsia"/>
              </w:rPr>
              <w:t>ability/plateRecognition</w:t>
            </w:r>
          </w:p>
        </w:tc>
        <w:tc>
          <w:tcPr>
            <w:tcW w:w="1175" w:type="dxa"/>
            <w:noWrap w:val="0"/>
            <w:vAlign w:val="center"/>
          </w:tcPr>
          <w:p w14:paraId="5919D274">
            <w:pPr>
              <w:pStyle w:val="29"/>
              <w:bidi w:val="0"/>
              <w:jc w:val="center"/>
            </w:pPr>
            <w:r>
              <w:rPr>
                <w:rFonts w:hint="eastAsia"/>
              </w:rPr>
              <w:t>bool</w:t>
            </w:r>
          </w:p>
        </w:tc>
        <w:tc>
          <w:tcPr>
            <w:tcW w:w="929" w:type="dxa"/>
            <w:noWrap w:val="0"/>
            <w:vAlign w:val="center"/>
          </w:tcPr>
          <w:p w14:paraId="10D86261">
            <w:pPr>
              <w:pStyle w:val="29"/>
              <w:bidi w:val="0"/>
              <w:jc w:val="center"/>
            </w:pPr>
            <w:r>
              <w:rPr>
                <w:rFonts w:hint="eastAsia"/>
              </w:rPr>
              <w:t>是</w:t>
            </w:r>
          </w:p>
        </w:tc>
        <w:tc>
          <w:tcPr>
            <w:tcW w:w="1618" w:type="dxa"/>
            <w:noWrap w:val="0"/>
            <w:vAlign w:val="center"/>
          </w:tcPr>
          <w:p w14:paraId="224860BF">
            <w:pPr>
              <w:pStyle w:val="29"/>
              <w:bidi w:val="0"/>
              <w:jc w:val="center"/>
              <w:rPr>
                <w:rFonts w:hint="eastAsia"/>
              </w:rPr>
            </w:pPr>
            <w:r>
              <w:rPr>
                <w:rFonts w:hint="eastAsia"/>
              </w:rPr>
              <w:t>是否支持车牌识别功能</w:t>
            </w:r>
          </w:p>
        </w:tc>
        <w:tc>
          <w:tcPr>
            <w:tcW w:w="3469" w:type="dxa"/>
            <w:noWrap w:val="0"/>
            <w:vAlign w:val="center"/>
          </w:tcPr>
          <w:p w14:paraId="3550C4D7">
            <w:pPr>
              <w:pStyle w:val="29"/>
              <w:bidi w:val="0"/>
              <w:jc w:val="left"/>
            </w:pPr>
            <w:r>
              <w:rPr>
                <w:rFonts w:hint="eastAsia"/>
              </w:rPr>
              <w:t>true:支持</w:t>
            </w:r>
          </w:p>
          <w:p w14:paraId="04A7FDBF">
            <w:pPr>
              <w:pStyle w:val="29"/>
              <w:bidi w:val="0"/>
              <w:jc w:val="left"/>
              <w:rPr>
                <w:rFonts w:hint="eastAsia"/>
              </w:rPr>
            </w:pPr>
            <w:r>
              <w:rPr>
                <w:rFonts w:hint="eastAsia"/>
              </w:rPr>
              <w:t>false:不支持</w:t>
            </w:r>
          </w:p>
        </w:tc>
      </w:tr>
      <w:tr w14:paraId="1D908B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40E894F5">
            <w:pPr>
              <w:pStyle w:val="29"/>
              <w:bidi w:val="0"/>
              <w:jc w:val="center"/>
            </w:pPr>
            <w:r>
              <w:rPr>
                <w:rFonts w:hint="eastAsia"/>
              </w:rPr>
              <w:t>ability/faceRecognition</w:t>
            </w:r>
          </w:p>
        </w:tc>
        <w:tc>
          <w:tcPr>
            <w:tcW w:w="1175" w:type="dxa"/>
            <w:noWrap w:val="0"/>
            <w:vAlign w:val="center"/>
          </w:tcPr>
          <w:p w14:paraId="6442A44F">
            <w:pPr>
              <w:pStyle w:val="29"/>
              <w:bidi w:val="0"/>
              <w:jc w:val="center"/>
            </w:pPr>
            <w:r>
              <w:rPr>
                <w:rFonts w:hint="eastAsia"/>
              </w:rPr>
              <w:t>bool</w:t>
            </w:r>
          </w:p>
        </w:tc>
        <w:tc>
          <w:tcPr>
            <w:tcW w:w="929" w:type="dxa"/>
            <w:noWrap w:val="0"/>
            <w:vAlign w:val="center"/>
          </w:tcPr>
          <w:p w14:paraId="5B7E1726">
            <w:pPr>
              <w:pStyle w:val="29"/>
              <w:bidi w:val="0"/>
              <w:jc w:val="center"/>
            </w:pPr>
            <w:r>
              <w:rPr>
                <w:rFonts w:hint="eastAsia"/>
              </w:rPr>
              <w:t>是</w:t>
            </w:r>
          </w:p>
        </w:tc>
        <w:tc>
          <w:tcPr>
            <w:tcW w:w="1618" w:type="dxa"/>
            <w:noWrap w:val="0"/>
            <w:vAlign w:val="center"/>
          </w:tcPr>
          <w:p w14:paraId="59BB2A12">
            <w:pPr>
              <w:pStyle w:val="29"/>
              <w:bidi w:val="0"/>
              <w:jc w:val="center"/>
              <w:rPr>
                <w:rFonts w:hint="eastAsia"/>
              </w:rPr>
            </w:pPr>
            <w:r>
              <w:rPr>
                <w:rFonts w:hint="eastAsia"/>
              </w:rPr>
              <w:t>是否支持人脸识别功能</w:t>
            </w:r>
          </w:p>
        </w:tc>
        <w:tc>
          <w:tcPr>
            <w:tcW w:w="3469" w:type="dxa"/>
            <w:noWrap w:val="0"/>
            <w:vAlign w:val="center"/>
          </w:tcPr>
          <w:p w14:paraId="747D9EAC">
            <w:pPr>
              <w:pStyle w:val="29"/>
              <w:bidi w:val="0"/>
              <w:jc w:val="left"/>
            </w:pPr>
            <w:r>
              <w:rPr>
                <w:rFonts w:hint="eastAsia"/>
              </w:rPr>
              <w:t>true:支持</w:t>
            </w:r>
          </w:p>
          <w:p w14:paraId="7148390D">
            <w:pPr>
              <w:pStyle w:val="29"/>
              <w:bidi w:val="0"/>
              <w:jc w:val="left"/>
              <w:rPr>
                <w:rFonts w:hint="eastAsia"/>
              </w:rPr>
            </w:pPr>
            <w:r>
              <w:rPr>
                <w:rFonts w:hint="eastAsia"/>
              </w:rPr>
              <w:t>false:不支持</w:t>
            </w:r>
          </w:p>
        </w:tc>
      </w:tr>
      <w:tr w14:paraId="748FE6A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125B5717">
            <w:pPr>
              <w:pStyle w:val="29"/>
              <w:bidi w:val="0"/>
              <w:jc w:val="center"/>
            </w:pPr>
            <w:r>
              <w:rPr>
                <w:rFonts w:hint="eastAsia"/>
              </w:rPr>
              <w:t>ability/icCard</w:t>
            </w:r>
          </w:p>
        </w:tc>
        <w:tc>
          <w:tcPr>
            <w:tcW w:w="1175" w:type="dxa"/>
            <w:noWrap w:val="0"/>
            <w:vAlign w:val="center"/>
          </w:tcPr>
          <w:p w14:paraId="537756C3">
            <w:pPr>
              <w:pStyle w:val="29"/>
              <w:bidi w:val="0"/>
              <w:jc w:val="center"/>
            </w:pPr>
            <w:r>
              <w:rPr>
                <w:rFonts w:hint="eastAsia"/>
              </w:rPr>
              <w:t>bool</w:t>
            </w:r>
          </w:p>
        </w:tc>
        <w:tc>
          <w:tcPr>
            <w:tcW w:w="929" w:type="dxa"/>
            <w:noWrap w:val="0"/>
            <w:vAlign w:val="center"/>
          </w:tcPr>
          <w:p w14:paraId="712F8AEC">
            <w:pPr>
              <w:pStyle w:val="29"/>
              <w:bidi w:val="0"/>
              <w:jc w:val="center"/>
            </w:pPr>
            <w:r>
              <w:rPr>
                <w:rFonts w:hint="eastAsia"/>
              </w:rPr>
              <w:t>是</w:t>
            </w:r>
          </w:p>
        </w:tc>
        <w:tc>
          <w:tcPr>
            <w:tcW w:w="1618" w:type="dxa"/>
            <w:noWrap w:val="0"/>
            <w:vAlign w:val="center"/>
          </w:tcPr>
          <w:p w14:paraId="69BCA5C4">
            <w:pPr>
              <w:pStyle w:val="29"/>
              <w:bidi w:val="0"/>
              <w:jc w:val="center"/>
              <w:rPr>
                <w:rFonts w:hint="eastAsia"/>
              </w:rPr>
            </w:pPr>
            <w:r>
              <w:rPr>
                <w:rFonts w:hint="eastAsia"/>
              </w:rPr>
              <w:t>是否支持IC卡读取功能</w:t>
            </w:r>
          </w:p>
        </w:tc>
        <w:tc>
          <w:tcPr>
            <w:tcW w:w="3469" w:type="dxa"/>
            <w:noWrap w:val="0"/>
            <w:vAlign w:val="center"/>
          </w:tcPr>
          <w:p w14:paraId="650224DD">
            <w:pPr>
              <w:pStyle w:val="29"/>
              <w:bidi w:val="0"/>
              <w:jc w:val="left"/>
            </w:pPr>
            <w:r>
              <w:rPr>
                <w:rFonts w:hint="eastAsia"/>
              </w:rPr>
              <w:t>true:支持</w:t>
            </w:r>
          </w:p>
          <w:p w14:paraId="2565CD28">
            <w:pPr>
              <w:pStyle w:val="29"/>
              <w:bidi w:val="0"/>
              <w:jc w:val="left"/>
              <w:rPr>
                <w:rFonts w:hint="eastAsia"/>
              </w:rPr>
            </w:pPr>
            <w:r>
              <w:rPr>
                <w:rFonts w:hint="eastAsia"/>
              </w:rPr>
              <w:t>false:不支持</w:t>
            </w:r>
          </w:p>
        </w:tc>
      </w:tr>
      <w:tr w14:paraId="7A17B9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4769647D">
            <w:pPr>
              <w:pStyle w:val="29"/>
              <w:bidi w:val="0"/>
              <w:jc w:val="center"/>
            </w:pPr>
            <w:r>
              <w:rPr>
                <w:rFonts w:hint="eastAsia"/>
              </w:rPr>
              <w:t>ability/doorControl</w:t>
            </w:r>
          </w:p>
        </w:tc>
        <w:tc>
          <w:tcPr>
            <w:tcW w:w="1175" w:type="dxa"/>
            <w:noWrap w:val="0"/>
            <w:vAlign w:val="center"/>
          </w:tcPr>
          <w:p w14:paraId="7B3AEDAA">
            <w:pPr>
              <w:pStyle w:val="29"/>
              <w:bidi w:val="0"/>
              <w:jc w:val="center"/>
            </w:pPr>
            <w:r>
              <w:rPr>
                <w:rFonts w:hint="eastAsia"/>
              </w:rPr>
              <w:t>bool</w:t>
            </w:r>
          </w:p>
        </w:tc>
        <w:tc>
          <w:tcPr>
            <w:tcW w:w="929" w:type="dxa"/>
            <w:noWrap w:val="0"/>
            <w:vAlign w:val="center"/>
          </w:tcPr>
          <w:p w14:paraId="5B1385E6">
            <w:pPr>
              <w:pStyle w:val="29"/>
              <w:bidi w:val="0"/>
              <w:jc w:val="center"/>
            </w:pPr>
            <w:r>
              <w:rPr>
                <w:rFonts w:hint="eastAsia"/>
              </w:rPr>
              <w:t>是</w:t>
            </w:r>
          </w:p>
        </w:tc>
        <w:tc>
          <w:tcPr>
            <w:tcW w:w="1618" w:type="dxa"/>
            <w:noWrap w:val="0"/>
            <w:vAlign w:val="center"/>
          </w:tcPr>
          <w:p w14:paraId="0B42CA1A">
            <w:pPr>
              <w:pStyle w:val="29"/>
              <w:bidi w:val="0"/>
              <w:jc w:val="center"/>
              <w:rPr>
                <w:rFonts w:hint="eastAsia"/>
              </w:rPr>
            </w:pPr>
            <w:r>
              <w:rPr>
                <w:rFonts w:hint="eastAsia"/>
              </w:rPr>
              <w:t>是否支持门闸控制（开关）功能</w:t>
            </w:r>
          </w:p>
        </w:tc>
        <w:tc>
          <w:tcPr>
            <w:tcW w:w="3469" w:type="dxa"/>
            <w:noWrap w:val="0"/>
            <w:vAlign w:val="center"/>
          </w:tcPr>
          <w:p w14:paraId="23EBE321">
            <w:pPr>
              <w:pStyle w:val="29"/>
              <w:bidi w:val="0"/>
              <w:jc w:val="left"/>
            </w:pPr>
            <w:r>
              <w:rPr>
                <w:rFonts w:hint="eastAsia"/>
              </w:rPr>
              <w:t>true:支持</w:t>
            </w:r>
          </w:p>
          <w:p w14:paraId="5FAFFEA6">
            <w:pPr>
              <w:pStyle w:val="29"/>
              <w:bidi w:val="0"/>
              <w:jc w:val="left"/>
              <w:rPr>
                <w:rFonts w:hint="eastAsia"/>
              </w:rPr>
            </w:pPr>
            <w:r>
              <w:rPr>
                <w:rFonts w:hint="eastAsia"/>
              </w:rPr>
              <w:t>false:不支持</w:t>
            </w:r>
          </w:p>
        </w:tc>
      </w:tr>
      <w:tr w14:paraId="3AA49F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43392433">
            <w:pPr>
              <w:pStyle w:val="29"/>
              <w:bidi w:val="0"/>
              <w:jc w:val="center"/>
            </w:pPr>
            <w:r>
              <w:rPr>
                <w:rFonts w:hint="eastAsia"/>
              </w:rPr>
              <w:t>ability/bluetooth</w:t>
            </w:r>
          </w:p>
        </w:tc>
        <w:tc>
          <w:tcPr>
            <w:tcW w:w="1175" w:type="dxa"/>
            <w:noWrap w:val="0"/>
            <w:vAlign w:val="center"/>
          </w:tcPr>
          <w:p w14:paraId="7C18CF83">
            <w:pPr>
              <w:pStyle w:val="29"/>
              <w:bidi w:val="0"/>
              <w:jc w:val="center"/>
            </w:pPr>
            <w:r>
              <w:rPr>
                <w:rFonts w:hint="eastAsia"/>
              </w:rPr>
              <w:t>bool</w:t>
            </w:r>
          </w:p>
        </w:tc>
        <w:tc>
          <w:tcPr>
            <w:tcW w:w="929" w:type="dxa"/>
            <w:noWrap w:val="0"/>
            <w:vAlign w:val="center"/>
          </w:tcPr>
          <w:p w14:paraId="230CA2FC">
            <w:pPr>
              <w:pStyle w:val="29"/>
              <w:bidi w:val="0"/>
              <w:jc w:val="center"/>
            </w:pPr>
            <w:r>
              <w:rPr>
                <w:rFonts w:hint="eastAsia"/>
              </w:rPr>
              <w:t>是</w:t>
            </w:r>
          </w:p>
        </w:tc>
        <w:tc>
          <w:tcPr>
            <w:tcW w:w="1618" w:type="dxa"/>
            <w:noWrap w:val="0"/>
            <w:vAlign w:val="center"/>
          </w:tcPr>
          <w:p w14:paraId="0A6E2888">
            <w:pPr>
              <w:pStyle w:val="29"/>
              <w:bidi w:val="0"/>
              <w:jc w:val="center"/>
              <w:rPr>
                <w:rFonts w:hint="eastAsia"/>
              </w:rPr>
            </w:pPr>
            <w:r>
              <w:rPr>
                <w:rFonts w:hint="eastAsia"/>
              </w:rPr>
              <w:t>是否支持蓝牙通讯</w:t>
            </w:r>
          </w:p>
        </w:tc>
        <w:tc>
          <w:tcPr>
            <w:tcW w:w="3469" w:type="dxa"/>
            <w:noWrap w:val="0"/>
            <w:vAlign w:val="center"/>
          </w:tcPr>
          <w:p w14:paraId="5CE990B0">
            <w:pPr>
              <w:pStyle w:val="29"/>
              <w:bidi w:val="0"/>
              <w:jc w:val="left"/>
            </w:pPr>
            <w:r>
              <w:rPr>
                <w:rFonts w:hint="eastAsia"/>
              </w:rPr>
              <w:t>true:支持</w:t>
            </w:r>
          </w:p>
          <w:p w14:paraId="1807B73D">
            <w:pPr>
              <w:pStyle w:val="29"/>
              <w:bidi w:val="0"/>
              <w:jc w:val="left"/>
              <w:rPr>
                <w:rFonts w:hint="eastAsia"/>
              </w:rPr>
            </w:pPr>
            <w:r>
              <w:rPr>
                <w:rFonts w:hint="eastAsia"/>
              </w:rPr>
              <w:t>false:不支持</w:t>
            </w:r>
          </w:p>
        </w:tc>
      </w:tr>
      <w:tr w14:paraId="49C87F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79D2CF8A">
            <w:pPr>
              <w:pStyle w:val="29"/>
              <w:bidi w:val="0"/>
              <w:jc w:val="center"/>
            </w:pPr>
            <w:r>
              <w:rPr>
                <w:rFonts w:hint="eastAsia"/>
              </w:rPr>
              <w:t>ability/wifi</w:t>
            </w:r>
          </w:p>
        </w:tc>
        <w:tc>
          <w:tcPr>
            <w:tcW w:w="1175" w:type="dxa"/>
            <w:noWrap w:val="0"/>
            <w:vAlign w:val="center"/>
          </w:tcPr>
          <w:p w14:paraId="107E4B4C">
            <w:pPr>
              <w:pStyle w:val="29"/>
              <w:bidi w:val="0"/>
              <w:jc w:val="center"/>
            </w:pPr>
            <w:r>
              <w:rPr>
                <w:rFonts w:hint="eastAsia"/>
              </w:rPr>
              <w:t>bool</w:t>
            </w:r>
          </w:p>
        </w:tc>
        <w:tc>
          <w:tcPr>
            <w:tcW w:w="929" w:type="dxa"/>
            <w:noWrap w:val="0"/>
            <w:vAlign w:val="center"/>
          </w:tcPr>
          <w:p w14:paraId="2CF5F317">
            <w:pPr>
              <w:pStyle w:val="29"/>
              <w:bidi w:val="0"/>
              <w:jc w:val="center"/>
            </w:pPr>
            <w:r>
              <w:rPr>
                <w:rFonts w:hint="eastAsia"/>
              </w:rPr>
              <w:t>是</w:t>
            </w:r>
          </w:p>
        </w:tc>
        <w:tc>
          <w:tcPr>
            <w:tcW w:w="1618" w:type="dxa"/>
            <w:noWrap w:val="0"/>
            <w:vAlign w:val="center"/>
          </w:tcPr>
          <w:p w14:paraId="0D9DF8CB">
            <w:pPr>
              <w:pStyle w:val="29"/>
              <w:bidi w:val="0"/>
              <w:jc w:val="center"/>
              <w:rPr>
                <w:rFonts w:hint="eastAsia"/>
              </w:rPr>
            </w:pPr>
            <w:r>
              <w:rPr>
                <w:rFonts w:hint="eastAsia"/>
              </w:rPr>
              <w:t>是否支持WIFI</w:t>
            </w:r>
          </w:p>
        </w:tc>
        <w:tc>
          <w:tcPr>
            <w:tcW w:w="3469" w:type="dxa"/>
            <w:noWrap w:val="0"/>
            <w:vAlign w:val="center"/>
          </w:tcPr>
          <w:p w14:paraId="000C4F93">
            <w:pPr>
              <w:pStyle w:val="29"/>
              <w:bidi w:val="0"/>
              <w:jc w:val="left"/>
            </w:pPr>
            <w:r>
              <w:rPr>
                <w:rFonts w:hint="eastAsia"/>
              </w:rPr>
              <w:t>true:支持</w:t>
            </w:r>
          </w:p>
          <w:p w14:paraId="237409EC">
            <w:pPr>
              <w:pStyle w:val="29"/>
              <w:bidi w:val="0"/>
              <w:jc w:val="left"/>
              <w:rPr>
                <w:rFonts w:hint="eastAsia"/>
              </w:rPr>
            </w:pPr>
            <w:r>
              <w:rPr>
                <w:rFonts w:hint="eastAsia"/>
              </w:rPr>
              <w:t>false:不支持</w:t>
            </w:r>
          </w:p>
        </w:tc>
      </w:tr>
      <w:tr w14:paraId="737EB5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76" w:type="dxa"/>
            <w:noWrap w:val="0"/>
            <w:vAlign w:val="center"/>
          </w:tcPr>
          <w:p w14:paraId="596874CC">
            <w:pPr>
              <w:pStyle w:val="29"/>
              <w:bidi w:val="0"/>
              <w:jc w:val="center"/>
            </w:pPr>
            <w:r>
              <w:rPr>
                <w:rFonts w:hint="eastAsia"/>
              </w:rPr>
              <w:t>supportedCmdList</w:t>
            </w:r>
          </w:p>
        </w:tc>
        <w:tc>
          <w:tcPr>
            <w:tcW w:w="1175" w:type="dxa"/>
            <w:noWrap w:val="0"/>
            <w:vAlign w:val="center"/>
          </w:tcPr>
          <w:p w14:paraId="2A73D6EE">
            <w:pPr>
              <w:pStyle w:val="29"/>
              <w:bidi w:val="0"/>
              <w:jc w:val="center"/>
            </w:pPr>
            <w:r>
              <w:rPr>
                <w:rFonts w:hint="eastAsia"/>
              </w:rPr>
              <w:t>String[ ]</w:t>
            </w:r>
          </w:p>
        </w:tc>
        <w:tc>
          <w:tcPr>
            <w:tcW w:w="929" w:type="dxa"/>
            <w:noWrap w:val="0"/>
            <w:vAlign w:val="center"/>
          </w:tcPr>
          <w:p w14:paraId="52008BD4">
            <w:pPr>
              <w:pStyle w:val="29"/>
              <w:bidi w:val="0"/>
              <w:jc w:val="center"/>
            </w:pPr>
            <w:r>
              <w:rPr>
                <w:rFonts w:hint="eastAsia"/>
              </w:rPr>
              <w:t>否</w:t>
            </w:r>
          </w:p>
        </w:tc>
        <w:tc>
          <w:tcPr>
            <w:tcW w:w="1618" w:type="dxa"/>
            <w:noWrap w:val="0"/>
            <w:vAlign w:val="center"/>
          </w:tcPr>
          <w:p w14:paraId="6413A9CF">
            <w:pPr>
              <w:pStyle w:val="29"/>
              <w:bidi w:val="0"/>
              <w:jc w:val="center"/>
              <w:rPr>
                <w:rFonts w:hint="eastAsia"/>
              </w:rPr>
            </w:pPr>
            <w:r>
              <w:rPr>
                <w:rFonts w:hint="eastAsia"/>
              </w:rPr>
              <w:t>已支持的所有上行和下行命令列表</w:t>
            </w:r>
          </w:p>
        </w:tc>
        <w:tc>
          <w:tcPr>
            <w:tcW w:w="3469" w:type="dxa"/>
            <w:noWrap w:val="0"/>
            <w:vAlign w:val="center"/>
          </w:tcPr>
          <w:p w14:paraId="70AE6E58">
            <w:pPr>
              <w:pStyle w:val="29"/>
              <w:bidi w:val="0"/>
              <w:jc w:val="left"/>
            </w:pPr>
            <w:r>
              <w:rPr>
                <w:rFonts w:hint="eastAsia"/>
              </w:rPr>
              <w:t>用来告知云平台本设备支持哪些上行和下行命令(不包括应答命令)，例：</w:t>
            </w:r>
          </w:p>
          <w:p w14:paraId="584F0387">
            <w:pPr>
              <w:pStyle w:val="29"/>
              <w:bidi w:val="0"/>
              <w:jc w:val="left"/>
            </w:pPr>
            <w:r>
              <w:rPr>
                <w:rFonts w:hint="eastAsia"/>
              </w:rPr>
              <w:t>["result","ioinput"</w:t>
            </w:r>
          </w:p>
          <w:p w14:paraId="4A17B41E">
            <w:pPr>
              <w:pStyle w:val="29"/>
              <w:bidi w:val="0"/>
              <w:jc w:val="left"/>
            </w:pPr>
            <w:r>
              <w:rPr>
                <w:rFonts w:hint="eastAsia"/>
              </w:rPr>
              <w:t>,"mqtt_herat"</w:t>
            </w:r>
          </w:p>
          <w:p w14:paraId="46445841">
            <w:pPr>
              <w:pStyle w:val="29"/>
              <w:bidi w:val="0"/>
              <w:jc w:val="left"/>
            </w:pPr>
            <w:r>
              <w:rPr>
                <w:rFonts w:hint="eastAsia"/>
              </w:rPr>
              <w:t>,"device_trtc_call"</w:t>
            </w:r>
          </w:p>
          <w:p w14:paraId="51789F22">
            <w:pPr>
              <w:pStyle w:val="29"/>
              <w:bidi w:val="0"/>
              <w:jc w:val="left"/>
            </w:pPr>
            <w:r>
              <w:rPr>
                <w:rFonts w:hint="eastAsia"/>
              </w:rPr>
              <w:t>...</w:t>
            </w:r>
          </w:p>
          <w:p w14:paraId="48F19E31">
            <w:pPr>
              <w:pStyle w:val="29"/>
              <w:bidi w:val="0"/>
              <w:jc w:val="left"/>
            </w:pPr>
            <w:r>
              <w:rPr>
                <w:rFonts w:hint="eastAsia"/>
              </w:rPr>
              <w:t>,"set_VideoDetectParam"</w:t>
            </w:r>
          </w:p>
          <w:p w14:paraId="61FE388B">
            <w:pPr>
              <w:pStyle w:val="29"/>
              <w:bidi w:val="0"/>
              <w:jc w:val="left"/>
            </w:pPr>
            <w:r>
              <w:rPr>
                <w:rFonts w:hint="eastAsia"/>
              </w:rPr>
              <w:t>,"trtc_hangup"</w:t>
            </w:r>
          </w:p>
          <w:p w14:paraId="021450EC">
            <w:pPr>
              <w:pStyle w:val="29"/>
              <w:bidi w:val="0"/>
              <w:jc w:val="left"/>
            </w:pPr>
            <w:r>
              <w:rPr>
                <w:rFonts w:hint="eastAsia"/>
              </w:rPr>
              <w:t>,"sip_hangup"</w:t>
            </w:r>
          </w:p>
          <w:p w14:paraId="4BED3FD1">
            <w:pPr>
              <w:pStyle w:val="29"/>
              <w:bidi w:val="0"/>
              <w:jc w:val="left"/>
              <w:rPr>
                <w:rFonts w:hint="eastAsia"/>
              </w:rPr>
            </w:pPr>
            <w:r>
              <w:rPr>
                <w:rFonts w:hint="eastAsia"/>
              </w:rPr>
              <w:t>,...]</w:t>
            </w:r>
          </w:p>
        </w:tc>
      </w:tr>
      <w:bookmarkEnd w:id="54"/>
      <w:bookmarkEnd w:id="55"/>
      <w:bookmarkEnd w:id="56"/>
    </w:tbl>
    <w:p w14:paraId="70EBE240">
      <w:pPr>
        <w:bidi w:val="0"/>
        <w:rPr>
          <w:rFonts w:hint="eastAsia"/>
        </w:rPr>
      </w:pPr>
      <w:r>
        <w:rPr>
          <w:rFonts w:hint="eastAsia"/>
        </w:rPr>
        <w:t>示例：</w:t>
      </w:r>
    </w:p>
    <w:p w14:paraId="369214B1">
      <w:pPr>
        <w:snapToGrid/>
        <w:spacing w:line="326" w:lineRule="auto"/>
      </w:pPr>
      <w:r>
        <w:rPr>
          <w:rFonts w:ascii="'Cascadia Mono'" w:hAnsi="'Cascadia Mono'" w:cs="'Cascadia Mono'"/>
          <w:i w:val="0"/>
          <w:strike w:val="0"/>
          <w:color w:val="000000"/>
          <w:sz w:val="21"/>
          <w:u w:val="none"/>
          <w:shd w:val="clear" w:color="auto" w:fill="FFFFFE"/>
        </w:rPr>
        <w:t>{</w:t>
      </w:r>
    </w:p>
    <w:p w14:paraId="3E24FCD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"camera_register"</w:t>
      </w:r>
      <w:r>
        <w:rPr>
          <w:rFonts w:ascii="'Cascadia Mono'" w:hAnsi="'Cascadia Mono'" w:cs="'Cascadia Mono'"/>
          <w:i w:val="0"/>
          <w:strike w:val="0"/>
          <w:color w:val="000000"/>
          <w:sz w:val="21"/>
          <w:u w:val="none"/>
          <w:shd w:val="clear" w:color="auto" w:fill="FFFFFE"/>
        </w:rPr>
        <w:t>,</w:t>
      </w:r>
    </w:p>
    <w:p w14:paraId="35176E1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"1684361017822x5fvIq0"</w:t>
      </w:r>
      <w:r>
        <w:rPr>
          <w:rFonts w:ascii="'Cascadia Mono'" w:hAnsi="'Cascadia Mono'" w:cs="'Cascadia Mono'"/>
          <w:i w:val="0"/>
          <w:strike w:val="0"/>
          <w:color w:val="000000"/>
          <w:sz w:val="21"/>
          <w:u w:val="none"/>
          <w:shd w:val="clear" w:color="auto" w:fill="FFFFFE"/>
        </w:rPr>
        <w:t>,</w:t>
      </w:r>
    </w:p>
    <w:p w14:paraId="23D912F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r>
        <w:rPr>
          <w:rFonts w:ascii="'Cascadia Mono'" w:hAnsi="'Cascadia Mono'" w:cs="'Cascadia Mono'"/>
          <w:i w:val="0"/>
          <w:strike w:val="0"/>
          <w:color w:val="000000"/>
          <w:sz w:val="21"/>
          <w:u w:val="none"/>
          <w:shd w:val="clear" w:color="auto" w:fill="FFFFFE"/>
        </w:rPr>
        <w:t>,</w:t>
      </w:r>
    </w:p>
    <w:p w14:paraId="3B3132D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"subtopic"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"device/face/1b7e812009cad088"</w:t>
      </w:r>
      <w:r>
        <w:rPr>
          <w:rFonts w:ascii="'Cascadia Mono'" w:hAnsi="'Cascadia Mono'" w:cs="'Cascadia Mono'"/>
          <w:i w:val="0"/>
          <w:strike w:val="0"/>
          <w:color w:val="000000"/>
          <w:sz w:val="21"/>
          <w:u w:val="none"/>
          <w:shd w:val="clear" w:color="auto" w:fill="FFFFFE"/>
        </w:rPr>
        <w:t>,</w:t>
      </w:r>
    </w:p>
    <w:p w14:paraId="7842802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"pubtopic"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"aiot/face/1b7e812009cad088"</w:t>
      </w:r>
      <w:r>
        <w:rPr>
          <w:rFonts w:ascii="'Cascadia Mono'" w:hAnsi="'Cascadia Mono'" w:cs="'Cascadia Mono'"/>
          <w:i w:val="0"/>
          <w:strike w:val="0"/>
          <w:color w:val="000000"/>
          <w:sz w:val="21"/>
          <w:u w:val="none"/>
          <w:shd w:val="clear" w:color="auto" w:fill="FFFFFE"/>
        </w:rPr>
        <w:t>,</w:t>
      </w:r>
    </w:p>
    <w:p w14:paraId="72D4319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"model"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"S8_2"</w:t>
      </w:r>
      <w:r>
        <w:rPr>
          <w:rFonts w:ascii="'Cascadia Mono'" w:hAnsi="'Cascadia Mono'" w:cs="'Cascadia Mono'"/>
          <w:i w:val="0"/>
          <w:strike w:val="0"/>
          <w:color w:val="000000"/>
          <w:sz w:val="21"/>
          <w:u w:val="none"/>
          <w:shd w:val="clear" w:color="auto" w:fill="FFFFFE"/>
        </w:rPr>
        <w:t>,</w:t>
      </w:r>
    </w:p>
    <w:p w14:paraId="6F3E2C5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"mac"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"90706617C289"</w:t>
      </w:r>
      <w:r>
        <w:rPr>
          <w:rFonts w:ascii="'Cascadia Mono'" w:hAnsi="'Cascadia Mono'" w:cs="'Cascadia Mono'"/>
          <w:i w:val="0"/>
          <w:strike w:val="0"/>
          <w:color w:val="000000"/>
          <w:sz w:val="21"/>
          <w:u w:val="none"/>
          <w:shd w:val="clear" w:color="auto" w:fill="FFFFFE"/>
        </w:rPr>
        <w:t>,</w:t>
      </w:r>
    </w:p>
    <w:p w14:paraId="4C27CEE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"softVersion"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"20.0.423"</w:t>
      </w:r>
      <w:r>
        <w:rPr>
          <w:rFonts w:ascii="'Cascadia Mono'" w:hAnsi="'Cascadia Mono'" w:cs="'Cascadia Mono'"/>
          <w:i w:val="0"/>
          <w:strike w:val="0"/>
          <w:color w:val="000000"/>
          <w:sz w:val="21"/>
          <w:u w:val="none"/>
          <w:shd w:val="clear" w:color="auto" w:fill="FFFFFE"/>
        </w:rPr>
        <w:t>,</w:t>
      </w:r>
    </w:p>
    <w:p w14:paraId="60DBBAC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"ability"</w:t>
      </w:r>
      <w:r>
        <w:rPr>
          <w:rFonts w:ascii="'Cascadia Mono'" w:hAnsi="'Cascadia Mono'" w:cs="'Cascadia Mono'"/>
          <w:i w:val="0"/>
          <w:strike w:val="0"/>
          <w:color w:val="000000"/>
          <w:sz w:val="21"/>
          <w:u w:val="none"/>
          <w:shd w:val="clear" w:color="auto" w:fill="FFFFFE"/>
        </w:rPr>
        <w:t>: {</w:t>
      </w:r>
    </w:p>
    <w:p w14:paraId="2A779D9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"video"</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true</w:t>
      </w:r>
      <w:r>
        <w:rPr>
          <w:rFonts w:ascii="'Cascadia Mono'" w:hAnsi="'Cascadia Mono'" w:cs="'Cascadia Mono'"/>
          <w:i w:val="0"/>
          <w:strike w:val="0"/>
          <w:color w:val="000000"/>
          <w:sz w:val="21"/>
          <w:u w:val="none"/>
          <w:shd w:val="clear" w:color="auto" w:fill="FFFFFE"/>
        </w:rPr>
        <w:t>,</w:t>
      </w:r>
    </w:p>
    <w:p w14:paraId="262A129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"voice"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true</w:t>
      </w:r>
      <w:r>
        <w:rPr>
          <w:rFonts w:ascii="'Cascadia Mono'" w:hAnsi="'Cascadia Mono'" w:cs="'Cascadia Mono'"/>
          <w:i w:val="0"/>
          <w:strike w:val="0"/>
          <w:color w:val="000000"/>
          <w:sz w:val="21"/>
          <w:u w:val="none"/>
          <w:shd w:val="clear" w:color="auto" w:fill="FFFFFE"/>
        </w:rPr>
        <w:t>,</w:t>
      </w:r>
    </w:p>
    <w:p w14:paraId="1F57F8E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"plateRecognition"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true</w:t>
      </w:r>
      <w:r>
        <w:rPr>
          <w:rFonts w:ascii="'Cascadia Mono'" w:hAnsi="'Cascadia Mono'" w:cs="'Cascadia Mono'"/>
          <w:i w:val="0"/>
          <w:strike w:val="0"/>
          <w:color w:val="000000"/>
          <w:sz w:val="21"/>
          <w:u w:val="none"/>
          <w:shd w:val="clear" w:color="auto" w:fill="FFFFFE"/>
        </w:rPr>
        <w:t>,</w:t>
      </w:r>
    </w:p>
    <w:p w14:paraId="0C22494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"faceRecognition"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false</w:t>
      </w:r>
      <w:r>
        <w:rPr>
          <w:rFonts w:ascii="'Cascadia Mono'" w:hAnsi="'Cascadia Mono'" w:cs="'Cascadia Mono'"/>
          <w:i w:val="0"/>
          <w:strike w:val="0"/>
          <w:color w:val="000000"/>
          <w:sz w:val="21"/>
          <w:u w:val="none"/>
          <w:shd w:val="clear" w:color="auto" w:fill="FFFFFE"/>
        </w:rPr>
        <w:t>,</w:t>
      </w:r>
    </w:p>
    <w:p w14:paraId="67035E5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"icCard"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false</w:t>
      </w:r>
      <w:r>
        <w:rPr>
          <w:rFonts w:ascii="'Cascadia Mono'" w:hAnsi="'Cascadia Mono'" w:cs="'Cascadia Mono'"/>
          <w:i w:val="0"/>
          <w:strike w:val="0"/>
          <w:color w:val="000000"/>
          <w:sz w:val="21"/>
          <w:u w:val="none"/>
          <w:shd w:val="clear" w:color="auto" w:fill="FFFFFE"/>
        </w:rPr>
        <w:t>,</w:t>
      </w:r>
    </w:p>
    <w:p w14:paraId="65B8F27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"doorControl"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true</w:t>
      </w:r>
      <w:r>
        <w:rPr>
          <w:rFonts w:ascii="'Cascadia Mono'" w:hAnsi="'Cascadia Mono'" w:cs="'Cascadia Mono'"/>
          <w:i w:val="0"/>
          <w:strike w:val="0"/>
          <w:color w:val="000000"/>
          <w:sz w:val="21"/>
          <w:u w:val="none"/>
          <w:shd w:val="clear" w:color="auto" w:fill="FFFFFE"/>
        </w:rPr>
        <w:t>,</w:t>
      </w:r>
    </w:p>
    <w:p w14:paraId="37E8007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"bluetooth"</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true</w:t>
      </w:r>
      <w:r>
        <w:rPr>
          <w:rFonts w:ascii="'Cascadia Mono'" w:hAnsi="'Cascadia Mono'" w:cs="'Cascadia Mono'"/>
          <w:i w:val="0"/>
          <w:strike w:val="0"/>
          <w:color w:val="000000"/>
          <w:sz w:val="21"/>
          <w:u w:val="none"/>
          <w:shd w:val="clear" w:color="auto" w:fill="FFFFFE"/>
        </w:rPr>
        <w:t>,</w:t>
      </w:r>
    </w:p>
    <w:p w14:paraId="0524660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"wifi"</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true</w:t>
      </w:r>
      <w:r>
        <w:rPr>
          <w:rFonts w:ascii="'Cascadia Mono'" w:hAnsi="'Cascadia Mono'" w:cs="'Cascadia Mono'"/>
          <w:i w:val="0"/>
          <w:strike w:val="0"/>
          <w:color w:val="000000"/>
          <w:sz w:val="21"/>
          <w:u w:val="none"/>
          <w:shd w:val="clear" w:color="auto" w:fill="FFFFFE"/>
        </w:rPr>
        <w:t>,</w:t>
      </w:r>
    </w:p>
    <w:p w14:paraId="48E2E8D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"firstOpenDoor"</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false</w:t>
      </w:r>
    </w:p>
    <w:p w14:paraId="7AC2C7C6">
      <w:pPr>
        <w:snapToGrid/>
        <w:spacing w:line="326" w:lineRule="auto"/>
      </w:pPr>
      <w:r>
        <w:rPr>
          <w:rFonts w:ascii="'Cascadia Mono'" w:hAnsi="'Cascadia Mono'" w:cs="'Cascadia Mono'"/>
          <w:i w:val="0"/>
          <w:strike w:val="0"/>
          <w:color w:val="000000"/>
          <w:sz w:val="21"/>
          <w:u w:val="none"/>
          <w:shd w:val="clear" w:color="auto" w:fill="FFFFFE"/>
        </w:rPr>
        <w:t>    },</w:t>
      </w:r>
    </w:p>
    <w:p w14:paraId="15FEA72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"supportedCmdList"</w:t>
      </w:r>
      <w:r>
        <w:rPr>
          <w:rFonts w:ascii="'Cascadia Mono'" w:hAnsi="'Cascadia Mono'" w:cs="'Cascadia Mono'"/>
          <w:i w:val="0"/>
          <w:strike w:val="0"/>
          <w:color w:val="000000"/>
          <w:sz w:val="21"/>
          <w:u w:val="none"/>
          <w:shd w:val="clear" w:color="auto" w:fill="FFFFFE"/>
        </w:rPr>
        <w:t>: [</w:t>
      </w:r>
    </w:p>
    <w:p w14:paraId="0469F80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"offline"</w:t>
      </w:r>
      <w:r>
        <w:rPr>
          <w:rFonts w:ascii="'Cascadia Mono'" w:hAnsi="'Cascadia Mono'" w:cs="'Cascadia Mono'"/>
          <w:i w:val="0"/>
          <w:strike w:val="0"/>
          <w:color w:val="000000"/>
          <w:sz w:val="21"/>
          <w:u w:val="none"/>
          <w:shd w:val="clear" w:color="auto" w:fill="FFFFFE"/>
        </w:rPr>
        <w:t>,</w:t>
      </w:r>
    </w:p>
    <w:p w14:paraId="0E0AE50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"ioinput"</w:t>
      </w:r>
      <w:r>
        <w:rPr>
          <w:rFonts w:ascii="'Cascadia Mono'" w:hAnsi="'Cascadia Mono'" w:cs="'Cascadia Mono'"/>
          <w:i w:val="0"/>
          <w:strike w:val="0"/>
          <w:color w:val="000000"/>
          <w:sz w:val="21"/>
          <w:u w:val="none"/>
          <w:shd w:val="clear" w:color="auto" w:fill="FFFFFE"/>
        </w:rPr>
        <w:t>,</w:t>
      </w:r>
    </w:p>
    <w:p w14:paraId="20BCD3C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"heart_beat"</w:t>
      </w:r>
      <w:r>
        <w:rPr>
          <w:rFonts w:ascii="'Cascadia Mono'" w:hAnsi="'Cascadia Mono'" w:cs="'Cascadia Mono'"/>
          <w:i w:val="0"/>
          <w:strike w:val="0"/>
          <w:color w:val="000000"/>
          <w:sz w:val="21"/>
          <w:u w:val="none"/>
          <w:shd w:val="clear" w:color="auto" w:fill="FFFFFE"/>
        </w:rPr>
        <w:t>,</w:t>
      </w:r>
    </w:p>
    <w:p w14:paraId="46CA9C9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"device_trtc_call"</w:t>
      </w:r>
      <w:r>
        <w:rPr>
          <w:rFonts w:ascii="'Cascadia Mono'" w:hAnsi="'Cascadia Mono'" w:cs="'Cascadia Mono'"/>
          <w:i w:val="0"/>
          <w:strike w:val="0"/>
          <w:color w:val="000000"/>
          <w:sz w:val="21"/>
          <w:u w:val="none"/>
          <w:shd w:val="clear" w:color="auto" w:fill="FFFFFE"/>
        </w:rPr>
        <w:t>,</w:t>
      </w:r>
    </w:p>
    <w:p w14:paraId="1EC3E2D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"trtc_hangup"</w:t>
      </w:r>
      <w:r>
        <w:rPr>
          <w:rFonts w:ascii="'Cascadia Mono'" w:hAnsi="'Cascadia Mono'" w:cs="'Cascadia Mono'"/>
          <w:i w:val="0"/>
          <w:strike w:val="0"/>
          <w:color w:val="000000"/>
          <w:sz w:val="21"/>
          <w:u w:val="none"/>
          <w:shd w:val="clear" w:color="auto" w:fill="FFFFFE"/>
        </w:rPr>
        <w:t>,</w:t>
      </w:r>
    </w:p>
    <w:p w14:paraId="128AD52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"sip_hangup"</w:t>
      </w:r>
      <w:r>
        <w:rPr>
          <w:rFonts w:ascii="'Cascadia Mono'" w:hAnsi="'Cascadia Mono'" w:cs="'Cascadia Mono'"/>
          <w:i w:val="0"/>
          <w:strike w:val="0"/>
          <w:color w:val="000000"/>
          <w:sz w:val="21"/>
          <w:u w:val="none"/>
          <w:shd w:val="clear" w:color="auto" w:fill="FFFFFE"/>
        </w:rPr>
        <w:t>,</w:t>
      </w:r>
    </w:p>
    <w:p w14:paraId="3D3E196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t>
      </w:r>
    </w:p>
    <w:p w14:paraId="3FD6C6C4">
      <w:pPr>
        <w:snapToGrid/>
        <w:spacing w:line="326" w:lineRule="auto"/>
      </w:pPr>
      <w:r>
        <w:rPr>
          <w:rFonts w:ascii="'Cascadia Mono'" w:hAnsi="'Cascadia Mono'" w:cs="'Cascadia Mono'"/>
          <w:i w:val="0"/>
          <w:strike w:val="0"/>
          <w:color w:val="000000"/>
          <w:sz w:val="21"/>
          <w:u w:val="none"/>
          <w:shd w:val="clear" w:color="auto" w:fill="FFFFFE"/>
        </w:rPr>
        <w:t>    ]</w:t>
      </w:r>
    </w:p>
    <w:p w14:paraId="49116786">
      <w:pPr>
        <w:snapToGrid/>
        <w:spacing w:line="326" w:lineRule="auto"/>
      </w:pPr>
      <w:r>
        <w:rPr>
          <w:rFonts w:ascii="'Cascadia Mono'" w:hAnsi="'Cascadia Mono'" w:cs="'Cascadia Mono'"/>
          <w:i w:val="0"/>
          <w:strike w:val="0"/>
          <w:color w:val="000000"/>
          <w:sz w:val="21"/>
          <w:u w:val="none"/>
          <w:shd w:val="clear" w:color="auto" w:fill="FFFFFE"/>
        </w:rPr>
        <w:t>}</w:t>
      </w:r>
    </w:p>
    <w:p w14:paraId="244F8611">
      <w:pPr>
        <w:bidi w:val="0"/>
      </w:pPr>
    </w:p>
    <w:p w14:paraId="788C695C">
      <w:pPr>
        <w:rPr>
          <w:rFonts w:hint="default"/>
          <w:lang w:val="en-US" w:eastAsia="zh-CN"/>
        </w:rPr>
      </w:pPr>
      <w:r>
        <w:rPr>
          <w:rFonts w:hint="default"/>
          <w:lang w:val="en-US" w:eastAsia="zh-CN"/>
        </w:rPr>
        <w:br w:type="page"/>
      </w:r>
    </w:p>
    <w:p w14:paraId="0EF5912B">
      <w:pPr>
        <w:pStyle w:val="6"/>
        <w:numPr>
          <w:ilvl w:val="3"/>
          <w:numId w:val="1"/>
        </w:numPr>
        <w:tabs>
          <w:tab w:val="left" w:pos="0"/>
        </w:tabs>
        <w:rPr>
          <w:rFonts w:hint="eastAsia"/>
        </w:rPr>
      </w:pPr>
      <w:r>
        <w:rPr>
          <w:rFonts w:hint="eastAsia"/>
        </w:rPr>
        <w:t>应答消息</w:t>
      </w:r>
    </w:p>
    <w:p w14:paraId="40E6FB1B">
      <w:pPr>
        <w:bidi w:val="0"/>
      </w:pPr>
      <w:r>
        <w:t>注：此应答需往</w:t>
      </w:r>
      <w:r>
        <w:rPr>
          <w:rFonts w:hint="eastAsia"/>
        </w:rPr>
        <w:t>设备的订阅主题上</w:t>
      </w:r>
      <w:r>
        <w:t>发送</w:t>
      </w:r>
      <w:r>
        <w:rPr>
          <w:rFonts w:hint="eastAsia"/>
        </w:rPr>
        <w:t>，后续不再强调。</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855"/>
        <w:gridCol w:w="2313"/>
        <w:gridCol w:w="4780"/>
      </w:tblGrid>
      <w:tr w14:paraId="68D25FA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3BC14A51">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740C5F64">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45010F86">
            <w:pPr>
              <w:pStyle w:val="29"/>
              <w:bidi w:val="0"/>
              <w:jc w:val="center"/>
            </w:pPr>
            <w:r>
              <w:rPr>
                <w:rFonts w:hint="eastAsia"/>
              </w:rPr>
              <w:t>必需</w:t>
            </w:r>
          </w:p>
        </w:tc>
        <w:tc>
          <w:tcPr>
            <w:tcW w:w="2313" w:type="dxa"/>
            <w:shd w:val="clear" w:color="auto" w:fill="D7D7D7" w:themeFill="background1" w:themeFillShade="D8"/>
            <w:noWrap w:val="0"/>
            <w:vAlign w:val="center"/>
          </w:tcPr>
          <w:p w14:paraId="53ACFC81">
            <w:pPr>
              <w:pStyle w:val="29"/>
              <w:bidi w:val="0"/>
              <w:jc w:val="center"/>
              <w:rPr>
                <w:rFonts w:hint="eastAsia"/>
              </w:rPr>
            </w:pPr>
            <w:r>
              <w:rPr>
                <w:rFonts w:hint="eastAsia"/>
              </w:rPr>
              <w:t>名称</w:t>
            </w:r>
          </w:p>
        </w:tc>
        <w:tc>
          <w:tcPr>
            <w:tcW w:w="4780" w:type="dxa"/>
            <w:shd w:val="clear" w:color="auto" w:fill="D7D7D7" w:themeFill="background1" w:themeFillShade="D8"/>
            <w:noWrap w:val="0"/>
            <w:vAlign w:val="center"/>
          </w:tcPr>
          <w:p w14:paraId="3E863D9F">
            <w:pPr>
              <w:pStyle w:val="29"/>
              <w:bidi w:val="0"/>
              <w:jc w:val="center"/>
              <w:rPr>
                <w:rFonts w:hint="eastAsia"/>
              </w:rPr>
            </w:pPr>
            <w:r>
              <w:rPr>
                <w:rFonts w:hint="eastAsia"/>
              </w:rPr>
              <w:t>说明</w:t>
            </w:r>
          </w:p>
        </w:tc>
      </w:tr>
      <w:tr w14:paraId="744BAA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3E1BF838">
            <w:pPr>
              <w:pStyle w:val="29"/>
              <w:bidi w:val="0"/>
              <w:jc w:val="center"/>
              <w:rPr>
                <w:rFonts w:hint="eastAsia"/>
              </w:rPr>
            </w:pPr>
            <w:r>
              <w:rPr>
                <w:rFonts w:hint="eastAsia"/>
              </w:rPr>
              <w:t>cmd</w:t>
            </w:r>
          </w:p>
        </w:tc>
        <w:tc>
          <w:tcPr>
            <w:tcW w:w="730" w:type="dxa"/>
            <w:noWrap w:val="0"/>
            <w:vAlign w:val="center"/>
          </w:tcPr>
          <w:p w14:paraId="6D11BC94">
            <w:pPr>
              <w:pStyle w:val="29"/>
              <w:bidi w:val="0"/>
              <w:jc w:val="center"/>
            </w:pPr>
            <w:r>
              <w:rPr>
                <w:rFonts w:hint="eastAsia"/>
              </w:rPr>
              <w:t>string</w:t>
            </w:r>
          </w:p>
        </w:tc>
        <w:tc>
          <w:tcPr>
            <w:tcW w:w="855" w:type="dxa"/>
            <w:noWrap w:val="0"/>
            <w:vAlign w:val="center"/>
          </w:tcPr>
          <w:p w14:paraId="3E30F36F">
            <w:pPr>
              <w:pStyle w:val="29"/>
              <w:bidi w:val="0"/>
              <w:jc w:val="center"/>
              <w:rPr>
                <w:rFonts w:hint="eastAsia"/>
              </w:rPr>
            </w:pPr>
            <w:r>
              <w:rPr>
                <w:rFonts w:hint="eastAsia"/>
              </w:rPr>
              <w:t>是</w:t>
            </w:r>
          </w:p>
        </w:tc>
        <w:tc>
          <w:tcPr>
            <w:tcW w:w="2313" w:type="dxa"/>
            <w:noWrap w:val="0"/>
            <w:vAlign w:val="center"/>
          </w:tcPr>
          <w:p w14:paraId="21F972E9">
            <w:pPr>
              <w:pStyle w:val="29"/>
              <w:bidi w:val="0"/>
              <w:jc w:val="center"/>
              <w:rPr>
                <w:rFonts w:hint="eastAsia"/>
              </w:rPr>
            </w:pPr>
            <w:r>
              <w:rPr>
                <w:rFonts w:hint="eastAsia"/>
              </w:rPr>
              <w:t>命令</w:t>
            </w:r>
          </w:p>
        </w:tc>
        <w:tc>
          <w:tcPr>
            <w:tcW w:w="4780" w:type="dxa"/>
            <w:noWrap w:val="0"/>
            <w:vAlign w:val="center"/>
          </w:tcPr>
          <w:p w14:paraId="75601B00">
            <w:pPr>
              <w:pStyle w:val="29"/>
              <w:bidi w:val="0"/>
              <w:jc w:val="both"/>
              <w:rPr>
                <w:rFonts w:hint="eastAsia"/>
              </w:rPr>
            </w:pPr>
            <w:r>
              <w:rPr>
                <w:rFonts w:hint="eastAsia"/>
              </w:rPr>
              <w:t>camera_register_rsp表示注册信息响应</w:t>
            </w:r>
          </w:p>
        </w:tc>
      </w:tr>
      <w:tr w14:paraId="21FCD7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17ADEF22">
            <w:pPr>
              <w:pStyle w:val="29"/>
              <w:bidi w:val="0"/>
              <w:jc w:val="center"/>
              <w:rPr>
                <w:rFonts w:hint="eastAsia"/>
              </w:rPr>
            </w:pPr>
            <w:r>
              <w:rPr>
                <w:rFonts w:hint="eastAsia"/>
              </w:rPr>
              <w:t>status</w:t>
            </w:r>
          </w:p>
        </w:tc>
        <w:tc>
          <w:tcPr>
            <w:tcW w:w="730" w:type="dxa"/>
            <w:noWrap w:val="0"/>
            <w:vAlign w:val="center"/>
          </w:tcPr>
          <w:p w14:paraId="5816B62E">
            <w:pPr>
              <w:pStyle w:val="29"/>
              <w:bidi w:val="0"/>
              <w:jc w:val="center"/>
              <w:rPr>
                <w:rFonts w:hint="eastAsia"/>
              </w:rPr>
            </w:pPr>
            <w:r>
              <w:rPr>
                <w:rFonts w:hint="eastAsia"/>
              </w:rPr>
              <w:t>string</w:t>
            </w:r>
          </w:p>
        </w:tc>
        <w:tc>
          <w:tcPr>
            <w:tcW w:w="855" w:type="dxa"/>
            <w:noWrap w:val="0"/>
            <w:vAlign w:val="center"/>
          </w:tcPr>
          <w:p w14:paraId="7194DD27">
            <w:pPr>
              <w:pStyle w:val="29"/>
              <w:bidi w:val="0"/>
              <w:jc w:val="center"/>
              <w:rPr>
                <w:rFonts w:hint="eastAsia"/>
              </w:rPr>
            </w:pPr>
            <w:r>
              <w:rPr>
                <w:rFonts w:hint="eastAsia"/>
              </w:rPr>
              <w:t>是</w:t>
            </w:r>
          </w:p>
        </w:tc>
        <w:tc>
          <w:tcPr>
            <w:tcW w:w="2313" w:type="dxa"/>
            <w:noWrap w:val="0"/>
            <w:vAlign w:val="center"/>
          </w:tcPr>
          <w:p w14:paraId="4C9E1B4C">
            <w:pPr>
              <w:pStyle w:val="29"/>
              <w:bidi w:val="0"/>
              <w:jc w:val="center"/>
              <w:rPr>
                <w:rFonts w:hint="eastAsia"/>
              </w:rPr>
            </w:pPr>
            <w:r>
              <w:rPr>
                <w:rFonts w:hint="eastAsia"/>
              </w:rPr>
              <w:t>应答状态。“ok”表示正常，其它则表示出错</w:t>
            </w:r>
          </w:p>
        </w:tc>
        <w:tc>
          <w:tcPr>
            <w:tcW w:w="4780" w:type="dxa"/>
            <w:noWrap w:val="0"/>
            <w:vAlign w:val="center"/>
          </w:tcPr>
          <w:p w14:paraId="60AABF3F">
            <w:pPr>
              <w:pStyle w:val="29"/>
              <w:bidi w:val="0"/>
              <w:jc w:val="both"/>
              <w:rPr>
                <w:rFonts w:hint="eastAsia"/>
              </w:rPr>
            </w:pPr>
            <w:r>
              <w:rPr>
                <w:rFonts w:hint="eastAsia"/>
              </w:rPr>
              <w:t>出错状态信息由应答端填充，若非ok（小写字母）值设备不会设置相应的帐号</w:t>
            </w:r>
          </w:p>
        </w:tc>
      </w:tr>
      <w:tr w14:paraId="5F9A48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7AB83785">
            <w:pPr>
              <w:pStyle w:val="29"/>
              <w:bidi w:val="0"/>
              <w:jc w:val="center"/>
              <w:rPr>
                <w:rFonts w:hint="eastAsia"/>
              </w:rPr>
            </w:pPr>
            <w:r>
              <w:rPr>
                <w:rFonts w:hint="eastAsia"/>
              </w:rPr>
              <w:t>msg_id</w:t>
            </w:r>
          </w:p>
        </w:tc>
        <w:tc>
          <w:tcPr>
            <w:tcW w:w="730" w:type="dxa"/>
            <w:noWrap w:val="0"/>
            <w:vAlign w:val="center"/>
          </w:tcPr>
          <w:p w14:paraId="0B1EA865">
            <w:pPr>
              <w:pStyle w:val="29"/>
              <w:bidi w:val="0"/>
              <w:jc w:val="center"/>
              <w:rPr>
                <w:rFonts w:hint="eastAsia"/>
              </w:rPr>
            </w:pPr>
            <w:r>
              <w:rPr>
                <w:rFonts w:hint="eastAsia"/>
              </w:rPr>
              <w:t>string</w:t>
            </w:r>
          </w:p>
        </w:tc>
        <w:tc>
          <w:tcPr>
            <w:tcW w:w="855" w:type="dxa"/>
            <w:noWrap w:val="0"/>
            <w:vAlign w:val="center"/>
          </w:tcPr>
          <w:p w14:paraId="202DE563">
            <w:pPr>
              <w:pStyle w:val="29"/>
              <w:bidi w:val="0"/>
              <w:jc w:val="center"/>
              <w:rPr>
                <w:rFonts w:hint="eastAsia"/>
              </w:rPr>
            </w:pPr>
            <w:r>
              <w:rPr>
                <w:rFonts w:hint="eastAsia"/>
              </w:rPr>
              <w:t>是</w:t>
            </w:r>
          </w:p>
        </w:tc>
        <w:tc>
          <w:tcPr>
            <w:tcW w:w="2313" w:type="dxa"/>
            <w:noWrap w:val="0"/>
            <w:vAlign w:val="center"/>
          </w:tcPr>
          <w:p w14:paraId="273BCC61">
            <w:pPr>
              <w:pStyle w:val="29"/>
              <w:bidi w:val="0"/>
              <w:jc w:val="center"/>
              <w:rPr>
                <w:rFonts w:hint="eastAsia"/>
              </w:rPr>
            </w:pPr>
            <w:r>
              <w:rPr>
                <w:rFonts w:hint="eastAsia"/>
              </w:rPr>
              <w:t>消息 ID</w:t>
            </w:r>
          </w:p>
        </w:tc>
        <w:tc>
          <w:tcPr>
            <w:tcW w:w="4780" w:type="dxa"/>
            <w:noWrap w:val="0"/>
            <w:vAlign w:val="center"/>
          </w:tcPr>
          <w:p w14:paraId="605DBA97">
            <w:pPr>
              <w:pStyle w:val="29"/>
              <w:bidi w:val="0"/>
              <w:jc w:val="both"/>
              <w:rPr>
                <w:rFonts w:hint="eastAsia"/>
              </w:rPr>
            </w:pPr>
            <w:r>
              <w:rPr>
                <w:rFonts w:hint="eastAsia"/>
              </w:rPr>
              <w:t>与请求时的消息 ID 一致，用于标识该应答对应哪一个请求 。</w:t>
            </w:r>
          </w:p>
        </w:tc>
      </w:tr>
    </w:tbl>
    <w:p w14:paraId="13054B08">
      <w:pPr>
        <w:pStyle w:val="5"/>
        <w:numPr>
          <w:ilvl w:val="2"/>
          <w:numId w:val="1"/>
        </w:numPr>
        <w:tabs>
          <w:tab w:val="left" w:pos="0"/>
        </w:tabs>
        <w:rPr>
          <w:rFonts w:hint="eastAsia"/>
        </w:rPr>
      </w:pPr>
      <w:bookmarkStart w:id="61" w:name="_Toc3fl5nc"/>
      <w:bookmarkStart w:id="62" w:name="_Toc5708"/>
      <w:bookmarkStart w:id="63" w:name="_Toc8133"/>
      <w:bookmarkStart w:id="64" w:name="_Tocjklyti"/>
      <w:r>
        <w:rPr>
          <w:rFonts w:hint="eastAsia"/>
        </w:rPr>
        <w:t>设备离线</w:t>
      </w:r>
      <w:bookmarkEnd w:id="61"/>
      <w:bookmarkEnd w:id="62"/>
      <w:bookmarkEnd w:id="63"/>
      <w:bookmarkEnd w:id="64"/>
    </w:p>
    <w:p w14:paraId="513CA518">
      <w:pPr>
        <w:bidi w:val="0"/>
        <w:rPr>
          <w:rFonts w:hint="eastAsia"/>
        </w:rPr>
      </w:pPr>
      <w:r>
        <w:rPr>
          <w:rFonts w:hint="eastAsia"/>
        </w:rPr>
        <w:t>设备成功连接MQTT服务器后，设置遗嘱消息，在设备离线后，由MQTT平台向订阅方（平台）发送设备离线消息。</w:t>
      </w:r>
    </w:p>
    <w:p w14:paraId="4CF4146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06"/>
        <w:gridCol w:w="770"/>
        <w:gridCol w:w="667"/>
        <w:gridCol w:w="1818"/>
        <w:gridCol w:w="4710"/>
      </w:tblGrid>
      <w:tr w14:paraId="3F763B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shd w:val="clear" w:color="auto" w:fill="D7D7D7" w:themeFill="background1" w:themeFillShade="D8"/>
            <w:noWrap w:val="0"/>
            <w:vAlign w:val="center"/>
          </w:tcPr>
          <w:p w14:paraId="0EFF10C3">
            <w:pPr>
              <w:pStyle w:val="29"/>
              <w:bidi w:val="0"/>
              <w:jc w:val="center"/>
              <w:rPr>
                <w:rFonts w:hint="eastAsia"/>
              </w:rPr>
            </w:pPr>
            <w:r>
              <w:rPr>
                <w:rFonts w:hint="eastAsia"/>
              </w:rPr>
              <w:t>属性</w:t>
            </w:r>
          </w:p>
        </w:tc>
        <w:tc>
          <w:tcPr>
            <w:tcW w:w="770" w:type="dxa"/>
            <w:shd w:val="clear" w:color="auto" w:fill="D7D7D7" w:themeFill="background1" w:themeFillShade="D8"/>
            <w:noWrap w:val="0"/>
            <w:vAlign w:val="center"/>
          </w:tcPr>
          <w:p w14:paraId="39EE9EBD">
            <w:pPr>
              <w:pStyle w:val="29"/>
              <w:bidi w:val="0"/>
              <w:jc w:val="center"/>
              <w:rPr>
                <w:rFonts w:hint="eastAsia"/>
              </w:rPr>
            </w:pPr>
            <w:r>
              <w:rPr>
                <w:rFonts w:hint="eastAsia"/>
              </w:rPr>
              <w:t>类型</w:t>
            </w:r>
          </w:p>
        </w:tc>
        <w:tc>
          <w:tcPr>
            <w:tcW w:w="667" w:type="dxa"/>
            <w:shd w:val="clear" w:color="auto" w:fill="D7D7D7" w:themeFill="background1" w:themeFillShade="D8"/>
            <w:noWrap w:val="0"/>
            <w:vAlign w:val="center"/>
          </w:tcPr>
          <w:p w14:paraId="7B6741B3">
            <w:pPr>
              <w:pStyle w:val="29"/>
              <w:bidi w:val="0"/>
              <w:jc w:val="center"/>
            </w:pPr>
            <w:r>
              <w:rPr>
                <w:rFonts w:hint="eastAsia"/>
              </w:rPr>
              <w:t>必需</w:t>
            </w:r>
          </w:p>
        </w:tc>
        <w:tc>
          <w:tcPr>
            <w:tcW w:w="1818" w:type="dxa"/>
            <w:shd w:val="clear" w:color="auto" w:fill="D7D7D7" w:themeFill="background1" w:themeFillShade="D8"/>
            <w:noWrap w:val="0"/>
            <w:vAlign w:val="center"/>
          </w:tcPr>
          <w:p w14:paraId="2EB27BEB">
            <w:pPr>
              <w:pStyle w:val="29"/>
              <w:bidi w:val="0"/>
              <w:jc w:val="center"/>
              <w:rPr>
                <w:rFonts w:hint="eastAsia"/>
              </w:rPr>
            </w:pPr>
            <w:r>
              <w:rPr>
                <w:rFonts w:hint="eastAsia"/>
              </w:rPr>
              <w:t>名称</w:t>
            </w:r>
          </w:p>
        </w:tc>
        <w:tc>
          <w:tcPr>
            <w:tcW w:w="4710" w:type="dxa"/>
            <w:shd w:val="clear" w:color="auto" w:fill="D7D7D7" w:themeFill="background1" w:themeFillShade="D8"/>
            <w:noWrap w:val="0"/>
            <w:vAlign w:val="center"/>
          </w:tcPr>
          <w:p w14:paraId="4ADA06BC">
            <w:pPr>
              <w:pStyle w:val="29"/>
              <w:bidi w:val="0"/>
              <w:jc w:val="center"/>
              <w:rPr>
                <w:rFonts w:hint="eastAsia"/>
              </w:rPr>
            </w:pPr>
            <w:r>
              <w:rPr>
                <w:rFonts w:hint="eastAsia"/>
              </w:rPr>
              <w:t>说明</w:t>
            </w:r>
          </w:p>
        </w:tc>
      </w:tr>
      <w:tr w14:paraId="086578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18AC77B6">
            <w:pPr>
              <w:pStyle w:val="29"/>
              <w:bidi w:val="0"/>
              <w:jc w:val="center"/>
              <w:rPr>
                <w:rFonts w:hint="eastAsia"/>
              </w:rPr>
            </w:pPr>
            <w:r>
              <w:rPr>
                <w:rFonts w:hint="eastAsia"/>
              </w:rPr>
              <w:t>cmd</w:t>
            </w:r>
          </w:p>
        </w:tc>
        <w:tc>
          <w:tcPr>
            <w:tcW w:w="770" w:type="dxa"/>
            <w:noWrap w:val="0"/>
            <w:vAlign w:val="center"/>
          </w:tcPr>
          <w:p w14:paraId="52B5DA46">
            <w:pPr>
              <w:pStyle w:val="29"/>
              <w:bidi w:val="0"/>
              <w:jc w:val="center"/>
            </w:pPr>
            <w:r>
              <w:rPr>
                <w:rFonts w:hint="eastAsia"/>
              </w:rPr>
              <w:t>string</w:t>
            </w:r>
          </w:p>
        </w:tc>
        <w:tc>
          <w:tcPr>
            <w:tcW w:w="667" w:type="dxa"/>
            <w:noWrap w:val="0"/>
            <w:vAlign w:val="center"/>
          </w:tcPr>
          <w:p w14:paraId="00FD12B3">
            <w:pPr>
              <w:pStyle w:val="29"/>
              <w:bidi w:val="0"/>
              <w:jc w:val="center"/>
              <w:rPr>
                <w:rFonts w:hint="eastAsia"/>
              </w:rPr>
            </w:pPr>
            <w:r>
              <w:rPr>
                <w:rFonts w:hint="eastAsia"/>
              </w:rPr>
              <w:t>是</w:t>
            </w:r>
          </w:p>
        </w:tc>
        <w:tc>
          <w:tcPr>
            <w:tcW w:w="1818" w:type="dxa"/>
            <w:noWrap w:val="0"/>
            <w:vAlign w:val="center"/>
          </w:tcPr>
          <w:p w14:paraId="23C9BFF9">
            <w:pPr>
              <w:pStyle w:val="29"/>
              <w:bidi w:val="0"/>
              <w:jc w:val="center"/>
            </w:pPr>
            <w:r>
              <w:rPr>
                <w:rFonts w:hint="eastAsia"/>
              </w:rPr>
              <w:t>命令</w:t>
            </w:r>
          </w:p>
        </w:tc>
        <w:tc>
          <w:tcPr>
            <w:tcW w:w="4710" w:type="dxa"/>
            <w:noWrap w:val="0"/>
            <w:vAlign w:val="center"/>
          </w:tcPr>
          <w:p w14:paraId="42E11AD0">
            <w:pPr>
              <w:pStyle w:val="29"/>
              <w:bidi w:val="0"/>
              <w:jc w:val="both"/>
            </w:pPr>
            <w:r>
              <w:rPr>
                <w:rFonts w:hint="eastAsia"/>
              </w:rPr>
              <w:t>offline</w:t>
            </w:r>
          </w:p>
        </w:tc>
      </w:tr>
      <w:tr w14:paraId="6292B0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7BF1ABE0">
            <w:pPr>
              <w:pStyle w:val="29"/>
              <w:bidi w:val="0"/>
              <w:jc w:val="center"/>
              <w:rPr>
                <w:rFonts w:hint="eastAsia"/>
              </w:rPr>
            </w:pPr>
            <w:r>
              <w:rPr>
                <w:rFonts w:hint="eastAsia"/>
              </w:rPr>
              <w:t>msg_id</w:t>
            </w:r>
          </w:p>
        </w:tc>
        <w:tc>
          <w:tcPr>
            <w:tcW w:w="770" w:type="dxa"/>
            <w:noWrap w:val="0"/>
            <w:vAlign w:val="center"/>
          </w:tcPr>
          <w:p w14:paraId="5B1D4A5B">
            <w:pPr>
              <w:pStyle w:val="29"/>
              <w:bidi w:val="0"/>
              <w:jc w:val="center"/>
              <w:rPr>
                <w:rFonts w:hint="eastAsia"/>
              </w:rPr>
            </w:pPr>
            <w:r>
              <w:rPr>
                <w:rFonts w:hint="eastAsia"/>
              </w:rPr>
              <w:t>string</w:t>
            </w:r>
          </w:p>
        </w:tc>
        <w:tc>
          <w:tcPr>
            <w:tcW w:w="667" w:type="dxa"/>
            <w:noWrap w:val="0"/>
            <w:vAlign w:val="center"/>
          </w:tcPr>
          <w:p w14:paraId="7A848340">
            <w:pPr>
              <w:pStyle w:val="29"/>
              <w:bidi w:val="0"/>
              <w:jc w:val="center"/>
              <w:rPr>
                <w:rFonts w:hint="eastAsia"/>
              </w:rPr>
            </w:pPr>
            <w:r>
              <w:rPr>
                <w:rFonts w:hint="eastAsia"/>
              </w:rPr>
              <w:t>是</w:t>
            </w:r>
          </w:p>
        </w:tc>
        <w:tc>
          <w:tcPr>
            <w:tcW w:w="1818" w:type="dxa"/>
            <w:noWrap w:val="0"/>
            <w:vAlign w:val="center"/>
          </w:tcPr>
          <w:p w14:paraId="2A47D00A">
            <w:pPr>
              <w:pStyle w:val="29"/>
              <w:bidi w:val="0"/>
              <w:jc w:val="center"/>
              <w:rPr>
                <w:rFonts w:hint="eastAsia"/>
              </w:rPr>
            </w:pPr>
            <w:r>
              <w:rPr>
                <w:rFonts w:hint="eastAsia"/>
              </w:rPr>
              <w:t>消息 ID</w:t>
            </w:r>
          </w:p>
        </w:tc>
        <w:tc>
          <w:tcPr>
            <w:tcW w:w="4710" w:type="dxa"/>
            <w:noWrap w:val="0"/>
            <w:vAlign w:val="center"/>
          </w:tcPr>
          <w:p w14:paraId="5DB6922B">
            <w:pPr>
              <w:pStyle w:val="29"/>
              <w:bidi w:val="0"/>
              <w:jc w:val="both"/>
              <w:rPr>
                <w:rFonts w:hint="eastAsia"/>
              </w:rPr>
            </w:pPr>
            <w:r>
              <w:rPr>
                <w:rFonts w:hint="eastAsia"/>
              </w:rPr>
              <w:t>此次请求的唯一标识，20 位长，前 13 位是毫秒时间，后 7 位是字母和数字的随机数</w:t>
            </w:r>
          </w:p>
        </w:tc>
      </w:tr>
      <w:tr w14:paraId="5E1AFC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1424C8A4">
            <w:pPr>
              <w:pStyle w:val="29"/>
              <w:bidi w:val="0"/>
              <w:jc w:val="center"/>
              <w:rPr>
                <w:rFonts w:hint="eastAsia"/>
              </w:rPr>
            </w:pPr>
            <w:r>
              <w:t>device_name</w:t>
            </w:r>
          </w:p>
        </w:tc>
        <w:tc>
          <w:tcPr>
            <w:tcW w:w="770" w:type="dxa"/>
            <w:noWrap w:val="0"/>
            <w:vAlign w:val="center"/>
          </w:tcPr>
          <w:p w14:paraId="42091A64">
            <w:pPr>
              <w:pStyle w:val="29"/>
              <w:bidi w:val="0"/>
              <w:jc w:val="center"/>
              <w:rPr>
                <w:rFonts w:hint="eastAsia"/>
              </w:rPr>
            </w:pPr>
            <w:r>
              <w:t>string</w:t>
            </w:r>
          </w:p>
        </w:tc>
        <w:tc>
          <w:tcPr>
            <w:tcW w:w="667" w:type="dxa"/>
            <w:noWrap w:val="0"/>
            <w:vAlign w:val="center"/>
          </w:tcPr>
          <w:p w14:paraId="4497A254">
            <w:pPr>
              <w:pStyle w:val="29"/>
              <w:bidi w:val="0"/>
              <w:jc w:val="center"/>
            </w:pPr>
            <w:r>
              <w:rPr>
                <w:rFonts w:hint="eastAsia"/>
              </w:rPr>
              <w:t>否</w:t>
            </w:r>
          </w:p>
        </w:tc>
        <w:tc>
          <w:tcPr>
            <w:tcW w:w="1818" w:type="dxa"/>
            <w:noWrap w:val="0"/>
            <w:vAlign w:val="center"/>
          </w:tcPr>
          <w:p w14:paraId="2BAFBBFD">
            <w:pPr>
              <w:pStyle w:val="29"/>
              <w:bidi w:val="0"/>
              <w:jc w:val="center"/>
              <w:rPr>
                <w:rFonts w:hint="eastAsia"/>
              </w:rPr>
            </w:pPr>
            <w:r>
              <w:rPr>
                <w:rFonts w:hint="eastAsia"/>
              </w:rPr>
              <w:t>设备标识</w:t>
            </w:r>
          </w:p>
        </w:tc>
        <w:tc>
          <w:tcPr>
            <w:tcW w:w="4710" w:type="dxa"/>
            <w:noWrap w:val="0"/>
            <w:vAlign w:val="center"/>
          </w:tcPr>
          <w:p w14:paraId="57C3BF87">
            <w:pPr>
              <w:pStyle w:val="29"/>
              <w:bidi w:val="0"/>
              <w:jc w:val="both"/>
              <w:rPr>
                <w:rFonts w:hint="eastAsia"/>
              </w:rPr>
            </w:pPr>
          </w:p>
        </w:tc>
      </w:tr>
      <w:tr w14:paraId="1DFDFB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37B993B2">
            <w:pPr>
              <w:pStyle w:val="29"/>
              <w:bidi w:val="0"/>
              <w:jc w:val="center"/>
              <w:rPr>
                <w:rFonts w:hint="eastAsia"/>
              </w:rPr>
            </w:pPr>
            <w:r>
              <w:t>product_secret</w:t>
            </w:r>
          </w:p>
        </w:tc>
        <w:tc>
          <w:tcPr>
            <w:tcW w:w="770" w:type="dxa"/>
            <w:noWrap w:val="0"/>
            <w:vAlign w:val="center"/>
          </w:tcPr>
          <w:p w14:paraId="5F60AAEA">
            <w:pPr>
              <w:pStyle w:val="29"/>
              <w:bidi w:val="0"/>
              <w:jc w:val="center"/>
              <w:rPr>
                <w:rFonts w:hint="eastAsia"/>
              </w:rPr>
            </w:pPr>
            <w:r>
              <w:t>int</w:t>
            </w:r>
          </w:p>
        </w:tc>
        <w:tc>
          <w:tcPr>
            <w:tcW w:w="667" w:type="dxa"/>
            <w:noWrap w:val="0"/>
            <w:vAlign w:val="center"/>
          </w:tcPr>
          <w:p w14:paraId="235EE18D">
            <w:pPr>
              <w:pStyle w:val="29"/>
              <w:bidi w:val="0"/>
              <w:jc w:val="center"/>
              <w:rPr>
                <w:rFonts w:hint="eastAsia"/>
              </w:rPr>
            </w:pPr>
            <w:r>
              <w:rPr>
                <w:rFonts w:hint="eastAsia"/>
              </w:rPr>
              <w:t>否</w:t>
            </w:r>
          </w:p>
        </w:tc>
        <w:tc>
          <w:tcPr>
            <w:tcW w:w="1818" w:type="dxa"/>
            <w:noWrap w:val="0"/>
            <w:vAlign w:val="center"/>
          </w:tcPr>
          <w:p w14:paraId="2D418530">
            <w:pPr>
              <w:pStyle w:val="29"/>
              <w:bidi w:val="0"/>
              <w:jc w:val="center"/>
            </w:pPr>
            <w:r>
              <w:rPr>
                <w:rFonts w:hint="eastAsia"/>
              </w:rPr>
              <w:t>设备类型标识</w:t>
            </w:r>
          </w:p>
          <w:p w14:paraId="463182D5">
            <w:pPr>
              <w:pStyle w:val="29"/>
              <w:bidi w:val="0"/>
              <w:jc w:val="center"/>
            </w:pPr>
            <w:r>
              <w:rPr>
                <w:rFonts w:hint="eastAsia"/>
              </w:rPr>
              <w:t>/产品密钥</w:t>
            </w:r>
          </w:p>
        </w:tc>
        <w:tc>
          <w:tcPr>
            <w:tcW w:w="4710" w:type="dxa"/>
            <w:noWrap w:val="0"/>
            <w:vAlign w:val="center"/>
          </w:tcPr>
          <w:p w14:paraId="7CF2880F">
            <w:pPr>
              <w:pStyle w:val="29"/>
              <w:bidi w:val="0"/>
              <w:jc w:val="both"/>
              <w:rPr>
                <w:rFonts w:hint="eastAsia"/>
              </w:rPr>
            </w:pPr>
          </w:p>
        </w:tc>
      </w:tr>
      <w:tr w14:paraId="37AD7F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45A56D42">
            <w:pPr>
              <w:pStyle w:val="29"/>
              <w:bidi w:val="0"/>
              <w:jc w:val="center"/>
              <w:rPr>
                <w:rFonts w:hint="eastAsia"/>
              </w:rPr>
            </w:pPr>
            <w:r>
              <w:rPr>
                <w:rFonts w:hint="eastAsia"/>
              </w:rPr>
              <w:t>sn</w:t>
            </w:r>
          </w:p>
        </w:tc>
        <w:tc>
          <w:tcPr>
            <w:tcW w:w="770" w:type="dxa"/>
            <w:noWrap w:val="0"/>
            <w:vAlign w:val="center"/>
          </w:tcPr>
          <w:p w14:paraId="7880ABFF">
            <w:pPr>
              <w:pStyle w:val="29"/>
              <w:bidi w:val="0"/>
              <w:jc w:val="center"/>
              <w:rPr>
                <w:rFonts w:hint="eastAsia"/>
              </w:rPr>
            </w:pPr>
            <w:r>
              <w:rPr>
                <w:rFonts w:hint="eastAsia"/>
              </w:rPr>
              <w:t>string</w:t>
            </w:r>
          </w:p>
        </w:tc>
        <w:tc>
          <w:tcPr>
            <w:tcW w:w="667" w:type="dxa"/>
            <w:noWrap w:val="0"/>
            <w:vAlign w:val="center"/>
          </w:tcPr>
          <w:p w14:paraId="5EB928E5">
            <w:pPr>
              <w:pStyle w:val="29"/>
              <w:bidi w:val="0"/>
              <w:jc w:val="center"/>
              <w:rPr>
                <w:rFonts w:hint="eastAsia"/>
              </w:rPr>
            </w:pPr>
            <w:r>
              <w:rPr>
                <w:rFonts w:hint="eastAsia"/>
              </w:rPr>
              <w:t>否</w:t>
            </w:r>
          </w:p>
        </w:tc>
        <w:tc>
          <w:tcPr>
            <w:tcW w:w="1818" w:type="dxa"/>
            <w:noWrap w:val="0"/>
            <w:vAlign w:val="center"/>
          </w:tcPr>
          <w:p w14:paraId="058377E5">
            <w:pPr>
              <w:pStyle w:val="29"/>
              <w:bidi w:val="0"/>
              <w:jc w:val="center"/>
            </w:pPr>
            <w:r>
              <w:rPr>
                <w:rFonts w:hint="eastAsia"/>
              </w:rPr>
              <w:t>设备sn码</w:t>
            </w:r>
          </w:p>
        </w:tc>
        <w:tc>
          <w:tcPr>
            <w:tcW w:w="4710" w:type="dxa"/>
            <w:noWrap w:val="0"/>
            <w:vAlign w:val="center"/>
          </w:tcPr>
          <w:p w14:paraId="42DE30B6">
            <w:pPr>
              <w:pStyle w:val="29"/>
              <w:bidi w:val="0"/>
              <w:jc w:val="both"/>
              <w:rPr>
                <w:rFonts w:hint="eastAsia"/>
              </w:rPr>
            </w:pPr>
          </w:p>
        </w:tc>
      </w:tr>
    </w:tbl>
    <w:p w14:paraId="0417DAFE">
      <w:pPr>
        <w:bidi w:val="0"/>
        <w:rPr>
          <w:rFonts w:hint="eastAsia"/>
        </w:rPr>
      </w:pPr>
      <w:r>
        <w:rPr>
          <w:rFonts w:hint="eastAsia"/>
        </w:rPr>
        <w:t>示例：</w:t>
      </w:r>
    </w:p>
    <w:p w14:paraId="0B05BAD4">
      <w:pPr>
        <w:snapToGrid/>
        <w:spacing w:line="326" w:lineRule="auto"/>
      </w:pPr>
      <w:r>
        <w:rPr>
          <w:rFonts w:ascii="'Cascadia Mono'" w:hAnsi="'Cascadia Mono'" w:cs="'Cascadia Mono'"/>
          <w:i w:val="0"/>
          <w:strike w:val="0"/>
          <w:color w:val="000000"/>
          <w:sz w:val="21"/>
          <w:u w:val="none"/>
          <w:shd w:val="clear" w:color="auto" w:fill="FFFFFE"/>
        </w:rPr>
        <w:t>{</w:t>
      </w:r>
    </w:p>
    <w:p w14:paraId="0DD60A6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"offline"</w:t>
      </w:r>
      <w:r>
        <w:rPr>
          <w:rFonts w:ascii="'Cascadia Mono'" w:hAnsi="'Cascadia Mono'" w:cs="'Cascadia Mono'"/>
          <w:i w:val="0"/>
          <w:strike w:val="0"/>
          <w:color w:val="000000"/>
          <w:sz w:val="21"/>
          <w:u w:val="none"/>
          <w:shd w:val="clear" w:color="auto" w:fill="FFFFFE"/>
        </w:rPr>
        <w:t>,</w:t>
      </w:r>
    </w:p>
    <w:p w14:paraId="78678C3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"device_name"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"b4387c0482a3397b"</w:t>
      </w:r>
      <w:r>
        <w:rPr>
          <w:rFonts w:ascii="'Cascadia Mono'" w:hAnsi="'Cascadia Mono'" w:cs="'Cascadia Mono'"/>
          <w:i w:val="0"/>
          <w:strike w:val="0"/>
          <w:color w:val="000000"/>
          <w:sz w:val="21"/>
          <w:u w:val="none"/>
          <w:shd w:val="clear" w:color="auto" w:fill="FFFFFE"/>
        </w:rPr>
        <w:t>,</w:t>
      </w:r>
    </w:p>
    <w:p w14:paraId="25A8EEC4">
      <w:pPr>
        <w:snapToGrid/>
        <w:spacing w:line="326" w:lineRule="auto"/>
        <w:rPr>
          <w:rFonts w:ascii="'Cascadia Mono'" w:hAnsi="'Cascadia Mono'" w:cs="'Cascadia Mono'"/>
          <w:i w:val="0"/>
          <w:strike w:val="0"/>
          <w:color w:val="0451A5"/>
          <w:sz w:val="21"/>
          <w:u w:val="none"/>
          <w:shd w:val="clear" w:color="auto" w:fill="FFFFFE"/>
        </w:rPr>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"product_secret"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"aQr0BXLbj0KOJh3D"</w:t>
      </w:r>
      <w:r>
        <w:rPr>
          <w:rFonts w:hint="eastAsia" w:ascii="'Cascadia Mono'" w:hAnsi="'Cascadia Mono'" w:cs="'Cascadia Mono'"/>
          <w:i w:val="0"/>
          <w:strike w:val="0"/>
          <w:color w:val="0451A5"/>
          <w:sz w:val="21"/>
          <w:u w:val="none"/>
          <w:shd w:val="clear" w:color="auto" w:fill="FFFFFE"/>
        </w:rPr>
        <w:t>,</w:t>
      </w:r>
    </w:p>
    <w:p w14:paraId="411EA56F">
      <w:pPr>
        <w:pBdr>
          <w:bottom w:val="none" w:color="auto" w:sz="0" w:space="0"/>
        </w:pBdr>
        <w:snapToGrid/>
        <w:spacing w:line="326" w:lineRule="auto"/>
      </w:pPr>
      <w:r>
        <w:rPr>
          <w:rFonts w:hint="eastAsia"/>
        </w:rPr>
        <w:t xml:space="preserve"> </w:t>
      </w:r>
      <w:r>
        <w:rPr>
          <w:rFonts w:ascii="'Cascadia Mono'" w:hAnsi="'Cascadia Mono'" w:cs="'Cascadia Mono'"/>
          <w:i w:val="0"/>
          <w:strike w:val="0"/>
          <w:color w:val="A31515"/>
          <w:sz w:val="21"/>
          <w:u w:val="none"/>
          <w:shd w:val="clear" w:color="auto" w:fill="FFFFFE"/>
        </w:rPr>
        <w:t>"</w:t>
      </w:r>
      <w:r>
        <w:rPr>
          <w:rFonts w:hint="eastAsia"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A31515"/>
          <w:sz w:val="21"/>
          <w:u w:val="none"/>
          <w:shd w:val="clear" w:color="auto" w:fill="FFFFFE"/>
        </w:rPr>
        <w: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i w:val="0"/>
          <w:strike w:val="0"/>
          <w:color w:val="0451A5"/>
          <w:spacing w:val="0"/>
          <w:sz w:val="21"/>
          <w:u w:val="none"/>
          <w:shd w:val="clear" w:color="auto" w:fill="FFFFFE"/>
        </w:rPr>
        <w:t>15ZG071635366122</w:t>
      </w:r>
      <w:r>
        <w:rPr>
          <w:rFonts w:ascii="'Cascadia Mono'" w:hAnsi="'Cascadia Mono'" w:cs="'Cascadia Mono'"/>
          <w:i w:val="0"/>
          <w:strike w:val="0"/>
          <w:color w:val="0451A5"/>
          <w:sz w:val="21"/>
          <w:u w:val="none"/>
          <w:shd w:val="clear" w:color="auto" w:fill="FFFFFE"/>
        </w:rPr>
        <w:t>"</w:t>
      </w:r>
    </w:p>
    <w:p w14:paraId="1497C287">
      <w:pPr>
        <w:snapToGrid/>
        <w:spacing w:line="326" w:lineRule="auto"/>
      </w:pPr>
      <w:r>
        <w:rPr>
          <w:rFonts w:ascii="'Cascadia Mono'" w:hAnsi="'Cascadia Mono'" w:cs="'Cascadia Mono'"/>
          <w:i w:val="0"/>
          <w:strike w:val="0"/>
          <w:color w:val="000000"/>
          <w:sz w:val="21"/>
          <w:u w:val="none"/>
          <w:shd w:val="clear" w:color="auto" w:fill="FFFFFE"/>
        </w:rPr>
        <w:t>}</w:t>
      </w:r>
    </w:p>
    <w:p w14:paraId="432B54E6">
      <w:pPr>
        <w:pStyle w:val="6"/>
        <w:numPr>
          <w:ilvl w:val="3"/>
          <w:numId w:val="1"/>
        </w:numPr>
        <w:tabs>
          <w:tab w:val="left" w:pos="0"/>
        </w:tabs>
        <w:rPr>
          <w:rFonts w:hint="eastAsia"/>
        </w:rPr>
      </w:pPr>
      <w:r>
        <w:rPr>
          <w:rFonts w:hint="eastAsia"/>
        </w:rPr>
        <w:t>应答消息</w:t>
      </w:r>
    </w:p>
    <w:p w14:paraId="22A3964E">
      <w:pPr>
        <w:bidi w:val="0"/>
        <w:rPr>
          <w:rFonts w:hint="eastAsia"/>
        </w:rPr>
      </w:pPr>
      <w:r>
        <w:rPr>
          <w:rFonts w:hint="eastAsia"/>
        </w:rPr>
        <w:t>无需应答</w:t>
      </w:r>
    </w:p>
    <w:p w14:paraId="5419D27C">
      <w:pPr>
        <w:bidi w:val="0"/>
      </w:pPr>
    </w:p>
    <w:p w14:paraId="55A11543">
      <w:pPr>
        <w:pStyle w:val="5"/>
        <w:numPr>
          <w:ilvl w:val="2"/>
          <w:numId w:val="1"/>
        </w:numPr>
        <w:tabs>
          <w:tab w:val="left" w:pos="0"/>
        </w:tabs>
        <w:rPr>
          <w:rFonts w:hint="eastAsia"/>
        </w:rPr>
      </w:pPr>
      <w:bookmarkStart w:id="65" w:name="_Toc4504"/>
      <w:bookmarkStart w:id="66" w:name="_Tocv5jvks"/>
      <w:bookmarkStart w:id="67" w:name="_Toc0y8coh"/>
      <w:bookmarkStart w:id="68" w:name="_Toc11277"/>
      <w:r>
        <w:rPr>
          <w:rFonts w:hint="eastAsia"/>
        </w:rPr>
        <w:t>心跳信息</w:t>
      </w:r>
      <w:bookmarkEnd w:id="65"/>
      <w:bookmarkEnd w:id="66"/>
      <w:bookmarkEnd w:id="67"/>
      <w:bookmarkEnd w:id="68"/>
    </w:p>
    <w:p w14:paraId="341C92C2">
      <w:pPr>
        <w:bidi w:val="0"/>
      </w:pPr>
      <w:r>
        <w:rPr>
          <w:rFonts w:hint="eastAsia"/>
        </w:rPr>
        <w:t>当用户设置了设备端MQTT心跳使能以及间隔时间后该功能才起作用。开启后，每隔一段时间向MQTT平台发送心跳信息。</w:t>
      </w:r>
    </w:p>
    <w:p w14:paraId="08E48E6C">
      <w:pPr>
        <w:bidi w:val="0"/>
        <w:rPr>
          <w:rFonts w:hint="eastAsia"/>
        </w:rPr>
      </w:pPr>
      <w:r>
        <w:rPr>
          <w:rFonts w:hint="eastAsia"/>
        </w:rPr>
        <w:t>缺省：开启，间隔时间30秒。</w:t>
      </w:r>
    </w:p>
    <w:p w14:paraId="6842BBAA">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06"/>
        <w:gridCol w:w="730"/>
        <w:gridCol w:w="761"/>
        <w:gridCol w:w="1592"/>
        <w:gridCol w:w="4882"/>
      </w:tblGrid>
      <w:tr w14:paraId="2B6CD4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606" w:type="dxa"/>
            <w:shd w:val="clear" w:color="auto" w:fill="D7D7D7" w:themeFill="background1" w:themeFillShade="D8"/>
            <w:noWrap w:val="0"/>
            <w:vAlign w:val="center"/>
          </w:tcPr>
          <w:p w14:paraId="41969CB0">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311C5CCF">
            <w:pPr>
              <w:pStyle w:val="29"/>
              <w:bidi w:val="0"/>
              <w:jc w:val="center"/>
              <w:rPr>
                <w:rFonts w:hint="eastAsia"/>
              </w:rPr>
            </w:pPr>
            <w:r>
              <w:rPr>
                <w:rFonts w:hint="eastAsia"/>
              </w:rPr>
              <w:t>类型</w:t>
            </w:r>
          </w:p>
        </w:tc>
        <w:tc>
          <w:tcPr>
            <w:tcW w:w="761" w:type="dxa"/>
            <w:shd w:val="clear" w:color="auto" w:fill="D7D7D7" w:themeFill="background1" w:themeFillShade="D8"/>
            <w:noWrap w:val="0"/>
            <w:vAlign w:val="center"/>
          </w:tcPr>
          <w:p w14:paraId="77C9794A">
            <w:pPr>
              <w:pStyle w:val="29"/>
              <w:bidi w:val="0"/>
              <w:jc w:val="center"/>
            </w:pPr>
            <w:r>
              <w:rPr>
                <w:rFonts w:hint="eastAsia"/>
              </w:rPr>
              <w:t>必需</w:t>
            </w:r>
          </w:p>
        </w:tc>
        <w:tc>
          <w:tcPr>
            <w:tcW w:w="1592" w:type="dxa"/>
            <w:shd w:val="clear" w:color="auto" w:fill="D7D7D7" w:themeFill="background1" w:themeFillShade="D8"/>
            <w:noWrap w:val="0"/>
            <w:vAlign w:val="center"/>
          </w:tcPr>
          <w:p w14:paraId="0B530737">
            <w:pPr>
              <w:pStyle w:val="29"/>
              <w:bidi w:val="0"/>
              <w:jc w:val="center"/>
              <w:rPr>
                <w:rFonts w:hint="eastAsia"/>
              </w:rPr>
            </w:pPr>
            <w:r>
              <w:rPr>
                <w:rFonts w:hint="eastAsia"/>
              </w:rPr>
              <w:t>名称</w:t>
            </w:r>
          </w:p>
        </w:tc>
        <w:tc>
          <w:tcPr>
            <w:tcW w:w="4882" w:type="dxa"/>
            <w:shd w:val="clear" w:color="auto" w:fill="D7D7D7" w:themeFill="background1" w:themeFillShade="D8"/>
            <w:noWrap w:val="0"/>
            <w:vAlign w:val="center"/>
          </w:tcPr>
          <w:p w14:paraId="36E99CE0">
            <w:pPr>
              <w:pStyle w:val="29"/>
              <w:bidi w:val="0"/>
              <w:jc w:val="center"/>
              <w:rPr>
                <w:rFonts w:hint="eastAsia"/>
              </w:rPr>
            </w:pPr>
            <w:r>
              <w:rPr>
                <w:rFonts w:hint="eastAsia"/>
              </w:rPr>
              <w:t>说明</w:t>
            </w:r>
          </w:p>
        </w:tc>
      </w:tr>
      <w:tr w14:paraId="183639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5B4D95BA">
            <w:pPr>
              <w:pStyle w:val="29"/>
              <w:bidi w:val="0"/>
              <w:jc w:val="center"/>
              <w:rPr>
                <w:rFonts w:hint="eastAsia"/>
              </w:rPr>
            </w:pPr>
            <w:r>
              <w:rPr>
                <w:rFonts w:hint="eastAsia"/>
              </w:rPr>
              <w:t>cmd</w:t>
            </w:r>
          </w:p>
        </w:tc>
        <w:tc>
          <w:tcPr>
            <w:tcW w:w="730" w:type="dxa"/>
            <w:noWrap w:val="0"/>
            <w:vAlign w:val="center"/>
          </w:tcPr>
          <w:p w14:paraId="11EC4EC9">
            <w:pPr>
              <w:pStyle w:val="29"/>
              <w:bidi w:val="0"/>
              <w:jc w:val="center"/>
            </w:pPr>
            <w:r>
              <w:rPr>
                <w:rFonts w:hint="eastAsia"/>
              </w:rPr>
              <w:t>string</w:t>
            </w:r>
          </w:p>
        </w:tc>
        <w:tc>
          <w:tcPr>
            <w:tcW w:w="761" w:type="dxa"/>
            <w:noWrap w:val="0"/>
            <w:vAlign w:val="center"/>
          </w:tcPr>
          <w:p w14:paraId="1CF0C67D">
            <w:pPr>
              <w:pStyle w:val="29"/>
              <w:bidi w:val="0"/>
              <w:jc w:val="center"/>
              <w:rPr>
                <w:rFonts w:hint="eastAsia"/>
              </w:rPr>
            </w:pPr>
            <w:r>
              <w:rPr>
                <w:rFonts w:hint="eastAsia"/>
              </w:rPr>
              <w:t>是</w:t>
            </w:r>
          </w:p>
        </w:tc>
        <w:tc>
          <w:tcPr>
            <w:tcW w:w="1592" w:type="dxa"/>
            <w:noWrap w:val="0"/>
            <w:vAlign w:val="center"/>
          </w:tcPr>
          <w:p w14:paraId="50A43C53">
            <w:pPr>
              <w:pStyle w:val="29"/>
              <w:bidi w:val="0"/>
              <w:jc w:val="center"/>
            </w:pPr>
            <w:r>
              <w:rPr>
                <w:rFonts w:hint="eastAsia"/>
              </w:rPr>
              <w:t>命令</w:t>
            </w:r>
          </w:p>
        </w:tc>
        <w:tc>
          <w:tcPr>
            <w:tcW w:w="4882" w:type="dxa"/>
            <w:noWrap w:val="0"/>
            <w:vAlign w:val="center"/>
          </w:tcPr>
          <w:p w14:paraId="1550950C">
            <w:pPr>
              <w:pStyle w:val="29"/>
              <w:bidi w:val="0"/>
              <w:jc w:val="both"/>
            </w:pPr>
            <w:r>
              <w:t>mqtt_herat</w:t>
            </w:r>
          </w:p>
          <w:p w14:paraId="4C79BA50">
            <w:pPr>
              <w:pStyle w:val="29"/>
              <w:bidi w:val="0"/>
              <w:jc w:val="both"/>
            </w:pPr>
            <w:r>
              <w:rPr>
                <w:rFonts w:hint="eastAsia"/>
              </w:rPr>
              <w:t>注：这个单词拼写错误，此处为保证旧设备兼容性，不做修正。</w:t>
            </w:r>
          </w:p>
        </w:tc>
      </w:tr>
      <w:tr w14:paraId="31AC71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673EF986">
            <w:pPr>
              <w:pStyle w:val="29"/>
              <w:bidi w:val="0"/>
              <w:jc w:val="center"/>
              <w:rPr>
                <w:rFonts w:hint="eastAsia"/>
              </w:rPr>
            </w:pPr>
            <w:r>
              <w:rPr>
                <w:rFonts w:hint="eastAsia"/>
              </w:rPr>
              <w:t>msg_id</w:t>
            </w:r>
          </w:p>
        </w:tc>
        <w:tc>
          <w:tcPr>
            <w:tcW w:w="730" w:type="dxa"/>
            <w:noWrap w:val="0"/>
            <w:vAlign w:val="center"/>
          </w:tcPr>
          <w:p w14:paraId="70DDBDEC">
            <w:pPr>
              <w:pStyle w:val="29"/>
              <w:bidi w:val="0"/>
              <w:jc w:val="center"/>
              <w:rPr>
                <w:rFonts w:hint="eastAsia"/>
              </w:rPr>
            </w:pPr>
            <w:r>
              <w:rPr>
                <w:rFonts w:hint="eastAsia"/>
              </w:rPr>
              <w:t>string</w:t>
            </w:r>
          </w:p>
        </w:tc>
        <w:tc>
          <w:tcPr>
            <w:tcW w:w="761" w:type="dxa"/>
            <w:noWrap w:val="0"/>
            <w:vAlign w:val="center"/>
          </w:tcPr>
          <w:p w14:paraId="62D15225">
            <w:pPr>
              <w:pStyle w:val="29"/>
              <w:bidi w:val="0"/>
              <w:jc w:val="center"/>
              <w:rPr>
                <w:rFonts w:hint="eastAsia"/>
              </w:rPr>
            </w:pPr>
            <w:r>
              <w:rPr>
                <w:rFonts w:hint="eastAsia"/>
              </w:rPr>
              <w:t>是</w:t>
            </w:r>
          </w:p>
        </w:tc>
        <w:tc>
          <w:tcPr>
            <w:tcW w:w="1592" w:type="dxa"/>
            <w:noWrap w:val="0"/>
            <w:vAlign w:val="center"/>
          </w:tcPr>
          <w:p w14:paraId="28618F61">
            <w:pPr>
              <w:pStyle w:val="29"/>
              <w:bidi w:val="0"/>
              <w:jc w:val="center"/>
              <w:rPr>
                <w:rFonts w:hint="eastAsia"/>
              </w:rPr>
            </w:pPr>
            <w:r>
              <w:rPr>
                <w:rFonts w:hint="eastAsia"/>
              </w:rPr>
              <w:t>消息 ID</w:t>
            </w:r>
          </w:p>
        </w:tc>
        <w:tc>
          <w:tcPr>
            <w:tcW w:w="4882" w:type="dxa"/>
            <w:noWrap w:val="0"/>
            <w:vAlign w:val="center"/>
          </w:tcPr>
          <w:p w14:paraId="6B95B550">
            <w:pPr>
              <w:pStyle w:val="29"/>
              <w:bidi w:val="0"/>
              <w:jc w:val="both"/>
              <w:rPr>
                <w:rFonts w:hint="eastAsia"/>
              </w:rPr>
            </w:pPr>
            <w:r>
              <w:rPr>
                <w:rFonts w:hint="eastAsia"/>
              </w:rPr>
              <w:t>此次请求的唯一标识，20 位长，前 13 位是毫秒时间，后 7 位是字母和数字的随机数</w:t>
            </w:r>
          </w:p>
        </w:tc>
      </w:tr>
      <w:tr w14:paraId="498A5D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283A6A04">
            <w:pPr>
              <w:pStyle w:val="29"/>
              <w:bidi w:val="0"/>
              <w:jc w:val="center"/>
              <w:rPr>
                <w:rFonts w:hint="eastAsia"/>
              </w:rPr>
            </w:pPr>
            <w:r>
              <w:rPr>
                <w:rFonts w:hint="eastAsia"/>
              </w:rPr>
              <w:t>sn</w:t>
            </w:r>
          </w:p>
        </w:tc>
        <w:tc>
          <w:tcPr>
            <w:tcW w:w="730" w:type="dxa"/>
            <w:noWrap w:val="0"/>
            <w:vAlign w:val="center"/>
          </w:tcPr>
          <w:p w14:paraId="1F51E5C1">
            <w:pPr>
              <w:pStyle w:val="29"/>
              <w:bidi w:val="0"/>
              <w:jc w:val="center"/>
              <w:rPr>
                <w:rFonts w:hint="eastAsia"/>
              </w:rPr>
            </w:pPr>
            <w:r>
              <w:rPr>
                <w:rFonts w:hint="eastAsia"/>
              </w:rPr>
              <w:t>string</w:t>
            </w:r>
          </w:p>
        </w:tc>
        <w:tc>
          <w:tcPr>
            <w:tcW w:w="761" w:type="dxa"/>
            <w:noWrap w:val="0"/>
            <w:vAlign w:val="center"/>
          </w:tcPr>
          <w:p w14:paraId="35BC41F5">
            <w:pPr>
              <w:pStyle w:val="29"/>
              <w:bidi w:val="0"/>
              <w:jc w:val="center"/>
              <w:rPr>
                <w:rFonts w:hint="eastAsia"/>
              </w:rPr>
            </w:pPr>
            <w:r>
              <w:rPr>
                <w:rFonts w:hint="eastAsia"/>
              </w:rPr>
              <w:t>是</w:t>
            </w:r>
          </w:p>
        </w:tc>
        <w:tc>
          <w:tcPr>
            <w:tcW w:w="1592" w:type="dxa"/>
            <w:noWrap w:val="0"/>
            <w:vAlign w:val="center"/>
          </w:tcPr>
          <w:p w14:paraId="7350B94B">
            <w:pPr>
              <w:pStyle w:val="29"/>
              <w:bidi w:val="0"/>
              <w:jc w:val="center"/>
              <w:rPr>
                <w:rFonts w:hint="eastAsia"/>
              </w:rPr>
            </w:pPr>
            <w:r>
              <w:rPr>
                <w:rFonts w:hint="eastAsia"/>
              </w:rPr>
              <w:t>设备序列号</w:t>
            </w:r>
          </w:p>
        </w:tc>
        <w:tc>
          <w:tcPr>
            <w:tcW w:w="4882" w:type="dxa"/>
            <w:noWrap w:val="0"/>
            <w:vAlign w:val="center"/>
          </w:tcPr>
          <w:p w14:paraId="155333F6">
            <w:pPr>
              <w:pStyle w:val="29"/>
              <w:bidi w:val="0"/>
              <w:jc w:val="both"/>
              <w:rPr>
                <w:rFonts w:hint="eastAsia"/>
              </w:rPr>
            </w:pPr>
            <w:r>
              <w:rPr>
                <w:rFonts w:hint="eastAsia"/>
              </w:rPr>
              <w:t>设备唯一序列号(16位)</w:t>
            </w:r>
          </w:p>
        </w:tc>
      </w:tr>
      <w:tr w14:paraId="219396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08B8CA5E">
            <w:pPr>
              <w:pStyle w:val="29"/>
              <w:bidi w:val="0"/>
              <w:jc w:val="center"/>
              <w:rPr>
                <w:rFonts w:hint="eastAsia"/>
              </w:rPr>
            </w:pPr>
            <w:r>
              <w:t>device_name</w:t>
            </w:r>
          </w:p>
        </w:tc>
        <w:tc>
          <w:tcPr>
            <w:tcW w:w="730" w:type="dxa"/>
            <w:noWrap w:val="0"/>
            <w:vAlign w:val="center"/>
          </w:tcPr>
          <w:p w14:paraId="4CC794B8">
            <w:pPr>
              <w:pStyle w:val="29"/>
              <w:bidi w:val="0"/>
              <w:jc w:val="center"/>
              <w:rPr>
                <w:rFonts w:hint="eastAsia"/>
              </w:rPr>
            </w:pPr>
            <w:r>
              <w:t>string</w:t>
            </w:r>
          </w:p>
        </w:tc>
        <w:tc>
          <w:tcPr>
            <w:tcW w:w="761" w:type="dxa"/>
            <w:noWrap w:val="0"/>
            <w:vAlign w:val="center"/>
          </w:tcPr>
          <w:p w14:paraId="03C67ED6">
            <w:pPr>
              <w:pStyle w:val="29"/>
              <w:bidi w:val="0"/>
              <w:jc w:val="center"/>
            </w:pPr>
            <w:r>
              <w:rPr>
                <w:rFonts w:hint="eastAsia"/>
              </w:rPr>
              <w:t>否</w:t>
            </w:r>
          </w:p>
        </w:tc>
        <w:tc>
          <w:tcPr>
            <w:tcW w:w="1592" w:type="dxa"/>
            <w:noWrap w:val="0"/>
            <w:vAlign w:val="center"/>
          </w:tcPr>
          <w:p w14:paraId="1BE164C3">
            <w:pPr>
              <w:pStyle w:val="29"/>
              <w:bidi w:val="0"/>
              <w:jc w:val="center"/>
              <w:rPr>
                <w:rFonts w:hint="eastAsia"/>
              </w:rPr>
            </w:pPr>
            <w:r>
              <w:rPr>
                <w:rFonts w:hint="eastAsia"/>
              </w:rPr>
              <w:t>相机设备标识</w:t>
            </w:r>
          </w:p>
        </w:tc>
        <w:tc>
          <w:tcPr>
            <w:tcW w:w="4882" w:type="dxa"/>
            <w:noWrap w:val="0"/>
            <w:vAlign w:val="center"/>
          </w:tcPr>
          <w:p w14:paraId="07057870">
            <w:pPr>
              <w:pStyle w:val="29"/>
              <w:bidi w:val="0"/>
              <w:jc w:val="both"/>
              <w:rPr>
                <w:rFonts w:hint="eastAsia"/>
              </w:rPr>
            </w:pPr>
          </w:p>
        </w:tc>
      </w:tr>
      <w:tr w14:paraId="2F4A1A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12B4A723">
            <w:pPr>
              <w:pStyle w:val="29"/>
              <w:bidi w:val="0"/>
              <w:jc w:val="center"/>
              <w:rPr>
                <w:rFonts w:hint="eastAsia"/>
              </w:rPr>
            </w:pPr>
            <w:r>
              <w:t>product_secret</w:t>
            </w:r>
          </w:p>
        </w:tc>
        <w:tc>
          <w:tcPr>
            <w:tcW w:w="730" w:type="dxa"/>
            <w:noWrap w:val="0"/>
            <w:vAlign w:val="center"/>
          </w:tcPr>
          <w:p w14:paraId="329CD4AA">
            <w:pPr>
              <w:pStyle w:val="29"/>
              <w:bidi w:val="0"/>
              <w:jc w:val="center"/>
              <w:rPr>
                <w:rFonts w:hint="eastAsia"/>
              </w:rPr>
            </w:pPr>
            <w:r>
              <w:t>int</w:t>
            </w:r>
          </w:p>
        </w:tc>
        <w:tc>
          <w:tcPr>
            <w:tcW w:w="761" w:type="dxa"/>
            <w:noWrap w:val="0"/>
            <w:vAlign w:val="center"/>
          </w:tcPr>
          <w:p w14:paraId="5A13A8E7">
            <w:pPr>
              <w:pStyle w:val="29"/>
              <w:bidi w:val="0"/>
              <w:jc w:val="center"/>
              <w:rPr>
                <w:rFonts w:hint="eastAsia"/>
              </w:rPr>
            </w:pPr>
            <w:r>
              <w:rPr>
                <w:rFonts w:hint="eastAsia"/>
              </w:rPr>
              <w:t>否</w:t>
            </w:r>
          </w:p>
        </w:tc>
        <w:tc>
          <w:tcPr>
            <w:tcW w:w="1592" w:type="dxa"/>
            <w:noWrap w:val="0"/>
            <w:vAlign w:val="center"/>
          </w:tcPr>
          <w:p w14:paraId="38D70FCD">
            <w:pPr>
              <w:pStyle w:val="29"/>
              <w:bidi w:val="0"/>
              <w:jc w:val="center"/>
              <w:rPr>
                <w:rFonts w:hint="eastAsia"/>
              </w:rPr>
            </w:pPr>
            <w:r>
              <w:rPr>
                <w:rFonts w:hint="eastAsia"/>
              </w:rPr>
              <w:t>相机设备类型标识</w:t>
            </w:r>
          </w:p>
        </w:tc>
        <w:tc>
          <w:tcPr>
            <w:tcW w:w="4882" w:type="dxa"/>
            <w:noWrap w:val="0"/>
            <w:vAlign w:val="center"/>
          </w:tcPr>
          <w:p w14:paraId="36444788">
            <w:pPr>
              <w:pStyle w:val="29"/>
              <w:bidi w:val="0"/>
              <w:jc w:val="both"/>
              <w:rPr>
                <w:rFonts w:hint="eastAsia"/>
              </w:rPr>
            </w:pPr>
          </w:p>
        </w:tc>
      </w:tr>
    </w:tbl>
    <w:p w14:paraId="45C666AB">
      <w:pPr>
        <w:bidi w:val="0"/>
        <w:rPr>
          <w:rFonts w:hint="eastAsia"/>
        </w:rPr>
      </w:pPr>
      <w:r>
        <w:rPr>
          <w:rFonts w:hint="eastAsia"/>
        </w:rPr>
        <w:t>示例：</w:t>
      </w:r>
    </w:p>
    <w:p w14:paraId="17E18E73">
      <w:pPr>
        <w:snapToGrid/>
        <w:spacing w:line="326" w:lineRule="auto"/>
      </w:pPr>
      <w:r>
        <w:rPr>
          <w:rFonts w:ascii="'Cascadia Mono'" w:hAnsi="'Cascadia Mono'" w:cs="'Cascadia Mono'"/>
          <w:i w:val="0"/>
          <w:strike w:val="0"/>
          <w:color w:val="000000"/>
          <w:sz w:val="21"/>
          <w:u w:val="none"/>
          <w:shd w:val="clear" w:color="auto" w:fill="FFFFFE"/>
        </w:rPr>
        <w:t>{</w:t>
      </w:r>
    </w:p>
    <w:p w14:paraId="29C8A4C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"mqtt_herat"</w:t>
      </w:r>
      <w:r>
        <w:rPr>
          <w:rFonts w:ascii="'Cascadia Mono'" w:hAnsi="'Cascadia Mono'" w:cs="'Cascadia Mono'"/>
          <w:i w:val="0"/>
          <w:strike w:val="0"/>
          <w:color w:val="000000"/>
          <w:sz w:val="21"/>
          <w:u w:val="none"/>
          <w:shd w:val="clear" w:color="auto" w:fill="FFFFFE"/>
        </w:rPr>
        <w:t>,</w:t>
      </w:r>
    </w:p>
    <w:p w14:paraId="0434DFD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"1642056493874N7EKuR4"</w:t>
      </w:r>
      <w:r>
        <w:rPr>
          <w:rFonts w:ascii="'Cascadia Mono'" w:hAnsi="'Cascadia Mono'" w:cs="'Cascadia Mono'"/>
          <w:i w:val="0"/>
          <w:strike w:val="0"/>
          <w:color w:val="000000"/>
          <w:sz w:val="21"/>
          <w:u w:val="none"/>
          <w:shd w:val="clear" w:color="auto" w:fill="FFFFFE"/>
        </w:rPr>
        <w:t>,</w:t>
      </w:r>
    </w:p>
    <w:p w14:paraId="0D16BE0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"device_name"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"b4387c0482a3397b"</w:t>
      </w:r>
      <w:r>
        <w:rPr>
          <w:rFonts w:ascii="'Cascadia Mono'" w:hAnsi="'Cascadia Mono'" w:cs="'Cascadia Mono'"/>
          <w:i w:val="0"/>
          <w:strike w:val="0"/>
          <w:color w:val="000000"/>
          <w:sz w:val="21"/>
          <w:u w:val="none"/>
          <w:shd w:val="clear" w:color="auto" w:fill="FFFFFE"/>
        </w:rPr>
        <w:t>,</w:t>
      </w:r>
    </w:p>
    <w:p w14:paraId="5220704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"product_secret"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"aQr0BXLbj0KOJh3D"</w:t>
      </w:r>
      <w:r>
        <w:rPr>
          <w:rFonts w:ascii="'Cascadia Mono'" w:hAnsi="'Cascadia Mono'" w:cs="'Cascadia Mono'"/>
          <w:i w:val="0"/>
          <w:strike w:val="0"/>
          <w:color w:val="000000"/>
          <w:sz w:val="21"/>
          <w:u w:val="none"/>
          <w:shd w:val="clear" w:color="auto" w:fill="FFFFFE"/>
        </w:rPr>
        <w:t>,</w:t>
      </w:r>
    </w:p>
    <w:p w14:paraId="6E43DE0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44A05425">
      <w:pPr>
        <w:snapToGrid/>
        <w:spacing w:line="326" w:lineRule="auto"/>
      </w:pPr>
      <w:r>
        <w:rPr>
          <w:rFonts w:ascii="'Cascadia Mono'" w:hAnsi="'Cascadia Mono'" w:cs="'Cascadia Mono'"/>
          <w:i w:val="0"/>
          <w:strike w:val="0"/>
          <w:color w:val="000000"/>
          <w:sz w:val="21"/>
          <w:u w:val="none"/>
          <w:shd w:val="clear" w:color="auto" w:fill="FFFFFE"/>
        </w:rPr>
        <w:t>}</w:t>
      </w:r>
    </w:p>
    <w:p w14:paraId="4326ADF5">
      <w:pPr>
        <w:ind w:left="720"/>
      </w:pPr>
    </w:p>
    <w:p w14:paraId="703C62BF">
      <w:pPr>
        <w:pStyle w:val="6"/>
        <w:numPr>
          <w:ilvl w:val="3"/>
          <w:numId w:val="1"/>
        </w:numPr>
        <w:tabs>
          <w:tab w:val="left" w:pos="0"/>
        </w:tabs>
        <w:rPr>
          <w:rFonts w:hint="eastAsia"/>
        </w:rPr>
      </w:pPr>
      <w:r>
        <w:rPr>
          <w:rFonts w:hint="eastAsia"/>
        </w:rPr>
        <w:t>应答消息</w:t>
      </w:r>
    </w:p>
    <w:p w14:paraId="3B5C68DD">
      <w:pPr>
        <w:bidi w:val="0"/>
        <w:rPr>
          <w:rFonts w:hint="eastAsia"/>
        </w:rPr>
      </w:pPr>
      <w:r>
        <w:rPr>
          <w:rFonts w:hint="eastAsia"/>
        </w:rPr>
        <w:t>无需应答</w:t>
      </w:r>
    </w:p>
    <w:p w14:paraId="4F1FD901">
      <w:pPr>
        <w:pStyle w:val="5"/>
        <w:numPr>
          <w:ilvl w:val="2"/>
          <w:numId w:val="1"/>
        </w:numPr>
        <w:tabs>
          <w:tab w:val="left" w:pos="0"/>
        </w:tabs>
      </w:pPr>
      <w:bookmarkStart w:id="69" w:name="_Toc2085"/>
      <w:bookmarkStart w:id="70" w:name="_Toc3ly5b9"/>
      <w:bookmarkStart w:id="71" w:name="_Toccrt5b5"/>
      <w:bookmarkStart w:id="72" w:name="_Toc16843"/>
      <w:bookmarkStart w:id="73" w:name="_Tocb37f6z"/>
      <w:bookmarkStart w:id="74" w:name="_Tocqpq5rm"/>
      <w:bookmarkStart w:id="75" w:name="_Toc30283"/>
      <w:r>
        <w:rPr>
          <w:rFonts w:hint="eastAsia"/>
        </w:rPr>
        <w:t>软件新版本检测</w:t>
      </w:r>
      <w:bookmarkEnd w:id="69"/>
      <w:bookmarkEnd w:id="70"/>
      <w:bookmarkEnd w:id="71"/>
      <w:bookmarkEnd w:id="72"/>
    </w:p>
    <w:p w14:paraId="3EBD08DC">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70"/>
        <w:gridCol w:w="994"/>
        <w:gridCol w:w="806"/>
        <w:gridCol w:w="1575"/>
        <w:gridCol w:w="4615"/>
      </w:tblGrid>
      <w:tr w14:paraId="06F5A1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70" w:type="dxa"/>
            <w:shd w:val="clear" w:color="auto" w:fill="D7D7D7" w:themeFill="background1" w:themeFillShade="D8"/>
            <w:noWrap w:val="0"/>
            <w:vAlign w:val="center"/>
          </w:tcPr>
          <w:p w14:paraId="5F79687B">
            <w:pPr>
              <w:pStyle w:val="29"/>
              <w:bidi w:val="0"/>
              <w:jc w:val="center"/>
              <w:rPr>
                <w:rFonts w:hint="eastAsia"/>
              </w:rPr>
            </w:pPr>
            <w:r>
              <w:rPr>
                <w:rFonts w:hint="eastAsia"/>
              </w:rPr>
              <w:t>属性</w:t>
            </w:r>
          </w:p>
        </w:tc>
        <w:tc>
          <w:tcPr>
            <w:tcW w:w="994" w:type="dxa"/>
            <w:shd w:val="clear" w:color="auto" w:fill="D7D7D7" w:themeFill="background1" w:themeFillShade="D8"/>
            <w:noWrap w:val="0"/>
            <w:vAlign w:val="center"/>
          </w:tcPr>
          <w:p w14:paraId="0E10D5D7">
            <w:pPr>
              <w:pStyle w:val="29"/>
              <w:bidi w:val="0"/>
              <w:jc w:val="center"/>
              <w:rPr>
                <w:rFonts w:hint="eastAsia"/>
              </w:rPr>
            </w:pPr>
            <w:r>
              <w:rPr>
                <w:rFonts w:hint="eastAsia"/>
              </w:rPr>
              <w:t>类型</w:t>
            </w:r>
          </w:p>
        </w:tc>
        <w:tc>
          <w:tcPr>
            <w:tcW w:w="806" w:type="dxa"/>
            <w:shd w:val="clear" w:color="auto" w:fill="D7D7D7" w:themeFill="background1" w:themeFillShade="D8"/>
            <w:noWrap w:val="0"/>
            <w:vAlign w:val="center"/>
          </w:tcPr>
          <w:p w14:paraId="750C116B">
            <w:pPr>
              <w:pStyle w:val="29"/>
              <w:bidi w:val="0"/>
              <w:jc w:val="center"/>
            </w:pPr>
            <w:r>
              <w:rPr>
                <w:rFonts w:hint="eastAsia"/>
              </w:rPr>
              <w:t>必需</w:t>
            </w:r>
          </w:p>
        </w:tc>
        <w:tc>
          <w:tcPr>
            <w:tcW w:w="1575" w:type="dxa"/>
            <w:shd w:val="clear" w:color="auto" w:fill="D7D7D7" w:themeFill="background1" w:themeFillShade="D8"/>
            <w:noWrap w:val="0"/>
            <w:vAlign w:val="center"/>
          </w:tcPr>
          <w:p w14:paraId="3B13808C">
            <w:pPr>
              <w:pStyle w:val="29"/>
              <w:bidi w:val="0"/>
              <w:jc w:val="center"/>
              <w:rPr>
                <w:rFonts w:hint="eastAsia"/>
              </w:rPr>
            </w:pPr>
            <w:r>
              <w:rPr>
                <w:rFonts w:hint="eastAsia"/>
              </w:rPr>
              <w:t>名称</w:t>
            </w:r>
          </w:p>
        </w:tc>
        <w:tc>
          <w:tcPr>
            <w:tcW w:w="4615" w:type="dxa"/>
            <w:shd w:val="clear" w:color="auto" w:fill="D7D7D7" w:themeFill="background1" w:themeFillShade="D8"/>
            <w:noWrap w:val="0"/>
            <w:vAlign w:val="center"/>
          </w:tcPr>
          <w:p w14:paraId="625E5955">
            <w:pPr>
              <w:pStyle w:val="29"/>
              <w:bidi w:val="0"/>
              <w:jc w:val="center"/>
              <w:rPr>
                <w:rFonts w:hint="eastAsia"/>
              </w:rPr>
            </w:pPr>
            <w:r>
              <w:rPr>
                <w:rFonts w:hint="eastAsia"/>
              </w:rPr>
              <w:t>说明</w:t>
            </w:r>
          </w:p>
        </w:tc>
      </w:tr>
      <w:tr w14:paraId="07B132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0" w:type="dxa"/>
            <w:noWrap w:val="0"/>
            <w:vAlign w:val="center"/>
          </w:tcPr>
          <w:p w14:paraId="59574091">
            <w:pPr>
              <w:pStyle w:val="29"/>
              <w:bidi w:val="0"/>
              <w:jc w:val="center"/>
              <w:rPr>
                <w:rFonts w:hint="eastAsia"/>
              </w:rPr>
            </w:pPr>
            <w:r>
              <w:t>cmd</w:t>
            </w:r>
          </w:p>
        </w:tc>
        <w:tc>
          <w:tcPr>
            <w:tcW w:w="994" w:type="dxa"/>
            <w:noWrap w:val="0"/>
            <w:vAlign w:val="center"/>
          </w:tcPr>
          <w:p w14:paraId="673F8FA0">
            <w:pPr>
              <w:pStyle w:val="29"/>
              <w:bidi w:val="0"/>
              <w:jc w:val="center"/>
            </w:pPr>
            <w:r>
              <w:t>string</w:t>
            </w:r>
          </w:p>
        </w:tc>
        <w:tc>
          <w:tcPr>
            <w:tcW w:w="806" w:type="dxa"/>
            <w:noWrap w:val="0"/>
            <w:vAlign w:val="center"/>
          </w:tcPr>
          <w:p w14:paraId="6B58F46D">
            <w:pPr>
              <w:pStyle w:val="29"/>
              <w:bidi w:val="0"/>
              <w:jc w:val="center"/>
              <w:rPr>
                <w:rFonts w:hint="eastAsia"/>
              </w:rPr>
            </w:pPr>
            <w:r>
              <w:t>是</w:t>
            </w:r>
          </w:p>
        </w:tc>
        <w:tc>
          <w:tcPr>
            <w:tcW w:w="1575" w:type="dxa"/>
            <w:noWrap w:val="0"/>
            <w:vAlign w:val="center"/>
          </w:tcPr>
          <w:p w14:paraId="4D826D25">
            <w:pPr>
              <w:pStyle w:val="29"/>
              <w:bidi w:val="0"/>
              <w:jc w:val="center"/>
            </w:pPr>
            <w:r>
              <w:t>命令</w:t>
            </w:r>
          </w:p>
        </w:tc>
        <w:tc>
          <w:tcPr>
            <w:tcW w:w="4615" w:type="dxa"/>
            <w:noWrap w:val="0"/>
            <w:vAlign w:val="center"/>
          </w:tcPr>
          <w:p w14:paraId="69FE0EF2">
            <w:pPr>
              <w:pStyle w:val="29"/>
              <w:bidi w:val="0"/>
              <w:jc w:val="both"/>
            </w:pPr>
            <w:r>
              <w:rPr>
                <w:rFonts w:hint="eastAsia"/>
              </w:rPr>
              <w:t>version_check</w:t>
            </w:r>
          </w:p>
        </w:tc>
      </w:tr>
      <w:tr w14:paraId="640801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0" w:type="dxa"/>
            <w:noWrap w:val="0"/>
            <w:vAlign w:val="center"/>
          </w:tcPr>
          <w:p w14:paraId="0BCDE90A">
            <w:pPr>
              <w:pStyle w:val="29"/>
              <w:bidi w:val="0"/>
              <w:jc w:val="center"/>
              <w:rPr>
                <w:rFonts w:hint="eastAsia"/>
              </w:rPr>
            </w:pPr>
            <w:r>
              <w:t>msg_id</w:t>
            </w:r>
          </w:p>
        </w:tc>
        <w:tc>
          <w:tcPr>
            <w:tcW w:w="994" w:type="dxa"/>
            <w:noWrap w:val="0"/>
            <w:vAlign w:val="center"/>
          </w:tcPr>
          <w:p w14:paraId="17ED00EF">
            <w:pPr>
              <w:pStyle w:val="29"/>
              <w:bidi w:val="0"/>
              <w:jc w:val="center"/>
              <w:rPr>
                <w:rFonts w:hint="eastAsia"/>
              </w:rPr>
            </w:pPr>
            <w:r>
              <w:t>string</w:t>
            </w:r>
          </w:p>
        </w:tc>
        <w:tc>
          <w:tcPr>
            <w:tcW w:w="806" w:type="dxa"/>
            <w:noWrap w:val="0"/>
            <w:vAlign w:val="center"/>
          </w:tcPr>
          <w:p w14:paraId="61EE296B">
            <w:pPr>
              <w:pStyle w:val="29"/>
              <w:bidi w:val="0"/>
              <w:jc w:val="center"/>
              <w:rPr>
                <w:rFonts w:hint="eastAsia"/>
              </w:rPr>
            </w:pPr>
            <w:r>
              <w:t>是</w:t>
            </w:r>
          </w:p>
        </w:tc>
        <w:tc>
          <w:tcPr>
            <w:tcW w:w="1575" w:type="dxa"/>
            <w:noWrap w:val="0"/>
            <w:vAlign w:val="center"/>
          </w:tcPr>
          <w:p w14:paraId="239E408F">
            <w:pPr>
              <w:pStyle w:val="29"/>
              <w:bidi w:val="0"/>
              <w:jc w:val="center"/>
              <w:rPr>
                <w:rFonts w:hint="eastAsia"/>
              </w:rPr>
            </w:pPr>
            <w:r>
              <w:t>消息 ID</w:t>
            </w:r>
          </w:p>
        </w:tc>
        <w:tc>
          <w:tcPr>
            <w:tcW w:w="4615" w:type="dxa"/>
            <w:noWrap w:val="0"/>
            <w:vAlign w:val="center"/>
          </w:tcPr>
          <w:p w14:paraId="3B9940FC">
            <w:pPr>
              <w:pStyle w:val="29"/>
              <w:bidi w:val="0"/>
              <w:jc w:val="both"/>
              <w:rPr>
                <w:rFonts w:hint="eastAsia"/>
              </w:rPr>
            </w:pPr>
            <w:r>
              <w:t>此次请求的唯一标识，20 位长，前 13 位是毫秒时间，后 7 位是字母和数字的随机数</w:t>
            </w:r>
          </w:p>
        </w:tc>
      </w:tr>
      <w:tr w14:paraId="54070F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0" w:type="dxa"/>
            <w:noWrap w:val="0"/>
            <w:vAlign w:val="center"/>
          </w:tcPr>
          <w:p w14:paraId="75BDC5A7">
            <w:pPr>
              <w:pStyle w:val="29"/>
              <w:bidi w:val="0"/>
              <w:jc w:val="center"/>
              <w:rPr>
                <w:rFonts w:hint="eastAsia"/>
              </w:rPr>
            </w:pPr>
            <w:r>
              <w:rPr>
                <w:rFonts w:hint="eastAsia"/>
              </w:rPr>
              <w:t>sn</w:t>
            </w:r>
          </w:p>
        </w:tc>
        <w:tc>
          <w:tcPr>
            <w:tcW w:w="994" w:type="dxa"/>
            <w:noWrap w:val="0"/>
            <w:vAlign w:val="center"/>
          </w:tcPr>
          <w:p w14:paraId="0BFDEF3C">
            <w:pPr>
              <w:pStyle w:val="29"/>
              <w:bidi w:val="0"/>
              <w:jc w:val="center"/>
              <w:rPr>
                <w:rFonts w:hint="eastAsia"/>
              </w:rPr>
            </w:pPr>
            <w:r>
              <w:rPr>
                <w:rFonts w:hint="eastAsia"/>
              </w:rPr>
              <w:t>string</w:t>
            </w:r>
          </w:p>
        </w:tc>
        <w:tc>
          <w:tcPr>
            <w:tcW w:w="806" w:type="dxa"/>
            <w:noWrap w:val="0"/>
            <w:vAlign w:val="center"/>
          </w:tcPr>
          <w:p w14:paraId="4FF9CB5D">
            <w:pPr>
              <w:pStyle w:val="29"/>
              <w:bidi w:val="0"/>
              <w:jc w:val="center"/>
              <w:rPr>
                <w:rFonts w:hint="eastAsia"/>
              </w:rPr>
            </w:pPr>
            <w:r>
              <w:rPr>
                <w:rFonts w:hint="eastAsia"/>
              </w:rPr>
              <w:t>是</w:t>
            </w:r>
          </w:p>
        </w:tc>
        <w:tc>
          <w:tcPr>
            <w:tcW w:w="1575" w:type="dxa"/>
            <w:noWrap w:val="0"/>
            <w:vAlign w:val="center"/>
          </w:tcPr>
          <w:p w14:paraId="50FE4703">
            <w:pPr>
              <w:pStyle w:val="29"/>
              <w:bidi w:val="0"/>
              <w:jc w:val="center"/>
              <w:rPr>
                <w:rFonts w:hint="eastAsia"/>
              </w:rPr>
            </w:pPr>
            <w:r>
              <w:rPr>
                <w:rFonts w:hint="eastAsia"/>
              </w:rPr>
              <w:t>设备sn码</w:t>
            </w:r>
          </w:p>
        </w:tc>
        <w:tc>
          <w:tcPr>
            <w:tcW w:w="4615" w:type="dxa"/>
            <w:noWrap w:val="0"/>
            <w:vAlign w:val="center"/>
          </w:tcPr>
          <w:p w14:paraId="6FD247F0">
            <w:pPr>
              <w:pStyle w:val="29"/>
              <w:bidi w:val="0"/>
              <w:jc w:val="both"/>
              <w:rPr>
                <w:rFonts w:hint="eastAsia"/>
              </w:rPr>
            </w:pPr>
          </w:p>
        </w:tc>
      </w:tr>
      <w:tr w14:paraId="4067C7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0" w:type="dxa"/>
            <w:noWrap w:val="0"/>
            <w:vAlign w:val="center"/>
          </w:tcPr>
          <w:p w14:paraId="0E9E021A">
            <w:pPr>
              <w:pStyle w:val="29"/>
              <w:bidi w:val="0"/>
              <w:jc w:val="center"/>
            </w:pPr>
            <w:r>
              <w:rPr>
                <w:rFonts w:hint="eastAsia"/>
              </w:rPr>
              <w:t>software_version_no</w:t>
            </w:r>
          </w:p>
        </w:tc>
        <w:tc>
          <w:tcPr>
            <w:tcW w:w="994" w:type="dxa"/>
            <w:noWrap w:val="0"/>
            <w:vAlign w:val="center"/>
          </w:tcPr>
          <w:p w14:paraId="2090DE08">
            <w:pPr>
              <w:pStyle w:val="29"/>
              <w:bidi w:val="0"/>
              <w:jc w:val="center"/>
              <w:rPr>
                <w:rFonts w:hint="eastAsia"/>
              </w:rPr>
            </w:pPr>
            <w:r>
              <w:rPr>
                <w:rFonts w:hint="eastAsia"/>
              </w:rPr>
              <w:t>string</w:t>
            </w:r>
          </w:p>
        </w:tc>
        <w:tc>
          <w:tcPr>
            <w:tcW w:w="806" w:type="dxa"/>
            <w:noWrap w:val="0"/>
            <w:vAlign w:val="center"/>
          </w:tcPr>
          <w:p w14:paraId="4EE3F483">
            <w:pPr>
              <w:pStyle w:val="29"/>
              <w:bidi w:val="0"/>
              <w:jc w:val="center"/>
              <w:rPr>
                <w:rFonts w:hint="eastAsia"/>
              </w:rPr>
            </w:pPr>
            <w:r>
              <w:rPr>
                <w:rFonts w:hint="eastAsia"/>
              </w:rPr>
              <w:t>是</w:t>
            </w:r>
          </w:p>
        </w:tc>
        <w:tc>
          <w:tcPr>
            <w:tcW w:w="1575" w:type="dxa"/>
            <w:noWrap w:val="0"/>
            <w:vAlign w:val="center"/>
          </w:tcPr>
          <w:p w14:paraId="58408476">
            <w:pPr>
              <w:pStyle w:val="29"/>
              <w:bidi w:val="0"/>
              <w:jc w:val="center"/>
            </w:pPr>
            <w:r>
              <w:rPr>
                <w:rFonts w:hint="eastAsia"/>
              </w:rPr>
              <w:t>软件版本号</w:t>
            </w:r>
          </w:p>
        </w:tc>
        <w:tc>
          <w:tcPr>
            <w:tcW w:w="4615" w:type="dxa"/>
            <w:noWrap w:val="0"/>
            <w:vAlign w:val="center"/>
          </w:tcPr>
          <w:p w14:paraId="60309C05">
            <w:pPr>
              <w:pStyle w:val="29"/>
              <w:bidi w:val="0"/>
              <w:jc w:val="both"/>
            </w:pPr>
            <w:r>
              <w:rPr>
                <w:rFonts w:hint="eastAsia"/>
              </w:rPr>
              <w:t>当前设备软件版本号</w:t>
            </w:r>
          </w:p>
        </w:tc>
      </w:tr>
    </w:tbl>
    <w:p w14:paraId="69C2C34D">
      <w:pPr>
        <w:ind w:firstLine="720"/>
        <w:rPr>
          <w:rFonts w:hint="eastAsia"/>
        </w:rPr>
      </w:pPr>
    </w:p>
    <w:p w14:paraId="229A3206">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037"/>
        <w:gridCol w:w="995"/>
        <w:gridCol w:w="807"/>
        <w:gridCol w:w="1835"/>
        <w:gridCol w:w="3890"/>
      </w:tblGrid>
      <w:tr w14:paraId="561AF4B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037" w:type="dxa"/>
            <w:shd w:val="clear" w:color="auto" w:fill="D7D7D7" w:themeFill="background1" w:themeFillShade="D8"/>
            <w:noWrap w:val="0"/>
            <w:vAlign w:val="center"/>
          </w:tcPr>
          <w:p w14:paraId="26DD4DC2">
            <w:pPr>
              <w:pStyle w:val="29"/>
              <w:bidi w:val="0"/>
              <w:jc w:val="center"/>
              <w:rPr>
                <w:rFonts w:hint="eastAsia"/>
              </w:rPr>
            </w:pPr>
            <w:r>
              <w:rPr>
                <w:rFonts w:hint="eastAsia"/>
              </w:rPr>
              <w:t>属性</w:t>
            </w:r>
          </w:p>
        </w:tc>
        <w:tc>
          <w:tcPr>
            <w:tcW w:w="995" w:type="dxa"/>
            <w:shd w:val="clear" w:color="auto" w:fill="D7D7D7" w:themeFill="background1" w:themeFillShade="D8"/>
            <w:noWrap w:val="0"/>
            <w:vAlign w:val="center"/>
          </w:tcPr>
          <w:p w14:paraId="367B3EE2">
            <w:pPr>
              <w:pStyle w:val="29"/>
              <w:bidi w:val="0"/>
              <w:jc w:val="center"/>
              <w:rPr>
                <w:rFonts w:hint="eastAsia"/>
              </w:rPr>
            </w:pPr>
            <w:r>
              <w:rPr>
                <w:rFonts w:hint="eastAsia"/>
              </w:rPr>
              <w:t>类型</w:t>
            </w:r>
          </w:p>
        </w:tc>
        <w:tc>
          <w:tcPr>
            <w:tcW w:w="807" w:type="dxa"/>
            <w:shd w:val="clear" w:color="auto" w:fill="D7D7D7" w:themeFill="background1" w:themeFillShade="D8"/>
            <w:noWrap w:val="0"/>
            <w:vAlign w:val="center"/>
          </w:tcPr>
          <w:p w14:paraId="354BEB22">
            <w:pPr>
              <w:pStyle w:val="29"/>
              <w:bidi w:val="0"/>
              <w:jc w:val="center"/>
            </w:pPr>
            <w:r>
              <w:rPr>
                <w:rFonts w:hint="eastAsia"/>
              </w:rPr>
              <w:t>必需</w:t>
            </w:r>
          </w:p>
        </w:tc>
        <w:tc>
          <w:tcPr>
            <w:tcW w:w="1835" w:type="dxa"/>
            <w:shd w:val="clear" w:color="auto" w:fill="D7D7D7" w:themeFill="background1" w:themeFillShade="D8"/>
            <w:noWrap w:val="0"/>
            <w:vAlign w:val="center"/>
          </w:tcPr>
          <w:p w14:paraId="305A379D">
            <w:pPr>
              <w:pStyle w:val="29"/>
              <w:bidi w:val="0"/>
              <w:jc w:val="center"/>
              <w:rPr>
                <w:rFonts w:hint="eastAsia"/>
              </w:rPr>
            </w:pPr>
            <w:r>
              <w:rPr>
                <w:rFonts w:hint="eastAsia"/>
              </w:rPr>
              <w:t>名称</w:t>
            </w:r>
          </w:p>
        </w:tc>
        <w:tc>
          <w:tcPr>
            <w:tcW w:w="3890" w:type="dxa"/>
            <w:shd w:val="clear" w:color="auto" w:fill="D7D7D7" w:themeFill="background1" w:themeFillShade="D8"/>
            <w:noWrap w:val="0"/>
            <w:vAlign w:val="center"/>
          </w:tcPr>
          <w:p w14:paraId="30626388">
            <w:pPr>
              <w:pStyle w:val="29"/>
              <w:bidi w:val="0"/>
              <w:jc w:val="center"/>
              <w:rPr>
                <w:rFonts w:hint="eastAsia"/>
              </w:rPr>
            </w:pPr>
            <w:r>
              <w:rPr>
                <w:rFonts w:hint="eastAsia"/>
              </w:rPr>
              <w:t>说明</w:t>
            </w:r>
          </w:p>
        </w:tc>
      </w:tr>
      <w:tr w14:paraId="3903C8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037" w:type="dxa"/>
            <w:noWrap w:val="0"/>
            <w:vAlign w:val="center"/>
          </w:tcPr>
          <w:p w14:paraId="32DC0CE9">
            <w:pPr>
              <w:pStyle w:val="29"/>
              <w:bidi w:val="0"/>
              <w:jc w:val="center"/>
              <w:rPr>
                <w:rFonts w:hint="eastAsia"/>
              </w:rPr>
            </w:pPr>
            <w:r>
              <w:t>cmd</w:t>
            </w:r>
          </w:p>
        </w:tc>
        <w:tc>
          <w:tcPr>
            <w:tcW w:w="995" w:type="dxa"/>
            <w:noWrap w:val="0"/>
            <w:vAlign w:val="center"/>
          </w:tcPr>
          <w:p w14:paraId="32ABB527">
            <w:pPr>
              <w:pStyle w:val="29"/>
              <w:bidi w:val="0"/>
              <w:jc w:val="center"/>
            </w:pPr>
            <w:r>
              <w:t>string</w:t>
            </w:r>
          </w:p>
        </w:tc>
        <w:tc>
          <w:tcPr>
            <w:tcW w:w="807" w:type="dxa"/>
            <w:noWrap w:val="0"/>
            <w:vAlign w:val="center"/>
          </w:tcPr>
          <w:p w14:paraId="3E51B45A">
            <w:pPr>
              <w:pStyle w:val="29"/>
              <w:bidi w:val="0"/>
              <w:jc w:val="center"/>
              <w:rPr>
                <w:rFonts w:hint="eastAsia"/>
              </w:rPr>
            </w:pPr>
            <w:r>
              <w:t>是</w:t>
            </w:r>
          </w:p>
        </w:tc>
        <w:tc>
          <w:tcPr>
            <w:tcW w:w="1835" w:type="dxa"/>
            <w:noWrap w:val="0"/>
            <w:vAlign w:val="center"/>
          </w:tcPr>
          <w:p w14:paraId="383203DD">
            <w:pPr>
              <w:pStyle w:val="29"/>
              <w:bidi w:val="0"/>
              <w:jc w:val="center"/>
            </w:pPr>
            <w:r>
              <w:t>命令</w:t>
            </w:r>
          </w:p>
        </w:tc>
        <w:tc>
          <w:tcPr>
            <w:tcW w:w="3890" w:type="dxa"/>
            <w:noWrap w:val="0"/>
            <w:vAlign w:val="center"/>
          </w:tcPr>
          <w:p w14:paraId="6076736A">
            <w:pPr>
              <w:pStyle w:val="29"/>
              <w:bidi w:val="0"/>
              <w:jc w:val="both"/>
            </w:pPr>
            <w:r>
              <w:rPr>
                <w:rFonts w:hint="eastAsia"/>
              </w:rPr>
              <w:t>version_check_rsp</w:t>
            </w:r>
          </w:p>
        </w:tc>
      </w:tr>
      <w:tr w14:paraId="1175D7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037" w:type="dxa"/>
            <w:noWrap w:val="0"/>
            <w:vAlign w:val="center"/>
          </w:tcPr>
          <w:p w14:paraId="5EA983CD">
            <w:pPr>
              <w:pStyle w:val="29"/>
              <w:bidi w:val="0"/>
              <w:jc w:val="center"/>
              <w:rPr>
                <w:rFonts w:hint="eastAsia"/>
              </w:rPr>
            </w:pPr>
            <w:r>
              <w:t>status</w:t>
            </w:r>
          </w:p>
        </w:tc>
        <w:tc>
          <w:tcPr>
            <w:tcW w:w="995" w:type="dxa"/>
            <w:noWrap w:val="0"/>
            <w:vAlign w:val="center"/>
          </w:tcPr>
          <w:p w14:paraId="4D067CA0">
            <w:pPr>
              <w:pStyle w:val="29"/>
              <w:bidi w:val="0"/>
              <w:jc w:val="center"/>
              <w:rPr>
                <w:rFonts w:hint="eastAsia"/>
              </w:rPr>
            </w:pPr>
            <w:r>
              <w:t>string</w:t>
            </w:r>
          </w:p>
        </w:tc>
        <w:tc>
          <w:tcPr>
            <w:tcW w:w="807" w:type="dxa"/>
            <w:noWrap w:val="0"/>
            <w:vAlign w:val="center"/>
          </w:tcPr>
          <w:p w14:paraId="5852A78D">
            <w:pPr>
              <w:pStyle w:val="29"/>
              <w:bidi w:val="0"/>
              <w:jc w:val="center"/>
              <w:rPr>
                <w:rFonts w:hint="eastAsia"/>
              </w:rPr>
            </w:pPr>
            <w:r>
              <w:t>是</w:t>
            </w:r>
          </w:p>
        </w:tc>
        <w:tc>
          <w:tcPr>
            <w:tcW w:w="1835" w:type="dxa"/>
            <w:noWrap w:val="0"/>
            <w:vAlign w:val="center"/>
          </w:tcPr>
          <w:p w14:paraId="73E67AFA">
            <w:pPr>
              <w:pStyle w:val="29"/>
              <w:bidi w:val="0"/>
              <w:jc w:val="center"/>
              <w:rPr>
                <w:rFonts w:hint="eastAsia"/>
              </w:rPr>
            </w:pPr>
            <w:r>
              <w:t>应答状态。“ok”表示正常，其它则表示出错</w:t>
            </w:r>
          </w:p>
        </w:tc>
        <w:tc>
          <w:tcPr>
            <w:tcW w:w="3890" w:type="dxa"/>
            <w:noWrap w:val="0"/>
            <w:vAlign w:val="center"/>
          </w:tcPr>
          <w:p w14:paraId="65F98642">
            <w:pPr>
              <w:pStyle w:val="29"/>
              <w:bidi w:val="0"/>
              <w:jc w:val="both"/>
              <w:rPr>
                <w:rFonts w:hint="eastAsia"/>
              </w:rPr>
            </w:pPr>
            <w:r>
              <w:t>出错状态信息由应答端填充，用于方便定位原因</w:t>
            </w:r>
          </w:p>
        </w:tc>
      </w:tr>
      <w:tr w14:paraId="3C56AE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037" w:type="dxa"/>
            <w:noWrap w:val="0"/>
            <w:vAlign w:val="center"/>
          </w:tcPr>
          <w:p w14:paraId="15935203">
            <w:pPr>
              <w:pStyle w:val="29"/>
              <w:bidi w:val="0"/>
              <w:jc w:val="center"/>
              <w:rPr>
                <w:rFonts w:hint="eastAsia"/>
              </w:rPr>
            </w:pPr>
            <w:r>
              <w:t>msg_id</w:t>
            </w:r>
          </w:p>
        </w:tc>
        <w:tc>
          <w:tcPr>
            <w:tcW w:w="995" w:type="dxa"/>
            <w:noWrap w:val="0"/>
            <w:vAlign w:val="center"/>
          </w:tcPr>
          <w:p w14:paraId="236914FB">
            <w:pPr>
              <w:pStyle w:val="29"/>
              <w:bidi w:val="0"/>
              <w:jc w:val="center"/>
              <w:rPr>
                <w:rFonts w:hint="eastAsia"/>
              </w:rPr>
            </w:pPr>
            <w:r>
              <w:t>string</w:t>
            </w:r>
          </w:p>
        </w:tc>
        <w:tc>
          <w:tcPr>
            <w:tcW w:w="807" w:type="dxa"/>
            <w:noWrap w:val="0"/>
            <w:vAlign w:val="center"/>
          </w:tcPr>
          <w:p w14:paraId="220D8153">
            <w:pPr>
              <w:pStyle w:val="29"/>
              <w:bidi w:val="0"/>
              <w:jc w:val="center"/>
              <w:rPr>
                <w:rFonts w:hint="eastAsia"/>
              </w:rPr>
            </w:pPr>
            <w:r>
              <w:t>是</w:t>
            </w:r>
          </w:p>
        </w:tc>
        <w:tc>
          <w:tcPr>
            <w:tcW w:w="1835" w:type="dxa"/>
            <w:noWrap w:val="0"/>
            <w:vAlign w:val="center"/>
          </w:tcPr>
          <w:p w14:paraId="679695CD">
            <w:pPr>
              <w:pStyle w:val="29"/>
              <w:bidi w:val="0"/>
              <w:jc w:val="center"/>
              <w:rPr>
                <w:rFonts w:hint="eastAsia"/>
              </w:rPr>
            </w:pPr>
            <w:r>
              <w:t>消息 ID</w:t>
            </w:r>
          </w:p>
        </w:tc>
        <w:tc>
          <w:tcPr>
            <w:tcW w:w="3890" w:type="dxa"/>
            <w:noWrap w:val="0"/>
            <w:vAlign w:val="center"/>
          </w:tcPr>
          <w:p w14:paraId="2EB8CCDF">
            <w:pPr>
              <w:pStyle w:val="29"/>
              <w:bidi w:val="0"/>
              <w:jc w:val="both"/>
              <w:rPr>
                <w:rFonts w:hint="eastAsia"/>
              </w:rPr>
            </w:pPr>
            <w:r>
              <w:t>与请求时的消息 ID 一致，用于标识该应答对应哪一个请求</w:t>
            </w:r>
          </w:p>
        </w:tc>
      </w:tr>
      <w:tr w14:paraId="7889CC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037" w:type="dxa"/>
            <w:noWrap w:val="0"/>
            <w:vAlign w:val="center"/>
          </w:tcPr>
          <w:p w14:paraId="48385E71">
            <w:pPr>
              <w:pStyle w:val="29"/>
              <w:bidi w:val="0"/>
              <w:jc w:val="center"/>
            </w:pPr>
            <w:r>
              <w:rPr>
                <w:rFonts w:hint="eastAsia"/>
              </w:rPr>
              <w:t>new_software_version_no</w:t>
            </w:r>
          </w:p>
        </w:tc>
        <w:tc>
          <w:tcPr>
            <w:tcW w:w="995" w:type="dxa"/>
            <w:noWrap w:val="0"/>
            <w:vAlign w:val="center"/>
          </w:tcPr>
          <w:p w14:paraId="40DC259D">
            <w:pPr>
              <w:pStyle w:val="29"/>
              <w:bidi w:val="0"/>
              <w:jc w:val="center"/>
              <w:rPr>
                <w:rFonts w:hint="eastAsia"/>
              </w:rPr>
            </w:pPr>
            <w:r>
              <w:rPr>
                <w:rFonts w:hint="eastAsia"/>
              </w:rPr>
              <w:t>string</w:t>
            </w:r>
          </w:p>
        </w:tc>
        <w:tc>
          <w:tcPr>
            <w:tcW w:w="807" w:type="dxa"/>
            <w:noWrap w:val="0"/>
            <w:vAlign w:val="center"/>
          </w:tcPr>
          <w:p w14:paraId="16F9AEBB">
            <w:pPr>
              <w:pStyle w:val="29"/>
              <w:bidi w:val="0"/>
              <w:jc w:val="center"/>
            </w:pPr>
            <w:r>
              <w:rPr>
                <w:rFonts w:hint="eastAsia"/>
              </w:rPr>
              <w:t>否</w:t>
            </w:r>
          </w:p>
        </w:tc>
        <w:tc>
          <w:tcPr>
            <w:tcW w:w="1835" w:type="dxa"/>
            <w:noWrap w:val="0"/>
            <w:vAlign w:val="center"/>
          </w:tcPr>
          <w:p w14:paraId="68F59879">
            <w:pPr>
              <w:pStyle w:val="29"/>
              <w:bidi w:val="0"/>
              <w:jc w:val="center"/>
            </w:pPr>
            <w:r>
              <w:rPr>
                <w:rFonts w:hint="eastAsia"/>
              </w:rPr>
              <w:t>新的软件版本号</w:t>
            </w:r>
          </w:p>
        </w:tc>
        <w:tc>
          <w:tcPr>
            <w:tcW w:w="3890" w:type="dxa"/>
            <w:noWrap w:val="0"/>
            <w:vAlign w:val="center"/>
          </w:tcPr>
          <w:p w14:paraId="29CC5979">
            <w:pPr>
              <w:pStyle w:val="29"/>
              <w:bidi w:val="0"/>
              <w:jc w:val="both"/>
            </w:pPr>
            <w:r>
              <w:rPr>
                <w:rFonts w:hint="eastAsia"/>
              </w:rPr>
              <w:t>为空时表示无新版本</w:t>
            </w:r>
          </w:p>
        </w:tc>
      </w:tr>
      <w:tr w14:paraId="186294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037" w:type="dxa"/>
            <w:noWrap w:val="0"/>
            <w:vAlign w:val="center"/>
          </w:tcPr>
          <w:p w14:paraId="49785F41">
            <w:pPr>
              <w:pStyle w:val="29"/>
              <w:bidi w:val="0"/>
              <w:jc w:val="center"/>
            </w:pPr>
            <w:r>
              <w:rPr>
                <w:rFonts w:hint="eastAsia"/>
              </w:rPr>
              <w:t>software_remark</w:t>
            </w:r>
          </w:p>
        </w:tc>
        <w:tc>
          <w:tcPr>
            <w:tcW w:w="995" w:type="dxa"/>
            <w:noWrap w:val="0"/>
            <w:vAlign w:val="center"/>
          </w:tcPr>
          <w:p w14:paraId="625DD1CE">
            <w:pPr>
              <w:pStyle w:val="29"/>
              <w:bidi w:val="0"/>
              <w:jc w:val="center"/>
            </w:pPr>
            <w:r>
              <w:rPr>
                <w:rFonts w:hint="eastAsia"/>
              </w:rPr>
              <w:t>string</w:t>
            </w:r>
          </w:p>
        </w:tc>
        <w:tc>
          <w:tcPr>
            <w:tcW w:w="807" w:type="dxa"/>
            <w:noWrap w:val="0"/>
            <w:vAlign w:val="center"/>
          </w:tcPr>
          <w:p w14:paraId="5017E7CE">
            <w:pPr>
              <w:pStyle w:val="29"/>
              <w:bidi w:val="0"/>
              <w:jc w:val="center"/>
            </w:pPr>
            <w:r>
              <w:rPr>
                <w:rFonts w:hint="eastAsia"/>
              </w:rPr>
              <w:t>否</w:t>
            </w:r>
          </w:p>
        </w:tc>
        <w:tc>
          <w:tcPr>
            <w:tcW w:w="1835" w:type="dxa"/>
            <w:noWrap w:val="0"/>
            <w:vAlign w:val="center"/>
          </w:tcPr>
          <w:p w14:paraId="061BF93B">
            <w:pPr>
              <w:pStyle w:val="29"/>
              <w:bidi w:val="0"/>
              <w:jc w:val="center"/>
            </w:pPr>
            <w:r>
              <w:rPr>
                <w:rFonts w:hint="eastAsia"/>
              </w:rPr>
              <w:t>软件说明</w:t>
            </w:r>
          </w:p>
        </w:tc>
        <w:tc>
          <w:tcPr>
            <w:tcW w:w="3890" w:type="dxa"/>
            <w:noWrap w:val="0"/>
            <w:vAlign w:val="center"/>
          </w:tcPr>
          <w:p w14:paraId="73EAABBF">
            <w:pPr>
              <w:pStyle w:val="29"/>
              <w:bidi w:val="0"/>
              <w:jc w:val="both"/>
            </w:pPr>
          </w:p>
        </w:tc>
      </w:tr>
      <w:tr w14:paraId="3FA7423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037" w:type="dxa"/>
            <w:noWrap w:val="0"/>
            <w:vAlign w:val="center"/>
          </w:tcPr>
          <w:p w14:paraId="5F1191D1">
            <w:pPr>
              <w:pStyle w:val="29"/>
              <w:bidi w:val="0"/>
              <w:jc w:val="center"/>
            </w:pPr>
            <w:r>
              <w:rPr>
                <w:rFonts w:hint="eastAsia"/>
              </w:rPr>
              <w:t>software_url</w:t>
            </w:r>
          </w:p>
        </w:tc>
        <w:tc>
          <w:tcPr>
            <w:tcW w:w="995" w:type="dxa"/>
            <w:noWrap w:val="0"/>
            <w:vAlign w:val="center"/>
          </w:tcPr>
          <w:p w14:paraId="228AD218">
            <w:pPr>
              <w:pStyle w:val="29"/>
              <w:bidi w:val="0"/>
              <w:jc w:val="center"/>
            </w:pPr>
            <w:r>
              <w:rPr>
                <w:rFonts w:hint="eastAsia"/>
              </w:rPr>
              <w:t>string</w:t>
            </w:r>
          </w:p>
        </w:tc>
        <w:tc>
          <w:tcPr>
            <w:tcW w:w="807" w:type="dxa"/>
            <w:noWrap w:val="0"/>
            <w:vAlign w:val="center"/>
          </w:tcPr>
          <w:p w14:paraId="0D31368B">
            <w:pPr>
              <w:pStyle w:val="29"/>
              <w:bidi w:val="0"/>
              <w:jc w:val="center"/>
            </w:pPr>
            <w:r>
              <w:rPr>
                <w:rFonts w:hint="eastAsia"/>
              </w:rPr>
              <w:t>否</w:t>
            </w:r>
          </w:p>
        </w:tc>
        <w:tc>
          <w:tcPr>
            <w:tcW w:w="1835" w:type="dxa"/>
            <w:noWrap w:val="0"/>
            <w:vAlign w:val="center"/>
          </w:tcPr>
          <w:p w14:paraId="1D388513">
            <w:pPr>
              <w:pStyle w:val="29"/>
              <w:bidi w:val="0"/>
              <w:jc w:val="center"/>
            </w:pPr>
            <w:r>
              <w:rPr>
                <w:rFonts w:hint="eastAsia"/>
              </w:rPr>
              <w:t>软件下载地址</w:t>
            </w:r>
          </w:p>
        </w:tc>
        <w:tc>
          <w:tcPr>
            <w:tcW w:w="3890" w:type="dxa"/>
            <w:noWrap w:val="0"/>
            <w:vAlign w:val="center"/>
          </w:tcPr>
          <w:p w14:paraId="4A677EB6">
            <w:pPr>
              <w:pStyle w:val="29"/>
              <w:bidi w:val="0"/>
              <w:jc w:val="both"/>
            </w:pPr>
            <w:r>
              <w:rPr>
                <w:rFonts w:hint="eastAsia"/>
              </w:rPr>
              <w:t>如果new_software_version_no不为空，则返回软件下载地址，设备端可以使用该地址更新软件。</w:t>
            </w:r>
          </w:p>
        </w:tc>
      </w:tr>
    </w:tbl>
    <w:p w14:paraId="0A86F648">
      <w:pPr>
        <w:pStyle w:val="3"/>
        <w:ind w:left="0"/>
        <w:rPr>
          <w:rFonts w:hint="eastAsia"/>
        </w:rPr>
      </w:pPr>
    </w:p>
    <w:p w14:paraId="27CF67A1">
      <w:pPr>
        <w:pStyle w:val="3"/>
        <w:wordWrap w:val="0"/>
        <w:ind w:left="0"/>
      </w:pPr>
    </w:p>
    <w:p w14:paraId="5DBB4398">
      <w:pPr>
        <w:pStyle w:val="4"/>
        <w:numPr>
          <w:ilvl w:val="1"/>
          <w:numId w:val="1"/>
        </w:numPr>
        <w:tabs>
          <w:tab w:val="clear" w:pos="0"/>
        </w:tabs>
        <w:wordWrap w:val="0"/>
        <w:rPr>
          <w:rFonts w:hint="eastAsia"/>
        </w:rPr>
      </w:pPr>
      <w:bookmarkStart w:id="76" w:name="_Toc26652"/>
      <w:r>
        <w:rPr>
          <w:rFonts w:hint="eastAsia"/>
        </w:rPr>
        <w:t>下行接口</w:t>
      </w:r>
      <w:bookmarkEnd w:id="73"/>
      <w:bookmarkEnd w:id="74"/>
      <w:bookmarkEnd w:id="75"/>
      <w:bookmarkEnd w:id="76"/>
    </w:p>
    <w:p w14:paraId="0255632B">
      <w:pPr>
        <w:pStyle w:val="5"/>
        <w:numPr>
          <w:ilvl w:val="2"/>
          <w:numId w:val="1"/>
        </w:numPr>
        <w:tabs>
          <w:tab w:val="left" w:pos="0"/>
        </w:tabs>
        <w:rPr>
          <w:rFonts w:hint="eastAsia"/>
        </w:rPr>
      </w:pPr>
      <w:bookmarkStart w:id="77" w:name="_Tocrib8hu"/>
      <w:bookmarkStart w:id="78" w:name="_Tocuej5f5"/>
      <w:bookmarkStart w:id="79" w:name="_Toc18000"/>
      <w:r>
        <w:rPr>
          <w:rFonts w:hint="eastAsia"/>
        </w:rPr>
        <w:t>重启设备</w:t>
      </w:r>
      <w:bookmarkEnd w:id="77"/>
      <w:bookmarkEnd w:id="78"/>
      <w:bookmarkEnd w:id="79"/>
    </w:p>
    <w:p w14:paraId="4411AF64">
      <w:pPr>
        <w:bidi w:val="0"/>
        <w:rPr>
          <w:rFonts w:hint="eastAsia"/>
        </w:rPr>
      </w:pPr>
      <w:r>
        <w:rPr>
          <w:rFonts w:hint="eastAsia"/>
        </w:rPr>
        <w:t>云平台通过此接口下发设备重启指令。</w:t>
      </w:r>
    </w:p>
    <w:p w14:paraId="5EAE2DF7">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744"/>
        <w:gridCol w:w="1084"/>
        <w:gridCol w:w="6120"/>
      </w:tblGrid>
      <w:tr w14:paraId="346C29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shd w:val="clear" w:color="auto" w:fill="D7D7D7" w:themeFill="background1" w:themeFillShade="D8"/>
            <w:noWrap w:val="0"/>
            <w:vAlign w:val="center"/>
          </w:tcPr>
          <w:p w14:paraId="4D7F35DB">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220321D4">
            <w:pPr>
              <w:pStyle w:val="29"/>
              <w:bidi w:val="0"/>
              <w:jc w:val="center"/>
              <w:rPr>
                <w:rFonts w:hint="eastAsia"/>
              </w:rPr>
            </w:pPr>
            <w:r>
              <w:rPr>
                <w:rFonts w:hint="eastAsia"/>
              </w:rPr>
              <w:t>类型</w:t>
            </w:r>
          </w:p>
        </w:tc>
        <w:tc>
          <w:tcPr>
            <w:tcW w:w="744" w:type="dxa"/>
            <w:shd w:val="clear" w:color="auto" w:fill="D7D7D7" w:themeFill="background1" w:themeFillShade="D8"/>
            <w:noWrap w:val="0"/>
            <w:vAlign w:val="center"/>
          </w:tcPr>
          <w:p w14:paraId="4B740D1E">
            <w:pPr>
              <w:pStyle w:val="29"/>
              <w:bidi w:val="0"/>
              <w:jc w:val="center"/>
            </w:pPr>
            <w:r>
              <w:rPr>
                <w:rFonts w:hint="eastAsia"/>
              </w:rPr>
              <w:t>必需</w:t>
            </w:r>
          </w:p>
        </w:tc>
        <w:tc>
          <w:tcPr>
            <w:tcW w:w="1084" w:type="dxa"/>
            <w:shd w:val="clear" w:color="auto" w:fill="D7D7D7" w:themeFill="background1" w:themeFillShade="D8"/>
            <w:noWrap w:val="0"/>
            <w:vAlign w:val="center"/>
          </w:tcPr>
          <w:p w14:paraId="0171AA91">
            <w:pPr>
              <w:pStyle w:val="29"/>
              <w:bidi w:val="0"/>
              <w:jc w:val="center"/>
              <w:rPr>
                <w:rFonts w:hint="eastAsia"/>
              </w:rPr>
            </w:pPr>
            <w:r>
              <w:rPr>
                <w:rFonts w:hint="eastAsia"/>
              </w:rPr>
              <w:t>名称</w:t>
            </w:r>
          </w:p>
        </w:tc>
        <w:tc>
          <w:tcPr>
            <w:tcW w:w="6120" w:type="dxa"/>
            <w:shd w:val="clear" w:color="auto" w:fill="D7D7D7" w:themeFill="background1" w:themeFillShade="D8"/>
            <w:noWrap w:val="0"/>
            <w:vAlign w:val="center"/>
          </w:tcPr>
          <w:p w14:paraId="725700E6">
            <w:pPr>
              <w:pStyle w:val="29"/>
              <w:bidi w:val="0"/>
              <w:jc w:val="center"/>
              <w:rPr>
                <w:rFonts w:hint="eastAsia"/>
              </w:rPr>
            </w:pPr>
            <w:r>
              <w:rPr>
                <w:rFonts w:hint="eastAsia"/>
              </w:rPr>
              <w:t>说明</w:t>
            </w:r>
          </w:p>
        </w:tc>
      </w:tr>
      <w:tr w14:paraId="3795F5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41F4C5D2">
            <w:pPr>
              <w:pStyle w:val="29"/>
              <w:bidi w:val="0"/>
              <w:jc w:val="center"/>
              <w:rPr>
                <w:rFonts w:hint="eastAsia"/>
              </w:rPr>
            </w:pPr>
            <w:r>
              <w:t>cmd</w:t>
            </w:r>
          </w:p>
        </w:tc>
        <w:tc>
          <w:tcPr>
            <w:tcW w:w="730" w:type="dxa"/>
            <w:noWrap w:val="0"/>
            <w:vAlign w:val="center"/>
          </w:tcPr>
          <w:p w14:paraId="18F00D8A">
            <w:pPr>
              <w:pStyle w:val="29"/>
              <w:bidi w:val="0"/>
              <w:jc w:val="center"/>
            </w:pPr>
            <w:r>
              <w:t>string</w:t>
            </w:r>
          </w:p>
        </w:tc>
        <w:tc>
          <w:tcPr>
            <w:tcW w:w="744" w:type="dxa"/>
            <w:noWrap w:val="0"/>
            <w:vAlign w:val="center"/>
          </w:tcPr>
          <w:p w14:paraId="1907E130">
            <w:pPr>
              <w:pStyle w:val="29"/>
              <w:bidi w:val="0"/>
              <w:jc w:val="center"/>
              <w:rPr>
                <w:rFonts w:hint="eastAsia"/>
              </w:rPr>
            </w:pPr>
            <w:r>
              <w:t>是</w:t>
            </w:r>
          </w:p>
        </w:tc>
        <w:tc>
          <w:tcPr>
            <w:tcW w:w="1084" w:type="dxa"/>
            <w:noWrap w:val="0"/>
            <w:vAlign w:val="center"/>
          </w:tcPr>
          <w:p w14:paraId="12F59D16">
            <w:pPr>
              <w:pStyle w:val="29"/>
              <w:bidi w:val="0"/>
              <w:jc w:val="center"/>
            </w:pPr>
            <w:r>
              <w:t>命令</w:t>
            </w:r>
          </w:p>
        </w:tc>
        <w:tc>
          <w:tcPr>
            <w:tcW w:w="6120" w:type="dxa"/>
            <w:noWrap w:val="0"/>
            <w:vAlign w:val="center"/>
          </w:tcPr>
          <w:p w14:paraId="65540731">
            <w:pPr>
              <w:pStyle w:val="29"/>
              <w:bidi w:val="0"/>
              <w:jc w:val="left"/>
              <w:rPr>
                <w:rFonts w:hint="eastAsia"/>
              </w:rPr>
            </w:pPr>
            <w:r>
              <w:rPr>
                <w:rFonts w:hint="eastAsia"/>
              </w:rPr>
              <w:t>dev_restart</w:t>
            </w:r>
          </w:p>
        </w:tc>
      </w:tr>
      <w:tr w14:paraId="1071DE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2B949AB5">
            <w:pPr>
              <w:pStyle w:val="29"/>
              <w:bidi w:val="0"/>
              <w:jc w:val="center"/>
              <w:rPr>
                <w:rFonts w:hint="eastAsia"/>
              </w:rPr>
            </w:pPr>
            <w:r>
              <w:t>msg_id</w:t>
            </w:r>
          </w:p>
        </w:tc>
        <w:tc>
          <w:tcPr>
            <w:tcW w:w="730" w:type="dxa"/>
            <w:noWrap w:val="0"/>
            <w:vAlign w:val="center"/>
          </w:tcPr>
          <w:p w14:paraId="774FD6EF">
            <w:pPr>
              <w:pStyle w:val="29"/>
              <w:bidi w:val="0"/>
              <w:jc w:val="center"/>
              <w:rPr>
                <w:rFonts w:hint="eastAsia"/>
              </w:rPr>
            </w:pPr>
            <w:r>
              <w:t>string</w:t>
            </w:r>
          </w:p>
        </w:tc>
        <w:tc>
          <w:tcPr>
            <w:tcW w:w="744" w:type="dxa"/>
            <w:noWrap w:val="0"/>
            <w:vAlign w:val="center"/>
          </w:tcPr>
          <w:p w14:paraId="6F44853B">
            <w:pPr>
              <w:pStyle w:val="29"/>
              <w:bidi w:val="0"/>
              <w:jc w:val="center"/>
              <w:rPr>
                <w:rFonts w:hint="eastAsia"/>
              </w:rPr>
            </w:pPr>
            <w:r>
              <w:t>是</w:t>
            </w:r>
          </w:p>
        </w:tc>
        <w:tc>
          <w:tcPr>
            <w:tcW w:w="1084" w:type="dxa"/>
            <w:noWrap w:val="0"/>
            <w:vAlign w:val="center"/>
          </w:tcPr>
          <w:p w14:paraId="58C07F65">
            <w:pPr>
              <w:pStyle w:val="29"/>
              <w:bidi w:val="0"/>
              <w:jc w:val="center"/>
              <w:rPr>
                <w:rFonts w:hint="eastAsia"/>
              </w:rPr>
            </w:pPr>
            <w:r>
              <w:t>消息 ID</w:t>
            </w:r>
          </w:p>
        </w:tc>
        <w:tc>
          <w:tcPr>
            <w:tcW w:w="6120" w:type="dxa"/>
            <w:noWrap w:val="0"/>
            <w:vAlign w:val="center"/>
          </w:tcPr>
          <w:p w14:paraId="08DE892C">
            <w:pPr>
              <w:pStyle w:val="29"/>
              <w:bidi w:val="0"/>
              <w:jc w:val="left"/>
              <w:rPr>
                <w:rFonts w:hint="eastAsia"/>
              </w:rPr>
            </w:pPr>
            <w:r>
              <w:t>此次请求的唯一标识，20 位长，前 13 位是毫秒时间，后 7 位是字母和数字的随机数</w:t>
            </w:r>
            <w:r>
              <w:rPr>
                <w:rFonts w:hint="eastAsia"/>
              </w:rPr>
              <w:t>。</w:t>
            </w:r>
          </w:p>
        </w:tc>
      </w:tr>
    </w:tbl>
    <w:p w14:paraId="6416E527">
      <w:pPr>
        <w:bidi w:val="0"/>
        <w:rPr>
          <w:rFonts w:hint="eastAsia"/>
        </w:rPr>
      </w:pPr>
      <w:r>
        <w:rPr>
          <w:rFonts w:hint="eastAsia"/>
        </w:rPr>
        <w:t>示例：</w:t>
      </w:r>
    </w:p>
    <w:p w14:paraId="75EC7298">
      <w:pPr>
        <w:snapToGrid/>
        <w:spacing w:line="326" w:lineRule="auto"/>
      </w:pPr>
      <w:r>
        <w:rPr>
          <w:rFonts w:ascii="'Cascadia Mono'" w:hAnsi="'Cascadia Mono'" w:cs="'Cascadia Mono'"/>
          <w:i w:val="0"/>
          <w:strike w:val="0"/>
          <w:color w:val="000000"/>
          <w:sz w:val="21"/>
          <w:u w:val="none"/>
          <w:shd w:val="clear" w:color="auto" w:fill="FFFFFE"/>
        </w:rPr>
        <w:t>{</w:t>
      </w:r>
    </w:p>
    <w:p w14:paraId="341AD2C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"dev_restart"</w:t>
      </w:r>
      <w:r>
        <w:rPr>
          <w:rFonts w:ascii="'Cascadia Mono'" w:hAnsi="'Cascadia Mono'" w:cs="'Cascadia Mono'"/>
          <w:i w:val="0"/>
          <w:strike w:val="0"/>
          <w:color w:val="000000"/>
          <w:sz w:val="21"/>
          <w:u w:val="none"/>
          <w:shd w:val="clear" w:color="auto" w:fill="FFFFFE"/>
        </w:rPr>
        <w:t>,</w:t>
      </w:r>
    </w:p>
    <w:p w14:paraId="247D92F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7359BA1C">
      <w:pPr>
        <w:snapToGrid/>
        <w:spacing w:line="326" w:lineRule="auto"/>
      </w:pPr>
      <w:r>
        <w:rPr>
          <w:rFonts w:ascii="'Cascadia Mono'" w:hAnsi="'Cascadia Mono'" w:cs="'Cascadia Mono'"/>
          <w:i w:val="0"/>
          <w:strike w:val="0"/>
          <w:color w:val="000000"/>
          <w:sz w:val="21"/>
          <w:u w:val="none"/>
          <w:shd w:val="clear" w:color="auto" w:fill="FFFFFE"/>
        </w:rPr>
        <w:t>}</w:t>
      </w:r>
    </w:p>
    <w:p w14:paraId="42BB3BD4">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790"/>
        <w:gridCol w:w="2914"/>
        <w:gridCol w:w="4244"/>
      </w:tblGrid>
      <w:tr w14:paraId="214AAA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shd w:val="clear" w:color="auto" w:fill="D7D7D7" w:themeFill="background1" w:themeFillShade="D8"/>
            <w:noWrap w:val="0"/>
            <w:vAlign w:val="center"/>
          </w:tcPr>
          <w:p w14:paraId="0004A52F">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0B8A13F4">
            <w:pPr>
              <w:pStyle w:val="29"/>
              <w:bidi w:val="0"/>
              <w:jc w:val="center"/>
              <w:rPr>
                <w:rFonts w:hint="eastAsia"/>
              </w:rPr>
            </w:pPr>
            <w:r>
              <w:rPr>
                <w:rFonts w:hint="eastAsia"/>
              </w:rPr>
              <w:t>类型</w:t>
            </w:r>
          </w:p>
        </w:tc>
        <w:tc>
          <w:tcPr>
            <w:tcW w:w="790" w:type="dxa"/>
            <w:shd w:val="clear" w:color="auto" w:fill="D7D7D7" w:themeFill="background1" w:themeFillShade="D8"/>
            <w:noWrap w:val="0"/>
            <w:vAlign w:val="center"/>
          </w:tcPr>
          <w:p w14:paraId="7028DF8E">
            <w:pPr>
              <w:pStyle w:val="29"/>
              <w:bidi w:val="0"/>
              <w:jc w:val="center"/>
            </w:pPr>
            <w:r>
              <w:rPr>
                <w:rFonts w:hint="eastAsia"/>
              </w:rPr>
              <w:t>必需</w:t>
            </w:r>
          </w:p>
        </w:tc>
        <w:tc>
          <w:tcPr>
            <w:tcW w:w="2914" w:type="dxa"/>
            <w:shd w:val="clear" w:color="auto" w:fill="D7D7D7" w:themeFill="background1" w:themeFillShade="D8"/>
            <w:noWrap w:val="0"/>
            <w:vAlign w:val="center"/>
          </w:tcPr>
          <w:p w14:paraId="4A984C54">
            <w:pPr>
              <w:pStyle w:val="29"/>
              <w:bidi w:val="0"/>
              <w:jc w:val="center"/>
              <w:rPr>
                <w:rFonts w:hint="eastAsia"/>
              </w:rPr>
            </w:pPr>
            <w:r>
              <w:rPr>
                <w:rFonts w:hint="eastAsia"/>
              </w:rPr>
              <w:t>名称</w:t>
            </w:r>
          </w:p>
        </w:tc>
        <w:tc>
          <w:tcPr>
            <w:tcW w:w="4244" w:type="dxa"/>
            <w:shd w:val="clear" w:color="auto" w:fill="D7D7D7" w:themeFill="background1" w:themeFillShade="D8"/>
            <w:noWrap w:val="0"/>
            <w:vAlign w:val="center"/>
          </w:tcPr>
          <w:p w14:paraId="7DCCCDA9">
            <w:pPr>
              <w:pStyle w:val="29"/>
              <w:bidi w:val="0"/>
              <w:jc w:val="center"/>
              <w:rPr>
                <w:rFonts w:hint="eastAsia"/>
              </w:rPr>
            </w:pPr>
            <w:r>
              <w:rPr>
                <w:rFonts w:hint="eastAsia"/>
              </w:rPr>
              <w:t>说明</w:t>
            </w:r>
          </w:p>
        </w:tc>
      </w:tr>
      <w:tr w14:paraId="66D530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66FE4B2F">
            <w:pPr>
              <w:pStyle w:val="29"/>
              <w:bidi w:val="0"/>
              <w:jc w:val="center"/>
              <w:rPr>
                <w:rFonts w:hint="eastAsia"/>
              </w:rPr>
            </w:pPr>
            <w:r>
              <w:t>cmd</w:t>
            </w:r>
          </w:p>
        </w:tc>
        <w:tc>
          <w:tcPr>
            <w:tcW w:w="730" w:type="dxa"/>
            <w:noWrap w:val="0"/>
            <w:vAlign w:val="center"/>
          </w:tcPr>
          <w:p w14:paraId="0E1DC155">
            <w:pPr>
              <w:pStyle w:val="29"/>
              <w:bidi w:val="0"/>
              <w:jc w:val="center"/>
            </w:pPr>
            <w:r>
              <w:t>string</w:t>
            </w:r>
          </w:p>
        </w:tc>
        <w:tc>
          <w:tcPr>
            <w:tcW w:w="790" w:type="dxa"/>
            <w:noWrap w:val="0"/>
            <w:vAlign w:val="center"/>
          </w:tcPr>
          <w:p w14:paraId="26A99A2C">
            <w:pPr>
              <w:pStyle w:val="29"/>
              <w:bidi w:val="0"/>
              <w:jc w:val="center"/>
              <w:rPr>
                <w:rFonts w:hint="eastAsia"/>
              </w:rPr>
            </w:pPr>
            <w:r>
              <w:t>是</w:t>
            </w:r>
          </w:p>
        </w:tc>
        <w:tc>
          <w:tcPr>
            <w:tcW w:w="2914" w:type="dxa"/>
            <w:noWrap w:val="0"/>
            <w:vAlign w:val="center"/>
          </w:tcPr>
          <w:p w14:paraId="4A9103CF">
            <w:pPr>
              <w:pStyle w:val="29"/>
              <w:bidi w:val="0"/>
              <w:jc w:val="both"/>
            </w:pPr>
            <w:r>
              <w:t>命令</w:t>
            </w:r>
          </w:p>
        </w:tc>
        <w:tc>
          <w:tcPr>
            <w:tcW w:w="4244" w:type="dxa"/>
            <w:noWrap w:val="0"/>
            <w:vAlign w:val="center"/>
          </w:tcPr>
          <w:p w14:paraId="7E1CB165">
            <w:pPr>
              <w:pStyle w:val="29"/>
              <w:bidi w:val="0"/>
              <w:jc w:val="both"/>
            </w:pPr>
            <w:r>
              <w:t>dev_restart_rsp</w:t>
            </w:r>
          </w:p>
        </w:tc>
      </w:tr>
      <w:tr w14:paraId="722DF7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74CA417C">
            <w:pPr>
              <w:pStyle w:val="29"/>
              <w:bidi w:val="0"/>
              <w:jc w:val="center"/>
              <w:rPr>
                <w:rFonts w:hint="eastAsia"/>
              </w:rPr>
            </w:pPr>
            <w:r>
              <w:t>status</w:t>
            </w:r>
          </w:p>
        </w:tc>
        <w:tc>
          <w:tcPr>
            <w:tcW w:w="730" w:type="dxa"/>
            <w:noWrap w:val="0"/>
            <w:vAlign w:val="center"/>
          </w:tcPr>
          <w:p w14:paraId="066CF414">
            <w:pPr>
              <w:pStyle w:val="29"/>
              <w:bidi w:val="0"/>
              <w:jc w:val="center"/>
              <w:rPr>
                <w:rFonts w:hint="eastAsia"/>
              </w:rPr>
            </w:pPr>
            <w:r>
              <w:t>string</w:t>
            </w:r>
          </w:p>
        </w:tc>
        <w:tc>
          <w:tcPr>
            <w:tcW w:w="790" w:type="dxa"/>
            <w:noWrap w:val="0"/>
            <w:vAlign w:val="center"/>
          </w:tcPr>
          <w:p w14:paraId="553B6BDA">
            <w:pPr>
              <w:pStyle w:val="29"/>
              <w:bidi w:val="0"/>
              <w:jc w:val="center"/>
              <w:rPr>
                <w:rFonts w:hint="eastAsia"/>
              </w:rPr>
            </w:pPr>
            <w:r>
              <w:t>是</w:t>
            </w:r>
          </w:p>
        </w:tc>
        <w:tc>
          <w:tcPr>
            <w:tcW w:w="2914" w:type="dxa"/>
            <w:noWrap w:val="0"/>
            <w:vAlign w:val="center"/>
          </w:tcPr>
          <w:p w14:paraId="20965AA8">
            <w:pPr>
              <w:pStyle w:val="29"/>
              <w:bidi w:val="0"/>
              <w:jc w:val="both"/>
              <w:rPr>
                <w:rFonts w:hint="eastAsia"/>
              </w:rPr>
            </w:pPr>
            <w:r>
              <w:t>应答状态。“ok”表示正常，其它则表示出错</w:t>
            </w:r>
          </w:p>
        </w:tc>
        <w:tc>
          <w:tcPr>
            <w:tcW w:w="4244" w:type="dxa"/>
            <w:noWrap w:val="0"/>
            <w:vAlign w:val="center"/>
          </w:tcPr>
          <w:p w14:paraId="39AD828A">
            <w:pPr>
              <w:pStyle w:val="29"/>
              <w:bidi w:val="0"/>
              <w:jc w:val="both"/>
              <w:rPr>
                <w:rFonts w:hint="eastAsia"/>
              </w:rPr>
            </w:pPr>
            <w:r>
              <w:t>出错状态信息由应答端填充，用于方便定位原因</w:t>
            </w:r>
          </w:p>
        </w:tc>
      </w:tr>
      <w:tr w14:paraId="5C8D62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39B3564D">
            <w:pPr>
              <w:pStyle w:val="29"/>
              <w:bidi w:val="0"/>
              <w:jc w:val="center"/>
              <w:rPr>
                <w:rFonts w:hint="eastAsia"/>
              </w:rPr>
            </w:pPr>
            <w:r>
              <w:t>msg_id</w:t>
            </w:r>
          </w:p>
        </w:tc>
        <w:tc>
          <w:tcPr>
            <w:tcW w:w="730" w:type="dxa"/>
            <w:noWrap w:val="0"/>
            <w:vAlign w:val="center"/>
          </w:tcPr>
          <w:p w14:paraId="0FB54E7D">
            <w:pPr>
              <w:pStyle w:val="29"/>
              <w:bidi w:val="0"/>
              <w:jc w:val="center"/>
              <w:rPr>
                <w:rFonts w:hint="eastAsia"/>
              </w:rPr>
            </w:pPr>
            <w:r>
              <w:t>string</w:t>
            </w:r>
          </w:p>
        </w:tc>
        <w:tc>
          <w:tcPr>
            <w:tcW w:w="790" w:type="dxa"/>
            <w:noWrap w:val="0"/>
            <w:vAlign w:val="center"/>
          </w:tcPr>
          <w:p w14:paraId="50990CA2">
            <w:pPr>
              <w:pStyle w:val="29"/>
              <w:bidi w:val="0"/>
              <w:jc w:val="center"/>
              <w:rPr>
                <w:rFonts w:hint="eastAsia"/>
              </w:rPr>
            </w:pPr>
            <w:r>
              <w:t>是</w:t>
            </w:r>
          </w:p>
        </w:tc>
        <w:tc>
          <w:tcPr>
            <w:tcW w:w="2914" w:type="dxa"/>
            <w:noWrap w:val="0"/>
            <w:vAlign w:val="center"/>
          </w:tcPr>
          <w:p w14:paraId="5B66BFCC">
            <w:pPr>
              <w:pStyle w:val="29"/>
              <w:bidi w:val="0"/>
              <w:jc w:val="both"/>
              <w:rPr>
                <w:rFonts w:hint="eastAsia"/>
              </w:rPr>
            </w:pPr>
            <w:r>
              <w:t>消息 ID</w:t>
            </w:r>
          </w:p>
        </w:tc>
        <w:tc>
          <w:tcPr>
            <w:tcW w:w="4244" w:type="dxa"/>
            <w:noWrap w:val="0"/>
            <w:vAlign w:val="center"/>
          </w:tcPr>
          <w:p w14:paraId="2E9130EB">
            <w:pPr>
              <w:pStyle w:val="29"/>
              <w:bidi w:val="0"/>
              <w:jc w:val="both"/>
              <w:rPr>
                <w:rFonts w:hint="eastAsia"/>
              </w:rPr>
            </w:pPr>
            <w:r>
              <w:t>与请求时的消息 ID 一致，用于标识该应答对应哪一个请求</w:t>
            </w:r>
          </w:p>
        </w:tc>
      </w:tr>
      <w:tr w14:paraId="0FCB76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43F3D5A3">
            <w:pPr>
              <w:pStyle w:val="29"/>
              <w:bidi w:val="0"/>
              <w:jc w:val="center"/>
              <w:rPr>
                <w:rFonts w:hint="eastAsia"/>
              </w:rPr>
            </w:pPr>
            <w:r>
              <w:rPr>
                <w:rFonts w:hint="eastAsia"/>
              </w:rPr>
              <w:t>sn</w:t>
            </w:r>
          </w:p>
        </w:tc>
        <w:tc>
          <w:tcPr>
            <w:tcW w:w="730" w:type="dxa"/>
            <w:noWrap w:val="0"/>
            <w:vAlign w:val="center"/>
          </w:tcPr>
          <w:p w14:paraId="425052A0">
            <w:pPr>
              <w:pStyle w:val="29"/>
              <w:bidi w:val="0"/>
              <w:jc w:val="center"/>
              <w:rPr>
                <w:rFonts w:hint="eastAsia"/>
              </w:rPr>
            </w:pPr>
            <w:r>
              <w:rPr>
                <w:rFonts w:hint="eastAsia"/>
              </w:rPr>
              <w:t>string</w:t>
            </w:r>
          </w:p>
        </w:tc>
        <w:tc>
          <w:tcPr>
            <w:tcW w:w="790" w:type="dxa"/>
            <w:noWrap w:val="0"/>
            <w:vAlign w:val="center"/>
          </w:tcPr>
          <w:p w14:paraId="7EE36CCB">
            <w:pPr>
              <w:pStyle w:val="29"/>
              <w:bidi w:val="0"/>
              <w:jc w:val="center"/>
              <w:rPr>
                <w:rFonts w:hint="eastAsia"/>
              </w:rPr>
            </w:pPr>
            <w:r>
              <w:rPr>
                <w:rFonts w:hint="eastAsia"/>
              </w:rPr>
              <w:t>是</w:t>
            </w:r>
          </w:p>
        </w:tc>
        <w:tc>
          <w:tcPr>
            <w:tcW w:w="2914" w:type="dxa"/>
            <w:noWrap w:val="0"/>
            <w:vAlign w:val="center"/>
          </w:tcPr>
          <w:p w14:paraId="76100F0F">
            <w:pPr>
              <w:pStyle w:val="29"/>
              <w:bidi w:val="0"/>
              <w:jc w:val="both"/>
              <w:rPr>
                <w:rFonts w:hint="eastAsia"/>
              </w:rPr>
            </w:pPr>
            <w:r>
              <w:rPr>
                <w:rFonts w:hint="eastAsia"/>
              </w:rPr>
              <w:t>设备序列号</w:t>
            </w:r>
          </w:p>
        </w:tc>
        <w:tc>
          <w:tcPr>
            <w:tcW w:w="4244" w:type="dxa"/>
            <w:noWrap w:val="0"/>
            <w:vAlign w:val="center"/>
          </w:tcPr>
          <w:p w14:paraId="72A83B21">
            <w:pPr>
              <w:pStyle w:val="29"/>
              <w:bidi w:val="0"/>
              <w:jc w:val="both"/>
              <w:rPr>
                <w:rFonts w:hint="eastAsia"/>
              </w:rPr>
            </w:pPr>
          </w:p>
        </w:tc>
      </w:tr>
    </w:tbl>
    <w:p w14:paraId="76D91C32">
      <w:pPr>
        <w:bidi w:val="0"/>
        <w:rPr>
          <w:rFonts w:hint="eastAsia"/>
        </w:rPr>
      </w:pPr>
      <w:r>
        <w:rPr>
          <w:rFonts w:hint="eastAsia"/>
        </w:rPr>
        <w:t>示例：</w:t>
      </w:r>
    </w:p>
    <w:p w14:paraId="3A36014F">
      <w:pPr>
        <w:snapToGrid/>
        <w:spacing w:line="326" w:lineRule="auto"/>
      </w:pPr>
      <w:bookmarkStart w:id="80" w:name="_Tocx1d07x"/>
      <w:bookmarkStart w:id="81" w:name="_Tocpr2yar"/>
      <w:r>
        <w:rPr>
          <w:rFonts w:ascii="'Cascadia Mono'" w:hAnsi="'Cascadia Mono'" w:cs="'Cascadia Mono'"/>
          <w:i w:val="0"/>
          <w:strike w:val="0"/>
          <w:color w:val="000000"/>
          <w:sz w:val="21"/>
          <w:u w:val="none"/>
          <w:shd w:val="clear" w:color="auto" w:fill="FFFFFE"/>
        </w:rPr>
        <w:t>{</w:t>
      </w:r>
    </w:p>
    <w:p w14:paraId="0739FC1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"dev_restart_rsp"</w:t>
      </w:r>
      <w:r>
        <w:rPr>
          <w:rFonts w:ascii="'Cascadia Mono'" w:hAnsi="'Cascadia Mono'" w:cs="'Cascadia Mono'"/>
          <w:i w:val="0"/>
          <w:strike w:val="0"/>
          <w:color w:val="000000"/>
          <w:sz w:val="21"/>
          <w:u w:val="none"/>
          <w:shd w:val="clear" w:color="auto" w:fill="FFFFFE"/>
        </w:rPr>
        <w:t>,</w:t>
      </w:r>
    </w:p>
    <w:p w14:paraId="4AA782F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83AEF6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704308A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2F6AB642">
      <w:pPr>
        <w:snapToGrid/>
        <w:spacing w:line="326" w:lineRule="auto"/>
      </w:pPr>
      <w:r>
        <w:rPr>
          <w:rFonts w:ascii="'Cascadia Mono'" w:hAnsi="'Cascadia Mono'" w:cs="'Cascadia Mono'"/>
          <w:i w:val="0"/>
          <w:strike w:val="0"/>
          <w:color w:val="000000"/>
          <w:sz w:val="21"/>
          <w:u w:val="none"/>
          <w:shd w:val="clear" w:color="auto" w:fill="FFFFFE"/>
        </w:rPr>
        <w:t>}</w:t>
      </w:r>
    </w:p>
    <w:p w14:paraId="50B7FBE2">
      <w:pPr>
        <w:pStyle w:val="5"/>
        <w:numPr>
          <w:ilvl w:val="2"/>
          <w:numId w:val="1"/>
        </w:numPr>
        <w:snapToGrid w:val="0"/>
        <w:spacing w:before="80" w:after="160" w:line="240" w:lineRule="auto"/>
        <w:jc w:val="both"/>
      </w:pPr>
      <w:bookmarkStart w:id="82" w:name="_Toc5790"/>
      <w:r>
        <w:rPr>
          <w:rFonts w:ascii="微软雅黑" w:hAnsi="微软雅黑" w:eastAsia="微软雅黑" w:cs="微软雅黑"/>
          <w:b/>
          <w:i w:val="0"/>
          <w:strike w:val="0"/>
          <w:color w:val="000000"/>
          <w:sz w:val="30"/>
          <w:u w:val="none"/>
        </w:rPr>
        <w:t>校准</w:t>
      </w:r>
      <w:r>
        <w:rPr>
          <w:rFonts w:hint="eastAsia" w:ascii="微软雅黑" w:hAnsi="微软雅黑" w:cs="微软雅黑"/>
          <w:b/>
          <w:i w:val="0"/>
          <w:strike w:val="0"/>
          <w:color w:val="000000"/>
          <w:sz w:val="30"/>
          <w:u w:val="none"/>
          <w:lang w:val="en-US" w:eastAsia="zh-CN"/>
        </w:rPr>
        <w:t>设备</w:t>
      </w:r>
      <w:r>
        <w:rPr>
          <w:rFonts w:ascii="微软雅黑" w:hAnsi="微软雅黑" w:eastAsia="微软雅黑" w:cs="微软雅黑"/>
          <w:b/>
          <w:i w:val="0"/>
          <w:strike w:val="0"/>
          <w:color w:val="000000"/>
          <w:sz w:val="30"/>
          <w:u w:val="none"/>
        </w:rPr>
        <w:t>系统时间</w:t>
      </w:r>
      <w:bookmarkEnd w:id="80"/>
      <w:bookmarkEnd w:id="81"/>
      <w:bookmarkEnd w:id="82"/>
    </w:p>
    <w:p w14:paraId="1457AE53">
      <w:pPr>
        <w:snapToGrid w:val="0"/>
        <w:spacing w:before="0" w:after="0" w:line="360" w:lineRule="auto"/>
        <w:ind w:left="0" w:leftChars="0" w:right="0" w:firstLine="0" w:firstLineChars="0"/>
        <w:jc w:val="both"/>
      </w:pPr>
      <w:r>
        <w:rPr>
          <w:rFonts w:ascii="微软雅黑" w:hAnsi="微软雅黑" w:eastAsia="微软雅黑" w:cs="微软雅黑"/>
          <w:i w:val="0"/>
          <w:strike w:val="0"/>
          <w:color w:val="000000"/>
          <w:sz w:val="24"/>
          <w:u w:val="none"/>
        </w:rPr>
        <w:t>接口说明：该接口提供给用户用于校准</w:t>
      </w:r>
      <w:r>
        <w:rPr>
          <w:rFonts w:hint="eastAsia" w:ascii="微软雅黑" w:hAnsi="微软雅黑" w:cs="微软雅黑"/>
          <w:i w:val="0"/>
          <w:strike w:val="0"/>
          <w:color w:val="000000"/>
          <w:sz w:val="24"/>
          <w:u w:val="none"/>
          <w:lang w:val="en-US" w:eastAsia="zh-CN"/>
        </w:rPr>
        <w:t>设备</w:t>
      </w:r>
      <w:r>
        <w:rPr>
          <w:rFonts w:ascii="微软雅黑" w:hAnsi="微软雅黑" w:eastAsia="微软雅黑" w:cs="微软雅黑"/>
          <w:i w:val="0"/>
          <w:strike w:val="0"/>
          <w:color w:val="000000"/>
          <w:sz w:val="24"/>
          <w:u w:val="none"/>
        </w:rPr>
        <w:t>系统时间</w:t>
      </w:r>
      <w:r>
        <w:rPr>
          <w:rFonts w:hint="eastAsia" w:ascii="微软雅黑" w:hAnsi="微软雅黑" w:cs="微软雅黑"/>
          <w:i w:val="0"/>
          <w:strike w:val="0"/>
          <w:color w:val="000000"/>
          <w:sz w:val="24"/>
          <w:u w:val="none"/>
          <w:lang w:eastAsia="zh-CN"/>
        </w:rPr>
        <w:t>，</w:t>
      </w:r>
      <w:r>
        <w:rPr>
          <w:rFonts w:hint="eastAsia" w:ascii="微软雅黑" w:hAnsi="微软雅黑" w:cs="微软雅黑"/>
          <w:i w:val="0"/>
          <w:strike w:val="0"/>
          <w:color w:val="000000"/>
          <w:sz w:val="24"/>
          <w:u w:val="none"/>
          <w:lang w:val="en-US" w:eastAsia="zh-CN"/>
        </w:rPr>
        <w:t>设备</w:t>
      </w:r>
      <w:r>
        <w:rPr>
          <w:rFonts w:ascii="微软雅黑" w:hAnsi="微软雅黑" w:eastAsia="微软雅黑" w:cs="微软雅黑"/>
          <w:i w:val="0"/>
          <w:strike w:val="0"/>
          <w:color w:val="000000"/>
          <w:sz w:val="24"/>
          <w:u w:val="none"/>
        </w:rPr>
        <w:t>校准后返回成功或失败</w:t>
      </w:r>
    </w:p>
    <w:p w14:paraId="76F022DF">
      <w:pPr>
        <w:snapToGrid w:val="0"/>
        <w:spacing w:before="0" w:after="0" w:line="360" w:lineRule="auto"/>
        <w:ind w:left="0" w:right="0" w:firstLine="480" w:firstLineChars="200"/>
        <w:jc w:val="both"/>
      </w:pPr>
      <w:r>
        <w:rPr>
          <w:rFonts w:ascii="Arial" w:hAnsi="Arial" w:cs="Arial"/>
          <w:i w:val="0"/>
          <w:strike w:val="0"/>
          <w:color w:val="000000"/>
          <w:sz w:val="24"/>
          <w:u w:val="none"/>
        </w:rPr>
        <w:t> </w:t>
      </w:r>
    </w:p>
    <w:p w14:paraId="77050277">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请求参数</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705"/>
        <w:gridCol w:w="720"/>
        <w:gridCol w:w="1050"/>
        <w:gridCol w:w="5970"/>
      </w:tblGrid>
      <w:tr w14:paraId="3DE4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16" w:space="0"/>
              <w:left w:val="single" w:color="000000" w:sz="16"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B3B75D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属性</w:t>
            </w:r>
          </w:p>
        </w:tc>
        <w:tc>
          <w:tcPr>
            <w:tcW w:w="70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588FD1D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72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1DE49B9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必需</w:t>
            </w:r>
          </w:p>
        </w:tc>
        <w:tc>
          <w:tcPr>
            <w:tcW w:w="105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6520EFF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名称</w:t>
            </w:r>
          </w:p>
        </w:tc>
        <w:tc>
          <w:tcPr>
            <w:tcW w:w="5970" w:type="dxa"/>
            <w:tcBorders>
              <w:top w:val="single" w:color="000000" w:sz="16" w:space="0"/>
              <w:left w:val="single" w:color="000000" w:sz="8" w:space="0"/>
              <w:bottom w:val="single" w:color="000000" w:sz="8" w:space="0"/>
              <w:right w:val="single" w:color="000000" w:sz="16" w:space="0"/>
            </w:tcBorders>
            <w:shd w:val="clear" w:color="auto" w:fill="D7D7D7"/>
            <w:tcMar>
              <w:top w:w="0" w:type="dxa"/>
              <w:left w:w="108" w:type="dxa"/>
              <w:bottom w:w="0" w:type="dxa"/>
              <w:right w:w="108" w:type="dxa"/>
            </w:tcMar>
            <w:vAlign w:val="center"/>
          </w:tcPr>
          <w:p w14:paraId="4A020A9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r>
      <w:tr w14:paraId="7F43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DA6FCC5">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70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EFF8AC7">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2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0640A1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05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274311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命令</w:t>
            </w:r>
          </w:p>
        </w:tc>
        <w:tc>
          <w:tcPr>
            <w:tcW w:w="597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3E8DD9F0">
            <w:pPr>
              <w:snapToGrid w:val="0"/>
              <w:spacing w:before="40" w:after="40" w:line="240" w:lineRule="auto"/>
              <w:ind w:firstLine="0" w:firstLineChars="0"/>
              <w:jc w:val="left"/>
            </w:pPr>
            <w:r>
              <w:rPr>
                <w:rFonts w:ascii="Arial" w:hAnsi="Arial" w:cs="Arial"/>
                <w:i w:val="0"/>
                <w:strike w:val="0"/>
                <w:color w:val="000000"/>
                <w:spacing w:val="0"/>
                <w:sz w:val="21"/>
                <w:u w:val="none"/>
              </w:rPr>
              <w:t>syncSysTime</w:t>
            </w:r>
          </w:p>
        </w:tc>
      </w:tr>
      <w:tr w14:paraId="30A8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34F3E707">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70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20C3E56">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2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878566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05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6F45F70">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597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2EB3B173">
            <w:pPr>
              <w:snapToGrid w:val="0"/>
              <w:spacing w:before="40" w:after="40" w:line="240" w:lineRule="auto"/>
              <w:ind w:firstLine="0" w:firstLineChars="0"/>
              <w:jc w:val="left"/>
            </w:pPr>
            <w:r>
              <w:rPr>
                <w:rFonts w:ascii="微软雅黑" w:hAnsi="微软雅黑" w:eastAsia="微软雅黑" w:cs="微软雅黑"/>
                <w:i w:val="0"/>
                <w:strike w:val="0"/>
                <w:color w:val="000000"/>
                <w:spacing w:val="0"/>
                <w:sz w:val="21"/>
                <w:u w:val="none"/>
              </w:rPr>
              <w:t>此次请求的唯一标识，</w:t>
            </w:r>
            <w:r>
              <w:rPr>
                <w:rFonts w:ascii="Arial" w:hAnsi="Arial" w:cs="Arial"/>
                <w:i w:val="0"/>
                <w:strike w:val="0"/>
                <w:color w:val="000000"/>
                <w:spacing w:val="0"/>
                <w:sz w:val="21"/>
                <w:u w:val="none"/>
              </w:rPr>
              <w:t xml:space="preserve">20 </w:t>
            </w:r>
            <w:r>
              <w:rPr>
                <w:rFonts w:ascii="微软雅黑" w:hAnsi="微软雅黑" w:eastAsia="微软雅黑" w:cs="微软雅黑"/>
                <w:i w:val="0"/>
                <w:strike w:val="0"/>
                <w:color w:val="000000"/>
                <w:spacing w:val="0"/>
                <w:sz w:val="21"/>
                <w:u w:val="none"/>
              </w:rPr>
              <w:t xml:space="preserve">位长，前 </w:t>
            </w:r>
            <w:r>
              <w:rPr>
                <w:rFonts w:ascii="Arial" w:hAnsi="Arial" w:cs="Arial"/>
                <w:i w:val="0"/>
                <w:strike w:val="0"/>
                <w:color w:val="000000"/>
                <w:spacing w:val="0"/>
                <w:sz w:val="21"/>
                <w:u w:val="none"/>
              </w:rPr>
              <w:t xml:space="preserve">13 </w:t>
            </w:r>
            <w:r>
              <w:rPr>
                <w:rFonts w:ascii="微软雅黑" w:hAnsi="微软雅黑" w:eastAsia="微软雅黑" w:cs="微软雅黑"/>
                <w:i w:val="0"/>
                <w:strike w:val="0"/>
                <w:color w:val="000000"/>
                <w:spacing w:val="0"/>
                <w:sz w:val="21"/>
                <w:u w:val="none"/>
              </w:rPr>
              <w:t xml:space="preserve">位是毫秒时间，后 </w:t>
            </w:r>
            <w:r>
              <w:rPr>
                <w:rFonts w:ascii="Arial" w:hAnsi="Arial" w:cs="Arial"/>
                <w:i w:val="0"/>
                <w:strike w:val="0"/>
                <w:color w:val="000000"/>
                <w:spacing w:val="0"/>
                <w:sz w:val="21"/>
                <w:u w:val="none"/>
              </w:rPr>
              <w:t xml:space="preserve">7 </w:t>
            </w:r>
            <w:r>
              <w:rPr>
                <w:rFonts w:ascii="微软雅黑" w:hAnsi="微软雅黑" w:eastAsia="微软雅黑" w:cs="微软雅黑"/>
                <w:i w:val="0"/>
                <w:strike w:val="0"/>
                <w:color w:val="000000"/>
                <w:spacing w:val="0"/>
                <w:sz w:val="21"/>
                <w:u w:val="none"/>
              </w:rPr>
              <w:t>位是字母和数字的随机数。</w:t>
            </w:r>
          </w:p>
        </w:tc>
      </w:tr>
      <w:tr w14:paraId="5323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10759930">
            <w:pPr>
              <w:snapToGrid w:val="0"/>
              <w:spacing w:before="40" w:after="40" w:line="240" w:lineRule="auto"/>
              <w:ind w:firstLine="0" w:firstLineChars="0"/>
              <w:jc w:val="center"/>
            </w:pPr>
            <w:r>
              <w:rPr>
                <w:rFonts w:ascii="Arial" w:hAnsi="Arial" w:cs="Arial"/>
                <w:i w:val="0"/>
                <w:strike w:val="0"/>
                <w:color w:val="000000"/>
                <w:spacing w:val="0"/>
                <w:sz w:val="21"/>
                <w:u w:val="none"/>
              </w:rPr>
              <w:t>time_zone</w:t>
            </w:r>
          </w:p>
        </w:tc>
        <w:tc>
          <w:tcPr>
            <w:tcW w:w="70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171450DA">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72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1B67E27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05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5A94EB7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时区</w:t>
            </w:r>
          </w:p>
        </w:tc>
        <w:tc>
          <w:tcPr>
            <w:tcW w:w="597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0CE30318">
            <w:pPr>
              <w:snapToGrid w:val="0"/>
              <w:spacing w:before="40" w:after="40" w:line="240" w:lineRule="auto"/>
              <w:ind w:firstLine="0" w:firstLineChars="0"/>
              <w:jc w:val="center"/>
            </w:pPr>
            <w:r>
              <w:rPr>
                <w:rFonts w:ascii="Arial" w:hAnsi="Arial" w:cs="Arial"/>
                <w:i w:val="0"/>
                <w:strike w:val="0"/>
                <w:color w:val="000000"/>
                <w:spacing w:val="0"/>
                <w:sz w:val="21"/>
                <w:u w:val="none"/>
              </w:rPr>
              <w:t>0:GMT+12</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1:GMT+11</w:t>
            </w:r>
          </w:p>
          <w:p w14:paraId="46784E3A">
            <w:pPr>
              <w:snapToGrid w:val="0"/>
              <w:spacing w:before="40" w:after="40" w:line="240" w:lineRule="auto"/>
              <w:ind w:firstLine="0" w:firstLineChars="0"/>
              <w:jc w:val="center"/>
            </w:pPr>
            <w:r>
              <w:rPr>
                <w:rFonts w:ascii="Arial" w:hAnsi="Arial" w:cs="Arial"/>
                <w:i w:val="0"/>
                <w:strike w:val="0"/>
                <w:color w:val="000000"/>
                <w:spacing w:val="0"/>
                <w:sz w:val="21"/>
                <w:u w:val="none"/>
              </w:rPr>
              <w:t>2:GMT+10</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3:GMT+9</w:t>
            </w:r>
          </w:p>
          <w:p w14:paraId="333FD96E">
            <w:pPr>
              <w:snapToGrid w:val="0"/>
              <w:spacing w:before="40" w:after="40" w:line="240" w:lineRule="auto"/>
              <w:ind w:firstLine="0" w:firstLineChars="0"/>
              <w:jc w:val="center"/>
            </w:pPr>
            <w:r>
              <w:rPr>
                <w:rFonts w:ascii="Arial" w:hAnsi="Arial" w:cs="Arial"/>
                <w:i w:val="0"/>
                <w:strike w:val="0"/>
                <w:color w:val="000000"/>
                <w:spacing w:val="0"/>
                <w:sz w:val="21"/>
                <w:u w:val="none"/>
              </w:rPr>
              <w:t>4:GMT+8</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5:GMT+7</w:t>
            </w:r>
          </w:p>
          <w:p w14:paraId="1F4A7575">
            <w:pPr>
              <w:snapToGrid w:val="0"/>
              <w:spacing w:before="40" w:after="40" w:line="240" w:lineRule="auto"/>
              <w:ind w:firstLine="0" w:firstLineChars="0"/>
              <w:jc w:val="center"/>
            </w:pPr>
            <w:r>
              <w:rPr>
                <w:rFonts w:ascii="Arial" w:hAnsi="Arial" w:cs="Arial"/>
                <w:i w:val="0"/>
                <w:strike w:val="0"/>
                <w:color w:val="000000"/>
                <w:spacing w:val="0"/>
                <w:sz w:val="21"/>
                <w:u w:val="none"/>
              </w:rPr>
              <w:t>6:GMT+6</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7:GMT+5</w:t>
            </w:r>
          </w:p>
          <w:p w14:paraId="3B0B9646">
            <w:pPr>
              <w:snapToGrid w:val="0"/>
              <w:spacing w:before="40" w:after="40" w:line="240" w:lineRule="auto"/>
              <w:ind w:firstLine="0" w:firstLineChars="0"/>
              <w:jc w:val="center"/>
            </w:pPr>
            <w:r>
              <w:rPr>
                <w:rFonts w:ascii="Arial" w:hAnsi="Arial" w:cs="Arial"/>
                <w:i w:val="0"/>
                <w:strike w:val="0"/>
                <w:color w:val="000000"/>
                <w:spacing w:val="0"/>
                <w:sz w:val="21"/>
                <w:u w:val="none"/>
              </w:rPr>
              <w:t>8:GMT+4</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9:GMT+3</w:t>
            </w:r>
          </w:p>
          <w:p w14:paraId="577D9744">
            <w:pPr>
              <w:snapToGrid w:val="0"/>
              <w:spacing w:before="40" w:after="40" w:line="240" w:lineRule="auto"/>
              <w:ind w:firstLine="0" w:firstLineChars="0"/>
              <w:jc w:val="center"/>
            </w:pPr>
            <w:r>
              <w:rPr>
                <w:rFonts w:ascii="Arial" w:hAnsi="Arial" w:cs="Arial"/>
                <w:i w:val="0"/>
                <w:strike w:val="0"/>
                <w:color w:val="000000"/>
                <w:spacing w:val="0"/>
                <w:sz w:val="21"/>
                <w:u w:val="none"/>
              </w:rPr>
              <w:t>10:GMT+2</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11:GMT+1</w:t>
            </w:r>
          </w:p>
          <w:p w14:paraId="60D6CC4E">
            <w:pPr>
              <w:snapToGrid w:val="0"/>
              <w:spacing w:before="40" w:after="40" w:line="240" w:lineRule="auto"/>
              <w:ind w:firstLine="0" w:firstLineChars="0"/>
              <w:jc w:val="center"/>
            </w:pPr>
            <w:r>
              <w:rPr>
                <w:rFonts w:ascii="Arial" w:hAnsi="Arial" w:cs="Arial"/>
                <w:i w:val="0"/>
                <w:strike w:val="0"/>
                <w:color w:val="000000"/>
                <w:spacing w:val="0"/>
                <w:sz w:val="21"/>
                <w:u w:val="none"/>
              </w:rPr>
              <w:t>12:GMT</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13:GMT-1</w:t>
            </w:r>
          </w:p>
          <w:p w14:paraId="1C53999B">
            <w:pPr>
              <w:snapToGrid w:val="0"/>
              <w:spacing w:before="40" w:after="40" w:line="240" w:lineRule="auto"/>
              <w:ind w:firstLine="0" w:firstLineChars="0"/>
              <w:jc w:val="center"/>
            </w:pPr>
            <w:r>
              <w:rPr>
                <w:rFonts w:ascii="Arial" w:hAnsi="Arial" w:cs="Arial"/>
                <w:i w:val="0"/>
                <w:strike w:val="0"/>
                <w:color w:val="000000"/>
                <w:spacing w:val="0"/>
                <w:sz w:val="21"/>
                <w:u w:val="none"/>
              </w:rPr>
              <w:t>14:GMT-2</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15:GMT-3</w:t>
            </w:r>
          </w:p>
          <w:p w14:paraId="6393FD2F">
            <w:pPr>
              <w:snapToGrid w:val="0"/>
              <w:spacing w:before="40" w:after="40" w:line="240" w:lineRule="auto"/>
              <w:ind w:firstLine="0" w:firstLineChars="0"/>
              <w:jc w:val="center"/>
            </w:pPr>
            <w:r>
              <w:rPr>
                <w:rFonts w:ascii="Arial" w:hAnsi="Arial" w:cs="Arial"/>
                <w:i w:val="0"/>
                <w:strike w:val="0"/>
                <w:color w:val="000000"/>
                <w:spacing w:val="0"/>
                <w:sz w:val="21"/>
                <w:u w:val="none"/>
              </w:rPr>
              <w:t>16:GMT-4</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17:GMT-5</w:t>
            </w:r>
          </w:p>
          <w:p w14:paraId="122C098E">
            <w:pPr>
              <w:snapToGrid w:val="0"/>
              <w:spacing w:before="40" w:after="40" w:line="240" w:lineRule="auto"/>
              <w:ind w:firstLine="0" w:firstLineChars="0"/>
              <w:jc w:val="center"/>
            </w:pPr>
            <w:r>
              <w:rPr>
                <w:rFonts w:ascii="Arial" w:hAnsi="Arial" w:cs="Arial"/>
                <w:i w:val="0"/>
                <w:strike w:val="0"/>
                <w:color w:val="000000"/>
                <w:spacing w:val="0"/>
                <w:sz w:val="21"/>
                <w:u w:val="none"/>
              </w:rPr>
              <w:t>18:GMT-6</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19:GMT-7</w:t>
            </w:r>
          </w:p>
          <w:p w14:paraId="23681B05">
            <w:pPr>
              <w:snapToGrid w:val="0"/>
              <w:spacing w:before="40" w:after="40" w:line="240" w:lineRule="auto"/>
              <w:ind w:firstLine="0" w:firstLineChars="0"/>
              <w:jc w:val="center"/>
            </w:pPr>
            <w:r>
              <w:rPr>
                <w:rFonts w:ascii="Arial" w:hAnsi="Arial" w:cs="Arial"/>
                <w:i w:val="0"/>
                <w:strike w:val="0"/>
                <w:color w:val="000000"/>
                <w:spacing w:val="0"/>
                <w:sz w:val="21"/>
                <w:u w:val="none"/>
              </w:rPr>
              <w:t>20:GMT-8</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21:GMT-9</w:t>
            </w:r>
          </w:p>
          <w:p w14:paraId="44561F2D">
            <w:pPr>
              <w:snapToGrid w:val="0"/>
              <w:spacing w:before="40" w:after="40" w:line="240" w:lineRule="auto"/>
              <w:ind w:firstLine="0" w:firstLineChars="0"/>
              <w:jc w:val="center"/>
            </w:pPr>
            <w:r>
              <w:rPr>
                <w:rFonts w:ascii="Arial" w:hAnsi="Arial" w:cs="Arial"/>
                <w:i w:val="0"/>
                <w:strike w:val="0"/>
                <w:color w:val="000000"/>
                <w:spacing w:val="0"/>
                <w:sz w:val="21"/>
                <w:u w:val="none"/>
              </w:rPr>
              <w:t>22:GMT-10</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23:GMT-11</w:t>
            </w:r>
          </w:p>
          <w:p w14:paraId="1E598482">
            <w:pPr>
              <w:snapToGrid w:val="0"/>
              <w:spacing w:before="40" w:after="40" w:line="240" w:lineRule="auto"/>
              <w:ind w:firstLine="0" w:firstLineChars="0"/>
              <w:jc w:val="center"/>
            </w:pPr>
            <w:r>
              <w:rPr>
                <w:rFonts w:ascii="Arial" w:hAnsi="Arial" w:cs="Arial"/>
                <w:i w:val="0"/>
                <w:strike w:val="0"/>
                <w:color w:val="000000"/>
                <w:spacing w:val="0"/>
                <w:sz w:val="21"/>
                <w:u w:val="none"/>
              </w:rPr>
              <w:t>24:GMT-12</w:t>
            </w:r>
          </w:p>
        </w:tc>
      </w:tr>
      <w:tr w14:paraId="439E2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top"/>
          </w:tcPr>
          <w:p w14:paraId="25CA638F">
            <w:pPr>
              <w:snapToGrid w:val="0"/>
              <w:spacing w:before="40" w:after="40" w:line="240" w:lineRule="auto"/>
              <w:ind w:firstLine="0" w:firstLineChars="0"/>
              <w:jc w:val="center"/>
            </w:pPr>
            <w:r>
              <w:rPr>
                <w:rFonts w:ascii="Arial" w:hAnsi="Arial" w:cs="Arial"/>
                <w:i w:val="0"/>
                <w:strike w:val="0"/>
                <w:color w:val="000000"/>
                <w:spacing w:val="0"/>
                <w:sz w:val="21"/>
                <w:u w:val="none"/>
              </w:rPr>
              <w:t>time_stamp</w:t>
            </w:r>
          </w:p>
        </w:tc>
        <w:tc>
          <w:tcPr>
            <w:tcW w:w="70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top"/>
          </w:tcPr>
          <w:p w14:paraId="7346CC5D">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2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top"/>
          </w:tcPr>
          <w:p w14:paraId="4B73A45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05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top"/>
          </w:tcPr>
          <w:p w14:paraId="6FD44B7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时间戳</w:t>
            </w:r>
          </w:p>
        </w:tc>
        <w:tc>
          <w:tcPr>
            <w:tcW w:w="5970"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top"/>
          </w:tcPr>
          <w:p w14:paraId="1E0EA6D8">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时间戳是指格林威治时间</w:t>
            </w:r>
            <w:r>
              <w:rPr>
                <w:rFonts w:ascii="Arial" w:hAnsi="Arial" w:cs="Arial"/>
                <w:i w:val="0"/>
                <w:strike w:val="0"/>
                <w:color w:val="000000"/>
                <w:spacing w:val="0"/>
                <w:sz w:val="21"/>
                <w:u w:val="none"/>
              </w:rPr>
              <w:t>1970</w:t>
            </w:r>
            <w:r>
              <w:rPr>
                <w:rFonts w:ascii="微软雅黑" w:hAnsi="微软雅黑" w:eastAsia="微软雅黑" w:cs="微软雅黑"/>
                <w:i w:val="0"/>
                <w:strike w:val="0"/>
                <w:color w:val="000000"/>
                <w:spacing w:val="0"/>
                <w:sz w:val="21"/>
                <w:u w:val="none"/>
              </w:rPr>
              <w:t>年</w:t>
            </w:r>
            <w:r>
              <w:rPr>
                <w:rFonts w:ascii="Arial" w:hAnsi="Arial" w:cs="Arial"/>
                <w:i w:val="0"/>
                <w:strike w:val="0"/>
                <w:color w:val="000000"/>
                <w:spacing w:val="0"/>
                <w:sz w:val="21"/>
                <w:u w:val="none"/>
              </w:rPr>
              <w:t>01</w:t>
            </w:r>
            <w:r>
              <w:rPr>
                <w:rFonts w:ascii="微软雅黑" w:hAnsi="微软雅黑" w:eastAsia="微软雅黑" w:cs="微软雅黑"/>
                <w:i w:val="0"/>
                <w:strike w:val="0"/>
                <w:color w:val="000000"/>
                <w:spacing w:val="0"/>
                <w:sz w:val="21"/>
                <w:u w:val="none"/>
              </w:rPr>
              <w:t>月</w:t>
            </w:r>
            <w:r>
              <w:rPr>
                <w:rFonts w:ascii="Arial" w:hAnsi="Arial" w:cs="Arial"/>
                <w:i w:val="0"/>
                <w:strike w:val="0"/>
                <w:color w:val="000000"/>
                <w:spacing w:val="0"/>
                <w:sz w:val="21"/>
                <w:u w:val="none"/>
              </w:rPr>
              <w:t>01</w:t>
            </w:r>
            <w:r>
              <w:rPr>
                <w:rFonts w:ascii="微软雅黑" w:hAnsi="微软雅黑" w:eastAsia="微软雅黑" w:cs="微软雅黑"/>
                <w:i w:val="0"/>
                <w:strike w:val="0"/>
                <w:color w:val="000000"/>
                <w:spacing w:val="0"/>
                <w:sz w:val="21"/>
                <w:u w:val="none"/>
              </w:rPr>
              <w:t>日</w:t>
            </w:r>
            <w:r>
              <w:rPr>
                <w:rFonts w:ascii="Arial" w:hAnsi="Arial" w:cs="Arial"/>
                <w:i w:val="0"/>
                <w:strike w:val="0"/>
                <w:color w:val="000000"/>
                <w:spacing w:val="0"/>
                <w:sz w:val="21"/>
                <w:u w:val="none"/>
              </w:rPr>
              <w:t>00</w:t>
            </w:r>
            <w:r>
              <w:rPr>
                <w:rFonts w:ascii="微软雅黑" w:hAnsi="微软雅黑" w:eastAsia="微软雅黑" w:cs="微软雅黑"/>
                <w:i w:val="0"/>
                <w:strike w:val="0"/>
                <w:color w:val="000000"/>
                <w:spacing w:val="0"/>
                <w:sz w:val="21"/>
                <w:u w:val="none"/>
              </w:rPr>
              <w:t>时</w:t>
            </w:r>
            <w:r>
              <w:rPr>
                <w:rFonts w:ascii="Arial" w:hAnsi="Arial" w:cs="Arial"/>
                <w:i w:val="0"/>
                <w:strike w:val="0"/>
                <w:color w:val="000000"/>
                <w:spacing w:val="0"/>
                <w:sz w:val="21"/>
                <w:u w:val="none"/>
              </w:rPr>
              <w:t>00</w:t>
            </w:r>
            <w:r>
              <w:rPr>
                <w:rFonts w:ascii="微软雅黑" w:hAnsi="微软雅黑" w:eastAsia="微软雅黑" w:cs="微软雅黑"/>
                <w:i w:val="0"/>
                <w:strike w:val="0"/>
                <w:color w:val="000000"/>
                <w:spacing w:val="0"/>
                <w:sz w:val="21"/>
                <w:u w:val="none"/>
              </w:rPr>
              <w:t>分</w:t>
            </w:r>
            <w:r>
              <w:rPr>
                <w:rFonts w:ascii="Arial" w:hAnsi="Arial" w:cs="Arial"/>
                <w:i w:val="0"/>
                <w:strike w:val="0"/>
                <w:color w:val="000000"/>
                <w:spacing w:val="0"/>
                <w:sz w:val="21"/>
                <w:u w:val="none"/>
              </w:rPr>
              <w:t>00</w:t>
            </w:r>
            <w:r>
              <w:rPr>
                <w:rFonts w:ascii="微软雅黑" w:hAnsi="微软雅黑" w:eastAsia="微软雅黑" w:cs="微软雅黑"/>
                <w:i w:val="0"/>
                <w:strike w:val="0"/>
                <w:color w:val="000000"/>
                <w:spacing w:val="0"/>
                <w:sz w:val="21"/>
                <w:u w:val="none"/>
              </w:rPr>
              <w:t>秒</w:t>
            </w:r>
            <w:r>
              <w:rPr>
                <w:rFonts w:ascii="Arial" w:hAnsi="Arial" w:cs="Arial"/>
                <w:i w:val="0"/>
                <w:strike w:val="0"/>
                <w:color w:val="000000"/>
                <w:spacing w:val="0"/>
                <w:sz w:val="21"/>
                <w:u w:val="none"/>
              </w:rPr>
              <w:t xml:space="preserve"> </w:t>
            </w:r>
            <w:r>
              <w:rPr>
                <w:rFonts w:ascii="微软雅黑" w:hAnsi="微软雅黑" w:eastAsia="微软雅黑" w:cs="微软雅黑"/>
                <w:i w:val="0"/>
                <w:strike w:val="0"/>
                <w:color w:val="000000"/>
                <w:spacing w:val="0"/>
                <w:sz w:val="21"/>
                <w:u w:val="none"/>
              </w:rPr>
              <w:t>起至现在的总秒数</w:t>
            </w:r>
            <w:r>
              <w:rPr>
                <w:rFonts w:ascii="Arial" w:hAnsi="Arial" w:cs="Arial"/>
                <w:i w:val="0"/>
                <w:strike w:val="0"/>
                <w:color w:val="000000"/>
                <w:spacing w:val="0"/>
                <w:sz w:val="21"/>
                <w:u w:val="none"/>
              </w:rPr>
              <w:t>,</w:t>
            </w:r>
            <w:r>
              <w:rPr>
                <w:rFonts w:ascii="微软雅黑" w:hAnsi="微软雅黑" w:eastAsia="微软雅黑" w:cs="微软雅黑"/>
                <w:i w:val="0"/>
                <w:strike w:val="0"/>
                <w:color w:val="FF0000"/>
                <w:spacing w:val="0"/>
                <w:sz w:val="21"/>
                <w:u w:val="none"/>
              </w:rPr>
              <w:t>为了保证精度不丢失，使用</w:t>
            </w:r>
            <w:r>
              <w:rPr>
                <w:rFonts w:ascii="Arial" w:hAnsi="Arial" w:cs="Arial"/>
                <w:i w:val="0"/>
                <w:strike w:val="0"/>
                <w:color w:val="FF0000"/>
                <w:spacing w:val="0"/>
                <w:sz w:val="21"/>
                <w:u w:val="none"/>
              </w:rPr>
              <w:t>string</w:t>
            </w:r>
            <w:r>
              <w:rPr>
                <w:rFonts w:ascii="微软雅黑" w:hAnsi="微软雅黑" w:eastAsia="微软雅黑" w:cs="微软雅黑"/>
                <w:i w:val="0"/>
                <w:strike w:val="0"/>
                <w:color w:val="FF0000"/>
                <w:spacing w:val="0"/>
                <w:sz w:val="21"/>
                <w:u w:val="none"/>
              </w:rPr>
              <w:t>存放数据</w:t>
            </w:r>
          </w:p>
        </w:tc>
      </w:tr>
    </w:tbl>
    <w:p w14:paraId="2AFA845A">
      <w:pPr>
        <w:snapToGrid w:val="0"/>
        <w:spacing w:before="40" w:after="40" w:line="240" w:lineRule="auto"/>
        <w:ind w:firstLine="0" w:firstLineChars="0"/>
        <w:jc w:val="center"/>
      </w:pPr>
      <w:r>
        <w:rPr>
          <w:rFonts w:ascii="微软雅黑" w:hAnsi="微软雅黑" w:eastAsia="微软雅黑" w:cs="微软雅黑"/>
          <w:i w:val="0"/>
          <w:strike w:val="0"/>
          <w:color w:val="000000"/>
          <w:sz w:val="21"/>
          <w:u w:val="none"/>
        </w:rPr>
        <w:t> </w:t>
      </w:r>
    </w:p>
    <w:p w14:paraId="0B017B5E">
      <w:pPr>
        <w:snapToGrid w:val="0"/>
        <w:spacing w:before="0" w:after="3" w:line="264" w:lineRule="auto"/>
        <w:ind w:left="0" w:right="0" w:firstLine="480" w:firstLineChars="200"/>
        <w:jc w:val="both"/>
      </w:pPr>
      <w:r>
        <w:rPr>
          <w:rFonts w:ascii="微软雅黑" w:hAnsi="微软雅黑" w:eastAsia="微软雅黑" w:cs="微软雅黑"/>
          <w:i w:val="0"/>
          <w:strike w:val="0"/>
          <w:color w:val="000000"/>
          <w:sz w:val="24"/>
          <w:u w:val="none"/>
        </w:rPr>
        <w:t>示例</w:t>
      </w:r>
      <w:r>
        <w:rPr>
          <w:rFonts w:ascii="Arial" w:hAnsi="Arial" w:cs="Arial"/>
          <w:i w:val="0"/>
          <w:strike w:val="0"/>
          <w:color w:val="000000"/>
          <w:sz w:val="24"/>
          <w:u w:val="none"/>
        </w:rPr>
        <w:t xml:space="preserve"> :</w:t>
      </w:r>
    </w:p>
    <w:p w14:paraId="685E2E69">
      <w:pPr>
        <w:snapToGrid/>
        <w:spacing w:line="326" w:lineRule="auto"/>
      </w:pPr>
      <w:r>
        <w:rPr>
          <w:rFonts w:ascii="'Cascadia Mono'" w:hAnsi="'Cascadia Mono'" w:cs="'Cascadia Mono'"/>
          <w:i w:val="0"/>
          <w:strike w:val="0"/>
          <w:color w:val="000000"/>
          <w:sz w:val="21"/>
          <w:u w:val="none"/>
          <w:shd w:val="clear" w:color="auto" w:fill="FFFFFE"/>
        </w:rPr>
        <w:t>{</w:t>
      </w:r>
    </w:p>
    <w:p w14:paraId="172AA9C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"syncSysTime"</w:t>
      </w:r>
      <w:r>
        <w:rPr>
          <w:rFonts w:ascii="'Cascadia Mono'" w:hAnsi="'Cascadia Mono'" w:cs="'Cascadia Mono'"/>
          <w:i w:val="0"/>
          <w:strike w:val="0"/>
          <w:color w:val="000000"/>
          <w:sz w:val="21"/>
          <w:u w:val="none"/>
          <w:shd w:val="clear" w:color="auto" w:fill="FFFFFE"/>
        </w:rPr>
        <w:t>,</w:t>
      </w:r>
    </w:p>
    <w:p w14:paraId="1763A36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"1642056493874N728cd8"</w:t>
      </w:r>
      <w:r>
        <w:rPr>
          <w:rFonts w:ascii="'Cascadia Mono'" w:hAnsi="'Cascadia Mono'" w:cs="'Cascadia Mono'"/>
          <w:i w:val="0"/>
          <w:strike w:val="0"/>
          <w:color w:val="000000"/>
          <w:sz w:val="21"/>
          <w:u w:val="none"/>
          <w:shd w:val="clear" w:color="auto" w:fill="FFFFFE"/>
        </w:rPr>
        <w:t>,</w:t>
      </w:r>
    </w:p>
    <w:p w14:paraId="58C7984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"time_zone"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20</w:t>
      </w:r>
      <w:r>
        <w:rPr>
          <w:rFonts w:ascii="'Cascadia Mono'" w:hAnsi="'Cascadia Mono'" w:cs="'Cascadia Mono'"/>
          <w:i w:val="0"/>
          <w:strike w:val="0"/>
          <w:color w:val="000000"/>
          <w:sz w:val="21"/>
          <w:u w:val="none"/>
          <w:shd w:val="clear" w:color="auto" w:fill="FFFFFE"/>
        </w:rPr>
        <w:t>,</w:t>
      </w:r>
    </w:p>
    <w:p w14:paraId="099B656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"time_stamp"</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"1742362114"</w:t>
      </w:r>
    </w:p>
    <w:p w14:paraId="391513D7">
      <w:pPr>
        <w:snapToGrid/>
        <w:spacing w:line="326" w:lineRule="auto"/>
      </w:pPr>
      <w:r>
        <w:rPr>
          <w:rFonts w:ascii="'Cascadia Mono'" w:hAnsi="'Cascadia Mono'" w:cs="'Cascadia Mono'"/>
          <w:i w:val="0"/>
          <w:strike w:val="0"/>
          <w:color w:val="000000"/>
          <w:sz w:val="21"/>
          <w:u w:val="none"/>
          <w:shd w:val="clear" w:color="auto" w:fill="FFFFFE"/>
        </w:rPr>
        <w:t>}</w:t>
      </w:r>
    </w:p>
    <w:p w14:paraId="7386314A">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应答消息</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705"/>
        <w:gridCol w:w="765"/>
        <w:gridCol w:w="2835"/>
        <w:gridCol w:w="4140"/>
      </w:tblGrid>
      <w:tr w14:paraId="606D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16" w:space="0"/>
              <w:left w:val="single" w:color="000000" w:sz="16"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03B82A3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属性</w:t>
            </w:r>
          </w:p>
        </w:tc>
        <w:tc>
          <w:tcPr>
            <w:tcW w:w="70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708931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76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2D0A09F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必需</w:t>
            </w:r>
          </w:p>
        </w:tc>
        <w:tc>
          <w:tcPr>
            <w:tcW w:w="283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6FA21F2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名称</w:t>
            </w:r>
          </w:p>
        </w:tc>
        <w:tc>
          <w:tcPr>
            <w:tcW w:w="4140" w:type="dxa"/>
            <w:tcBorders>
              <w:top w:val="single" w:color="000000" w:sz="16" w:space="0"/>
              <w:left w:val="single" w:color="000000" w:sz="8" w:space="0"/>
              <w:bottom w:val="single" w:color="000000" w:sz="8" w:space="0"/>
              <w:right w:val="single" w:color="000000" w:sz="16" w:space="0"/>
            </w:tcBorders>
            <w:shd w:val="clear" w:color="auto" w:fill="D7D7D7"/>
            <w:tcMar>
              <w:top w:w="0" w:type="dxa"/>
              <w:left w:w="108" w:type="dxa"/>
              <w:bottom w:w="0" w:type="dxa"/>
              <w:right w:w="108" w:type="dxa"/>
            </w:tcMar>
            <w:vAlign w:val="center"/>
          </w:tcPr>
          <w:p w14:paraId="16F8BF8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r>
      <w:tr w14:paraId="64A5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3D1A6CA">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70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D0A336B">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6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3640F9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83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DE9C16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命令</w:t>
            </w:r>
          </w:p>
        </w:tc>
        <w:tc>
          <w:tcPr>
            <w:tcW w:w="414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0A1DDC5C">
            <w:pPr>
              <w:snapToGrid w:val="0"/>
              <w:spacing w:before="40" w:after="40" w:line="240" w:lineRule="auto"/>
              <w:ind w:firstLine="0" w:firstLineChars="0"/>
              <w:jc w:val="both"/>
            </w:pPr>
            <w:r>
              <w:rPr>
                <w:rFonts w:ascii="Arial" w:hAnsi="Arial" w:cs="Arial"/>
                <w:i w:val="0"/>
                <w:strike w:val="0"/>
                <w:color w:val="000000"/>
                <w:spacing w:val="0"/>
                <w:sz w:val="21"/>
                <w:u w:val="none"/>
              </w:rPr>
              <w:t>syncSysTime_rsp</w:t>
            </w:r>
          </w:p>
        </w:tc>
      </w:tr>
      <w:tr w14:paraId="043F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2F894DC">
            <w:pPr>
              <w:snapToGrid w:val="0"/>
              <w:spacing w:before="40" w:after="40" w:line="240" w:lineRule="auto"/>
              <w:ind w:firstLine="0" w:firstLineChars="0"/>
              <w:jc w:val="center"/>
            </w:pPr>
            <w:r>
              <w:rPr>
                <w:rFonts w:ascii="Arial" w:hAnsi="Arial" w:cs="Arial"/>
                <w:i w:val="0"/>
                <w:strike w:val="0"/>
                <w:color w:val="000000"/>
                <w:spacing w:val="0"/>
                <w:sz w:val="21"/>
                <w:u w:val="none"/>
              </w:rPr>
              <w:t>status</w:t>
            </w:r>
          </w:p>
        </w:tc>
        <w:tc>
          <w:tcPr>
            <w:tcW w:w="70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CC428BC">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6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AD8746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83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14DFFDC">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应答状态。“</w:t>
            </w:r>
            <w:r>
              <w:rPr>
                <w:rFonts w:ascii="Arial" w:hAnsi="Arial" w:cs="Arial"/>
                <w:i w:val="0"/>
                <w:strike w:val="0"/>
                <w:color w:val="000000"/>
                <w:spacing w:val="0"/>
                <w:sz w:val="21"/>
                <w:u w:val="none"/>
              </w:rPr>
              <w:t>ok</w:t>
            </w:r>
            <w:r>
              <w:rPr>
                <w:rFonts w:ascii="微软雅黑" w:hAnsi="微软雅黑" w:eastAsia="微软雅黑" w:cs="微软雅黑"/>
                <w:i w:val="0"/>
                <w:strike w:val="0"/>
                <w:color w:val="000000"/>
                <w:spacing w:val="0"/>
                <w:sz w:val="21"/>
                <w:u w:val="none"/>
              </w:rPr>
              <w:t>”表示正常，其它则表示出错</w:t>
            </w:r>
          </w:p>
        </w:tc>
        <w:tc>
          <w:tcPr>
            <w:tcW w:w="414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2AED1AB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出错状态信息由应答端填充，用于方便定位原因</w:t>
            </w:r>
          </w:p>
        </w:tc>
      </w:tr>
      <w:tr w14:paraId="2457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F2C257C">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70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3C2D061">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6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C6B315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83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7397550">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414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3CC15F3E">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与请求时的消息 </w:t>
            </w:r>
            <w:r>
              <w:rPr>
                <w:rFonts w:ascii="Arial" w:hAnsi="Arial" w:cs="Arial"/>
                <w:i w:val="0"/>
                <w:strike w:val="0"/>
                <w:color w:val="000000"/>
                <w:spacing w:val="0"/>
                <w:sz w:val="21"/>
                <w:u w:val="none"/>
              </w:rPr>
              <w:t xml:space="preserve">ID </w:t>
            </w:r>
            <w:r>
              <w:rPr>
                <w:rFonts w:ascii="微软雅黑" w:hAnsi="微软雅黑" w:eastAsia="微软雅黑" w:cs="微软雅黑"/>
                <w:i w:val="0"/>
                <w:strike w:val="0"/>
                <w:color w:val="000000"/>
                <w:spacing w:val="0"/>
                <w:sz w:val="21"/>
                <w:u w:val="none"/>
              </w:rPr>
              <w:t>一致，用于标识该应答对应哪一个请求</w:t>
            </w:r>
          </w:p>
        </w:tc>
      </w:tr>
      <w:tr w14:paraId="1B0B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7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center"/>
          </w:tcPr>
          <w:p w14:paraId="056849EB">
            <w:pPr>
              <w:snapToGrid w:val="0"/>
              <w:spacing w:before="40" w:after="40" w:line="240" w:lineRule="auto"/>
              <w:ind w:firstLine="0" w:firstLineChars="0"/>
              <w:jc w:val="center"/>
            </w:pPr>
            <w:r>
              <w:rPr>
                <w:rFonts w:ascii="Arial" w:hAnsi="Arial" w:cs="Arial"/>
                <w:i w:val="0"/>
                <w:strike w:val="0"/>
                <w:color w:val="000000"/>
                <w:spacing w:val="0"/>
                <w:sz w:val="21"/>
                <w:u w:val="none"/>
              </w:rPr>
              <w:t>sn</w:t>
            </w:r>
          </w:p>
        </w:tc>
        <w:tc>
          <w:tcPr>
            <w:tcW w:w="70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70563369">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76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6C7EF84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83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7C4908C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设备序列号</w:t>
            </w:r>
          </w:p>
        </w:tc>
        <w:tc>
          <w:tcPr>
            <w:tcW w:w="4140"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center"/>
          </w:tcPr>
          <w:p w14:paraId="3CD37258">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w:t>
            </w:r>
          </w:p>
        </w:tc>
      </w:tr>
    </w:tbl>
    <w:p w14:paraId="6C0488E2">
      <w:pPr>
        <w:snapToGrid w:val="0"/>
        <w:spacing w:before="0" w:after="3" w:line="264" w:lineRule="auto"/>
        <w:ind w:left="0" w:leftChars="0" w:right="0" w:firstLine="0" w:firstLineChars="0"/>
        <w:jc w:val="both"/>
      </w:pPr>
      <w:r>
        <w:rPr>
          <w:rFonts w:ascii="宋体" w:hAnsi="宋体" w:eastAsia="宋体" w:cs="宋体"/>
          <w:i w:val="0"/>
          <w:strike w:val="0"/>
          <w:color w:val="000000"/>
          <w:sz w:val="24"/>
          <w:u w:val="none"/>
        </w:rPr>
        <w:t> </w:t>
      </w:r>
    </w:p>
    <w:p w14:paraId="4690DE5C">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示例：</w:t>
      </w:r>
    </w:p>
    <w:p w14:paraId="6F6D3C03">
      <w:pPr>
        <w:snapToGrid/>
        <w:spacing w:line="326" w:lineRule="auto"/>
      </w:pPr>
      <w:r>
        <w:rPr>
          <w:rFonts w:ascii="'Cascadia Mono'" w:hAnsi="'Cascadia Mono'" w:cs="'Cascadia Mono'"/>
          <w:i w:val="0"/>
          <w:strike w:val="0"/>
          <w:color w:val="000000"/>
          <w:sz w:val="21"/>
          <w:u w:val="none"/>
          <w:shd w:val="clear" w:color="auto" w:fill="FFFFFE"/>
        </w:rPr>
        <w:t>{</w:t>
      </w:r>
    </w:p>
    <w:p w14:paraId="38FC836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"syncSysTime_rsp"</w:t>
      </w:r>
      <w:r>
        <w:rPr>
          <w:rFonts w:ascii="'Cascadia Mono'" w:hAnsi="'Cascadia Mono'" w:cs="'Cascadia Mono'"/>
          <w:i w:val="0"/>
          <w:strike w:val="0"/>
          <w:color w:val="000000"/>
          <w:sz w:val="21"/>
          <w:u w:val="none"/>
          <w:shd w:val="clear" w:color="auto" w:fill="FFFFFE"/>
        </w:rPr>
        <w:t>,</w:t>
      </w:r>
    </w:p>
    <w:p w14:paraId="259D53D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066C109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"1642056493874N728cd8"</w:t>
      </w:r>
      <w:r>
        <w:rPr>
          <w:rFonts w:ascii="'Cascadia Mono'" w:hAnsi="'Cascadia Mono'" w:cs="'Cascadia Mono'"/>
          <w:i w:val="0"/>
          <w:strike w:val="0"/>
          <w:color w:val="000000"/>
          <w:sz w:val="21"/>
          <w:u w:val="none"/>
          <w:shd w:val="clear" w:color="auto" w:fill="FFFFFE"/>
        </w:rPr>
        <w:t>,</w:t>
      </w:r>
    </w:p>
    <w:p w14:paraId="183E866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48AEE776">
      <w:pPr>
        <w:snapToGrid/>
        <w:spacing w:line="326" w:lineRule="auto"/>
      </w:pPr>
      <w:r>
        <w:rPr>
          <w:rFonts w:ascii="'Cascadia Mono'" w:hAnsi="'Cascadia Mono'" w:cs="'Cascadia Mono'"/>
          <w:i w:val="0"/>
          <w:strike w:val="0"/>
          <w:color w:val="000000"/>
          <w:sz w:val="21"/>
          <w:u w:val="none"/>
          <w:shd w:val="clear" w:color="auto" w:fill="FFFFFE"/>
        </w:rPr>
        <w:t>}</w:t>
      </w:r>
    </w:p>
    <w:p w14:paraId="41D0C9BA">
      <w:pPr>
        <w:pStyle w:val="5"/>
        <w:tabs>
          <w:tab w:val="left" w:pos="0"/>
        </w:tabs>
      </w:pPr>
      <w:bookmarkStart w:id="83" w:name="_Toc30054"/>
      <w:bookmarkStart w:id="84" w:name="_Toc12239316"/>
      <w:r>
        <w:rPr>
          <w:rFonts w:hint="eastAsia"/>
        </w:rPr>
        <w:t>设置设备系统时间</w:t>
      </w:r>
      <w:bookmarkEnd w:id="83"/>
      <w:bookmarkEnd w:id="84"/>
    </w:p>
    <w:p w14:paraId="061E2557">
      <w:pPr>
        <w:ind w:firstLine="480"/>
      </w:pPr>
      <w:r>
        <w:rPr>
          <w:rFonts w:hint="eastAsia"/>
        </w:rPr>
        <w:t>接口说明：该接口提供给用户用于设置设备系统时间。设备设置成功后返回成功或失败</w:t>
      </w:r>
    </w:p>
    <w:p w14:paraId="34666BAB">
      <w:pPr>
        <w:pStyle w:val="6"/>
        <w:tabs>
          <w:tab w:val="left" w:pos="0"/>
        </w:tabs>
      </w:pPr>
      <w:r>
        <w:rPr>
          <w:rFonts w:hint="eastAsia"/>
        </w:rPr>
        <w:t>消息</w:t>
      </w:r>
    </w:p>
    <w:p w14:paraId="591301C0">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180"/>
        <w:gridCol w:w="725"/>
        <w:gridCol w:w="1012"/>
        <w:gridCol w:w="1025"/>
        <w:gridCol w:w="5624"/>
      </w:tblGrid>
      <w:tr w14:paraId="0414D258">
        <w:tblPrEx>
          <w:tblCellMar>
            <w:top w:w="68" w:type="dxa"/>
            <w:left w:w="106" w:type="dxa"/>
            <w:bottom w:w="0" w:type="dxa"/>
            <w:right w:w="105" w:type="dxa"/>
          </w:tblCellMar>
        </w:tblPrEx>
        <w:trPr>
          <w:trHeight w:val="57" w:hRule="atLeast"/>
          <w:tblHeader/>
        </w:trPr>
        <w:tc>
          <w:tcPr>
            <w:tcW w:w="11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AA4DAD2">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A687EE6">
            <w:pPr>
              <w:pStyle w:val="29"/>
              <w:rPr>
                <w:rFonts w:hint="default"/>
              </w:rPr>
            </w:pPr>
            <w:r>
              <w:t>类型</w:t>
            </w:r>
          </w:p>
        </w:tc>
        <w:tc>
          <w:tcPr>
            <w:tcW w:w="101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502CB3A">
            <w:pPr>
              <w:pStyle w:val="29"/>
              <w:rPr>
                <w:rFonts w:hint="default"/>
              </w:rPr>
            </w:pPr>
            <w:r>
              <w:t>必填项</w:t>
            </w:r>
          </w:p>
        </w:tc>
        <w:tc>
          <w:tcPr>
            <w:tcW w:w="10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560643F">
            <w:pPr>
              <w:pStyle w:val="29"/>
              <w:rPr>
                <w:rFonts w:hint="default"/>
              </w:rPr>
            </w:pPr>
            <w:r>
              <w:t>说明</w:t>
            </w:r>
          </w:p>
        </w:tc>
        <w:tc>
          <w:tcPr>
            <w:tcW w:w="562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DAFF81F">
            <w:pPr>
              <w:pStyle w:val="29"/>
              <w:rPr>
                <w:rFonts w:hint="default"/>
              </w:rPr>
            </w:pPr>
            <w:r>
              <w:t>备注</w:t>
            </w:r>
          </w:p>
        </w:tc>
      </w:tr>
      <w:tr w14:paraId="230C0310">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66E779A0">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2F84D44A">
            <w:pPr>
              <w:pStyle w:val="29"/>
              <w:rPr>
                <w:rFonts w:hint="default"/>
              </w:rPr>
            </w:pPr>
            <w:r>
              <w:t>string</w:t>
            </w:r>
          </w:p>
        </w:tc>
        <w:tc>
          <w:tcPr>
            <w:tcW w:w="1012" w:type="dxa"/>
            <w:tcBorders>
              <w:top w:val="single" w:color="000000" w:sz="4" w:space="0"/>
              <w:left w:val="single" w:color="000000" w:sz="4" w:space="0"/>
              <w:bottom w:val="single" w:color="000000" w:sz="4" w:space="0"/>
              <w:right w:val="single" w:color="000000" w:sz="4" w:space="0"/>
            </w:tcBorders>
            <w:vAlign w:val="center"/>
          </w:tcPr>
          <w:p w14:paraId="39D4F19F">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04F6538B">
            <w:pPr>
              <w:pStyle w:val="29"/>
              <w:rPr>
                <w:rFonts w:hint="default"/>
              </w:rPr>
            </w:pPr>
            <w:r>
              <w:t>命令</w:t>
            </w:r>
          </w:p>
        </w:tc>
        <w:tc>
          <w:tcPr>
            <w:tcW w:w="5624" w:type="dxa"/>
            <w:tcBorders>
              <w:top w:val="single" w:color="000000" w:sz="4" w:space="0"/>
              <w:left w:val="single" w:color="000000" w:sz="4" w:space="0"/>
              <w:bottom w:val="single" w:color="000000" w:sz="4" w:space="0"/>
              <w:right w:val="single" w:color="000000" w:sz="4" w:space="0"/>
            </w:tcBorders>
            <w:vAlign w:val="center"/>
          </w:tcPr>
          <w:p w14:paraId="57272ECB">
            <w:pPr>
              <w:pStyle w:val="29"/>
              <w:jc w:val="both"/>
              <w:rPr>
                <w:rFonts w:hint="default"/>
              </w:rPr>
            </w:pPr>
            <w:r>
              <w:t>setSysTime代表该消息为设置设备时间</w:t>
            </w:r>
          </w:p>
        </w:tc>
      </w:tr>
      <w:tr w14:paraId="376AA1F6">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60C1A02B">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36927401">
            <w:pPr>
              <w:pStyle w:val="29"/>
              <w:rPr>
                <w:rFonts w:hint="default"/>
              </w:rPr>
            </w:pPr>
            <w:r>
              <w:t>string</w:t>
            </w:r>
          </w:p>
        </w:tc>
        <w:tc>
          <w:tcPr>
            <w:tcW w:w="1012" w:type="dxa"/>
            <w:tcBorders>
              <w:top w:val="single" w:color="000000" w:sz="4" w:space="0"/>
              <w:left w:val="single" w:color="000000" w:sz="4" w:space="0"/>
              <w:bottom w:val="single" w:color="000000" w:sz="4" w:space="0"/>
              <w:right w:val="single" w:color="000000" w:sz="4" w:space="0"/>
            </w:tcBorders>
            <w:vAlign w:val="center"/>
          </w:tcPr>
          <w:p w14:paraId="6E1BAA78">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4B432F01">
            <w:pPr>
              <w:pStyle w:val="29"/>
              <w:rPr>
                <w:rFonts w:hint="default"/>
              </w:rPr>
            </w:pPr>
            <w:r>
              <w:t>消息 ID</w:t>
            </w:r>
          </w:p>
        </w:tc>
        <w:tc>
          <w:tcPr>
            <w:tcW w:w="5624" w:type="dxa"/>
            <w:tcBorders>
              <w:top w:val="single" w:color="000000" w:sz="4" w:space="0"/>
              <w:left w:val="single" w:color="000000" w:sz="4" w:space="0"/>
              <w:bottom w:val="single" w:color="000000" w:sz="4" w:space="0"/>
              <w:right w:val="single" w:color="000000" w:sz="4" w:space="0"/>
            </w:tcBorders>
            <w:vAlign w:val="center"/>
          </w:tcPr>
          <w:p w14:paraId="5561B77D">
            <w:pPr>
              <w:pStyle w:val="29"/>
              <w:jc w:val="both"/>
              <w:rPr>
                <w:rFonts w:hint="default"/>
              </w:rPr>
            </w:pPr>
            <w:r>
              <w:t>此次请求的唯一标识，20 位长，前 13 位是毫秒时间，后 7 位是字母和数字的随机数</w:t>
            </w:r>
          </w:p>
        </w:tc>
      </w:tr>
      <w:tr w14:paraId="037D6FD9">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4DB68FA0">
            <w:pPr>
              <w:pStyle w:val="29"/>
              <w:rPr>
                <w:rFonts w:hint="default"/>
              </w:rPr>
            </w:pPr>
            <w:r>
              <w:t>time_zone</w:t>
            </w:r>
          </w:p>
        </w:tc>
        <w:tc>
          <w:tcPr>
            <w:tcW w:w="725" w:type="dxa"/>
            <w:tcBorders>
              <w:top w:val="single" w:color="000000" w:sz="4" w:space="0"/>
              <w:left w:val="single" w:color="000000" w:sz="4" w:space="0"/>
              <w:bottom w:val="single" w:color="000000" w:sz="4" w:space="0"/>
              <w:right w:val="single" w:color="000000" w:sz="4" w:space="0"/>
            </w:tcBorders>
            <w:vAlign w:val="center"/>
          </w:tcPr>
          <w:p w14:paraId="6882D1F2">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593A9366">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78DAC1EF">
            <w:pPr>
              <w:pStyle w:val="29"/>
              <w:rPr>
                <w:rFonts w:hint="default"/>
              </w:rPr>
            </w:pPr>
            <w:r>
              <w:t>时区</w:t>
            </w:r>
          </w:p>
        </w:tc>
        <w:tc>
          <w:tcPr>
            <w:tcW w:w="5624" w:type="dxa"/>
            <w:tcBorders>
              <w:top w:val="single" w:color="000000" w:sz="4" w:space="0"/>
              <w:left w:val="single" w:color="000000" w:sz="4" w:space="0"/>
              <w:bottom w:val="single" w:color="000000" w:sz="4" w:space="0"/>
              <w:right w:val="single" w:color="000000" w:sz="4" w:space="0"/>
            </w:tcBorders>
            <w:vAlign w:val="center"/>
          </w:tcPr>
          <w:p w14:paraId="75087223">
            <w:pPr>
              <w:pStyle w:val="29"/>
              <w:jc w:val="both"/>
              <w:rPr>
                <w:rFonts w:hint="default"/>
              </w:rPr>
            </w:pPr>
            <w:r>
              <w:t>0:GMT+12，1:GMT+11</w:t>
            </w:r>
          </w:p>
          <w:p w14:paraId="3F96F48A">
            <w:pPr>
              <w:pStyle w:val="29"/>
              <w:jc w:val="both"/>
              <w:rPr>
                <w:rFonts w:hint="default"/>
              </w:rPr>
            </w:pPr>
            <w:r>
              <w:t>2:GMT+10，3:GMT+9</w:t>
            </w:r>
          </w:p>
          <w:p w14:paraId="3B682E0E">
            <w:pPr>
              <w:pStyle w:val="29"/>
              <w:jc w:val="both"/>
              <w:rPr>
                <w:rFonts w:hint="default"/>
              </w:rPr>
            </w:pPr>
            <w:r>
              <w:t>4:GMT+8，5:GMT+7</w:t>
            </w:r>
          </w:p>
          <w:p w14:paraId="3908623B">
            <w:pPr>
              <w:pStyle w:val="29"/>
              <w:jc w:val="both"/>
              <w:rPr>
                <w:rFonts w:hint="default"/>
              </w:rPr>
            </w:pPr>
            <w:r>
              <w:t>6:GMT+6，7:GMT+5</w:t>
            </w:r>
          </w:p>
          <w:p w14:paraId="134D9969">
            <w:pPr>
              <w:pStyle w:val="29"/>
              <w:jc w:val="both"/>
              <w:rPr>
                <w:rFonts w:hint="default"/>
              </w:rPr>
            </w:pPr>
            <w:r>
              <w:t>8:GMT+4，9:GMT+3</w:t>
            </w:r>
          </w:p>
          <w:p w14:paraId="4F4C3045">
            <w:pPr>
              <w:pStyle w:val="29"/>
              <w:jc w:val="both"/>
              <w:rPr>
                <w:rFonts w:hint="default"/>
              </w:rPr>
            </w:pPr>
            <w:r>
              <w:t>10:GMT+2，11:GMT+1</w:t>
            </w:r>
          </w:p>
          <w:p w14:paraId="7A1C0A0A">
            <w:pPr>
              <w:pStyle w:val="29"/>
              <w:jc w:val="both"/>
              <w:rPr>
                <w:rFonts w:hint="default"/>
              </w:rPr>
            </w:pPr>
            <w:r>
              <w:t>12:GMT，13:GMT-1</w:t>
            </w:r>
          </w:p>
          <w:p w14:paraId="61C839AE">
            <w:pPr>
              <w:pStyle w:val="29"/>
              <w:jc w:val="both"/>
              <w:rPr>
                <w:rFonts w:hint="default"/>
              </w:rPr>
            </w:pPr>
            <w:r>
              <w:t>14:GMT-2，15:GMT-3</w:t>
            </w:r>
          </w:p>
          <w:p w14:paraId="62B44C8E">
            <w:pPr>
              <w:pStyle w:val="29"/>
              <w:jc w:val="both"/>
              <w:rPr>
                <w:rFonts w:hint="default"/>
              </w:rPr>
            </w:pPr>
            <w:r>
              <w:t>16:GMT-4，17:GMT-5</w:t>
            </w:r>
          </w:p>
          <w:p w14:paraId="7E54C824">
            <w:pPr>
              <w:pStyle w:val="29"/>
              <w:jc w:val="both"/>
              <w:rPr>
                <w:rFonts w:hint="default"/>
              </w:rPr>
            </w:pPr>
            <w:r>
              <w:t>18:GMT-6，19:GMT-7</w:t>
            </w:r>
          </w:p>
          <w:p w14:paraId="31CE435E">
            <w:pPr>
              <w:pStyle w:val="29"/>
              <w:jc w:val="both"/>
              <w:rPr>
                <w:rFonts w:hint="default"/>
              </w:rPr>
            </w:pPr>
            <w:r>
              <w:t>20:GMT-8，21:GMT-9</w:t>
            </w:r>
          </w:p>
          <w:p w14:paraId="55DEE7DD">
            <w:pPr>
              <w:pStyle w:val="29"/>
              <w:jc w:val="both"/>
              <w:rPr>
                <w:rFonts w:hint="default"/>
              </w:rPr>
            </w:pPr>
            <w:r>
              <w:t>22:GMT-10，23:GMT-11</w:t>
            </w:r>
          </w:p>
          <w:p w14:paraId="14B85E56">
            <w:pPr>
              <w:pStyle w:val="29"/>
              <w:jc w:val="both"/>
              <w:rPr>
                <w:rFonts w:hint="default"/>
              </w:rPr>
            </w:pPr>
            <w:r>
              <w:t>24:GMT-12</w:t>
            </w:r>
          </w:p>
        </w:tc>
      </w:tr>
      <w:tr w14:paraId="2FA67F79">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151A26DB">
            <w:pPr>
              <w:pStyle w:val="29"/>
              <w:rPr>
                <w:rFonts w:hint="default"/>
              </w:rPr>
            </w:pPr>
            <w:r>
              <w:t>year</w:t>
            </w:r>
          </w:p>
        </w:tc>
        <w:tc>
          <w:tcPr>
            <w:tcW w:w="725" w:type="dxa"/>
            <w:tcBorders>
              <w:top w:val="single" w:color="000000" w:sz="4" w:space="0"/>
              <w:left w:val="single" w:color="000000" w:sz="4" w:space="0"/>
              <w:bottom w:val="single" w:color="000000" w:sz="4" w:space="0"/>
              <w:right w:val="single" w:color="000000" w:sz="4" w:space="0"/>
            </w:tcBorders>
            <w:vAlign w:val="center"/>
          </w:tcPr>
          <w:p w14:paraId="57096A5D">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5275493B">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42C07223">
            <w:pPr>
              <w:pStyle w:val="29"/>
              <w:rPr>
                <w:rFonts w:hint="default"/>
              </w:rPr>
            </w:pPr>
            <w:r>
              <w:t>年份</w:t>
            </w:r>
          </w:p>
        </w:tc>
        <w:tc>
          <w:tcPr>
            <w:tcW w:w="5624" w:type="dxa"/>
            <w:tcBorders>
              <w:top w:val="single" w:color="000000" w:sz="4" w:space="0"/>
              <w:left w:val="single" w:color="000000" w:sz="4" w:space="0"/>
              <w:bottom w:val="single" w:color="000000" w:sz="4" w:space="0"/>
              <w:right w:val="single" w:color="000000" w:sz="4" w:space="0"/>
            </w:tcBorders>
            <w:vAlign w:val="center"/>
          </w:tcPr>
          <w:p w14:paraId="37A7E104">
            <w:pPr>
              <w:pStyle w:val="29"/>
              <w:jc w:val="both"/>
              <w:rPr>
                <w:rFonts w:hint="default"/>
              </w:rPr>
            </w:pPr>
          </w:p>
        </w:tc>
      </w:tr>
      <w:tr w14:paraId="7CDC419E">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6CD82FAB">
            <w:pPr>
              <w:pStyle w:val="29"/>
              <w:rPr>
                <w:rFonts w:hint="default"/>
              </w:rPr>
            </w:pPr>
            <w:r>
              <w:t>month</w:t>
            </w:r>
          </w:p>
        </w:tc>
        <w:tc>
          <w:tcPr>
            <w:tcW w:w="725" w:type="dxa"/>
            <w:tcBorders>
              <w:top w:val="single" w:color="000000" w:sz="4" w:space="0"/>
              <w:left w:val="single" w:color="000000" w:sz="4" w:space="0"/>
              <w:bottom w:val="single" w:color="000000" w:sz="4" w:space="0"/>
              <w:right w:val="single" w:color="000000" w:sz="4" w:space="0"/>
            </w:tcBorders>
            <w:vAlign w:val="center"/>
          </w:tcPr>
          <w:p w14:paraId="7D54F183">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636055B7">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123FE009">
            <w:pPr>
              <w:pStyle w:val="29"/>
              <w:rPr>
                <w:rFonts w:hint="default"/>
              </w:rPr>
            </w:pPr>
            <w:r>
              <w:t>月份</w:t>
            </w:r>
          </w:p>
        </w:tc>
        <w:tc>
          <w:tcPr>
            <w:tcW w:w="5624" w:type="dxa"/>
            <w:tcBorders>
              <w:top w:val="single" w:color="000000" w:sz="4" w:space="0"/>
              <w:left w:val="single" w:color="000000" w:sz="4" w:space="0"/>
              <w:bottom w:val="single" w:color="000000" w:sz="4" w:space="0"/>
              <w:right w:val="single" w:color="000000" w:sz="4" w:space="0"/>
            </w:tcBorders>
            <w:vAlign w:val="center"/>
          </w:tcPr>
          <w:p w14:paraId="7D5212A4">
            <w:pPr>
              <w:pStyle w:val="29"/>
              <w:jc w:val="both"/>
              <w:rPr>
                <w:rFonts w:hint="default"/>
              </w:rPr>
            </w:pPr>
            <w:r>
              <w:t>[1-12]</w:t>
            </w:r>
          </w:p>
        </w:tc>
      </w:tr>
      <w:tr w14:paraId="61B491CD">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6E529067">
            <w:pPr>
              <w:pStyle w:val="29"/>
              <w:rPr>
                <w:rFonts w:hint="default"/>
              </w:rPr>
            </w:pPr>
            <w:r>
              <w:t>day</w:t>
            </w:r>
          </w:p>
        </w:tc>
        <w:tc>
          <w:tcPr>
            <w:tcW w:w="725" w:type="dxa"/>
            <w:tcBorders>
              <w:top w:val="single" w:color="000000" w:sz="4" w:space="0"/>
              <w:left w:val="single" w:color="000000" w:sz="4" w:space="0"/>
              <w:bottom w:val="single" w:color="000000" w:sz="4" w:space="0"/>
              <w:right w:val="single" w:color="000000" w:sz="4" w:space="0"/>
            </w:tcBorders>
            <w:vAlign w:val="center"/>
          </w:tcPr>
          <w:p w14:paraId="6020ABF7">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1BEB4E08">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483BB73D">
            <w:pPr>
              <w:pStyle w:val="29"/>
              <w:rPr>
                <w:rFonts w:hint="default"/>
              </w:rPr>
            </w:pPr>
            <w:r>
              <w:t>日期</w:t>
            </w:r>
          </w:p>
        </w:tc>
        <w:tc>
          <w:tcPr>
            <w:tcW w:w="5624" w:type="dxa"/>
            <w:tcBorders>
              <w:top w:val="single" w:color="000000" w:sz="4" w:space="0"/>
              <w:left w:val="single" w:color="000000" w:sz="4" w:space="0"/>
              <w:bottom w:val="single" w:color="000000" w:sz="4" w:space="0"/>
              <w:right w:val="single" w:color="000000" w:sz="4" w:space="0"/>
            </w:tcBorders>
            <w:vAlign w:val="center"/>
          </w:tcPr>
          <w:p w14:paraId="1882191B">
            <w:pPr>
              <w:pStyle w:val="29"/>
              <w:jc w:val="both"/>
              <w:rPr>
                <w:rFonts w:hint="default"/>
              </w:rPr>
            </w:pPr>
            <w:r>
              <w:t>[1-31]</w:t>
            </w:r>
          </w:p>
        </w:tc>
      </w:tr>
      <w:tr w14:paraId="4EE31562">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2671A99D">
            <w:pPr>
              <w:pStyle w:val="29"/>
              <w:rPr>
                <w:rFonts w:hint="default"/>
              </w:rPr>
            </w:pPr>
            <w:r>
              <w:t>hour</w:t>
            </w:r>
          </w:p>
        </w:tc>
        <w:tc>
          <w:tcPr>
            <w:tcW w:w="725" w:type="dxa"/>
            <w:tcBorders>
              <w:top w:val="single" w:color="000000" w:sz="4" w:space="0"/>
              <w:left w:val="single" w:color="000000" w:sz="4" w:space="0"/>
              <w:bottom w:val="single" w:color="000000" w:sz="4" w:space="0"/>
              <w:right w:val="single" w:color="000000" w:sz="4" w:space="0"/>
            </w:tcBorders>
            <w:vAlign w:val="center"/>
          </w:tcPr>
          <w:p w14:paraId="4D33E9A2">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6D4A9A31">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41BF541D">
            <w:pPr>
              <w:pStyle w:val="29"/>
              <w:rPr>
                <w:rFonts w:hint="default"/>
              </w:rPr>
            </w:pPr>
            <w:r>
              <w:t>小时</w:t>
            </w:r>
          </w:p>
        </w:tc>
        <w:tc>
          <w:tcPr>
            <w:tcW w:w="5624" w:type="dxa"/>
            <w:tcBorders>
              <w:top w:val="single" w:color="000000" w:sz="4" w:space="0"/>
              <w:left w:val="single" w:color="000000" w:sz="4" w:space="0"/>
              <w:bottom w:val="single" w:color="000000" w:sz="4" w:space="0"/>
              <w:right w:val="single" w:color="000000" w:sz="4" w:space="0"/>
            </w:tcBorders>
            <w:vAlign w:val="center"/>
          </w:tcPr>
          <w:p w14:paraId="413AF516">
            <w:pPr>
              <w:pStyle w:val="29"/>
              <w:jc w:val="both"/>
              <w:rPr>
                <w:rFonts w:hint="default"/>
              </w:rPr>
            </w:pPr>
            <w:r>
              <w:t>[0-23]</w:t>
            </w:r>
          </w:p>
        </w:tc>
      </w:tr>
      <w:tr w14:paraId="23B79D1F">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65D00EBC">
            <w:pPr>
              <w:pStyle w:val="29"/>
              <w:rPr>
                <w:rFonts w:hint="default"/>
              </w:rPr>
            </w:pPr>
            <w:r>
              <w:t>min</w:t>
            </w:r>
          </w:p>
        </w:tc>
        <w:tc>
          <w:tcPr>
            <w:tcW w:w="725" w:type="dxa"/>
            <w:tcBorders>
              <w:top w:val="single" w:color="000000" w:sz="4" w:space="0"/>
              <w:left w:val="single" w:color="000000" w:sz="4" w:space="0"/>
              <w:bottom w:val="single" w:color="000000" w:sz="4" w:space="0"/>
              <w:right w:val="single" w:color="000000" w:sz="4" w:space="0"/>
            </w:tcBorders>
            <w:vAlign w:val="center"/>
          </w:tcPr>
          <w:p w14:paraId="263C2D81">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233D5B3F">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239F344C">
            <w:pPr>
              <w:pStyle w:val="29"/>
              <w:rPr>
                <w:rFonts w:hint="default"/>
              </w:rPr>
            </w:pPr>
            <w:r>
              <w:t>分钟</w:t>
            </w:r>
          </w:p>
        </w:tc>
        <w:tc>
          <w:tcPr>
            <w:tcW w:w="5624" w:type="dxa"/>
            <w:tcBorders>
              <w:top w:val="single" w:color="000000" w:sz="4" w:space="0"/>
              <w:left w:val="single" w:color="000000" w:sz="4" w:space="0"/>
              <w:bottom w:val="single" w:color="000000" w:sz="4" w:space="0"/>
              <w:right w:val="single" w:color="000000" w:sz="4" w:space="0"/>
            </w:tcBorders>
            <w:vAlign w:val="center"/>
          </w:tcPr>
          <w:p w14:paraId="4D074442">
            <w:pPr>
              <w:pStyle w:val="29"/>
              <w:jc w:val="both"/>
              <w:rPr>
                <w:rFonts w:hint="default"/>
              </w:rPr>
            </w:pPr>
            <w:r>
              <w:t>[0-59]</w:t>
            </w:r>
          </w:p>
        </w:tc>
      </w:tr>
      <w:tr w14:paraId="4B9D4F3E">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vAlign w:val="center"/>
          </w:tcPr>
          <w:p w14:paraId="03113FF0">
            <w:pPr>
              <w:pStyle w:val="29"/>
              <w:rPr>
                <w:rFonts w:hint="default"/>
              </w:rPr>
            </w:pPr>
            <w:r>
              <w:t>sec</w:t>
            </w:r>
          </w:p>
        </w:tc>
        <w:tc>
          <w:tcPr>
            <w:tcW w:w="725" w:type="dxa"/>
            <w:tcBorders>
              <w:top w:val="single" w:color="000000" w:sz="4" w:space="0"/>
              <w:left w:val="single" w:color="000000" w:sz="4" w:space="0"/>
              <w:bottom w:val="single" w:color="000000" w:sz="4" w:space="0"/>
              <w:right w:val="single" w:color="000000" w:sz="4" w:space="0"/>
            </w:tcBorders>
            <w:vAlign w:val="center"/>
          </w:tcPr>
          <w:p w14:paraId="45E6E76B">
            <w:pPr>
              <w:pStyle w:val="29"/>
              <w:rPr>
                <w:rFonts w:hint="default"/>
              </w:rPr>
            </w:pPr>
            <w:r>
              <w:t>int</w:t>
            </w:r>
          </w:p>
        </w:tc>
        <w:tc>
          <w:tcPr>
            <w:tcW w:w="1012" w:type="dxa"/>
            <w:tcBorders>
              <w:top w:val="single" w:color="000000" w:sz="4" w:space="0"/>
              <w:left w:val="single" w:color="000000" w:sz="4" w:space="0"/>
              <w:bottom w:val="single" w:color="000000" w:sz="4" w:space="0"/>
              <w:right w:val="single" w:color="000000" w:sz="4" w:space="0"/>
            </w:tcBorders>
            <w:vAlign w:val="center"/>
          </w:tcPr>
          <w:p w14:paraId="5AD4E902">
            <w:pPr>
              <w:pStyle w:val="29"/>
              <w:rPr>
                <w:rFonts w:hint="default"/>
              </w:rPr>
            </w:pPr>
            <w:r>
              <w:t>是</w:t>
            </w:r>
          </w:p>
        </w:tc>
        <w:tc>
          <w:tcPr>
            <w:tcW w:w="1025" w:type="dxa"/>
            <w:tcBorders>
              <w:top w:val="single" w:color="000000" w:sz="4" w:space="0"/>
              <w:left w:val="single" w:color="000000" w:sz="4" w:space="0"/>
              <w:bottom w:val="single" w:color="000000" w:sz="4" w:space="0"/>
              <w:right w:val="single" w:color="000000" w:sz="4" w:space="0"/>
            </w:tcBorders>
            <w:vAlign w:val="center"/>
          </w:tcPr>
          <w:p w14:paraId="4514D39F">
            <w:pPr>
              <w:pStyle w:val="29"/>
              <w:rPr>
                <w:rFonts w:hint="default"/>
              </w:rPr>
            </w:pPr>
            <w:r>
              <w:t>秒</w:t>
            </w:r>
          </w:p>
        </w:tc>
        <w:tc>
          <w:tcPr>
            <w:tcW w:w="5624" w:type="dxa"/>
            <w:tcBorders>
              <w:top w:val="single" w:color="000000" w:sz="4" w:space="0"/>
              <w:left w:val="single" w:color="000000" w:sz="4" w:space="0"/>
              <w:bottom w:val="single" w:color="000000" w:sz="4" w:space="0"/>
              <w:right w:val="single" w:color="000000" w:sz="4" w:space="0"/>
            </w:tcBorders>
            <w:vAlign w:val="center"/>
          </w:tcPr>
          <w:p w14:paraId="30DD6C3D">
            <w:pPr>
              <w:pStyle w:val="29"/>
              <w:jc w:val="both"/>
              <w:rPr>
                <w:rFonts w:hint="default"/>
              </w:rPr>
            </w:pPr>
            <w:r>
              <w:t>[0-59]</w:t>
            </w:r>
          </w:p>
        </w:tc>
      </w:tr>
    </w:tbl>
    <w:p w14:paraId="0B8FB18B">
      <w:pPr>
        <w:ind w:firstLine="480"/>
      </w:pPr>
    </w:p>
    <w:p w14:paraId="58F5BC4F">
      <w:pPr>
        <w:ind w:firstLine="480"/>
      </w:pPr>
    </w:p>
    <w:p w14:paraId="0B4C1E26">
      <w:pPr>
        <w:ind w:firstLine="480"/>
      </w:pPr>
      <w:r>
        <w:t xml:space="preserve">示例 </w:t>
      </w:r>
      <w:r>
        <w:rPr>
          <w:rFonts w:hint="eastAsia"/>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0C8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34016FBE">
            <w:pPr>
              <w:ind w:firstLine="480"/>
            </w:pPr>
            <w:r>
              <w:rPr>
                <w:rFonts w:hint="eastAsia"/>
              </w:rPr>
              <w:t>{</w:t>
            </w:r>
          </w:p>
          <w:p w14:paraId="5CE0E4B6">
            <w:pPr>
              <w:ind w:firstLine="480"/>
            </w:pPr>
            <w:r>
              <w:rPr>
                <w:rFonts w:hint="eastAsia"/>
              </w:rPr>
              <w:tab/>
            </w:r>
            <w:r>
              <w:rPr>
                <w:rFonts w:hint="eastAsia"/>
              </w:rPr>
              <w:t>"cmd": "setSysTime",</w:t>
            </w:r>
          </w:p>
          <w:p w14:paraId="5A2EC9C5">
            <w:pPr>
              <w:ind w:firstLine="480"/>
            </w:pPr>
            <w:r>
              <w:rPr>
                <w:rFonts w:hint="eastAsia"/>
              </w:rPr>
              <w:t xml:space="preserve">  "msg_id": "1642056493874N728cd8",</w:t>
            </w:r>
          </w:p>
          <w:p w14:paraId="1A1E6D5E">
            <w:pPr>
              <w:ind w:firstLine="480"/>
            </w:pPr>
            <w:r>
              <w:rPr>
                <w:rFonts w:hint="eastAsia"/>
              </w:rPr>
              <w:t>"time_zone": 4,</w:t>
            </w:r>
          </w:p>
          <w:p w14:paraId="68F62FD2">
            <w:pPr>
              <w:ind w:firstLine="480"/>
            </w:pPr>
            <w:r>
              <w:rPr>
                <w:rFonts w:hint="eastAsia"/>
              </w:rPr>
              <w:t>"year": 2022,</w:t>
            </w:r>
          </w:p>
          <w:p w14:paraId="636B1720">
            <w:pPr>
              <w:ind w:firstLine="480"/>
            </w:pPr>
            <w:r>
              <w:rPr>
                <w:rFonts w:hint="eastAsia"/>
              </w:rPr>
              <w:t>"month": 3,</w:t>
            </w:r>
          </w:p>
          <w:p w14:paraId="5984B96F">
            <w:pPr>
              <w:ind w:firstLine="480"/>
            </w:pPr>
            <w:r>
              <w:rPr>
                <w:rFonts w:hint="eastAsia"/>
              </w:rPr>
              <w:t>"day": 5,</w:t>
            </w:r>
          </w:p>
          <w:p w14:paraId="74FAFF49">
            <w:pPr>
              <w:ind w:firstLine="480"/>
            </w:pPr>
            <w:r>
              <w:rPr>
                <w:rFonts w:hint="eastAsia"/>
              </w:rPr>
              <w:t>"hour": 10,</w:t>
            </w:r>
          </w:p>
          <w:p w14:paraId="107E653C">
            <w:pPr>
              <w:ind w:firstLine="480"/>
            </w:pPr>
            <w:r>
              <w:rPr>
                <w:rFonts w:hint="eastAsia"/>
              </w:rPr>
              <w:t>"min": 30,</w:t>
            </w:r>
          </w:p>
          <w:p w14:paraId="414394B8">
            <w:pPr>
              <w:ind w:firstLine="480"/>
            </w:pPr>
            <w:r>
              <w:rPr>
                <w:rFonts w:hint="eastAsia"/>
              </w:rPr>
              <w:t>"sec": 21</w:t>
            </w:r>
          </w:p>
          <w:p w14:paraId="1E9C7E8C">
            <w:pPr>
              <w:ind w:firstLine="480"/>
            </w:pPr>
            <w:r>
              <w:rPr>
                <w:rFonts w:hint="eastAsia"/>
              </w:rPr>
              <w:t>}</w:t>
            </w:r>
          </w:p>
        </w:tc>
      </w:tr>
    </w:tbl>
    <w:p w14:paraId="3D77AF63">
      <w:pPr>
        <w:ind w:firstLine="480"/>
      </w:pPr>
    </w:p>
    <w:p w14:paraId="68FCC21B">
      <w:pPr>
        <w:pStyle w:val="6"/>
        <w:tabs>
          <w:tab w:val="left" w:pos="0"/>
        </w:tabs>
      </w:pPr>
      <w:r>
        <w:rPr>
          <w:rFonts w:hint="eastAsia"/>
        </w:rPr>
        <w:t>应答消息</w:t>
      </w:r>
    </w:p>
    <w:p w14:paraId="34D069DC">
      <w:pPr>
        <w:ind w:firstLine="48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1025"/>
        <w:gridCol w:w="2740"/>
        <w:gridCol w:w="4188"/>
      </w:tblGrid>
      <w:tr w14:paraId="3AC17C57">
        <w:tblPrEx>
          <w:tblCellMar>
            <w:top w:w="71" w:type="dxa"/>
            <w:left w:w="106" w:type="dxa"/>
            <w:bottom w:w="0" w:type="dxa"/>
            <w:right w:w="105" w:type="dxa"/>
          </w:tblCellMar>
        </w:tblPrEx>
        <w:trPr>
          <w:trHeight w:val="57" w:hRule="atLeast"/>
          <w:tblHeader/>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B3B4BEF">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67FFEE8">
            <w:pPr>
              <w:pStyle w:val="29"/>
              <w:rPr>
                <w:rFonts w:hint="default"/>
              </w:rPr>
            </w:pPr>
            <w:r>
              <w:t>类型</w:t>
            </w:r>
          </w:p>
        </w:tc>
        <w:tc>
          <w:tcPr>
            <w:tcW w:w="10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0A9200B">
            <w:pPr>
              <w:pStyle w:val="29"/>
              <w:rPr>
                <w:rFonts w:hint="default"/>
              </w:rPr>
            </w:pPr>
            <w:r>
              <w:t>必填项</w:t>
            </w:r>
          </w:p>
        </w:tc>
        <w:tc>
          <w:tcPr>
            <w:tcW w:w="27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374C153">
            <w:pPr>
              <w:pStyle w:val="29"/>
              <w:rPr>
                <w:rFonts w:hint="default"/>
              </w:rPr>
            </w:pPr>
            <w:r>
              <w:t>说明</w:t>
            </w:r>
          </w:p>
        </w:tc>
        <w:tc>
          <w:tcPr>
            <w:tcW w:w="41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C663957">
            <w:pPr>
              <w:pStyle w:val="29"/>
              <w:rPr>
                <w:rFonts w:hint="default"/>
              </w:rPr>
            </w:pPr>
            <w:r>
              <w:t>备注</w:t>
            </w:r>
          </w:p>
        </w:tc>
      </w:tr>
      <w:tr w14:paraId="6D70C803">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0ED0E19">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1925BDF3">
            <w:pPr>
              <w:pStyle w:val="29"/>
              <w:rPr>
                <w:rFonts w:hint="default"/>
              </w:rPr>
            </w:pPr>
            <w:r>
              <w:t>string</w:t>
            </w:r>
          </w:p>
        </w:tc>
        <w:tc>
          <w:tcPr>
            <w:tcW w:w="1025" w:type="dxa"/>
            <w:tcBorders>
              <w:top w:val="single" w:color="000000" w:sz="4" w:space="0"/>
              <w:left w:val="single" w:color="000000" w:sz="4" w:space="0"/>
              <w:bottom w:val="single" w:color="000000" w:sz="4" w:space="0"/>
              <w:right w:val="single" w:color="000000" w:sz="4" w:space="0"/>
            </w:tcBorders>
            <w:vAlign w:val="center"/>
          </w:tcPr>
          <w:p w14:paraId="4F957D16">
            <w:pPr>
              <w:pStyle w:val="29"/>
              <w:rPr>
                <w:rFonts w:hint="default"/>
              </w:rPr>
            </w:pPr>
            <w:r>
              <w:t>是</w:t>
            </w:r>
          </w:p>
        </w:tc>
        <w:tc>
          <w:tcPr>
            <w:tcW w:w="2740" w:type="dxa"/>
            <w:tcBorders>
              <w:top w:val="single" w:color="000000" w:sz="4" w:space="0"/>
              <w:left w:val="single" w:color="000000" w:sz="4" w:space="0"/>
              <w:bottom w:val="single" w:color="000000" w:sz="4" w:space="0"/>
              <w:right w:val="single" w:color="000000" w:sz="4" w:space="0"/>
            </w:tcBorders>
            <w:vAlign w:val="center"/>
          </w:tcPr>
          <w:p w14:paraId="2426F63B">
            <w:pPr>
              <w:pStyle w:val="29"/>
              <w:rPr>
                <w:rFonts w:hint="default"/>
              </w:rPr>
            </w:pPr>
            <w:r>
              <w:t>命令</w:t>
            </w:r>
          </w:p>
        </w:tc>
        <w:tc>
          <w:tcPr>
            <w:tcW w:w="4188" w:type="dxa"/>
            <w:tcBorders>
              <w:top w:val="single" w:color="000000" w:sz="4" w:space="0"/>
              <w:left w:val="single" w:color="000000" w:sz="4" w:space="0"/>
              <w:bottom w:val="single" w:color="000000" w:sz="4" w:space="0"/>
              <w:right w:val="single" w:color="000000" w:sz="4" w:space="0"/>
            </w:tcBorders>
            <w:vAlign w:val="center"/>
          </w:tcPr>
          <w:p w14:paraId="6A2EB766">
            <w:pPr>
              <w:pStyle w:val="29"/>
              <w:jc w:val="left"/>
              <w:rPr>
                <w:rFonts w:hint="default"/>
              </w:rPr>
            </w:pPr>
            <w:r>
              <w:t>setSysTime_rsp 表示设置设备时间应答</w:t>
            </w:r>
          </w:p>
        </w:tc>
      </w:tr>
      <w:tr w14:paraId="5F6167DB">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7D3B5685">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79F293EA">
            <w:pPr>
              <w:pStyle w:val="29"/>
              <w:rPr>
                <w:rFonts w:hint="default"/>
              </w:rPr>
            </w:pPr>
            <w:r>
              <w:t>string</w:t>
            </w:r>
          </w:p>
        </w:tc>
        <w:tc>
          <w:tcPr>
            <w:tcW w:w="1025" w:type="dxa"/>
            <w:tcBorders>
              <w:top w:val="single" w:color="000000" w:sz="4" w:space="0"/>
              <w:left w:val="single" w:color="000000" w:sz="4" w:space="0"/>
              <w:bottom w:val="single" w:color="000000" w:sz="4" w:space="0"/>
              <w:right w:val="single" w:color="000000" w:sz="4" w:space="0"/>
            </w:tcBorders>
            <w:vAlign w:val="center"/>
          </w:tcPr>
          <w:p w14:paraId="1A5B15AB">
            <w:pPr>
              <w:pStyle w:val="29"/>
              <w:rPr>
                <w:rFonts w:hint="default"/>
              </w:rPr>
            </w:pPr>
            <w:r>
              <w:t>是</w:t>
            </w:r>
          </w:p>
        </w:tc>
        <w:tc>
          <w:tcPr>
            <w:tcW w:w="2740" w:type="dxa"/>
            <w:tcBorders>
              <w:top w:val="single" w:color="000000" w:sz="4" w:space="0"/>
              <w:left w:val="single" w:color="000000" w:sz="4" w:space="0"/>
              <w:bottom w:val="single" w:color="000000" w:sz="4" w:space="0"/>
              <w:right w:val="single" w:color="000000" w:sz="4" w:space="0"/>
            </w:tcBorders>
            <w:vAlign w:val="center"/>
          </w:tcPr>
          <w:p w14:paraId="63347659">
            <w:pPr>
              <w:pStyle w:val="29"/>
              <w:rPr>
                <w:rFonts w:hint="default"/>
              </w:rPr>
            </w:pPr>
            <w:r>
              <w:t>应答状态。“ok”表示正常，其它则表示出错</w:t>
            </w:r>
          </w:p>
        </w:tc>
        <w:tc>
          <w:tcPr>
            <w:tcW w:w="4188" w:type="dxa"/>
            <w:tcBorders>
              <w:top w:val="single" w:color="000000" w:sz="4" w:space="0"/>
              <w:left w:val="single" w:color="000000" w:sz="4" w:space="0"/>
              <w:bottom w:val="single" w:color="000000" w:sz="4" w:space="0"/>
              <w:right w:val="single" w:color="000000" w:sz="4" w:space="0"/>
            </w:tcBorders>
            <w:vAlign w:val="center"/>
          </w:tcPr>
          <w:p w14:paraId="5CA71664">
            <w:pPr>
              <w:pStyle w:val="29"/>
              <w:jc w:val="left"/>
              <w:rPr>
                <w:rFonts w:hint="default"/>
              </w:rPr>
            </w:pPr>
            <w:r>
              <w:t>出错状态信息由应答端填充，用于方便定位原因</w:t>
            </w:r>
          </w:p>
        </w:tc>
      </w:tr>
      <w:tr w14:paraId="6B8703D2">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154E28CC">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6D9A86F8">
            <w:pPr>
              <w:pStyle w:val="29"/>
              <w:rPr>
                <w:rFonts w:hint="default"/>
              </w:rPr>
            </w:pPr>
            <w:r>
              <w:t>string</w:t>
            </w:r>
          </w:p>
        </w:tc>
        <w:tc>
          <w:tcPr>
            <w:tcW w:w="1025" w:type="dxa"/>
            <w:tcBorders>
              <w:top w:val="single" w:color="000000" w:sz="4" w:space="0"/>
              <w:left w:val="single" w:color="000000" w:sz="4" w:space="0"/>
              <w:bottom w:val="single" w:color="000000" w:sz="4" w:space="0"/>
              <w:right w:val="single" w:color="000000" w:sz="4" w:space="0"/>
            </w:tcBorders>
            <w:vAlign w:val="center"/>
          </w:tcPr>
          <w:p w14:paraId="17EE0B2C">
            <w:pPr>
              <w:pStyle w:val="29"/>
              <w:rPr>
                <w:rFonts w:hint="default"/>
              </w:rPr>
            </w:pPr>
            <w:r>
              <w:t>是</w:t>
            </w:r>
          </w:p>
        </w:tc>
        <w:tc>
          <w:tcPr>
            <w:tcW w:w="2740" w:type="dxa"/>
            <w:tcBorders>
              <w:top w:val="single" w:color="000000" w:sz="4" w:space="0"/>
              <w:left w:val="single" w:color="000000" w:sz="4" w:space="0"/>
              <w:bottom w:val="single" w:color="000000" w:sz="4" w:space="0"/>
              <w:right w:val="single" w:color="000000" w:sz="4" w:space="0"/>
            </w:tcBorders>
            <w:vAlign w:val="center"/>
          </w:tcPr>
          <w:p w14:paraId="617A1BB0">
            <w:pPr>
              <w:pStyle w:val="29"/>
              <w:rPr>
                <w:rFonts w:hint="default"/>
              </w:rPr>
            </w:pPr>
            <w:r>
              <w:t>消息 ID</w:t>
            </w:r>
          </w:p>
        </w:tc>
        <w:tc>
          <w:tcPr>
            <w:tcW w:w="4188" w:type="dxa"/>
            <w:tcBorders>
              <w:top w:val="single" w:color="000000" w:sz="4" w:space="0"/>
              <w:left w:val="single" w:color="000000" w:sz="4" w:space="0"/>
              <w:bottom w:val="single" w:color="000000" w:sz="4" w:space="0"/>
              <w:right w:val="single" w:color="000000" w:sz="4" w:space="0"/>
            </w:tcBorders>
            <w:vAlign w:val="center"/>
          </w:tcPr>
          <w:p w14:paraId="64252830">
            <w:pPr>
              <w:pStyle w:val="29"/>
              <w:jc w:val="left"/>
              <w:rPr>
                <w:rFonts w:hint="default"/>
              </w:rPr>
            </w:pPr>
            <w:r>
              <w:t>与请求时的消息 ID 一致，用于标识该应答对应哪一个请求</w:t>
            </w:r>
          </w:p>
        </w:tc>
      </w:tr>
      <w:tr w14:paraId="0302F591">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70984718">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211B9EB3">
            <w:pPr>
              <w:pStyle w:val="29"/>
              <w:rPr>
                <w:rFonts w:hint="default"/>
              </w:rPr>
            </w:pPr>
            <w:r>
              <w:t>string</w:t>
            </w:r>
          </w:p>
        </w:tc>
        <w:tc>
          <w:tcPr>
            <w:tcW w:w="1025" w:type="dxa"/>
            <w:tcBorders>
              <w:top w:val="single" w:color="000000" w:sz="4" w:space="0"/>
              <w:left w:val="single" w:color="000000" w:sz="4" w:space="0"/>
              <w:bottom w:val="single" w:color="000000" w:sz="4" w:space="0"/>
              <w:right w:val="single" w:color="000000" w:sz="4" w:space="0"/>
            </w:tcBorders>
            <w:vAlign w:val="center"/>
          </w:tcPr>
          <w:p w14:paraId="2B586281">
            <w:pPr>
              <w:pStyle w:val="29"/>
              <w:rPr>
                <w:rFonts w:hint="default"/>
              </w:rPr>
            </w:pPr>
            <w:r>
              <w:t>是</w:t>
            </w:r>
          </w:p>
        </w:tc>
        <w:tc>
          <w:tcPr>
            <w:tcW w:w="2740" w:type="dxa"/>
            <w:tcBorders>
              <w:top w:val="single" w:color="000000" w:sz="4" w:space="0"/>
              <w:left w:val="single" w:color="000000" w:sz="4" w:space="0"/>
              <w:bottom w:val="single" w:color="000000" w:sz="4" w:space="0"/>
              <w:right w:val="single" w:color="000000" w:sz="4" w:space="0"/>
            </w:tcBorders>
            <w:vAlign w:val="center"/>
          </w:tcPr>
          <w:p w14:paraId="41589789">
            <w:pPr>
              <w:pStyle w:val="29"/>
              <w:rPr>
                <w:rFonts w:hint="default"/>
              </w:rPr>
            </w:pPr>
            <w:r>
              <w:t>设备序列号</w:t>
            </w:r>
          </w:p>
        </w:tc>
        <w:tc>
          <w:tcPr>
            <w:tcW w:w="4188" w:type="dxa"/>
            <w:tcBorders>
              <w:top w:val="single" w:color="000000" w:sz="4" w:space="0"/>
              <w:left w:val="single" w:color="000000" w:sz="4" w:space="0"/>
              <w:bottom w:val="single" w:color="000000" w:sz="4" w:space="0"/>
              <w:right w:val="single" w:color="000000" w:sz="4" w:space="0"/>
            </w:tcBorders>
            <w:vAlign w:val="center"/>
          </w:tcPr>
          <w:p w14:paraId="3C002DC4">
            <w:pPr>
              <w:pStyle w:val="29"/>
              <w:jc w:val="left"/>
              <w:rPr>
                <w:rFonts w:hint="default"/>
              </w:rPr>
            </w:pPr>
          </w:p>
        </w:tc>
      </w:tr>
    </w:tbl>
    <w:p w14:paraId="2187590F">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2C3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68E2E748">
            <w:pPr>
              <w:ind w:firstLine="480"/>
            </w:pPr>
            <w:r>
              <w:rPr>
                <w:rFonts w:hint="eastAsia"/>
              </w:rPr>
              <w:t>{</w:t>
            </w:r>
          </w:p>
          <w:p w14:paraId="41F94366">
            <w:pPr>
              <w:ind w:firstLine="480"/>
            </w:pPr>
            <w:r>
              <w:rPr>
                <w:rFonts w:hint="eastAsia"/>
              </w:rPr>
              <w:tab/>
            </w:r>
            <w:r>
              <w:rPr>
                <w:rFonts w:hint="eastAsia"/>
              </w:rPr>
              <w:tab/>
            </w:r>
            <w:r>
              <w:rPr>
                <w:rFonts w:hint="eastAsia"/>
              </w:rPr>
              <w:t>"cmd": "setSysTime_rsp",</w:t>
            </w:r>
          </w:p>
          <w:p w14:paraId="231A5594">
            <w:pPr>
              <w:ind w:firstLine="480"/>
            </w:pPr>
            <w:r>
              <w:rPr>
                <w:rFonts w:hint="eastAsia"/>
              </w:rPr>
              <w:tab/>
            </w:r>
            <w:r>
              <w:rPr>
                <w:rFonts w:hint="eastAsia"/>
              </w:rPr>
              <w:tab/>
            </w:r>
            <w:r>
              <w:rPr>
                <w:rFonts w:hint="eastAsia"/>
              </w:rPr>
              <w:t>"status": "ok",</w:t>
            </w:r>
          </w:p>
          <w:p w14:paraId="37BD3308">
            <w:pPr>
              <w:ind w:firstLine="480"/>
            </w:pPr>
            <w:r>
              <w:rPr>
                <w:rFonts w:hint="eastAsia"/>
              </w:rPr>
              <w:tab/>
            </w:r>
            <w:r>
              <w:rPr>
                <w:rFonts w:hint="eastAsia"/>
              </w:rPr>
              <w:t>"msg_id": "1642056493874N728cd8",</w:t>
            </w:r>
          </w:p>
          <w:p w14:paraId="7E639042">
            <w:pPr>
              <w:ind w:firstLine="480"/>
            </w:pPr>
            <w:r>
              <w:t>"</w:t>
            </w:r>
            <w:r>
              <w:rPr>
                <w:rFonts w:hint="eastAsia"/>
              </w:rPr>
              <w:t>sn</w:t>
            </w:r>
            <w:r>
              <w:t>":"1b7e812009cad088"</w:t>
            </w:r>
          </w:p>
          <w:p w14:paraId="50DAD6A7">
            <w:pPr>
              <w:ind w:firstLine="480"/>
            </w:pPr>
            <w:r>
              <w:rPr>
                <w:rFonts w:hint="eastAsia"/>
              </w:rPr>
              <w:t>}</w:t>
            </w:r>
          </w:p>
        </w:tc>
      </w:tr>
    </w:tbl>
    <w:p w14:paraId="65F51D25">
      <w:pPr>
        <w:bidi w:val="0"/>
        <w:rPr>
          <w:rFonts w:hint="eastAsia"/>
        </w:rPr>
      </w:pPr>
    </w:p>
    <w:p w14:paraId="0481CB2C">
      <w:pPr>
        <w:pStyle w:val="5"/>
        <w:tabs>
          <w:tab w:val="left" w:pos="0"/>
        </w:tabs>
      </w:pPr>
      <w:bookmarkStart w:id="85" w:name="_Toc30882"/>
      <w:bookmarkStart w:id="86" w:name="_Toc118319566"/>
      <w:bookmarkStart w:id="87" w:name="_Toc22214"/>
      <w:bookmarkStart w:id="88" w:name="_Tochbqhe1"/>
      <w:bookmarkStart w:id="89" w:name="_Toc8546pt"/>
      <w:r>
        <w:rPr>
          <w:rFonts w:hint="eastAsia"/>
        </w:rPr>
        <w:t>查询设备是否在线</w:t>
      </w:r>
      <w:bookmarkEnd w:id="85"/>
      <w:bookmarkEnd w:id="86"/>
    </w:p>
    <w:p w14:paraId="09D973AC">
      <w:pPr>
        <w:ind w:firstLine="480"/>
      </w:pPr>
      <w:r>
        <w:rPr>
          <w:rFonts w:hint="eastAsia"/>
        </w:rPr>
        <w:t>接口说明：该接口为提供给其它客户端查询设备是否在线功能。设备在收到查询消息后会快速响应一条应答消息出来。其它客户端可通过查询响应超时来判断设备是否在线。</w:t>
      </w:r>
    </w:p>
    <w:p w14:paraId="14292C45">
      <w:pPr>
        <w:ind w:firstLine="480"/>
      </w:pPr>
    </w:p>
    <w:p w14:paraId="57DA5450">
      <w:pPr>
        <w:pStyle w:val="6"/>
        <w:tabs>
          <w:tab w:val="left" w:pos="0"/>
        </w:tabs>
      </w:pPr>
      <w:r>
        <w:rPr>
          <w:rFonts w:hint="eastAsia"/>
        </w:rPr>
        <w:t>请求参数</w:t>
      </w:r>
    </w:p>
    <w:p w14:paraId="71C218B2">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983"/>
        <w:gridCol w:w="874"/>
        <w:gridCol w:w="6096"/>
      </w:tblGrid>
      <w:tr w14:paraId="42F8E772">
        <w:tblPrEx>
          <w:tblCellMar>
            <w:top w:w="68" w:type="dxa"/>
            <w:left w:w="106" w:type="dxa"/>
            <w:bottom w:w="0" w:type="dxa"/>
            <w:right w:w="105" w:type="dxa"/>
          </w:tblCellMar>
        </w:tblPrEx>
        <w:trPr>
          <w:trHeight w:val="57" w:hRule="atLeast"/>
          <w:tblHeader/>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80F640F">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4E8D601">
            <w:pPr>
              <w:pStyle w:val="29"/>
              <w:rPr>
                <w:rFonts w:hint="default"/>
              </w:rPr>
            </w:pPr>
            <w:r>
              <w:t>类型</w:t>
            </w:r>
          </w:p>
        </w:tc>
        <w:tc>
          <w:tcPr>
            <w:tcW w:w="98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168092F">
            <w:pPr>
              <w:pStyle w:val="29"/>
              <w:rPr>
                <w:rFonts w:hint="default"/>
              </w:rPr>
            </w:pPr>
            <w:r>
              <w:t>必填项</w:t>
            </w:r>
          </w:p>
        </w:tc>
        <w:tc>
          <w:tcPr>
            <w:tcW w:w="87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472FBFB">
            <w:pPr>
              <w:pStyle w:val="29"/>
              <w:rPr>
                <w:rFonts w:hint="default"/>
              </w:rPr>
            </w:pPr>
            <w:r>
              <w:t>说明</w:t>
            </w:r>
          </w:p>
        </w:tc>
        <w:tc>
          <w:tcPr>
            <w:tcW w:w="609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CBEDA4A">
            <w:pPr>
              <w:pStyle w:val="29"/>
              <w:rPr>
                <w:rFonts w:hint="default"/>
              </w:rPr>
            </w:pPr>
            <w:r>
              <w:t>备注</w:t>
            </w:r>
          </w:p>
        </w:tc>
      </w:tr>
      <w:tr w14:paraId="5A850C23">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43A003E2">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16FA9BF8">
            <w:pPr>
              <w:pStyle w:val="29"/>
              <w:rPr>
                <w:rFonts w:hint="default"/>
              </w:rPr>
            </w:pPr>
            <w:r>
              <w:t>string</w:t>
            </w:r>
          </w:p>
        </w:tc>
        <w:tc>
          <w:tcPr>
            <w:tcW w:w="983" w:type="dxa"/>
            <w:tcBorders>
              <w:top w:val="single" w:color="000000" w:sz="4" w:space="0"/>
              <w:left w:val="single" w:color="000000" w:sz="4" w:space="0"/>
              <w:bottom w:val="single" w:color="000000" w:sz="4" w:space="0"/>
              <w:right w:val="single" w:color="000000" w:sz="4" w:space="0"/>
            </w:tcBorders>
            <w:vAlign w:val="center"/>
          </w:tcPr>
          <w:p w14:paraId="41B568B2">
            <w:pPr>
              <w:pStyle w:val="29"/>
              <w:rPr>
                <w:rFonts w:hint="default"/>
              </w:rPr>
            </w:pPr>
            <w:r>
              <w:t>是</w:t>
            </w:r>
          </w:p>
        </w:tc>
        <w:tc>
          <w:tcPr>
            <w:tcW w:w="874" w:type="dxa"/>
            <w:tcBorders>
              <w:top w:val="single" w:color="000000" w:sz="4" w:space="0"/>
              <w:left w:val="single" w:color="000000" w:sz="4" w:space="0"/>
              <w:bottom w:val="single" w:color="000000" w:sz="4" w:space="0"/>
              <w:right w:val="single" w:color="000000" w:sz="4" w:space="0"/>
            </w:tcBorders>
            <w:vAlign w:val="center"/>
          </w:tcPr>
          <w:p w14:paraId="577A7099">
            <w:pPr>
              <w:pStyle w:val="29"/>
              <w:rPr>
                <w:rFonts w:hint="default"/>
              </w:rPr>
            </w:pPr>
            <w:r>
              <w:t>命令</w:t>
            </w:r>
          </w:p>
        </w:tc>
        <w:tc>
          <w:tcPr>
            <w:tcW w:w="6096" w:type="dxa"/>
            <w:tcBorders>
              <w:top w:val="single" w:color="000000" w:sz="4" w:space="0"/>
              <w:left w:val="single" w:color="000000" w:sz="4" w:space="0"/>
              <w:bottom w:val="single" w:color="000000" w:sz="4" w:space="0"/>
              <w:right w:val="single" w:color="000000" w:sz="4" w:space="0"/>
            </w:tcBorders>
            <w:vAlign w:val="center"/>
          </w:tcPr>
          <w:p w14:paraId="49EF0EF4">
            <w:pPr>
              <w:pStyle w:val="29"/>
              <w:jc w:val="both"/>
              <w:rPr>
                <w:rFonts w:hint="default"/>
              </w:rPr>
            </w:pPr>
            <w:r>
              <w:t>checkOnline表示为检查设备是否在线功能</w:t>
            </w:r>
          </w:p>
        </w:tc>
      </w:tr>
      <w:tr w14:paraId="147DF442">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3DD3310C">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2F02D88F">
            <w:pPr>
              <w:pStyle w:val="29"/>
              <w:rPr>
                <w:rFonts w:hint="default"/>
              </w:rPr>
            </w:pPr>
            <w:r>
              <w:t>string</w:t>
            </w:r>
          </w:p>
        </w:tc>
        <w:tc>
          <w:tcPr>
            <w:tcW w:w="983" w:type="dxa"/>
            <w:tcBorders>
              <w:top w:val="single" w:color="000000" w:sz="4" w:space="0"/>
              <w:left w:val="single" w:color="000000" w:sz="4" w:space="0"/>
              <w:bottom w:val="single" w:color="000000" w:sz="4" w:space="0"/>
              <w:right w:val="single" w:color="000000" w:sz="4" w:space="0"/>
            </w:tcBorders>
            <w:vAlign w:val="center"/>
          </w:tcPr>
          <w:p w14:paraId="1F6732F4">
            <w:pPr>
              <w:pStyle w:val="29"/>
              <w:rPr>
                <w:rFonts w:hint="default"/>
              </w:rPr>
            </w:pPr>
            <w:r>
              <w:t>是</w:t>
            </w:r>
          </w:p>
        </w:tc>
        <w:tc>
          <w:tcPr>
            <w:tcW w:w="874" w:type="dxa"/>
            <w:tcBorders>
              <w:top w:val="single" w:color="000000" w:sz="4" w:space="0"/>
              <w:left w:val="single" w:color="000000" w:sz="4" w:space="0"/>
              <w:bottom w:val="single" w:color="000000" w:sz="4" w:space="0"/>
              <w:right w:val="single" w:color="000000" w:sz="4" w:space="0"/>
            </w:tcBorders>
            <w:vAlign w:val="center"/>
          </w:tcPr>
          <w:p w14:paraId="41E06573">
            <w:pPr>
              <w:pStyle w:val="29"/>
              <w:rPr>
                <w:rFonts w:hint="default"/>
              </w:rPr>
            </w:pPr>
            <w:r>
              <w:t>消息 ID</w:t>
            </w:r>
          </w:p>
        </w:tc>
        <w:tc>
          <w:tcPr>
            <w:tcW w:w="6096" w:type="dxa"/>
            <w:tcBorders>
              <w:top w:val="single" w:color="000000" w:sz="4" w:space="0"/>
              <w:left w:val="single" w:color="000000" w:sz="4" w:space="0"/>
              <w:bottom w:val="single" w:color="000000" w:sz="4" w:space="0"/>
              <w:right w:val="single" w:color="000000" w:sz="4" w:space="0"/>
            </w:tcBorders>
            <w:vAlign w:val="center"/>
          </w:tcPr>
          <w:p w14:paraId="510A204B">
            <w:pPr>
              <w:pStyle w:val="29"/>
              <w:jc w:val="both"/>
              <w:rPr>
                <w:rFonts w:hint="default"/>
              </w:rPr>
            </w:pPr>
            <w:r>
              <w:t>此次请求的唯一标识，20 位长，前 13 位是毫秒时间，后 7 位是字母和数字的随机数</w:t>
            </w:r>
          </w:p>
        </w:tc>
      </w:tr>
    </w:tbl>
    <w:p w14:paraId="49D52719">
      <w:pPr>
        <w:spacing w:after="3" w:line="266" w:lineRule="auto"/>
        <w:ind w:firstLine="480"/>
        <w:rPr>
          <w:rFonts w:ascii="宋体" w:hAnsi="宋体" w:cs="宋体"/>
        </w:rPr>
      </w:pPr>
    </w:p>
    <w:p w14:paraId="2422EAAF">
      <w:pPr>
        <w:ind w:firstLine="480"/>
      </w:pPr>
      <w:r>
        <w:t xml:space="preserve">示例 </w:t>
      </w:r>
      <w:r>
        <w:rPr>
          <w:rFonts w:hint="eastAsia"/>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401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30D011AF">
            <w:pPr>
              <w:ind w:firstLine="480"/>
            </w:pPr>
            <w:r>
              <w:rPr>
                <w:rFonts w:hint="eastAsia"/>
              </w:rPr>
              <w:t>{</w:t>
            </w:r>
          </w:p>
          <w:p w14:paraId="57D8E503">
            <w:pPr>
              <w:ind w:firstLine="480"/>
            </w:pPr>
            <w:r>
              <w:rPr>
                <w:rFonts w:hint="eastAsia"/>
              </w:rPr>
              <w:t>"cmd": "checkOnline",</w:t>
            </w:r>
          </w:p>
          <w:p w14:paraId="441FC926">
            <w:pPr>
              <w:ind w:firstLine="480"/>
            </w:pPr>
            <w:r>
              <w:rPr>
                <w:rFonts w:hint="eastAsia"/>
              </w:rPr>
              <w:t>"msg_id": "156256675300140C1235"</w:t>
            </w:r>
          </w:p>
          <w:p w14:paraId="460AC460">
            <w:pPr>
              <w:ind w:firstLine="480"/>
            </w:pPr>
            <w:r>
              <w:rPr>
                <w:rFonts w:hint="eastAsia"/>
              </w:rPr>
              <w:t>}</w:t>
            </w:r>
          </w:p>
        </w:tc>
      </w:tr>
    </w:tbl>
    <w:p w14:paraId="53EBC00C">
      <w:pPr>
        <w:ind w:firstLine="480"/>
      </w:pPr>
    </w:p>
    <w:p w14:paraId="5C3AC279">
      <w:pPr>
        <w:pStyle w:val="6"/>
        <w:tabs>
          <w:tab w:val="left" w:pos="0"/>
        </w:tabs>
      </w:pPr>
      <w:r>
        <w:rPr>
          <w:rFonts w:hint="eastAsia"/>
        </w:rPr>
        <w:t>应答消息</w:t>
      </w:r>
    </w:p>
    <w:p w14:paraId="5CD15917">
      <w:pPr>
        <w:ind w:firstLine="480"/>
      </w:pPr>
      <w:r>
        <w:rPr>
          <w:rFonts w:hint="eastAsia"/>
        </w:rPr>
        <w:t>注：收到应答即可认为设备在线。即使status字段值不是</w:t>
      </w:r>
      <w:r>
        <w:t>”</w:t>
      </w:r>
      <w:r>
        <w:rPr>
          <w:rFonts w:hint="eastAsia"/>
        </w:rPr>
        <w:t>ok</w:t>
      </w:r>
      <w:r>
        <w:t>”</w:t>
      </w:r>
      <w:r>
        <w:rPr>
          <w:rFonts w:hint="eastAsia"/>
        </w:rPr>
        <w:t>也可认为设备在线，只是出了其它错误。</w:t>
      </w:r>
    </w:p>
    <w:p w14:paraId="706CC812">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916"/>
        <w:gridCol w:w="2486"/>
        <w:gridCol w:w="4551"/>
      </w:tblGrid>
      <w:tr w14:paraId="19DCC8E3">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EB1D32E">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5E07189">
            <w:pPr>
              <w:pStyle w:val="29"/>
              <w:rPr>
                <w:rFonts w:hint="default"/>
              </w:rPr>
            </w:pPr>
            <w:r>
              <w:t>类型</w:t>
            </w:r>
          </w:p>
        </w:tc>
        <w:tc>
          <w:tcPr>
            <w:tcW w:w="91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8C0D85F">
            <w:pPr>
              <w:pStyle w:val="29"/>
              <w:rPr>
                <w:rFonts w:hint="default"/>
              </w:rPr>
            </w:pPr>
            <w:r>
              <w:t>必填项</w:t>
            </w:r>
          </w:p>
        </w:tc>
        <w:tc>
          <w:tcPr>
            <w:tcW w:w="248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99AB8A">
            <w:pPr>
              <w:pStyle w:val="29"/>
              <w:rPr>
                <w:rFonts w:hint="default"/>
              </w:rPr>
            </w:pPr>
            <w:r>
              <w:t>说明</w:t>
            </w:r>
          </w:p>
        </w:tc>
        <w:tc>
          <w:tcPr>
            <w:tcW w:w="45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0D02234">
            <w:pPr>
              <w:pStyle w:val="29"/>
              <w:rPr>
                <w:rFonts w:hint="default"/>
              </w:rPr>
            </w:pPr>
            <w:r>
              <w:t>备注</w:t>
            </w:r>
          </w:p>
        </w:tc>
      </w:tr>
      <w:tr w14:paraId="4A643C3B">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6B54ECA">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361C014E">
            <w:pPr>
              <w:pStyle w:val="29"/>
              <w:rPr>
                <w:rFonts w:hint="default"/>
              </w:rPr>
            </w:pPr>
            <w:r>
              <w:t>string</w:t>
            </w:r>
          </w:p>
        </w:tc>
        <w:tc>
          <w:tcPr>
            <w:tcW w:w="916" w:type="dxa"/>
            <w:tcBorders>
              <w:top w:val="single" w:color="000000" w:sz="4" w:space="0"/>
              <w:left w:val="single" w:color="000000" w:sz="4" w:space="0"/>
              <w:bottom w:val="single" w:color="000000" w:sz="4" w:space="0"/>
              <w:right w:val="single" w:color="000000" w:sz="4" w:space="0"/>
            </w:tcBorders>
            <w:vAlign w:val="center"/>
          </w:tcPr>
          <w:p w14:paraId="2E7584E9">
            <w:pPr>
              <w:pStyle w:val="29"/>
              <w:rPr>
                <w:rFonts w:hint="default"/>
              </w:rPr>
            </w:pPr>
            <w:r>
              <w:t>是</w:t>
            </w:r>
          </w:p>
        </w:tc>
        <w:tc>
          <w:tcPr>
            <w:tcW w:w="2486" w:type="dxa"/>
            <w:tcBorders>
              <w:top w:val="single" w:color="000000" w:sz="4" w:space="0"/>
              <w:left w:val="single" w:color="000000" w:sz="4" w:space="0"/>
              <w:bottom w:val="single" w:color="000000" w:sz="4" w:space="0"/>
              <w:right w:val="single" w:color="000000" w:sz="4" w:space="0"/>
            </w:tcBorders>
            <w:vAlign w:val="center"/>
          </w:tcPr>
          <w:p w14:paraId="284446A3">
            <w:pPr>
              <w:pStyle w:val="29"/>
              <w:rPr>
                <w:rFonts w:hint="default"/>
              </w:rPr>
            </w:pPr>
            <w:r>
              <w:t>命令</w:t>
            </w:r>
          </w:p>
        </w:tc>
        <w:tc>
          <w:tcPr>
            <w:tcW w:w="4551" w:type="dxa"/>
            <w:tcBorders>
              <w:top w:val="single" w:color="000000" w:sz="4" w:space="0"/>
              <w:left w:val="single" w:color="000000" w:sz="4" w:space="0"/>
              <w:bottom w:val="single" w:color="000000" w:sz="4" w:space="0"/>
              <w:right w:val="single" w:color="000000" w:sz="4" w:space="0"/>
            </w:tcBorders>
            <w:vAlign w:val="center"/>
          </w:tcPr>
          <w:p w14:paraId="5E51C490">
            <w:pPr>
              <w:pStyle w:val="29"/>
              <w:jc w:val="both"/>
              <w:rPr>
                <w:rFonts w:hint="default"/>
              </w:rPr>
            </w:pPr>
            <w:r>
              <w:t>checkOnline_rsp表示为检查设备是否在线功能的应答消息</w:t>
            </w:r>
          </w:p>
        </w:tc>
      </w:tr>
      <w:tr w14:paraId="174AAF10">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668BD8F6">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6A00999C">
            <w:pPr>
              <w:pStyle w:val="29"/>
              <w:rPr>
                <w:rFonts w:hint="default"/>
              </w:rPr>
            </w:pPr>
            <w:r>
              <w:t>string</w:t>
            </w:r>
          </w:p>
        </w:tc>
        <w:tc>
          <w:tcPr>
            <w:tcW w:w="916" w:type="dxa"/>
            <w:tcBorders>
              <w:top w:val="single" w:color="000000" w:sz="4" w:space="0"/>
              <w:left w:val="single" w:color="000000" w:sz="4" w:space="0"/>
              <w:bottom w:val="single" w:color="000000" w:sz="4" w:space="0"/>
              <w:right w:val="single" w:color="000000" w:sz="4" w:space="0"/>
            </w:tcBorders>
            <w:vAlign w:val="center"/>
          </w:tcPr>
          <w:p w14:paraId="308CB4BA">
            <w:pPr>
              <w:pStyle w:val="29"/>
              <w:rPr>
                <w:rFonts w:hint="default"/>
              </w:rPr>
            </w:pPr>
            <w:r>
              <w:t>是</w:t>
            </w:r>
          </w:p>
        </w:tc>
        <w:tc>
          <w:tcPr>
            <w:tcW w:w="2486" w:type="dxa"/>
            <w:tcBorders>
              <w:top w:val="single" w:color="000000" w:sz="4" w:space="0"/>
              <w:left w:val="single" w:color="000000" w:sz="4" w:space="0"/>
              <w:bottom w:val="single" w:color="000000" w:sz="4" w:space="0"/>
              <w:right w:val="single" w:color="000000" w:sz="4" w:space="0"/>
            </w:tcBorders>
            <w:vAlign w:val="center"/>
          </w:tcPr>
          <w:p w14:paraId="21D3FF00">
            <w:pPr>
              <w:pStyle w:val="29"/>
              <w:rPr>
                <w:rFonts w:hint="default"/>
              </w:rPr>
            </w:pPr>
            <w:r>
              <w:t>应答状态。“ok”表示正常，其它则表示出错</w:t>
            </w:r>
          </w:p>
        </w:tc>
        <w:tc>
          <w:tcPr>
            <w:tcW w:w="4551" w:type="dxa"/>
            <w:tcBorders>
              <w:top w:val="single" w:color="000000" w:sz="4" w:space="0"/>
              <w:left w:val="single" w:color="000000" w:sz="4" w:space="0"/>
              <w:bottom w:val="single" w:color="000000" w:sz="4" w:space="0"/>
              <w:right w:val="single" w:color="000000" w:sz="4" w:space="0"/>
            </w:tcBorders>
            <w:vAlign w:val="center"/>
          </w:tcPr>
          <w:p w14:paraId="1A5DD250">
            <w:pPr>
              <w:pStyle w:val="29"/>
              <w:jc w:val="both"/>
              <w:rPr>
                <w:rFonts w:hint="default"/>
              </w:rPr>
            </w:pPr>
            <w:r>
              <w:t>出错状态信息由应答端填充，用于方便定位原因</w:t>
            </w:r>
          </w:p>
        </w:tc>
      </w:tr>
      <w:tr w14:paraId="366E6A05">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6ADBF242">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0ACD1E53">
            <w:pPr>
              <w:pStyle w:val="29"/>
              <w:rPr>
                <w:rFonts w:hint="default"/>
              </w:rPr>
            </w:pPr>
            <w:r>
              <w:t>string</w:t>
            </w:r>
          </w:p>
        </w:tc>
        <w:tc>
          <w:tcPr>
            <w:tcW w:w="916" w:type="dxa"/>
            <w:tcBorders>
              <w:top w:val="single" w:color="000000" w:sz="4" w:space="0"/>
              <w:left w:val="single" w:color="000000" w:sz="4" w:space="0"/>
              <w:bottom w:val="single" w:color="000000" w:sz="4" w:space="0"/>
              <w:right w:val="single" w:color="000000" w:sz="4" w:space="0"/>
            </w:tcBorders>
            <w:vAlign w:val="center"/>
          </w:tcPr>
          <w:p w14:paraId="04A12933">
            <w:pPr>
              <w:pStyle w:val="29"/>
              <w:rPr>
                <w:rFonts w:hint="default"/>
              </w:rPr>
            </w:pPr>
            <w:r>
              <w:t>是</w:t>
            </w:r>
          </w:p>
        </w:tc>
        <w:tc>
          <w:tcPr>
            <w:tcW w:w="2486" w:type="dxa"/>
            <w:tcBorders>
              <w:top w:val="single" w:color="000000" w:sz="4" w:space="0"/>
              <w:left w:val="single" w:color="000000" w:sz="4" w:space="0"/>
              <w:bottom w:val="single" w:color="000000" w:sz="4" w:space="0"/>
              <w:right w:val="single" w:color="000000" w:sz="4" w:space="0"/>
            </w:tcBorders>
            <w:vAlign w:val="center"/>
          </w:tcPr>
          <w:p w14:paraId="2CED6B6B">
            <w:pPr>
              <w:pStyle w:val="29"/>
              <w:rPr>
                <w:rFonts w:hint="default"/>
              </w:rPr>
            </w:pPr>
            <w:r>
              <w:t>消息 ID</w:t>
            </w:r>
          </w:p>
        </w:tc>
        <w:tc>
          <w:tcPr>
            <w:tcW w:w="4551" w:type="dxa"/>
            <w:tcBorders>
              <w:top w:val="single" w:color="000000" w:sz="4" w:space="0"/>
              <w:left w:val="single" w:color="000000" w:sz="4" w:space="0"/>
              <w:bottom w:val="single" w:color="000000" w:sz="4" w:space="0"/>
              <w:right w:val="single" w:color="000000" w:sz="4" w:space="0"/>
            </w:tcBorders>
            <w:vAlign w:val="center"/>
          </w:tcPr>
          <w:p w14:paraId="333B5771">
            <w:pPr>
              <w:pStyle w:val="29"/>
              <w:jc w:val="both"/>
              <w:rPr>
                <w:rFonts w:hint="default"/>
              </w:rPr>
            </w:pPr>
            <w:r>
              <w:t>与请求时的消息 ID 一致，用于标识该应答对应哪一个请求</w:t>
            </w:r>
          </w:p>
        </w:tc>
      </w:tr>
      <w:tr w14:paraId="7B514583">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7B911081">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591CA435">
            <w:pPr>
              <w:pStyle w:val="29"/>
              <w:rPr>
                <w:rFonts w:hint="default"/>
              </w:rPr>
            </w:pPr>
            <w:r>
              <w:t>string</w:t>
            </w:r>
          </w:p>
        </w:tc>
        <w:tc>
          <w:tcPr>
            <w:tcW w:w="916" w:type="dxa"/>
            <w:tcBorders>
              <w:top w:val="single" w:color="000000" w:sz="4" w:space="0"/>
              <w:left w:val="single" w:color="000000" w:sz="4" w:space="0"/>
              <w:bottom w:val="single" w:color="000000" w:sz="4" w:space="0"/>
              <w:right w:val="single" w:color="000000" w:sz="4" w:space="0"/>
            </w:tcBorders>
            <w:vAlign w:val="center"/>
          </w:tcPr>
          <w:p w14:paraId="59D454C1">
            <w:pPr>
              <w:pStyle w:val="29"/>
              <w:rPr>
                <w:rFonts w:hint="default"/>
              </w:rPr>
            </w:pPr>
            <w:r>
              <w:t>是</w:t>
            </w:r>
          </w:p>
        </w:tc>
        <w:tc>
          <w:tcPr>
            <w:tcW w:w="2486" w:type="dxa"/>
            <w:tcBorders>
              <w:top w:val="single" w:color="000000" w:sz="4" w:space="0"/>
              <w:left w:val="single" w:color="000000" w:sz="4" w:space="0"/>
              <w:bottom w:val="single" w:color="000000" w:sz="4" w:space="0"/>
              <w:right w:val="single" w:color="000000" w:sz="4" w:space="0"/>
            </w:tcBorders>
            <w:vAlign w:val="center"/>
          </w:tcPr>
          <w:p w14:paraId="385574D7">
            <w:pPr>
              <w:pStyle w:val="29"/>
              <w:rPr>
                <w:rFonts w:hint="default"/>
              </w:rPr>
            </w:pPr>
            <w:r>
              <w:t>设备序列号</w:t>
            </w:r>
          </w:p>
        </w:tc>
        <w:tc>
          <w:tcPr>
            <w:tcW w:w="4551" w:type="dxa"/>
            <w:tcBorders>
              <w:top w:val="single" w:color="000000" w:sz="4" w:space="0"/>
              <w:left w:val="single" w:color="000000" w:sz="4" w:space="0"/>
              <w:bottom w:val="single" w:color="000000" w:sz="4" w:space="0"/>
              <w:right w:val="single" w:color="000000" w:sz="4" w:space="0"/>
            </w:tcBorders>
            <w:vAlign w:val="center"/>
          </w:tcPr>
          <w:p w14:paraId="44F90D2B">
            <w:pPr>
              <w:pStyle w:val="29"/>
              <w:jc w:val="both"/>
              <w:rPr>
                <w:rFonts w:hint="default"/>
              </w:rPr>
            </w:pPr>
          </w:p>
        </w:tc>
      </w:tr>
    </w:tbl>
    <w:p w14:paraId="7340696B">
      <w:pPr>
        <w:ind w:firstLine="480"/>
      </w:pPr>
    </w:p>
    <w:p w14:paraId="3630FAD6">
      <w:pPr>
        <w:ind w:firstLine="480"/>
      </w:pPr>
      <w:r>
        <w:t xml:space="preserve">示例 </w:t>
      </w:r>
      <w:r>
        <w:rPr>
          <w:rFonts w:hint="eastAsia"/>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BD3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4C5A72DC">
            <w:pPr>
              <w:ind w:firstLine="480"/>
            </w:pPr>
            <w:r>
              <w:rPr>
                <w:rFonts w:hint="eastAsia"/>
              </w:rPr>
              <w:t>{</w:t>
            </w:r>
          </w:p>
          <w:p w14:paraId="7D9C0AF4">
            <w:pPr>
              <w:ind w:firstLine="480"/>
            </w:pPr>
            <w:r>
              <w:rPr>
                <w:rFonts w:hint="eastAsia"/>
              </w:rPr>
              <w:t xml:space="preserve">"cmd": "checkOnline_rsp", </w:t>
            </w:r>
          </w:p>
          <w:p w14:paraId="3FF6C3A3">
            <w:pPr>
              <w:ind w:firstLine="480"/>
            </w:pPr>
            <w:r>
              <w:rPr>
                <w:rFonts w:hint="eastAsia"/>
              </w:rPr>
              <w:t xml:space="preserve">"status": "ok", </w:t>
            </w:r>
          </w:p>
          <w:p w14:paraId="6B711921">
            <w:pPr>
              <w:ind w:firstLine="480"/>
            </w:pPr>
            <w:r>
              <w:rPr>
                <w:rFonts w:hint="eastAsia"/>
              </w:rPr>
              <w:t>"msg_id": "156256675300140C1554"</w:t>
            </w:r>
            <w:r>
              <w:t xml:space="preserve"> </w:t>
            </w:r>
            <w:r>
              <w:rPr>
                <w:rFonts w:hint="eastAsia"/>
              </w:rPr>
              <w:t>,</w:t>
            </w:r>
          </w:p>
          <w:p w14:paraId="7692F1FE">
            <w:pPr>
              <w:ind w:firstLine="480"/>
            </w:pPr>
            <w:r>
              <w:t>"</w:t>
            </w:r>
            <w:r>
              <w:rPr>
                <w:rFonts w:hint="eastAsia"/>
              </w:rPr>
              <w:t>sn</w:t>
            </w:r>
            <w:r>
              <w:t>":"1b7e812009cad088"</w:t>
            </w:r>
          </w:p>
          <w:p w14:paraId="3653B8F5">
            <w:pPr>
              <w:ind w:firstLine="480"/>
            </w:pPr>
            <w:r>
              <w:rPr>
                <w:rFonts w:hint="eastAsia"/>
              </w:rPr>
              <w:t>}</w:t>
            </w:r>
          </w:p>
        </w:tc>
      </w:tr>
    </w:tbl>
    <w:p w14:paraId="191A1A97">
      <w:pPr>
        <w:bidi w:val="0"/>
        <w:rPr>
          <w:rFonts w:hint="eastAsia"/>
        </w:rPr>
      </w:pPr>
    </w:p>
    <w:bookmarkEnd w:id="87"/>
    <w:bookmarkEnd w:id="88"/>
    <w:bookmarkEnd w:id="89"/>
    <w:p w14:paraId="5E45AF5F">
      <w:pPr>
        <w:pStyle w:val="5"/>
        <w:numPr>
          <w:ilvl w:val="2"/>
          <w:numId w:val="1"/>
        </w:numPr>
        <w:bidi w:val="0"/>
        <w:rPr>
          <w:rFonts w:hint="default"/>
          <w:lang w:val="en-US" w:eastAsia="zh-CN"/>
        </w:rPr>
      </w:pPr>
      <w:bookmarkStart w:id="90" w:name="_Toc9249"/>
      <w:r>
        <w:rPr>
          <w:rFonts w:hint="default"/>
          <w:lang w:val="en-US" w:eastAsia="zh-CN"/>
        </w:rPr>
        <w:t>下发清除</w:t>
      </w:r>
      <w:r>
        <w:rPr>
          <w:rFonts w:hint="eastAsia"/>
          <w:lang w:val="en-US" w:eastAsia="zh-CN"/>
        </w:rPr>
        <w:t>设备</w:t>
      </w:r>
      <w:r>
        <w:rPr>
          <w:rFonts w:hint="default"/>
          <w:lang w:val="en-US" w:eastAsia="zh-CN"/>
        </w:rPr>
        <w:t>日志</w:t>
      </w:r>
      <w:bookmarkEnd w:id="90"/>
    </w:p>
    <w:p w14:paraId="10E5C00F">
      <w:pPr>
        <w:bidi w:val="0"/>
        <w:rPr>
          <w:rFonts w:hint="eastAsia"/>
          <w:lang w:val="en-US" w:eastAsia="zh-CN"/>
        </w:rPr>
      </w:pPr>
      <w:r>
        <w:rPr>
          <w:rFonts w:hint="eastAsia"/>
          <w:lang w:val="en-US" w:eastAsia="zh-CN"/>
        </w:rPr>
        <w:t>接口说明:设备收到该指令后会清除设备端日志</w:t>
      </w:r>
    </w:p>
    <w:p w14:paraId="23C67A80">
      <w:pPr>
        <w:bidi w:val="0"/>
        <w:rPr>
          <w:rFonts w:hint="eastAsia"/>
          <w:lang w:val="en-US" w:eastAsia="zh-CN"/>
        </w:rPr>
      </w:pPr>
    </w:p>
    <w:p w14:paraId="30E46993">
      <w:pPr>
        <w:pStyle w:val="6"/>
        <w:numPr>
          <w:ilvl w:val="3"/>
          <w:numId w:val="1"/>
        </w:numPr>
        <w:pBdr>
          <w:bottom w:val="none" w:color="auto" w:sz="0" w:space="0"/>
        </w:pBdr>
        <w:bidi w:val="0"/>
        <w:rPr>
          <w:rFonts w:hint="eastAsia"/>
          <w:lang w:val="en-US" w:eastAsia="zh-CN"/>
        </w:rPr>
      </w:pPr>
      <w:r>
        <w:rPr>
          <w:rFonts w:hint="eastAsia"/>
          <w:lang w:val="en-US" w:eastAsia="zh-CN"/>
        </w:rPr>
        <w:t>请求参数</w:t>
      </w:r>
    </w:p>
    <w:tbl>
      <w:tblPr>
        <w:tblStyle w:val="23"/>
        <w:tblW w:w="0" w:type="auto"/>
        <w:tblInd w:w="0" w:type="dxa"/>
        <w:tblLayout w:type="fixed"/>
        <w:tblCellMar>
          <w:top w:w="71" w:type="dxa"/>
          <w:left w:w="106" w:type="dxa"/>
          <w:bottom w:w="0" w:type="dxa"/>
          <w:right w:w="101" w:type="dxa"/>
        </w:tblCellMar>
      </w:tblPr>
      <w:tblGrid>
        <w:gridCol w:w="1235"/>
        <w:gridCol w:w="721"/>
        <w:gridCol w:w="941"/>
        <w:gridCol w:w="1107"/>
        <w:gridCol w:w="5552"/>
      </w:tblGrid>
      <w:tr w14:paraId="08C71B0D">
        <w:tblPrEx>
          <w:tblCellMar>
            <w:top w:w="71" w:type="dxa"/>
            <w:left w:w="106" w:type="dxa"/>
            <w:bottom w:w="0" w:type="dxa"/>
            <w:right w:w="101" w:type="dxa"/>
          </w:tblCellMar>
        </w:tblPrEx>
        <w:trPr>
          <w:trHeight w:val="371" w:hRule="atLeast"/>
        </w:trPr>
        <w:tc>
          <w:tcPr>
            <w:tcW w:w="12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4921E00">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6C6848B">
            <w:pPr>
              <w:pStyle w:val="29"/>
              <w:bidi w:val="0"/>
              <w:jc w:val="center"/>
            </w:pPr>
            <w:r>
              <w:t>类型</w:t>
            </w:r>
          </w:p>
        </w:tc>
        <w:tc>
          <w:tcPr>
            <w:tcW w:w="9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79B218B">
            <w:pPr>
              <w:pStyle w:val="29"/>
              <w:bidi w:val="0"/>
              <w:jc w:val="center"/>
            </w:pPr>
            <w:r>
              <w:t>必填项</w:t>
            </w:r>
          </w:p>
        </w:tc>
        <w:tc>
          <w:tcPr>
            <w:tcW w:w="110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12F5E90">
            <w:pPr>
              <w:pStyle w:val="29"/>
              <w:bidi w:val="0"/>
              <w:jc w:val="center"/>
            </w:pPr>
            <w:r>
              <w:t>说明</w:t>
            </w:r>
          </w:p>
        </w:tc>
        <w:tc>
          <w:tcPr>
            <w:tcW w:w="555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14062E1">
            <w:pPr>
              <w:pStyle w:val="29"/>
              <w:bidi w:val="0"/>
              <w:jc w:val="center"/>
            </w:pPr>
            <w:r>
              <w:t>备注</w:t>
            </w:r>
          </w:p>
        </w:tc>
      </w:tr>
      <w:tr w14:paraId="769D8922">
        <w:tblPrEx>
          <w:tblCellMar>
            <w:top w:w="71" w:type="dxa"/>
            <w:left w:w="106" w:type="dxa"/>
            <w:bottom w:w="0" w:type="dxa"/>
            <w:right w:w="101" w:type="dxa"/>
          </w:tblCellMar>
        </w:tblPrEx>
        <w:trPr>
          <w:trHeight w:val="381" w:hRule="atLeast"/>
        </w:trPr>
        <w:tc>
          <w:tcPr>
            <w:tcW w:w="1235" w:type="dxa"/>
            <w:tcBorders>
              <w:top w:val="single" w:color="000000" w:sz="4" w:space="0"/>
              <w:left w:val="single" w:color="000000" w:sz="4" w:space="0"/>
              <w:bottom w:val="single" w:color="000000" w:sz="4" w:space="0"/>
              <w:right w:val="single" w:color="000000" w:sz="4" w:space="0"/>
            </w:tcBorders>
            <w:noWrap w:val="0"/>
            <w:vAlign w:val="center"/>
          </w:tcPr>
          <w:p w14:paraId="33A44615">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48E2C08A">
            <w:pPr>
              <w:pStyle w:val="29"/>
              <w:bidi w:val="0"/>
              <w:jc w:val="center"/>
            </w:pPr>
            <w:r>
              <w:t>string</w:t>
            </w:r>
          </w:p>
        </w:tc>
        <w:tc>
          <w:tcPr>
            <w:tcW w:w="941" w:type="dxa"/>
            <w:tcBorders>
              <w:top w:val="single" w:color="000000" w:sz="4" w:space="0"/>
              <w:left w:val="single" w:color="000000" w:sz="4" w:space="0"/>
              <w:bottom w:val="single" w:color="000000" w:sz="4" w:space="0"/>
              <w:right w:val="single" w:color="000000" w:sz="4" w:space="0"/>
            </w:tcBorders>
            <w:noWrap w:val="0"/>
            <w:vAlign w:val="center"/>
          </w:tcPr>
          <w:p w14:paraId="70AF8DB7">
            <w:pPr>
              <w:pStyle w:val="29"/>
              <w:bidi w:val="0"/>
              <w:jc w:val="center"/>
            </w:pPr>
            <w:r>
              <w:t>是</w:t>
            </w:r>
          </w:p>
        </w:tc>
        <w:tc>
          <w:tcPr>
            <w:tcW w:w="1107" w:type="dxa"/>
            <w:tcBorders>
              <w:top w:val="single" w:color="000000" w:sz="4" w:space="0"/>
              <w:left w:val="single" w:color="000000" w:sz="4" w:space="0"/>
              <w:bottom w:val="single" w:color="000000" w:sz="4" w:space="0"/>
              <w:right w:val="single" w:color="000000" w:sz="4" w:space="0"/>
            </w:tcBorders>
            <w:noWrap w:val="0"/>
            <w:vAlign w:val="center"/>
          </w:tcPr>
          <w:p w14:paraId="31D7BE74">
            <w:pPr>
              <w:pStyle w:val="29"/>
              <w:bidi w:val="0"/>
              <w:jc w:val="center"/>
            </w:pPr>
            <w:r>
              <w:t>命令</w:t>
            </w:r>
          </w:p>
        </w:tc>
        <w:tc>
          <w:tcPr>
            <w:tcW w:w="5552" w:type="dxa"/>
            <w:tcBorders>
              <w:top w:val="single" w:color="000000" w:sz="4" w:space="0"/>
              <w:left w:val="single" w:color="000000" w:sz="4" w:space="0"/>
              <w:bottom w:val="single" w:color="000000" w:sz="4" w:space="0"/>
              <w:right w:val="single" w:color="000000" w:sz="4" w:space="0"/>
            </w:tcBorders>
            <w:noWrap w:val="0"/>
            <w:vAlign w:val="center"/>
          </w:tcPr>
          <w:p w14:paraId="4DDB3AAB">
            <w:pPr>
              <w:pStyle w:val="29"/>
              <w:bidi w:val="0"/>
              <w:jc w:val="left"/>
            </w:pPr>
            <w:r>
              <w:rPr>
                <w:rFonts w:hint="eastAsia"/>
              </w:rPr>
              <w:t>clear_log</w:t>
            </w:r>
            <w:r>
              <w:t>表示</w:t>
            </w:r>
            <w:r>
              <w:rPr>
                <w:rFonts w:hint="eastAsia"/>
              </w:rPr>
              <w:t>清除</w:t>
            </w:r>
            <w:r>
              <w:rPr>
                <w:rFonts w:hint="eastAsia"/>
                <w:lang w:val="en-US" w:eastAsia="zh-CN"/>
              </w:rPr>
              <w:t>设备</w:t>
            </w:r>
            <w:r>
              <w:rPr>
                <w:rFonts w:hint="eastAsia"/>
              </w:rPr>
              <w:t>日志</w:t>
            </w:r>
          </w:p>
        </w:tc>
      </w:tr>
      <w:tr w14:paraId="278738A2">
        <w:tblPrEx>
          <w:tblCellMar>
            <w:top w:w="71" w:type="dxa"/>
            <w:left w:w="106" w:type="dxa"/>
            <w:bottom w:w="0" w:type="dxa"/>
            <w:right w:w="101" w:type="dxa"/>
          </w:tblCellMar>
        </w:tblPrEx>
        <w:trPr>
          <w:trHeight w:val="1463" w:hRule="atLeast"/>
        </w:trPr>
        <w:tc>
          <w:tcPr>
            <w:tcW w:w="1235" w:type="dxa"/>
            <w:tcBorders>
              <w:top w:val="single" w:color="000000" w:sz="4" w:space="0"/>
              <w:left w:val="single" w:color="000000" w:sz="4" w:space="0"/>
              <w:bottom w:val="single" w:color="000000" w:sz="4" w:space="0"/>
              <w:right w:val="single" w:color="000000" w:sz="4" w:space="0"/>
            </w:tcBorders>
            <w:noWrap w:val="0"/>
            <w:vAlign w:val="center"/>
          </w:tcPr>
          <w:p w14:paraId="69568060">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3D6E8AD8">
            <w:pPr>
              <w:pStyle w:val="29"/>
              <w:bidi w:val="0"/>
              <w:jc w:val="center"/>
            </w:pPr>
            <w:r>
              <w:t>string</w:t>
            </w:r>
          </w:p>
        </w:tc>
        <w:tc>
          <w:tcPr>
            <w:tcW w:w="941" w:type="dxa"/>
            <w:tcBorders>
              <w:top w:val="single" w:color="000000" w:sz="4" w:space="0"/>
              <w:left w:val="single" w:color="000000" w:sz="4" w:space="0"/>
              <w:bottom w:val="single" w:color="000000" w:sz="4" w:space="0"/>
              <w:right w:val="single" w:color="000000" w:sz="4" w:space="0"/>
            </w:tcBorders>
            <w:noWrap w:val="0"/>
            <w:vAlign w:val="center"/>
          </w:tcPr>
          <w:p w14:paraId="3AAE19DF">
            <w:pPr>
              <w:pStyle w:val="29"/>
              <w:bidi w:val="0"/>
              <w:jc w:val="center"/>
            </w:pPr>
            <w:r>
              <w:t>是</w:t>
            </w:r>
          </w:p>
        </w:tc>
        <w:tc>
          <w:tcPr>
            <w:tcW w:w="1107" w:type="dxa"/>
            <w:tcBorders>
              <w:top w:val="single" w:color="000000" w:sz="4" w:space="0"/>
              <w:left w:val="single" w:color="000000" w:sz="4" w:space="0"/>
              <w:bottom w:val="single" w:color="000000" w:sz="4" w:space="0"/>
              <w:right w:val="single" w:color="000000" w:sz="4" w:space="0"/>
            </w:tcBorders>
            <w:noWrap w:val="0"/>
            <w:vAlign w:val="center"/>
          </w:tcPr>
          <w:p w14:paraId="4A58FD93">
            <w:pPr>
              <w:pStyle w:val="29"/>
              <w:bidi w:val="0"/>
              <w:jc w:val="center"/>
            </w:pPr>
            <w:r>
              <w:t>消息 ID</w:t>
            </w:r>
          </w:p>
        </w:tc>
        <w:tc>
          <w:tcPr>
            <w:tcW w:w="5552" w:type="dxa"/>
            <w:tcBorders>
              <w:top w:val="single" w:color="000000" w:sz="4" w:space="0"/>
              <w:left w:val="single" w:color="000000" w:sz="4" w:space="0"/>
              <w:bottom w:val="single" w:color="000000" w:sz="4" w:space="0"/>
              <w:right w:val="single" w:color="000000" w:sz="4" w:space="0"/>
            </w:tcBorders>
            <w:noWrap w:val="0"/>
            <w:vAlign w:val="center"/>
          </w:tcPr>
          <w:p w14:paraId="1F11FA9F">
            <w:pPr>
              <w:pStyle w:val="29"/>
              <w:bidi w:val="0"/>
              <w:jc w:val="left"/>
            </w:pPr>
            <w:r>
              <w:t>此次请求的唯一标识，20 位长，前 13 位是毫秒时间，后 7 位是字母和数字的随机数</w:t>
            </w:r>
          </w:p>
        </w:tc>
      </w:tr>
    </w:tbl>
    <w:p w14:paraId="6733335A">
      <w:pPr>
        <w:pStyle w:val="3"/>
        <w:bidi w:val="0"/>
        <w:rPr>
          <w:lang w:val="en-US" w:eastAsia="zh-CN"/>
        </w:rPr>
      </w:pPr>
    </w:p>
    <w:p w14:paraId="2B1C727C">
      <w:pPr>
        <w:pBdr>
          <w:bottom w:val="none" w:color="auto" w:sz="0" w:space="0"/>
        </w:pBdr>
        <w:bidi w:val="0"/>
        <w:rPr>
          <w:rFonts w:hint="eastAsia"/>
          <w:lang w:val="en-US" w:eastAsia="zh-CN"/>
        </w:rPr>
      </w:pPr>
      <w:r>
        <w:rPr>
          <w:rFonts w:hint="eastAsia"/>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45"/>
      </w:tblGrid>
      <w:tr w14:paraId="170C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3" w:hRule="atLeast"/>
        </w:trPr>
        <w:tc>
          <w:tcPr>
            <w:tcW w:w="9345" w:type="dxa"/>
            <w:tcBorders>
              <w:top w:val="single" w:color="000000" w:sz="0" w:space="0"/>
              <w:left w:val="single" w:color="000000" w:sz="0" w:space="0"/>
              <w:bottom w:val="single" w:color="000000" w:sz="0" w:space="0"/>
              <w:right w:val="single" w:color="000000" w:sz="0" w:space="0"/>
            </w:tcBorders>
            <w:shd w:val="clear" w:color="auto" w:fill="EEECE1"/>
            <w:tcMar>
              <w:top w:w="67" w:type="dxa"/>
              <w:left w:w="0" w:type="dxa"/>
              <w:bottom w:w="0" w:type="dxa"/>
              <w:right w:w="115" w:type="dxa"/>
            </w:tcMar>
            <w:vAlign w:val="center"/>
          </w:tcPr>
          <w:p w14:paraId="3333FE7B">
            <w:pPr>
              <w:snapToGrid w:val="0"/>
              <w:spacing w:before="0" w:after="0" w:line="360" w:lineRule="auto"/>
              <w:ind w:left="0" w:leftChars="0" w:right="0" w:firstLine="0" w:firstLineChars="0"/>
              <w:jc w:val="both"/>
            </w:pPr>
            <w:r>
              <w:rPr>
                <w:rFonts w:ascii="Arial" w:hAnsi="Arial" w:cs="Arial"/>
                <w:i w:val="0"/>
                <w:strike w:val="0"/>
                <w:color w:val="000000"/>
                <w:spacing w:val="0"/>
                <w:sz w:val="24"/>
                <w:u w:val="none"/>
              </w:rPr>
              <w:t>{</w:t>
            </w:r>
          </w:p>
          <w:p w14:paraId="452AB5FF">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"cmd": "</w:t>
            </w:r>
            <w:r>
              <w:rPr>
                <w:rFonts w:hint="eastAsia" w:ascii="Arial" w:hAnsi="Arial" w:cs="Arial"/>
                <w:i w:val="0"/>
                <w:strike w:val="0"/>
                <w:color w:val="000000"/>
                <w:spacing w:val="0"/>
                <w:sz w:val="24"/>
                <w:u w:val="none"/>
              </w:rPr>
              <w:t>clear_log</w:t>
            </w:r>
            <w:r>
              <w:rPr>
                <w:rFonts w:ascii="Arial" w:hAnsi="Arial" w:cs="Arial"/>
                <w:i w:val="0"/>
                <w:strike w:val="0"/>
                <w:color w:val="000000"/>
                <w:spacing w:val="0"/>
                <w:sz w:val="24"/>
                <w:u w:val="none"/>
              </w:rPr>
              <w:t>",</w:t>
            </w:r>
          </w:p>
          <w:p w14:paraId="04E0EFDC">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"msg_id": "1562566753001402b681"</w:t>
            </w:r>
          </w:p>
          <w:p w14:paraId="72784756">
            <w:pPr>
              <w:snapToGrid w:val="0"/>
              <w:spacing w:before="0" w:after="0" w:line="360" w:lineRule="auto"/>
              <w:ind w:left="0" w:leftChars="0" w:right="0" w:firstLine="0" w:firstLineChars="0"/>
              <w:jc w:val="both"/>
            </w:pPr>
            <w:r>
              <w:rPr>
                <w:rFonts w:ascii="Arial" w:hAnsi="Arial" w:cs="Arial"/>
                <w:i w:val="0"/>
                <w:strike w:val="0"/>
                <w:color w:val="000000"/>
                <w:spacing w:val="0"/>
                <w:sz w:val="24"/>
                <w:u w:val="none"/>
              </w:rPr>
              <w:t>}  </w:t>
            </w:r>
          </w:p>
        </w:tc>
      </w:tr>
    </w:tbl>
    <w:p w14:paraId="2C0F9A2F">
      <w:pPr>
        <w:pStyle w:val="6"/>
        <w:numPr>
          <w:ilvl w:val="3"/>
          <w:numId w:val="1"/>
        </w:numPr>
        <w:pBdr>
          <w:bottom w:val="none" w:color="auto" w:sz="0" w:space="0"/>
        </w:pBdr>
        <w:bidi w:val="0"/>
        <w:rPr>
          <w:rFonts w:hint="eastAsia"/>
          <w:lang w:val="en-US" w:eastAsia="zh-CN"/>
        </w:rPr>
      </w:pPr>
      <w:r>
        <w:rPr>
          <w:rFonts w:hint="eastAsia"/>
          <w:lang w:val="en-US" w:eastAsia="zh-CN"/>
        </w:rPr>
        <w:t>应答消息</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720"/>
        <w:gridCol w:w="930"/>
        <w:gridCol w:w="2700"/>
        <w:gridCol w:w="4080"/>
      </w:tblGrid>
      <w:tr w14:paraId="6D52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85" w:type="dxa"/>
            <w:tcBorders>
              <w:top w:val="single" w:color="000000" w:sz="8" w:space="0"/>
              <w:left w:val="single" w:color="000000" w:sz="8"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2A69385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字段项</w:t>
            </w:r>
          </w:p>
        </w:tc>
        <w:tc>
          <w:tcPr>
            <w:tcW w:w="72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1B81091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93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59F81C7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必填项</w:t>
            </w:r>
          </w:p>
        </w:tc>
        <w:tc>
          <w:tcPr>
            <w:tcW w:w="270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5EB4CEE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c>
          <w:tcPr>
            <w:tcW w:w="408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7179897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备注</w:t>
            </w:r>
          </w:p>
        </w:tc>
      </w:tr>
      <w:tr w14:paraId="2EAD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88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27" w:type="dxa"/>
            </w:tcMar>
            <w:vAlign w:val="center"/>
          </w:tcPr>
          <w:p w14:paraId="53109668">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72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5DE89040">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3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7A95ED2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ADBBB01">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命令</w:t>
            </w:r>
          </w:p>
        </w:tc>
        <w:tc>
          <w:tcPr>
            <w:tcW w:w="40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5B5C9B77">
            <w:pPr>
              <w:snapToGrid w:val="0"/>
              <w:spacing w:before="40" w:after="40" w:line="240" w:lineRule="auto"/>
              <w:ind w:firstLine="0" w:firstLineChars="0"/>
              <w:jc w:val="both"/>
            </w:pPr>
            <w:r>
              <w:rPr>
                <w:rFonts w:ascii="Arial" w:hAnsi="Arial" w:cs="Arial"/>
                <w:i w:val="0"/>
                <w:strike w:val="0"/>
                <w:color w:val="000000"/>
                <w:spacing w:val="0"/>
                <w:sz w:val="21"/>
                <w:u w:val="none"/>
              </w:rPr>
              <w:t>camera_offile_trigger_rsp</w:t>
            </w:r>
            <w:r>
              <w:rPr>
                <w:rFonts w:ascii="微软雅黑" w:hAnsi="微软雅黑" w:eastAsia="微软雅黑" w:cs="微软雅黑"/>
                <w:i w:val="0"/>
                <w:strike w:val="0"/>
                <w:color w:val="000000"/>
                <w:spacing w:val="0"/>
                <w:sz w:val="21"/>
                <w:u w:val="none"/>
              </w:rPr>
              <w:t>表示</w:t>
            </w:r>
          </w:p>
        </w:tc>
      </w:tr>
      <w:tr w14:paraId="060A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88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27" w:type="dxa"/>
            </w:tcMar>
            <w:vAlign w:val="center"/>
          </w:tcPr>
          <w:p w14:paraId="258E0C18">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72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654285F8">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3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E1789C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2DF1A52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40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BB08879">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与请求时的消息 </w:t>
            </w:r>
            <w:r>
              <w:rPr>
                <w:rFonts w:ascii="Arial" w:hAnsi="Arial" w:cs="Arial"/>
                <w:i w:val="0"/>
                <w:strike w:val="0"/>
                <w:color w:val="000000"/>
                <w:spacing w:val="0"/>
                <w:sz w:val="21"/>
                <w:u w:val="none"/>
              </w:rPr>
              <w:t xml:space="preserve">ID </w:t>
            </w:r>
            <w:r>
              <w:rPr>
                <w:rFonts w:ascii="微软雅黑" w:hAnsi="微软雅黑" w:eastAsia="微软雅黑" w:cs="微软雅黑"/>
                <w:i w:val="0"/>
                <w:strike w:val="0"/>
                <w:color w:val="000000"/>
                <w:spacing w:val="0"/>
                <w:sz w:val="21"/>
                <w:u w:val="none"/>
              </w:rPr>
              <w:t>一致，用于标识该应答对应哪一个请求</w:t>
            </w:r>
          </w:p>
        </w:tc>
      </w:tr>
      <w:tr w14:paraId="511E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88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27" w:type="dxa"/>
            </w:tcMar>
            <w:vAlign w:val="center"/>
          </w:tcPr>
          <w:p w14:paraId="70E0EFB5">
            <w:pPr>
              <w:snapToGrid w:val="0"/>
              <w:spacing w:before="40" w:after="40" w:line="240" w:lineRule="auto"/>
              <w:ind w:firstLine="0" w:firstLineChars="0"/>
              <w:jc w:val="center"/>
            </w:pPr>
            <w:r>
              <w:rPr>
                <w:rFonts w:ascii="Arial" w:hAnsi="Arial" w:cs="Arial"/>
                <w:i w:val="0"/>
                <w:strike w:val="0"/>
                <w:color w:val="000000"/>
                <w:spacing w:val="0"/>
                <w:sz w:val="21"/>
                <w:u w:val="none"/>
              </w:rPr>
              <w:t>status</w:t>
            </w:r>
          </w:p>
        </w:tc>
        <w:tc>
          <w:tcPr>
            <w:tcW w:w="72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67A90D14">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3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14326B08">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8F545E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应答状态。“</w:t>
            </w:r>
            <w:r>
              <w:rPr>
                <w:rFonts w:ascii="Arial" w:hAnsi="Arial" w:cs="Arial"/>
                <w:i w:val="0"/>
                <w:strike w:val="0"/>
                <w:color w:val="000000"/>
                <w:spacing w:val="0"/>
                <w:sz w:val="21"/>
                <w:u w:val="none"/>
              </w:rPr>
              <w:t>ok</w:t>
            </w:r>
            <w:r>
              <w:rPr>
                <w:rFonts w:ascii="微软雅黑" w:hAnsi="微软雅黑" w:eastAsia="微软雅黑" w:cs="微软雅黑"/>
                <w:i w:val="0"/>
                <w:strike w:val="0"/>
                <w:color w:val="000000"/>
                <w:spacing w:val="0"/>
                <w:sz w:val="21"/>
                <w:u w:val="none"/>
              </w:rPr>
              <w:t>”表示正常，其它则表示出错</w:t>
            </w:r>
          </w:p>
        </w:tc>
        <w:tc>
          <w:tcPr>
            <w:tcW w:w="40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2B839723">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出错状态信息由应答端填充，用于方便定位原因</w:t>
            </w:r>
          </w:p>
        </w:tc>
      </w:tr>
    </w:tbl>
    <w:p w14:paraId="7DEE2468">
      <w:pPr>
        <w:snapToGrid w:val="0"/>
        <w:spacing w:before="0" w:after="0" w:line="360" w:lineRule="auto"/>
        <w:ind w:left="0" w:leftChars="0" w:right="0" w:firstLine="0" w:firstLineChars="0"/>
        <w:jc w:val="both"/>
      </w:pPr>
      <w:r>
        <w:rPr>
          <w:rFonts w:ascii="Arial" w:hAnsi="Arial" w:cs="Arial"/>
          <w:i w:val="0"/>
          <w:strike w:val="0"/>
          <w:color w:val="000000"/>
          <w:sz w:val="24"/>
          <w:u w:val="none"/>
        </w:rPr>
        <w:t> </w:t>
      </w:r>
      <w:r>
        <w:rPr>
          <w:rFonts w:ascii="微软雅黑" w:hAnsi="微软雅黑" w:eastAsia="微软雅黑" w:cs="微软雅黑"/>
          <w:i w:val="0"/>
          <w:strike w:val="0"/>
          <w:color w:val="000000"/>
          <w:sz w:val="24"/>
          <w:u w:val="none"/>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45"/>
      </w:tblGrid>
      <w:tr w14:paraId="31FF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3" w:hRule="atLeast"/>
        </w:trPr>
        <w:tc>
          <w:tcPr>
            <w:tcW w:w="9345" w:type="dxa"/>
            <w:tcBorders>
              <w:top w:val="single" w:color="000000" w:sz="0" w:space="0"/>
              <w:left w:val="single" w:color="000000" w:sz="0" w:space="0"/>
              <w:bottom w:val="single" w:color="000000" w:sz="0" w:space="0"/>
              <w:right w:val="single" w:color="000000" w:sz="0" w:space="0"/>
            </w:tcBorders>
            <w:shd w:val="clear" w:color="auto" w:fill="EEECE1"/>
            <w:tcMar>
              <w:top w:w="67" w:type="dxa"/>
              <w:left w:w="0" w:type="dxa"/>
              <w:bottom w:w="0" w:type="dxa"/>
              <w:right w:w="115" w:type="dxa"/>
            </w:tcMar>
            <w:vAlign w:val="center"/>
          </w:tcPr>
          <w:p w14:paraId="6B046A2B">
            <w:pPr>
              <w:snapToGrid w:val="0"/>
              <w:spacing w:before="0" w:after="0" w:line="360" w:lineRule="auto"/>
              <w:ind w:left="0" w:leftChars="0" w:right="0" w:firstLine="0" w:firstLineChars="0"/>
              <w:jc w:val="both"/>
            </w:pPr>
            <w:r>
              <w:rPr>
                <w:rFonts w:ascii="Arial" w:hAnsi="Arial" w:cs="Arial"/>
                <w:i w:val="0"/>
                <w:strike w:val="0"/>
                <w:color w:val="000000"/>
                <w:spacing w:val="0"/>
                <w:sz w:val="24"/>
                <w:u w:val="none"/>
              </w:rPr>
              <w:t>{</w:t>
            </w:r>
          </w:p>
          <w:p w14:paraId="77BAE025">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"cmd": "</w:t>
            </w:r>
            <w:r>
              <w:rPr>
                <w:rFonts w:hint="eastAsia" w:ascii="Arial" w:hAnsi="Arial" w:cs="Arial"/>
                <w:i w:val="0"/>
                <w:strike w:val="0"/>
                <w:color w:val="000000"/>
                <w:spacing w:val="0"/>
                <w:sz w:val="24"/>
                <w:u w:val="none"/>
              </w:rPr>
              <w:t>clear_log</w:t>
            </w:r>
            <w:r>
              <w:rPr>
                <w:rFonts w:ascii="Arial" w:hAnsi="Arial" w:cs="Arial"/>
                <w:i w:val="0"/>
                <w:strike w:val="0"/>
                <w:color w:val="000000"/>
                <w:spacing w:val="0"/>
                <w:sz w:val="24"/>
                <w:u w:val="none"/>
              </w:rPr>
              <w:t>_rsp",</w:t>
            </w:r>
          </w:p>
          <w:p w14:paraId="72C51213">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"msg_id": "1562566753001402b681",</w:t>
            </w:r>
          </w:p>
          <w:p w14:paraId="02359600">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"status": "ok"</w:t>
            </w:r>
          </w:p>
          <w:p w14:paraId="4A962BF7">
            <w:pPr>
              <w:snapToGrid w:val="0"/>
              <w:spacing w:before="0" w:after="0" w:line="360" w:lineRule="auto"/>
              <w:ind w:left="0" w:leftChars="0" w:right="0" w:firstLine="0" w:firstLineChars="0"/>
              <w:jc w:val="both"/>
            </w:pPr>
            <w:r>
              <w:rPr>
                <w:rFonts w:ascii="Arial" w:hAnsi="Arial" w:cs="Arial"/>
                <w:i w:val="0"/>
                <w:strike w:val="0"/>
                <w:color w:val="000000"/>
                <w:spacing w:val="0"/>
                <w:sz w:val="24"/>
                <w:u w:val="none"/>
              </w:rPr>
              <w:t>}  </w:t>
            </w:r>
          </w:p>
        </w:tc>
      </w:tr>
    </w:tbl>
    <w:p w14:paraId="0530514A">
      <w:pPr>
        <w:bidi w:val="0"/>
        <w:rPr>
          <w:rFonts w:hint="default"/>
          <w:lang w:val="en-US" w:eastAsia="zh-CN"/>
        </w:rPr>
      </w:pPr>
    </w:p>
    <w:p w14:paraId="2DD3042F">
      <w:pPr>
        <w:pStyle w:val="5"/>
        <w:numPr>
          <w:ilvl w:val="2"/>
          <w:numId w:val="1"/>
        </w:numPr>
        <w:tabs>
          <w:tab w:val="left" w:pos="0"/>
        </w:tabs>
        <w:rPr>
          <w:rFonts w:hint="eastAsia"/>
        </w:rPr>
      </w:pPr>
      <w:bookmarkStart w:id="91" w:name="_Toc1595"/>
      <w:r>
        <w:rPr>
          <w:rFonts w:hint="eastAsia"/>
        </w:rPr>
        <w:t>固件升级</w:t>
      </w:r>
      <w:bookmarkEnd w:id="91"/>
    </w:p>
    <w:p w14:paraId="76192EDB">
      <w:pPr>
        <w:bidi w:val="0"/>
        <w:ind w:left="0"/>
        <w:rPr>
          <w:rFonts w:hint="eastAsia"/>
        </w:rPr>
      </w:pPr>
      <w:r>
        <w:rPr>
          <w:rFonts w:hint="eastAsia"/>
        </w:rPr>
        <w:t>平台主动下发固件升级指令。</w:t>
      </w:r>
    </w:p>
    <w:p w14:paraId="4F1A92E9">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0"/>
        <w:gridCol w:w="1226"/>
        <w:gridCol w:w="836"/>
        <w:gridCol w:w="1465"/>
        <w:gridCol w:w="4544"/>
      </w:tblGrid>
      <w:tr w14:paraId="23B1BE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90" w:type="dxa"/>
            <w:shd w:val="clear" w:color="auto" w:fill="D7D7D7" w:themeFill="background1" w:themeFillShade="D8"/>
            <w:noWrap w:val="0"/>
            <w:vAlign w:val="center"/>
          </w:tcPr>
          <w:p w14:paraId="72E031EE">
            <w:pPr>
              <w:pStyle w:val="29"/>
              <w:bidi w:val="0"/>
              <w:jc w:val="center"/>
              <w:rPr>
                <w:rFonts w:hint="eastAsia"/>
              </w:rPr>
            </w:pPr>
            <w:r>
              <w:rPr>
                <w:rFonts w:hint="eastAsia"/>
              </w:rPr>
              <w:t>属性</w:t>
            </w:r>
          </w:p>
        </w:tc>
        <w:tc>
          <w:tcPr>
            <w:tcW w:w="1226" w:type="dxa"/>
            <w:shd w:val="clear" w:color="auto" w:fill="D7D7D7" w:themeFill="background1" w:themeFillShade="D8"/>
            <w:noWrap w:val="0"/>
            <w:vAlign w:val="center"/>
          </w:tcPr>
          <w:p w14:paraId="6E61341F">
            <w:pPr>
              <w:pStyle w:val="29"/>
              <w:bidi w:val="0"/>
              <w:jc w:val="center"/>
              <w:rPr>
                <w:rFonts w:hint="eastAsia"/>
              </w:rPr>
            </w:pPr>
            <w:r>
              <w:rPr>
                <w:rFonts w:hint="eastAsia"/>
              </w:rPr>
              <w:t>类型</w:t>
            </w:r>
          </w:p>
        </w:tc>
        <w:tc>
          <w:tcPr>
            <w:tcW w:w="836" w:type="dxa"/>
            <w:shd w:val="clear" w:color="auto" w:fill="D7D7D7" w:themeFill="background1" w:themeFillShade="D8"/>
            <w:noWrap w:val="0"/>
            <w:vAlign w:val="center"/>
          </w:tcPr>
          <w:p w14:paraId="68F5DD92">
            <w:pPr>
              <w:pStyle w:val="29"/>
              <w:bidi w:val="0"/>
              <w:jc w:val="center"/>
            </w:pPr>
            <w:r>
              <w:rPr>
                <w:rFonts w:hint="eastAsia"/>
              </w:rPr>
              <w:t>必需</w:t>
            </w:r>
          </w:p>
        </w:tc>
        <w:tc>
          <w:tcPr>
            <w:tcW w:w="1465" w:type="dxa"/>
            <w:shd w:val="clear" w:color="auto" w:fill="D7D7D7" w:themeFill="background1" w:themeFillShade="D8"/>
            <w:noWrap w:val="0"/>
            <w:vAlign w:val="center"/>
          </w:tcPr>
          <w:p w14:paraId="65EDB32B">
            <w:pPr>
              <w:pStyle w:val="29"/>
              <w:bidi w:val="0"/>
              <w:jc w:val="center"/>
              <w:rPr>
                <w:rFonts w:hint="eastAsia"/>
              </w:rPr>
            </w:pPr>
            <w:r>
              <w:rPr>
                <w:rFonts w:hint="eastAsia"/>
              </w:rPr>
              <w:t>名称</w:t>
            </w:r>
          </w:p>
        </w:tc>
        <w:tc>
          <w:tcPr>
            <w:tcW w:w="4544" w:type="dxa"/>
            <w:shd w:val="clear" w:color="auto" w:fill="D7D7D7" w:themeFill="background1" w:themeFillShade="D8"/>
            <w:noWrap w:val="0"/>
            <w:vAlign w:val="center"/>
          </w:tcPr>
          <w:p w14:paraId="60EB6CB1">
            <w:pPr>
              <w:pStyle w:val="29"/>
              <w:bidi w:val="0"/>
              <w:jc w:val="center"/>
              <w:rPr>
                <w:rFonts w:hint="eastAsia"/>
              </w:rPr>
            </w:pPr>
            <w:r>
              <w:rPr>
                <w:rFonts w:hint="eastAsia"/>
              </w:rPr>
              <w:t>说明</w:t>
            </w:r>
          </w:p>
        </w:tc>
      </w:tr>
      <w:tr w14:paraId="4E73AD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0" w:type="dxa"/>
            <w:noWrap w:val="0"/>
            <w:vAlign w:val="center"/>
          </w:tcPr>
          <w:p w14:paraId="11492F30">
            <w:pPr>
              <w:pStyle w:val="29"/>
              <w:bidi w:val="0"/>
              <w:jc w:val="center"/>
              <w:rPr>
                <w:rFonts w:hint="eastAsia"/>
              </w:rPr>
            </w:pPr>
            <w:r>
              <w:t>cmd</w:t>
            </w:r>
          </w:p>
        </w:tc>
        <w:tc>
          <w:tcPr>
            <w:tcW w:w="1226" w:type="dxa"/>
            <w:noWrap w:val="0"/>
            <w:vAlign w:val="center"/>
          </w:tcPr>
          <w:p w14:paraId="06615524">
            <w:pPr>
              <w:pStyle w:val="29"/>
              <w:bidi w:val="0"/>
              <w:jc w:val="center"/>
            </w:pPr>
            <w:r>
              <w:t>string</w:t>
            </w:r>
          </w:p>
        </w:tc>
        <w:tc>
          <w:tcPr>
            <w:tcW w:w="836" w:type="dxa"/>
            <w:noWrap w:val="0"/>
            <w:vAlign w:val="center"/>
          </w:tcPr>
          <w:p w14:paraId="3D4CF0C9">
            <w:pPr>
              <w:pStyle w:val="29"/>
              <w:bidi w:val="0"/>
              <w:jc w:val="center"/>
              <w:rPr>
                <w:rFonts w:hint="eastAsia"/>
              </w:rPr>
            </w:pPr>
            <w:r>
              <w:t>是</w:t>
            </w:r>
          </w:p>
        </w:tc>
        <w:tc>
          <w:tcPr>
            <w:tcW w:w="1465" w:type="dxa"/>
            <w:noWrap w:val="0"/>
            <w:vAlign w:val="center"/>
          </w:tcPr>
          <w:p w14:paraId="2986F14F">
            <w:pPr>
              <w:pStyle w:val="29"/>
              <w:bidi w:val="0"/>
              <w:jc w:val="center"/>
            </w:pPr>
            <w:r>
              <w:t>命令</w:t>
            </w:r>
          </w:p>
        </w:tc>
        <w:tc>
          <w:tcPr>
            <w:tcW w:w="4544" w:type="dxa"/>
            <w:noWrap w:val="0"/>
            <w:vAlign w:val="center"/>
          </w:tcPr>
          <w:p w14:paraId="1C0A28C6">
            <w:pPr>
              <w:pStyle w:val="29"/>
              <w:bidi w:val="0"/>
              <w:jc w:val="both"/>
            </w:pPr>
            <w:r>
              <w:rPr>
                <w:i w:val="0"/>
                <w:strike w:val="0"/>
                <w:spacing w:val="0"/>
                <w:u w:val="none"/>
              </w:rPr>
              <w:t>firmware</w:t>
            </w:r>
            <w:r>
              <w:rPr>
                <w:rFonts w:hint="eastAsia"/>
              </w:rPr>
              <w:t>_</w:t>
            </w:r>
            <w:r>
              <w:rPr>
                <w:i w:val="0"/>
                <w:strike w:val="0"/>
                <w:spacing w:val="0"/>
                <w:u w:val="none"/>
              </w:rPr>
              <w:t>upgrade</w:t>
            </w:r>
          </w:p>
        </w:tc>
      </w:tr>
      <w:tr w14:paraId="21E772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0" w:type="dxa"/>
            <w:noWrap w:val="0"/>
            <w:vAlign w:val="center"/>
          </w:tcPr>
          <w:p w14:paraId="336DEAD7">
            <w:pPr>
              <w:pStyle w:val="29"/>
              <w:bidi w:val="0"/>
              <w:jc w:val="center"/>
              <w:rPr>
                <w:rFonts w:hint="eastAsia"/>
              </w:rPr>
            </w:pPr>
            <w:r>
              <w:t>msg_id</w:t>
            </w:r>
          </w:p>
        </w:tc>
        <w:tc>
          <w:tcPr>
            <w:tcW w:w="1226" w:type="dxa"/>
            <w:noWrap w:val="0"/>
            <w:vAlign w:val="center"/>
          </w:tcPr>
          <w:p w14:paraId="212DE1DC">
            <w:pPr>
              <w:pStyle w:val="29"/>
              <w:bidi w:val="0"/>
              <w:jc w:val="center"/>
              <w:rPr>
                <w:rFonts w:hint="eastAsia"/>
              </w:rPr>
            </w:pPr>
            <w:r>
              <w:t>string</w:t>
            </w:r>
            <w:r>
              <w:rPr>
                <w:rFonts w:hint="eastAsia"/>
              </w:rPr>
              <w:t>（20）</w:t>
            </w:r>
          </w:p>
        </w:tc>
        <w:tc>
          <w:tcPr>
            <w:tcW w:w="836" w:type="dxa"/>
            <w:noWrap w:val="0"/>
            <w:vAlign w:val="center"/>
          </w:tcPr>
          <w:p w14:paraId="73D537A0">
            <w:pPr>
              <w:pStyle w:val="29"/>
              <w:bidi w:val="0"/>
              <w:jc w:val="center"/>
              <w:rPr>
                <w:rFonts w:hint="eastAsia"/>
              </w:rPr>
            </w:pPr>
            <w:r>
              <w:t>是</w:t>
            </w:r>
          </w:p>
        </w:tc>
        <w:tc>
          <w:tcPr>
            <w:tcW w:w="1465" w:type="dxa"/>
            <w:noWrap w:val="0"/>
            <w:vAlign w:val="center"/>
          </w:tcPr>
          <w:p w14:paraId="4CE873C4">
            <w:pPr>
              <w:pStyle w:val="29"/>
              <w:bidi w:val="0"/>
              <w:jc w:val="center"/>
              <w:rPr>
                <w:rFonts w:hint="eastAsia"/>
              </w:rPr>
            </w:pPr>
            <w:r>
              <w:t>消息 ID</w:t>
            </w:r>
          </w:p>
        </w:tc>
        <w:tc>
          <w:tcPr>
            <w:tcW w:w="4544" w:type="dxa"/>
            <w:noWrap w:val="0"/>
            <w:vAlign w:val="center"/>
          </w:tcPr>
          <w:p w14:paraId="72026866">
            <w:pPr>
              <w:pStyle w:val="29"/>
              <w:bidi w:val="0"/>
              <w:jc w:val="both"/>
              <w:rPr>
                <w:rFonts w:hint="eastAsia"/>
              </w:rPr>
            </w:pPr>
            <w:r>
              <w:t>此次请求的唯一标识，20 位长，前 13 位是毫秒时间，后 7 位是字母和数字的随机数</w:t>
            </w:r>
          </w:p>
        </w:tc>
      </w:tr>
      <w:tr w14:paraId="6AB965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0" w:type="dxa"/>
            <w:noWrap w:val="0"/>
            <w:vAlign w:val="center"/>
          </w:tcPr>
          <w:p w14:paraId="6BBBCAAD">
            <w:pPr>
              <w:pStyle w:val="29"/>
              <w:bidi w:val="0"/>
              <w:jc w:val="center"/>
            </w:pPr>
            <w:r>
              <w:t>url</w:t>
            </w:r>
          </w:p>
        </w:tc>
        <w:tc>
          <w:tcPr>
            <w:tcW w:w="1226" w:type="dxa"/>
            <w:noWrap w:val="0"/>
            <w:vAlign w:val="center"/>
          </w:tcPr>
          <w:p w14:paraId="725173B4">
            <w:pPr>
              <w:pStyle w:val="29"/>
              <w:bidi w:val="0"/>
              <w:jc w:val="center"/>
            </w:pPr>
            <w:r>
              <w:rPr>
                <w:rFonts w:hint="eastAsia"/>
              </w:rPr>
              <w:t>string</w:t>
            </w:r>
          </w:p>
        </w:tc>
        <w:tc>
          <w:tcPr>
            <w:tcW w:w="836" w:type="dxa"/>
            <w:noWrap w:val="0"/>
            <w:vAlign w:val="center"/>
          </w:tcPr>
          <w:p w14:paraId="22BEB256">
            <w:pPr>
              <w:pStyle w:val="29"/>
              <w:bidi w:val="0"/>
              <w:jc w:val="center"/>
            </w:pPr>
            <w:r>
              <w:rPr>
                <w:rFonts w:hint="eastAsia"/>
              </w:rPr>
              <w:t>是</w:t>
            </w:r>
          </w:p>
        </w:tc>
        <w:tc>
          <w:tcPr>
            <w:tcW w:w="1465" w:type="dxa"/>
            <w:noWrap w:val="0"/>
            <w:vAlign w:val="center"/>
          </w:tcPr>
          <w:p w14:paraId="0344E69F">
            <w:pPr>
              <w:pStyle w:val="29"/>
              <w:bidi w:val="0"/>
              <w:jc w:val="center"/>
            </w:pPr>
            <w:r>
              <w:rPr>
                <w:rFonts w:hint="eastAsia"/>
              </w:rPr>
              <w:t>固件URL</w:t>
            </w:r>
          </w:p>
        </w:tc>
        <w:tc>
          <w:tcPr>
            <w:tcW w:w="4544" w:type="dxa"/>
            <w:noWrap w:val="0"/>
            <w:vAlign w:val="center"/>
          </w:tcPr>
          <w:p w14:paraId="5846C9D9">
            <w:pPr>
              <w:pStyle w:val="29"/>
              <w:bidi w:val="0"/>
              <w:jc w:val="both"/>
            </w:pPr>
            <w:r>
              <w:t>http或https URL地址</w:t>
            </w:r>
          </w:p>
        </w:tc>
      </w:tr>
      <w:tr w14:paraId="15CF4F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0" w:type="dxa"/>
            <w:noWrap w:val="0"/>
            <w:vAlign w:val="center"/>
          </w:tcPr>
          <w:p w14:paraId="733364E1">
            <w:pPr>
              <w:pStyle w:val="29"/>
              <w:bidi w:val="0"/>
              <w:jc w:val="center"/>
            </w:pPr>
            <w:r>
              <w:t>md5</w:t>
            </w:r>
          </w:p>
        </w:tc>
        <w:tc>
          <w:tcPr>
            <w:tcW w:w="1226" w:type="dxa"/>
            <w:noWrap w:val="0"/>
            <w:vAlign w:val="center"/>
          </w:tcPr>
          <w:p w14:paraId="3ECA2627">
            <w:pPr>
              <w:pStyle w:val="29"/>
              <w:bidi w:val="0"/>
              <w:jc w:val="center"/>
            </w:pPr>
            <w:r>
              <w:t>string</w:t>
            </w:r>
          </w:p>
        </w:tc>
        <w:tc>
          <w:tcPr>
            <w:tcW w:w="836" w:type="dxa"/>
            <w:noWrap w:val="0"/>
            <w:vAlign w:val="center"/>
          </w:tcPr>
          <w:p w14:paraId="4BEDC328">
            <w:pPr>
              <w:pStyle w:val="29"/>
              <w:bidi w:val="0"/>
              <w:jc w:val="center"/>
            </w:pPr>
            <w:r>
              <w:t>否</w:t>
            </w:r>
          </w:p>
        </w:tc>
        <w:tc>
          <w:tcPr>
            <w:tcW w:w="1465" w:type="dxa"/>
            <w:noWrap w:val="0"/>
            <w:vAlign w:val="center"/>
          </w:tcPr>
          <w:p w14:paraId="6BB659CE">
            <w:pPr>
              <w:pStyle w:val="29"/>
              <w:bidi w:val="0"/>
              <w:jc w:val="center"/>
            </w:pPr>
            <w:r>
              <w:t>固件MD5摘要</w:t>
            </w:r>
          </w:p>
        </w:tc>
        <w:tc>
          <w:tcPr>
            <w:tcW w:w="4544" w:type="dxa"/>
            <w:noWrap w:val="0"/>
            <w:vAlign w:val="center"/>
          </w:tcPr>
          <w:p w14:paraId="272D78FD">
            <w:pPr>
              <w:pStyle w:val="29"/>
              <w:bidi w:val="0"/>
              <w:jc w:val="both"/>
            </w:pPr>
            <w:r>
              <w:t>可为空，如果提供，则设备端必须验证。</w:t>
            </w:r>
          </w:p>
        </w:tc>
      </w:tr>
    </w:tbl>
    <w:p w14:paraId="771C66AF">
      <w:pPr>
        <w:bidi w:val="0"/>
        <w:ind w:left="0"/>
        <w:rPr>
          <w:rFonts w:hint="eastAsia"/>
        </w:rPr>
      </w:pPr>
      <w:r>
        <w:rPr>
          <w:rFonts w:hint="eastAsia"/>
        </w:rPr>
        <w:t>示例：</w:t>
      </w:r>
    </w:p>
    <w:p w14:paraId="2A954542">
      <w:pPr>
        <w:snapToGrid/>
        <w:spacing w:line="326" w:lineRule="auto"/>
      </w:pPr>
      <w:r>
        <w:rPr>
          <w:rFonts w:ascii="'Cascadia Mono'" w:hAnsi="'Cascadia Mono'" w:cs="'Cascadia Mono'"/>
          <w:i w:val="0"/>
          <w:strike w:val="0"/>
          <w:color w:val="000000"/>
          <w:sz w:val="21"/>
          <w:u w:val="none"/>
          <w:shd w:val="clear" w:color="auto" w:fill="FFFFFE"/>
        </w:rPr>
        <w:t>{</w:t>
      </w:r>
    </w:p>
    <w:p w14:paraId="7804655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"firmware_upgrade"</w:t>
      </w:r>
      <w:r>
        <w:rPr>
          <w:rFonts w:ascii="'Cascadia Mono'" w:hAnsi="'Cascadia Mono'" w:cs="'Cascadia Mono'"/>
          <w:i w:val="0"/>
          <w:strike w:val="0"/>
          <w:color w:val="000000"/>
          <w:sz w:val="21"/>
          <w:u w:val="none"/>
          <w:shd w:val="clear" w:color="auto" w:fill="FFFFFE"/>
        </w:rPr>
        <w:t>,</w:t>
      </w:r>
    </w:p>
    <w:p w14:paraId="13CEC1E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6E79EAB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"url"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"https://aaa.bbb.com/M6_2.0.600_202501020304.bin"</w:t>
      </w:r>
      <w:r>
        <w:rPr>
          <w:rFonts w:ascii="'Cascadia Mono'" w:hAnsi="'Cascadia Mono'" w:cs="'Cascadia Mono'"/>
          <w:i w:val="0"/>
          <w:strike w:val="0"/>
          <w:color w:val="000000"/>
          <w:sz w:val="21"/>
          <w:u w:val="none"/>
          <w:shd w:val="clear" w:color="auto" w:fill="FFFFFE"/>
        </w:rPr>
        <w:t>,</w:t>
      </w:r>
    </w:p>
    <w:p w14:paraId="353C24F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"md5"</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"3b622acae4364fe582dca6166a010075"</w:t>
      </w:r>
    </w:p>
    <w:p w14:paraId="253C17F2">
      <w:pPr>
        <w:snapToGrid/>
        <w:spacing w:line="326" w:lineRule="auto"/>
      </w:pPr>
      <w:r>
        <w:rPr>
          <w:rFonts w:ascii="'Cascadia Mono'" w:hAnsi="'Cascadia Mono'" w:cs="'Cascadia Mono'"/>
          <w:i w:val="0"/>
          <w:strike w:val="0"/>
          <w:color w:val="000000"/>
          <w:sz w:val="21"/>
          <w:u w:val="none"/>
          <w:shd w:val="clear" w:color="auto" w:fill="FFFFFE"/>
        </w:rPr>
        <w:t>}</w:t>
      </w:r>
    </w:p>
    <w:p w14:paraId="5E63A6D0">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909"/>
        <w:gridCol w:w="2746"/>
        <w:gridCol w:w="4293"/>
      </w:tblGrid>
      <w:tr w14:paraId="6664B8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893" w:type="dxa"/>
            <w:shd w:val="clear" w:color="auto" w:fill="D7D7D7" w:themeFill="background1" w:themeFillShade="D8"/>
            <w:noWrap w:val="0"/>
            <w:vAlign w:val="center"/>
          </w:tcPr>
          <w:p w14:paraId="57DF7979">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72F05C2A">
            <w:pPr>
              <w:pStyle w:val="29"/>
              <w:bidi w:val="0"/>
              <w:jc w:val="center"/>
              <w:rPr>
                <w:rFonts w:hint="eastAsia"/>
              </w:rPr>
            </w:pPr>
            <w:r>
              <w:rPr>
                <w:rFonts w:hint="eastAsia"/>
              </w:rPr>
              <w:t>类型</w:t>
            </w:r>
          </w:p>
        </w:tc>
        <w:tc>
          <w:tcPr>
            <w:tcW w:w="909" w:type="dxa"/>
            <w:shd w:val="clear" w:color="auto" w:fill="D7D7D7" w:themeFill="background1" w:themeFillShade="D8"/>
            <w:noWrap w:val="0"/>
            <w:vAlign w:val="center"/>
          </w:tcPr>
          <w:p w14:paraId="2289F83F">
            <w:pPr>
              <w:pStyle w:val="29"/>
              <w:bidi w:val="0"/>
              <w:jc w:val="center"/>
            </w:pPr>
            <w:r>
              <w:rPr>
                <w:rFonts w:hint="eastAsia"/>
              </w:rPr>
              <w:t>必需</w:t>
            </w:r>
          </w:p>
        </w:tc>
        <w:tc>
          <w:tcPr>
            <w:tcW w:w="2746" w:type="dxa"/>
            <w:shd w:val="clear" w:color="auto" w:fill="D7D7D7" w:themeFill="background1" w:themeFillShade="D8"/>
            <w:noWrap w:val="0"/>
            <w:vAlign w:val="center"/>
          </w:tcPr>
          <w:p w14:paraId="41B86B54">
            <w:pPr>
              <w:pStyle w:val="29"/>
              <w:bidi w:val="0"/>
              <w:jc w:val="center"/>
              <w:rPr>
                <w:rFonts w:hint="eastAsia"/>
              </w:rPr>
            </w:pPr>
            <w:r>
              <w:rPr>
                <w:rFonts w:hint="eastAsia"/>
              </w:rPr>
              <w:t>名称</w:t>
            </w:r>
          </w:p>
        </w:tc>
        <w:tc>
          <w:tcPr>
            <w:tcW w:w="4293" w:type="dxa"/>
            <w:shd w:val="clear" w:color="auto" w:fill="D7D7D7" w:themeFill="background1" w:themeFillShade="D8"/>
            <w:noWrap w:val="0"/>
            <w:vAlign w:val="center"/>
          </w:tcPr>
          <w:p w14:paraId="63295DDE">
            <w:pPr>
              <w:pStyle w:val="29"/>
              <w:bidi w:val="0"/>
              <w:jc w:val="center"/>
              <w:rPr>
                <w:rFonts w:hint="eastAsia"/>
              </w:rPr>
            </w:pPr>
            <w:r>
              <w:rPr>
                <w:rFonts w:hint="eastAsia"/>
              </w:rPr>
              <w:t>说明</w:t>
            </w:r>
          </w:p>
        </w:tc>
      </w:tr>
      <w:tr w14:paraId="232EF9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4E3D9035">
            <w:pPr>
              <w:pStyle w:val="29"/>
              <w:bidi w:val="0"/>
              <w:jc w:val="center"/>
              <w:rPr>
                <w:rFonts w:hint="eastAsia"/>
              </w:rPr>
            </w:pPr>
            <w:r>
              <w:t>cmd</w:t>
            </w:r>
          </w:p>
        </w:tc>
        <w:tc>
          <w:tcPr>
            <w:tcW w:w="730" w:type="dxa"/>
            <w:noWrap w:val="0"/>
            <w:vAlign w:val="center"/>
          </w:tcPr>
          <w:p w14:paraId="1C029BC5">
            <w:pPr>
              <w:pStyle w:val="29"/>
              <w:bidi w:val="0"/>
              <w:jc w:val="center"/>
            </w:pPr>
            <w:r>
              <w:t>string</w:t>
            </w:r>
          </w:p>
        </w:tc>
        <w:tc>
          <w:tcPr>
            <w:tcW w:w="909" w:type="dxa"/>
            <w:noWrap w:val="0"/>
            <w:vAlign w:val="center"/>
          </w:tcPr>
          <w:p w14:paraId="49088346">
            <w:pPr>
              <w:pStyle w:val="29"/>
              <w:bidi w:val="0"/>
              <w:jc w:val="center"/>
              <w:rPr>
                <w:rFonts w:hint="eastAsia"/>
              </w:rPr>
            </w:pPr>
            <w:r>
              <w:t>是</w:t>
            </w:r>
          </w:p>
        </w:tc>
        <w:tc>
          <w:tcPr>
            <w:tcW w:w="2746" w:type="dxa"/>
            <w:noWrap w:val="0"/>
            <w:vAlign w:val="center"/>
          </w:tcPr>
          <w:p w14:paraId="21426189">
            <w:pPr>
              <w:pStyle w:val="29"/>
              <w:bidi w:val="0"/>
              <w:jc w:val="center"/>
            </w:pPr>
            <w:r>
              <w:t>命令</w:t>
            </w:r>
          </w:p>
        </w:tc>
        <w:tc>
          <w:tcPr>
            <w:tcW w:w="4293" w:type="dxa"/>
            <w:noWrap w:val="0"/>
            <w:vAlign w:val="center"/>
          </w:tcPr>
          <w:p w14:paraId="42E9B607">
            <w:pPr>
              <w:pStyle w:val="29"/>
              <w:pBdr>
                <w:bottom w:val="none" w:color="auto" w:sz="0" w:space="0"/>
              </w:pBdr>
              <w:bidi w:val="0"/>
              <w:jc w:val="both"/>
            </w:pPr>
            <w:r>
              <w:rPr>
                <w:i w:val="0"/>
                <w:strike w:val="0"/>
                <w:spacing w:val="0"/>
                <w:u w:val="none"/>
              </w:rPr>
              <w:t>firmware</w:t>
            </w:r>
            <w:r>
              <w:rPr>
                <w:rFonts w:hint="eastAsia"/>
              </w:rPr>
              <w:t>_</w:t>
            </w:r>
            <w:r>
              <w:rPr>
                <w:i w:val="0"/>
                <w:strike w:val="0"/>
                <w:spacing w:val="0"/>
                <w:u w:val="none"/>
              </w:rPr>
              <w:t>upgrade</w:t>
            </w:r>
            <w:r>
              <w:rPr>
                <w:rFonts w:hint="eastAsia"/>
              </w:rPr>
              <w:t>_rsp</w:t>
            </w:r>
          </w:p>
        </w:tc>
      </w:tr>
      <w:tr w14:paraId="5ECDF1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067C3B02">
            <w:pPr>
              <w:pStyle w:val="29"/>
              <w:bidi w:val="0"/>
              <w:jc w:val="center"/>
              <w:rPr>
                <w:rFonts w:hint="eastAsia"/>
              </w:rPr>
            </w:pPr>
            <w:r>
              <w:t>status</w:t>
            </w:r>
          </w:p>
        </w:tc>
        <w:tc>
          <w:tcPr>
            <w:tcW w:w="730" w:type="dxa"/>
            <w:noWrap w:val="0"/>
            <w:vAlign w:val="center"/>
          </w:tcPr>
          <w:p w14:paraId="792E8475">
            <w:pPr>
              <w:pStyle w:val="29"/>
              <w:bidi w:val="0"/>
              <w:jc w:val="center"/>
              <w:rPr>
                <w:rFonts w:hint="eastAsia"/>
              </w:rPr>
            </w:pPr>
            <w:r>
              <w:t>string</w:t>
            </w:r>
          </w:p>
        </w:tc>
        <w:tc>
          <w:tcPr>
            <w:tcW w:w="909" w:type="dxa"/>
            <w:noWrap w:val="0"/>
            <w:vAlign w:val="center"/>
          </w:tcPr>
          <w:p w14:paraId="6BF92CD4">
            <w:pPr>
              <w:pStyle w:val="29"/>
              <w:bidi w:val="0"/>
              <w:jc w:val="center"/>
              <w:rPr>
                <w:rFonts w:hint="eastAsia"/>
              </w:rPr>
            </w:pPr>
            <w:r>
              <w:t>是</w:t>
            </w:r>
          </w:p>
        </w:tc>
        <w:tc>
          <w:tcPr>
            <w:tcW w:w="2746" w:type="dxa"/>
            <w:noWrap w:val="0"/>
            <w:vAlign w:val="center"/>
          </w:tcPr>
          <w:p w14:paraId="4A3C56C8">
            <w:pPr>
              <w:pStyle w:val="29"/>
              <w:bidi w:val="0"/>
              <w:jc w:val="center"/>
              <w:rPr>
                <w:rFonts w:hint="eastAsia"/>
              </w:rPr>
            </w:pPr>
            <w:r>
              <w:t>应答状态。“ok”表示正常，其它则表示出错</w:t>
            </w:r>
          </w:p>
        </w:tc>
        <w:tc>
          <w:tcPr>
            <w:tcW w:w="4293" w:type="dxa"/>
            <w:noWrap w:val="0"/>
            <w:vAlign w:val="center"/>
          </w:tcPr>
          <w:p w14:paraId="1CB892D1">
            <w:pPr>
              <w:pStyle w:val="29"/>
              <w:bidi w:val="0"/>
              <w:jc w:val="left"/>
              <w:rPr>
                <w:rFonts w:hint="eastAsia"/>
              </w:rPr>
            </w:pPr>
          </w:p>
        </w:tc>
      </w:tr>
      <w:tr w14:paraId="1FCC73A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43E6B3EB">
            <w:pPr>
              <w:pStyle w:val="29"/>
              <w:bidi w:val="0"/>
              <w:jc w:val="center"/>
              <w:rPr>
                <w:rFonts w:hint="eastAsia"/>
              </w:rPr>
            </w:pPr>
            <w:r>
              <w:t>msg_id</w:t>
            </w:r>
          </w:p>
        </w:tc>
        <w:tc>
          <w:tcPr>
            <w:tcW w:w="730" w:type="dxa"/>
            <w:noWrap w:val="0"/>
            <w:vAlign w:val="center"/>
          </w:tcPr>
          <w:p w14:paraId="1B4D57A7">
            <w:pPr>
              <w:pStyle w:val="29"/>
              <w:bidi w:val="0"/>
              <w:jc w:val="center"/>
              <w:rPr>
                <w:rFonts w:hint="eastAsia"/>
              </w:rPr>
            </w:pPr>
            <w:r>
              <w:t>string</w:t>
            </w:r>
          </w:p>
        </w:tc>
        <w:tc>
          <w:tcPr>
            <w:tcW w:w="909" w:type="dxa"/>
            <w:noWrap w:val="0"/>
            <w:vAlign w:val="center"/>
          </w:tcPr>
          <w:p w14:paraId="3A9D3FD5">
            <w:pPr>
              <w:pStyle w:val="29"/>
              <w:bidi w:val="0"/>
              <w:jc w:val="center"/>
              <w:rPr>
                <w:rFonts w:hint="eastAsia"/>
              </w:rPr>
            </w:pPr>
            <w:r>
              <w:t>是</w:t>
            </w:r>
          </w:p>
        </w:tc>
        <w:tc>
          <w:tcPr>
            <w:tcW w:w="2746" w:type="dxa"/>
            <w:noWrap w:val="0"/>
            <w:vAlign w:val="center"/>
          </w:tcPr>
          <w:p w14:paraId="0726B15E">
            <w:pPr>
              <w:pStyle w:val="29"/>
              <w:bidi w:val="0"/>
              <w:jc w:val="center"/>
              <w:rPr>
                <w:rFonts w:hint="eastAsia"/>
              </w:rPr>
            </w:pPr>
            <w:r>
              <w:t>消息 ID</w:t>
            </w:r>
          </w:p>
        </w:tc>
        <w:tc>
          <w:tcPr>
            <w:tcW w:w="4293" w:type="dxa"/>
            <w:noWrap w:val="0"/>
            <w:vAlign w:val="center"/>
          </w:tcPr>
          <w:p w14:paraId="155C181F">
            <w:pPr>
              <w:pStyle w:val="29"/>
              <w:bidi w:val="0"/>
              <w:jc w:val="left"/>
              <w:rPr>
                <w:rFonts w:hint="eastAsia"/>
              </w:rPr>
            </w:pPr>
            <w:r>
              <w:t>与请求时的消息 ID 一致，用于标识该应答对应哪一个请求</w:t>
            </w:r>
          </w:p>
        </w:tc>
      </w:tr>
    </w:tbl>
    <w:p w14:paraId="4895F9F3">
      <w:pPr>
        <w:bidi w:val="0"/>
        <w:ind w:left="0"/>
        <w:rPr>
          <w:rFonts w:hint="eastAsia"/>
        </w:rPr>
      </w:pPr>
      <w:r>
        <w:rPr>
          <w:rFonts w:hint="eastAsia"/>
        </w:rPr>
        <w:t>示例：</w:t>
      </w:r>
    </w:p>
    <w:p w14:paraId="2F385ABB">
      <w:pPr>
        <w:snapToGrid/>
        <w:spacing w:line="326" w:lineRule="auto"/>
      </w:pPr>
      <w:r>
        <w:rPr>
          <w:rFonts w:ascii="'Cascadia Mono'" w:hAnsi="'Cascadia Mono'" w:cs="'Cascadia Mono'"/>
          <w:i w:val="0"/>
          <w:strike w:val="0"/>
          <w:color w:val="000000"/>
          <w:sz w:val="21"/>
          <w:u w:val="none"/>
          <w:shd w:val="clear" w:color="auto" w:fill="FFFFFE"/>
        </w:rPr>
        <w:t>{</w:t>
      </w:r>
    </w:p>
    <w:p w14:paraId="2AB3954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"firmware_upgrade_rsp"</w:t>
      </w:r>
      <w:r>
        <w:rPr>
          <w:rFonts w:ascii="'Cascadia Mono'" w:hAnsi="'Cascadia Mono'" w:cs="'Cascadia Mono'"/>
          <w:i w:val="0"/>
          <w:strike w:val="0"/>
          <w:color w:val="000000"/>
          <w:sz w:val="21"/>
          <w:u w:val="none"/>
          <w:shd w:val="clear" w:color="auto" w:fill="FFFFFE"/>
        </w:rPr>
        <w:t>,</w:t>
      </w:r>
    </w:p>
    <w:p w14:paraId="2BED6C1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080B485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579DC26A">
      <w:pPr>
        <w:snapToGrid/>
        <w:spacing w:line="326" w:lineRule="auto"/>
      </w:pPr>
      <w:r>
        <w:rPr>
          <w:rFonts w:ascii="'Cascadia Mono'" w:hAnsi="'Cascadia Mono'" w:cs="'Cascadia Mono'"/>
          <w:i w:val="0"/>
          <w:strike w:val="0"/>
          <w:color w:val="000000"/>
          <w:sz w:val="21"/>
          <w:u w:val="none"/>
          <w:shd w:val="clear" w:color="auto" w:fill="FFFFFE"/>
        </w:rPr>
        <w:t>}</w:t>
      </w:r>
    </w:p>
    <w:p w14:paraId="7FD35A39">
      <w:pPr>
        <w:pStyle w:val="2"/>
        <w:numPr>
          <w:ilvl w:val="0"/>
          <w:numId w:val="1"/>
        </w:numPr>
        <w:tabs>
          <w:tab w:val="clear" w:pos="0"/>
        </w:tabs>
        <w:wordWrap w:val="0"/>
        <w:rPr>
          <w:rFonts w:hint="eastAsia"/>
        </w:rPr>
      </w:pPr>
      <w:bookmarkStart w:id="92" w:name="_Toc26010"/>
      <w:r>
        <w:rPr>
          <w:rFonts w:hint="eastAsia"/>
          <w:lang w:val="en-US" w:eastAsia="zh-CN"/>
        </w:rPr>
        <w:t>接口与外设</w:t>
      </w:r>
      <w:bookmarkEnd w:id="92"/>
    </w:p>
    <w:p w14:paraId="117A9AD2">
      <w:pPr>
        <w:bidi w:val="0"/>
        <w:rPr>
          <w:rFonts w:hint="eastAsia"/>
        </w:rPr>
      </w:pPr>
      <w:r>
        <w:rPr>
          <w:rFonts w:hint="eastAsia"/>
        </w:rPr>
        <w:t>设备根据不同的类型、使用场景、版本或挂接不同的外设，有选择性的实现其中一些功能。</w:t>
      </w:r>
    </w:p>
    <w:p w14:paraId="335824B9">
      <w:pPr>
        <w:pStyle w:val="4"/>
        <w:bidi w:val="0"/>
        <w:ind w:left="0" w:leftChars="0" w:firstLine="0" w:firstLineChars="0"/>
        <w:rPr>
          <w:rFonts w:hint="eastAsia"/>
        </w:rPr>
      </w:pPr>
      <w:bookmarkStart w:id="93" w:name="_Toc23589"/>
      <w:bookmarkStart w:id="94" w:name="_Tochl7r47"/>
      <w:bookmarkStart w:id="95" w:name="_Tocu8iel4"/>
      <w:bookmarkStart w:id="96" w:name="_Toc30059"/>
      <w:bookmarkStart w:id="97" w:name="_Tocezny0s"/>
      <w:bookmarkStart w:id="98" w:name="_Tocs7ia2d"/>
      <w:bookmarkStart w:id="99" w:name="_Toc20150"/>
      <w:r>
        <w:rPr>
          <w:rFonts w:hint="eastAsia"/>
        </w:rPr>
        <w:t>RS485</w:t>
      </w:r>
      <w:bookmarkEnd w:id="93"/>
    </w:p>
    <w:p w14:paraId="48CA2648">
      <w:pPr>
        <w:pStyle w:val="5"/>
        <w:numPr>
          <w:ilvl w:val="2"/>
          <w:numId w:val="1"/>
        </w:numPr>
        <w:tabs>
          <w:tab w:val="left" w:pos="0"/>
        </w:tabs>
        <w:rPr>
          <w:rFonts w:hint="eastAsia"/>
        </w:rPr>
      </w:pPr>
      <w:bookmarkStart w:id="100" w:name="_Toc2431"/>
      <w:r>
        <w:rPr>
          <w:rFonts w:hint="eastAsia"/>
        </w:rPr>
        <w:t>RS485透传（读）</w:t>
      </w:r>
      <w:bookmarkEnd w:id="94"/>
      <w:bookmarkEnd w:id="95"/>
      <w:bookmarkEnd w:id="96"/>
      <w:bookmarkEnd w:id="100"/>
    </w:p>
    <w:p w14:paraId="433A51CF">
      <w:pPr>
        <w:bidi w:val="0"/>
        <w:rPr>
          <w:rFonts w:hint="eastAsia"/>
        </w:rPr>
      </w:pPr>
      <w:r>
        <w:rPr>
          <w:rFonts w:hint="eastAsia"/>
        </w:rPr>
        <w:t>设备接收到RS485端口信息将485信息上报给平台。</w:t>
      </w:r>
    </w:p>
    <w:p w14:paraId="7CC3D15B">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760"/>
        <w:gridCol w:w="800"/>
        <w:gridCol w:w="828"/>
        <w:gridCol w:w="1909"/>
        <w:gridCol w:w="4266"/>
      </w:tblGrid>
      <w:tr w14:paraId="2BC91C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760" w:type="dxa"/>
            <w:shd w:val="clear" w:color="auto" w:fill="D7D7D7" w:themeFill="background1" w:themeFillShade="D8"/>
            <w:noWrap w:val="0"/>
            <w:vAlign w:val="center"/>
          </w:tcPr>
          <w:p w14:paraId="0BA32745">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57A9D69">
            <w:pPr>
              <w:pStyle w:val="29"/>
              <w:bidi w:val="0"/>
              <w:jc w:val="center"/>
              <w:rPr>
                <w:rFonts w:hint="eastAsia"/>
              </w:rPr>
            </w:pPr>
            <w:r>
              <w:rPr>
                <w:rFonts w:hint="eastAsia"/>
              </w:rPr>
              <w:t>类型</w:t>
            </w:r>
          </w:p>
        </w:tc>
        <w:tc>
          <w:tcPr>
            <w:tcW w:w="828" w:type="dxa"/>
            <w:shd w:val="clear" w:color="auto" w:fill="D7D7D7" w:themeFill="background1" w:themeFillShade="D8"/>
            <w:noWrap w:val="0"/>
            <w:vAlign w:val="center"/>
          </w:tcPr>
          <w:p w14:paraId="57AAAE6F">
            <w:pPr>
              <w:pStyle w:val="29"/>
              <w:bidi w:val="0"/>
              <w:jc w:val="center"/>
            </w:pPr>
            <w:r>
              <w:rPr>
                <w:rFonts w:hint="eastAsia"/>
              </w:rPr>
              <w:t>必需</w:t>
            </w:r>
          </w:p>
        </w:tc>
        <w:tc>
          <w:tcPr>
            <w:tcW w:w="1909" w:type="dxa"/>
            <w:shd w:val="clear" w:color="auto" w:fill="D7D7D7" w:themeFill="background1" w:themeFillShade="D8"/>
            <w:noWrap w:val="0"/>
            <w:vAlign w:val="center"/>
          </w:tcPr>
          <w:p w14:paraId="7BF6E63A">
            <w:pPr>
              <w:pStyle w:val="29"/>
              <w:bidi w:val="0"/>
              <w:jc w:val="center"/>
              <w:rPr>
                <w:rFonts w:hint="eastAsia"/>
              </w:rPr>
            </w:pPr>
            <w:r>
              <w:rPr>
                <w:rFonts w:hint="eastAsia"/>
              </w:rPr>
              <w:t>名称</w:t>
            </w:r>
          </w:p>
        </w:tc>
        <w:tc>
          <w:tcPr>
            <w:tcW w:w="4266" w:type="dxa"/>
            <w:shd w:val="clear" w:color="auto" w:fill="D7D7D7" w:themeFill="background1" w:themeFillShade="D8"/>
            <w:noWrap w:val="0"/>
            <w:vAlign w:val="center"/>
          </w:tcPr>
          <w:p w14:paraId="371DCD44">
            <w:pPr>
              <w:pStyle w:val="29"/>
              <w:bidi w:val="0"/>
              <w:jc w:val="center"/>
              <w:rPr>
                <w:rFonts w:hint="eastAsia"/>
              </w:rPr>
            </w:pPr>
            <w:r>
              <w:rPr>
                <w:rFonts w:hint="eastAsia"/>
              </w:rPr>
              <w:t>说明</w:t>
            </w:r>
          </w:p>
        </w:tc>
      </w:tr>
      <w:tr w14:paraId="604FC8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760" w:type="dxa"/>
            <w:noWrap w:val="0"/>
            <w:vAlign w:val="center"/>
          </w:tcPr>
          <w:p w14:paraId="181B8F76">
            <w:pPr>
              <w:pStyle w:val="29"/>
              <w:bidi w:val="0"/>
              <w:jc w:val="center"/>
              <w:rPr>
                <w:rFonts w:hint="eastAsia"/>
              </w:rPr>
            </w:pPr>
            <w:r>
              <w:t>cmd</w:t>
            </w:r>
          </w:p>
        </w:tc>
        <w:tc>
          <w:tcPr>
            <w:tcW w:w="800" w:type="dxa"/>
            <w:noWrap w:val="0"/>
            <w:vAlign w:val="center"/>
          </w:tcPr>
          <w:p w14:paraId="0E2DCCF3">
            <w:pPr>
              <w:pStyle w:val="29"/>
              <w:bidi w:val="0"/>
              <w:jc w:val="center"/>
            </w:pPr>
            <w:r>
              <w:t>string</w:t>
            </w:r>
          </w:p>
        </w:tc>
        <w:tc>
          <w:tcPr>
            <w:tcW w:w="828" w:type="dxa"/>
            <w:noWrap w:val="0"/>
            <w:vAlign w:val="center"/>
          </w:tcPr>
          <w:p w14:paraId="42D02A24">
            <w:pPr>
              <w:pStyle w:val="29"/>
              <w:bidi w:val="0"/>
              <w:jc w:val="center"/>
              <w:rPr>
                <w:rFonts w:hint="eastAsia"/>
              </w:rPr>
            </w:pPr>
            <w:r>
              <w:t>是</w:t>
            </w:r>
          </w:p>
        </w:tc>
        <w:tc>
          <w:tcPr>
            <w:tcW w:w="1909" w:type="dxa"/>
            <w:noWrap w:val="0"/>
            <w:vAlign w:val="center"/>
          </w:tcPr>
          <w:p w14:paraId="0AEBA11F">
            <w:pPr>
              <w:pStyle w:val="29"/>
              <w:bidi w:val="0"/>
              <w:jc w:val="center"/>
            </w:pPr>
            <w:r>
              <w:t>命令</w:t>
            </w:r>
          </w:p>
        </w:tc>
        <w:tc>
          <w:tcPr>
            <w:tcW w:w="4266" w:type="dxa"/>
            <w:noWrap w:val="0"/>
            <w:vAlign w:val="center"/>
          </w:tcPr>
          <w:p w14:paraId="612F269B">
            <w:pPr>
              <w:pStyle w:val="29"/>
              <w:bidi w:val="0"/>
              <w:jc w:val="both"/>
              <w:rPr>
                <w:rFonts w:hint="eastAsia"/>
              </w:rPr>
            </w:pPr>
            <w:r>
              <w:rPr>
                <w:rFonts w:hint="eastAsia"/>
              </w:rPr>
              <w:t>rs485_upload</w:t>
            </w:r>
            <w:r>
              <w:t xml:space="preserve"> 表示 RS485 </w:t>
            </w:r>
            <w:r>
              <w:rPr>
                <w:rFonts w:hint="eastAsia"/>
              </w:rPr>
              <w:t>数据上报</w:t>
            </w:r>
          </w:p>
        </w:tc>
      </w:tr>
      <w:tr w14:paraId="20ED16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760" w:type="dxa"/>
            <w:noWrap w:val="0"/>
            <w:vAlign w:val="center"/>
          </w:tcPr>
          <w:p w14:paraId="10A974F7">
            <w:pPr>
              <w:pStyle w:val="29"/>
              <w:bidi w:val="0"/>
              <w:jc w:val="center"/>
              <w:rPr>
                <w:rFonts w:hint="eastAsia"/>
              </w:rPr>
            </w:pPr>
            <w:r>
              <w:t>msg_id</w:t>
            </w:r>
          </w:p>
        </w:tc>
        <w:tc>
          <w:tcPr>
            <w:tcW w:w="800" w:type="dxa"/>
            <w:noWrap w:val="0"/>
            <w:vAlign w:val="center"/>
          </w:tcPr>
          <w:p w14:paraId="75C3EFB5">
            <w:pPr>
              <w:pStyle w:val="29"/>
              <w:bidi w:val="0"/>
              <w:jc w:val="center"/>
              <w:rPr>
                <w:rFonts w:hint="eastAsia"/>
              </w:rPr>
            </w:pPr>
            <w:r>
              <w:t>string</w:t>
            </w:r>
          </w:p>
        </w:tc>
        <w:tc>
          <w:tcPr>
            <w:tcW w:w="828" w:type="dxa"/>
            <w:noWrap w:val="0"/>
            <w:vAlign w:val="center"/>
          </w:tcPr>
          <w:p w14:paraId="240351D7">
            <w:pPr>
              <w:pStyle w:val="29"/>
              <w:bidi w:val="0"/>
              <w:jc w:val="center"/>
              <w:rPr>
                <w:rFonts w:hint="eastAsia"/>
              </w:rPr>
            </w:pPr>
            <w:r>
              <w:t>是</w:t>
            </w:r>
          </w:p>
        </w:tc>
        <w:tc>
          <w:tcPr>
            <w:tcW w:w="1909" w:type="dxa"/>
            <w:noWrap w:val="0"/>
            <w:vAlign w:val="center"/>
          </w:tcPr>
          <w:p w14:paraId="09B9E9E8">
            <w:pPr>
              <w:pStyle w:val="29"/>
              <w:bidi w:val="0"/>
              <w:jc w:val="center"/>
              <w:rPr>
                <w:rFonts w:hint="eastAsia"/>
              </w:rPr>
            </w:pPr>
            <w:r>
              <w:t>消息 ID</w:t>
            </w:r>
          </w:p>
        </w:tc>
        <w:tc>
          <w:tcPr>
            <w:tcW w:w="4266" w:type="dxa"/>
            <w:noWrap w:val="0"/>
            <w:vAlign w:val="center"/>
          </w:tcPr>
          <w:p w14:paraId="44AA1AC3">
            <w:pPr>
              <w:pStyle w:val="29"/>
              <w:bidi w:val="0"/>
              <w:jc w:val="both"/>
              <w:rPr>
                <w:rFonts w:hint="eastAsia"/>
              </w:rPr>
            </w:pPr>
            <w:r>
              <w:t>此次请求的唯一标识，20 位长，前 13 位是毫秒时间，后 7 位是字母和数字的随机数</w:t>
            </w:r>
          </w:p>
        </w:tc>
      </w:tr>
      <w:tr w14:paraId="0188DE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760" w:type="dxa"/>
            <w:noWrap w:val="0"/>
            <w:vAlign w:val="center"/>
          </w:tcPr>
          <w:p w14:paraId="2EB670EF">
            <w:pPr>
              <w:pStyle w:val="29"/>
              <w:bidi w:val="0"/>
              <w:jc w:val="center"/>
              <w:rPr>
                <w:rFonts w:hint="eastAsia"/>
              </w:rPr>
            </w:pPr>
            <w:r>
              <w:rPr>
                <w:rFonts w:hint="eastAsia"/>
              </w:rPr>
              <w:t>sn</w:t>
            </w:r>
          </w:p>
        </w:tc>
        <w:tc>
          <w:tcPr>
            <w:tcW w:w="800" w:type="dxa"/>
            <w:noWrap w:val="0"/>
            <w:vAlign w:val="center"/>
          </w:tcPr>
          <w:p w14:paraId="7F856F20">
            <w:pPr>
              <w:pStyle w:val="29"/>
              <w:bidi w:val="0"/>
              <w:jc w:val="center"/>
              <w:rPr>
                <w:rFonts w:hint="eastAsia"/>
              </w:rPr>
            </w:pPr>
            <w:r>
              <w:t>string</w:t>
            </w:r>
          </w:p>
        </w:tc>
        <w:tc>
          <w:tcPr>
            <w:tcW w:w="828" w:type="dxa"/>
            <w:noWrap w:val="0"/>
            <w:vAlign w:val="center"/>
          </w:tcPr>
          <w:p w14:paraId="1560F62C">
            <w:pPr>
              <w:pStyle w:val="29"/>
              <w:bidi w:val="0"/>
              <w:jc w:val="center"/>
              <w:rPr>
                <w:rFonts w:hint="eastAsia"/>
              </w:rPr>
            </w:pPr>
            <w:r>
              <w:t>是</w:t>
            </w:r>
          </w:p>
        </w:tc>
        <w:tc>
          <w:tcPr>
            <w:tcW w:w="1909" w:type="dxa"/>
            <w:noWrap w:val="0"/>
            <w:vAlign w:val="center"/>
          </w:tcPr>
          <w:p w14:paraId="63F9D20A">
            <w:pPr>
              <w:pStyle w:val="29"/>
              <w:bidi w:val="0"/>
              <w:jc w:val="center"/>
              <w:rPr>
                <w:rFonts w:hint="eastAsia"/>
              </w:rPr>
            </w:pPr>
            <w:r>
              <w:rPr>
                <w:rFonts w:hint="eastAsia"/>
              </w:rPr>
              <w:t>设备SN码</w:t>
            </w:r>
          </w:p>
        </w:tc>
        <w:tc>
          <w:tcPr>
            <w:tcW w:w="4266" w:type="dxa"/>
            <w:noWrap w:val="0"/>
            <w:vAlign w:val="center"/>
          </w:tcPr>
          <w:p w14:paraId="356D1E29">
            <w:pPr>
              <w:pStyle w:val="29"/>
              <w:bidi w:val="0"/>
              <w:jc w:val="both"/>
              <w:rPr>
                <w:rFonts w:hint="eastAsia"/>
              </w:rPr>
            </w:pPr>
          </w:p>
        </w:tc>
      </w:tr>
      <w:tr w14:paraId="15F5BC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760" w:type="dxa"/>
            <w:noWrap w:val="0"/>
            <w:vAlign w:val="center"/>
          </w:tcPr>
          <w:p w14:paraId="4EFDC738">
            <w:pPr>
              <w:pStyle w:val="29"/>
              <w:bidi w:val="0"/>
              <w:jc w:val="center"/>
            </w:pPr>
            <w:r>
              <w:t>rs485ch1_data</w:t>
            </w:r>
          </w:p>
        </w:tc>
        <w:tc>
          <w:tcPr>
            <w:tcW w:w="800" w:type="dxa"/>
            <w:noWrap w:val="0"/>
            <w:vAlign w:val="center"/>
          </w:tcPr>
          <w:p w14:paraId="4091E57D">
            <w:pPr>
              <w:pStyle w:val="29"/>
              <w:bidi w:val="0"/>
              <w:jc w:val="center"/>
            </w:pPr>
            <w:r>
              <w:rPr>
                <w:rFonts w:hint="eastAsia"/>
              </w:rPr>
              <w:t>string</w:t>
            </w:r>
          </w:p>
        </w:tc>
        <w:tc>
          <w:tcPr>
            <w:tcW w:w="828" w:type="dxa"/>
            <w:noWrap w:val="0"/>
            <w:vAlign w:val="center"/>
          </w:tcPr>
          <w:p w14:paraId="259B9F64">
            <w:pPr>
              <w:pStyle w:val="29"/>
              <w:bidi w:val="0"/>
              <w:jc w:val="center"/>
            </w:pPr>
            <w:r>
              <w:t>否</w:t>
            </w:r>
          </w:p>
        </w:tc>
        <w:tc>
          <w:tcPr>
            <w:tcW w:w="1909" w:type="dxa"/>
            <w:noWrap w:val="0"/>
            <w:vAlign w:val="center"/>
          </w:tcPr>
          <w:p w14:paraId="307390A3">
            <w:pPr>
              <w:pStyle w:val="29"/>
              <w:bidi w:val="0"/>
              <w:jc w:val="center"/>
              <w:rPr>
                <w:rFonts w:hint="eastAsia"/>
              </w:rPr>
            </w:pPr>
            <w:r>
              <w:t>RS485</w:t>
            </w:r>
            <w:r>
              <w:rPr>
                <w:rFonts w:hint="eastAsia"/>
              </w:rPr>
              <w:t>-1接收到的数据</w:t>
            </w:r>
          </w:p>
        </w:tc>
        <w:tc>
          <w:tcPr>
            <w:tcW w:w="4266" w:type="dxa"/>
            <w:noWrap w:val="0"/>
            <w:vAlign w:val="center"/>
          </w:tcPr>
          <w:p w14:paraId="60D214D3">
            <w:pPr>
              <w:pStyle w:val="29"/>
              <w:bidi w:val="0"/>
              <w:jc w:val="both"/>
              <w:rPr>
                <w:rFonts w:hint="eastAsia"/>
              </w:rPr>
            </w:pPr>
            <w:r>
              <w:rPr>
                <w:rFonts w:hint="eastAsia"/>
              </w:rPr>
              <w:t>数据为16进制的字符串</w:t>
            </w:r>
          </w:p>
        </w:tc>
      </w:tr>
      <w:tr w14:paraId="3D1B6D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760" w:type="dxa"/>
            <w:noWrap w:val="0"/>
            <w:vAlign w:val="center"/>
          </w:tcPr>
          <w:p w14:paraId="0F8FE163">
            <w:pPr>
              <w:pStyle w:val="29"/>
              <w:bidi w:val="0"/>
              <w:jc w:val="center"/>
            </w:pPr>
            <w:r>
              <w:t>rs485ch2_data</w:t>
            </w:r>
          </w:p>
        </w:tc>
        <w:tc>
          <w:tcPr>
            <w:tcW w:w="800" w:type="dxa"/>
            <w:noWrap w:val="0"/>
            <w:vAlign w:val="center"/>
          </w:tcPr>
          <w:p w14:paraId="63C4D93C">
            <w:pPr>
              <w:pStyle w:val="29"/>
              <w:bidi w:val="0"/>
              <w:jc w:val="center"/>
            </w:pPr>
            <w:r>
              <w:rPr>
                <w:rFonts w:hint="eastAsia"/>
              </w:rPr>
              <w:t>string</w:t>
            </w:r>
          </w:p>
        </w:tc>
        <w:tc>
          <w:tcPr>
            <w:tcW w:w="828" w:type="dxa"/>
            <w:noWrap w:val="0"/>
            <w:vAlign w:val="center"/>
          </w:tcPr>
          <w:p w14:paraId="50BB742D">
            <w:pPr>
              <w:pStyle w:val="29"/>
              <w:bidi w:val="0"/>
              <w:jc w:val="center"/>
            </w:pPr>
            <w:r>
              <w:t>否</w:t>
            </w:r>
          </w:p>
        </w:tc>
        <w:tc>
          <w:tcPr>
            <w:tcW w:w="1909" w:type="dxa"/>
            <w:noWrap w:val="0"/>
            <w:vAlign w:val="center"/>
          </w:tcPr>
          <w:p w14:paraId="2C281507">
            <w:pPr>
              <w:pStyle w:val="29"/>
              <w:bidi w:val="0"/>
              <w:jc w:val="center"/>
              <w:rPr>
                <w:rFonts w:hint="eastAsia"/>
              </w:rPr>
            </w:pPr>
            <w:r>
              <w:t>RS485</w:t>
            </w:r>
            <w:r>
              <w:rPr>
                <w:rFonts w:hint="eastAsia"/>
              </w:rPr>
              <w:t>-2</w:t>
            </w:r>
            <w:r>
              <w:t xml:space="preserve"> </w:t>
            </w:r>
            <w:r>
              <w:rPr>
                <w:rFonts w:hint="eastAsia"/>
              </w:rPr>
              <w:t>接收到的数据</w:t>
            </w:r>
          </w:p>
        </w:tc>
        <w:tc>
          <w:tcPr>
            <w:tcW w:w="4266" w:type="dxa"/>
            <w:noWrap w:val="0"/>
            <w:vAlign w:val="center"/>
          </w:tcPr>
          <w:p w14:paraId="0FDE5629">
            <w:pPr>
              <w:pStyle w:val="29"/>
              <w:bidi w:val="0"/>
              <w:jc w:val="both"/>
              <w:rPr>
                <w:rFonts w:hint="eastAsia"/>
              </w:rPr>
            </w:pPr>
            <w:r>
              <w:rPr>
                <w:rFonts w:hint="eastAsia"/>
              </w:rPr>
              <w:t>数据为16进制的字符串</w:t>
            </w:r>
          </w:p>
        </w:tc>
      </w:tr>
    </w:tbl>
    <w:p w14:paraId="28CFFE07">
      <w:pPr>
        <w:bidi w:val="0"/>
        <w:rPr>
          <w:rFonts w:hint="eastAsia"/>
        </w:rPr>
      </w:pPr>
      <w:r>
        <w:rPr>
          <w:rFonts w:hint="eastAsia"/>
        </w:rPr>
        <w:t>示例：</w:t>
      </w:r>
    </w:p>
    <w:p w14:paraId="59FC3C54">
      <w:pPr>
        <w:snapToGrid/>
        <w:spacing w:line="326" w:lineRule="auto"/>
      </w:pPr>
      <w:r>
        <w:rPr>
          <w:rFonts w:ascii="'Cascadia Mono'" w:hAnsi="'Cascadia Mono'" w:cs="'Cascadia Mono'"/>
          <w:i w:val="0"/>
          <w:strike w:val="0"/>
          <w:color w:val="000000"/>
          <w:sz w:val="21"/>
          <w:u w:val="none"/>
          <w:shd w:val="clear" w:color="auto" w:fill="FFFFFE"/>
        </w:rPr>
        <w:t>{</w:t>
      </w:r>
    </w:p>
    <w:p w14:paraId="46A1E28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"rs485_upload"</w:t>
      </w:r>
      <w:r>
        <w:rPr>
          <w:rFonts w:ascii="'Cascadia Mono'" w:hAnsi="'Cascadia Mono'" w:cs="'Cascadia Mono'"/>
          <w:i w:val="0"/>
          <w:strike w:val="0"/>
          <w:color w:val="000000"/>
          <w:sz w:val="21"/>
          <w:u w:val="none"/>
          <w:shd w:val="clear" w:color="auto" w:fill="FFFFFE"/>
        </w:rPr>
        <w:t>,</w:t>
      </w:r>
    </w:p>
    <w:p w14:paraId="3EE9AEC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7974152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r>
        <w:rPr>
          <w:rFonts w:ascii="'Cascadia Mono'" w:hAnsi="'Cascadia Mono'" w:cs="'Cascadia Mono'"/>
          <w:i w:val="0"/>
          <w:strike w:val="0"/>
          <w:color w:val="000000"/>
          <w:sz w:val="21"/>
          <w:u w:val="none"/>
          <w:shd w:val="clear" w:color="auto" w:fill="FFFFFE"/>
        </w:rPr>
        <w:t>,</w:t>
      </w:r>
    </w:p>
    <w:p w14:paraId="3EF8C21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"rs485ch1_data"</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"AA553097BEEF"</w:t>
      </w:r>
      <w:r>
        <w:rPr>
          <w:rFonts w:ascii="'Cascadia Mono'" w:hAnsi="'Cascadia Mono'" w:cs="'Cascadia Mono'"/>
          <w:i w:val="0"/>
          <w:strike w:val="0"/>
          <w:color w:val="000000"/>
          <w:sz w:val="21"/>
          <w:u w:val="none"/>
          <w:shd w:val="clear" w:color="auto" w:fill="FFFFFE"/>
        </w:rPr>
        <w:t>,</w:t>
      </w:r>
    </w:p>
    <w:p w14:paraId="00AE7BA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"rs485ch2_data"</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"AA550102056607BEEF"</w:t>
      </w:r>
    </w:p>
    <w:p w14:paraId="206E1883">
      <w:pPr>
        <w:snapToGrid/>
        <w:spacing w:line="326" w:lineRule="auto"/>
      </w:pPr>
      <w:r>
        <w:rPr>
          <w:rFonts w:ascii="'Cascadia Mono'" w:hAnsi="'Cascadia Mono'" w:cs="'Cascadia Mono'"/>
          <w:i w:val="0"/>
          <w:strike w:val="0"/>
          <w:color w:val="000000"/>
          <w:sz w:val="21"/>
          <w:u w:val="none"/>
          <w:shd w:val="clear" w:color="auto" w:fill="FFFFFE"/>
        </w:rPr>
        <w:t>}</w:t>
      </w:r>
    </w:p>
    <w:p w14:paraId="6ECDA8F8">
      <w:pPr>
        <w:pStyle w:val="6"/>
        <w:numPr>
          <w:ilvl w:val="3"/>
          <w:numId w:val="1"/>
        </w:numPr>
        <w:tabs>
          <w:tab w:val="left" w:pos="0"/>
        </w:tabs>
        <w:rPr>
          <w:rFonts w:hint="eastAsia"/>
        </w:rPr>
      </w:pPr>
      <w:r>
        <w:rPr>
          <w:rFonts w:hint="eastAsia"/>
        </w:rPr>
        <w:t>应答消息</w:t>
      </w:r>
    </w:p>
    <w:p w14:paraId="0A03EF83">
      <w:pPr>
        <w:bidi w:val="0"/>
      </w:pPr>
      <w:r>
        <w:rPr>
          <w:rFonts w:hint="eastAsia"/>
        </w:rPr>
        <w:t>无需应答</w:t>
      </w:r>
    </w:p>
    <w:p w14:paraId="0D469BF8">
      <w:pPr>
        <w:pStyle w:val="5"/>
        <w:numPr>
          <w:ilvl w:val="2"/>
          <w:numId w:val="1"/>
        </w:numPr>
        <w:tabs>
          <w:tab w:val="left" w:pos="0"/>
        </w:tabs>
        <w:rPr>
          <w:rFonts w:hint="eastAsia"/>
        </w:rPr>
      </w:pPr>
      <w:bookmarkStart w:id="101" w:name="_Toc8624"/>
      <w:r>
        <w:rPr>
          <w:rFonts w:hint="eastAsia"/>
        </w:rPr>
        <w:t>RS485透传（写）</w:t>
      </w:r>
      <w:bookmarkEnd w:id="101"/>
    </w:p>
    <w:p w14:paraId="4A657106">
      <w:pPr>
        <w:bidi w:val="0"/>
      </w:pPr>
      <w:r>
        <w:rPr>
          <w:rFonts w:hint="eastAsia"/>
        </w:rPr>
        <w:t>平台通过此接口下发数据给设备，设备收到该指令后，从硬件外设RS485 接口发送出去，达到透明传输效果。</w:t>
      </w:r>
    </w:p>
    <w:p w14:paraId="1089F959">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06"/>
        <w:gridCol w:w="860"/>
        <w:gridCol w:w="710"/>
        <w:gridCol w:w="3305"/>
        <w:gridCol w:w="3079"/>
      </w:tblGrid>
      <w:tr w14:paraId="3844A1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606" w:type="dxa"/>
            <w:shd w:val="clear" w:color="auto" w:fill="D7D7D7" w:themeFill="background1" w:themeFillShade="D8"/>
            <w:noWrap w:val="0"/>
            <w:vAlign w:val="center"/>
          </w:tcPr>
          <w:p w14:paraId="59856605">
            <w:pPr>
              <w:pStyle w:val="29"/>
              <w:bidi w:val="0"/>
              <w:jc w:val="center"/>
              <w:rPr>
                <w:rFonts w:hint="eastAsia"/>
              </w:rPr>
            </w:pPr>
            <w:r>
              <w:rPr>
                <w:rFonts w:hint="eastAsia"/>
              </w:rPr>
              <w:t>属性</w:t>
            </w:r>
          </w:p>
        </w:tc>
        <w:tc>
          <w:tcPr>
            <w:tcW w:w="860" w:type="dxa"/>
            <w:shd w:val="clear" w:color="auto" w:fill="D7D7D7" w:themeFill="background1" w:themeFillShade="D8"/>
            <w:noWrap w:val="0"/>
            <w:vAlign w:val="center"/>
          </w:tcPr>
          <w:p w14:paraId="5722F88F">
            <w:pPr>
              <w:pStyle w:val="29"/>
              <w:bidi w:val="0"/>
              <w:jc w:val="center"/>
              <w:rPr>
                <w:rFonts w:hint="eastAsia"/>
              </w:rPr>
            </w:pPr>
            <w:r>
              <w:rPr>
                <w:rFonts w:hint="eastAsia"/>
              </w:rPr>
              <w:t>类型</w:t>
            </w:r>
          </w:p>
        </w:tc>
        <w:tc>
          <w:tcPr>
            <w:tcW w:w="710" w:type="dxa"/>
            <w:shd w:val="clear" w:color="auto" w:fill="D7D7D7" w:themeFill="background1" w:themeFillShade="D8"/>
            <w:noWrap w:val="0"/>
            <w:vAlign w:val="center"/>
          </w:tcPr>
          <w:p w14:paraId="07B0F418">
            <w:pPr>
              <w:pStyle w:val="29"/>
              <w:bidi w:val="0"/>
              <w:jc w:val="center"/>
            </w:pPr>
            <w:r>
              <w:rPr>
                <w:rFonts w:hint="eastAsia"/>
              </w:rPr>
              <w:t>必需</w:t>
            </w:r>
          </w:p>
        </w:tc>
        <w:tc>
          <w:tcPr>
            <w:tcW w:w="3305" w:type="dxa"/>
            <w:shd w:val="clear" w:color="auto" w:fill="D7D7D7" w:themeFill="background1" w:themeFillShade="D8"/>
            <w:noWrap w:val="0"/>
            <w:vAlign w:val="center"/>
          </w:tcPr>
          <w:p w14:paraId="065E00C2">
            <w:pPr>
              <w:pStyle w:val="29"/>
              <w:bidi w:val="0"/>
              <w:jc w:val="center"/>
              <w:rPr>
                <w:rFonts w:hint="eastAsia"/>
              </w:rPr>
            </w:pPr>
            <w:r>
              <w:rPr>
                <w:rFonts w:hint="eastAsia"/>
              </w:rPr>
              <w:t>名称</w:t>
            </w:r>
          </w:p>
        </w:tc>
        <w:tc>
          <w:tcPr>
            <w:tcW w:w="3079" w:type="dxa"/>
            <w:shd w:val="clear" w:color="auto" w:fill="D7D7D7" w:themeFill="background1" w:themeFillShade="D8"/>
            <w:noWrap w:val="0"/>
            <w:vAlign w:val="center"/>
          </w:tcPr>
          <w:p w14:paraId="246F8E6B">
            <w:pPr>
              <w:pStyle w:val="29"/>
              <w:bidi w:val="0"/>
              <w:jc w:val="center"/>
              <w:rPr>
                <w:rFonts w:hint="eastAsia"/>
              </w:rPr>
            </w:pPr>
            <w:r>
              <w:rPr>
                <w:rFonts w:hint="eastAsia"/>
              </w:rPr>
              <w:t>说明</w:t>
            </w:r>
          </w:p>
        </w:tc>
      </w:tr>
      <w:tr w14:paraId="4479C2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3E6C8AD5">
            <w:pPr>
              <w:pStyle w:val="29"/>
              <w:bidi w:val="0"/>
              <w:jc w:val="center"/>
              <w:rPr>
                <w:rFonts w:hint="eastAsia"/>
              </w:rPr>
            </w:pPr>
            <w:r>
              <w:t>cmd</w:t>
            </w:r>
          </w:p>
        </w:tc>
        <w:tc>
          <w:tcPr>
            <w:tcW w:w="860" w:type="dxa"/>
            <w:noWrap w:val="0"/>
            <w:vAlign w:val="center"/>
          </w:tcPr>
          <w:p w14:paraId="6134B214">
            <w:pPr>
              <w:pStyle w:val="29"/>
              <w:bidi w:val="0"/>
              <w:jc w:val="center"/>
            </w:pPr>
            <w:r>
              <w:t>string</w:t>
            </w:r>
          </w:p>
        </w:tc>
        <w:tc>
          <w:tcPr>
            <w:tcW w:w="710" w:type="dxa"/>
            <w:noWrap w:val="0"/>
            <w:vAlign w:val="center"/>
          </w:tcPr>
          <w:p w14:paraId="2EA27F87">
            <w:pPr>
              <w:pStyle w:val="29"/>
              <w:bidi w:val="0"/>
              <w:jc w:val="center"/>
              <w:rPr>
                <w:rFonts w:hint="eastAsia"/>
              </w:rPr>
            </w:pPr>
            <w:r>
              <w:t>是</w:t>
            </w:r>
          </w:p>
        </w:tc>
        <w:tc>
          <w:tcPr>
            <w:tcW w:w="3305" w:type="dxa"/>
            <w:noWrap w:val="0"/>
            <w:vAlign w:val="center"/>
          </w:tcPr>
          <w:p w14:paraId="4091BF1C">
            <w:pPr>
              <w:pStyle w:val="29"/>
              <w:bidi w:val="0"/>
              <w:jc w:val="left"/>
            </w:pPr>
            <w:r>
              <w:t>命令</w:t>
            </w:r>
          </w:p>
        </w:tc>
        <w:tc>
          <w:tcPr>
            <w:tcW w:w="3079" w:type="dxa"/>
            <w:noWrap w:val="0"/>
            <w:vAlign w:val="center"/>
          </w:tcPr>
          <w:p w14:paraId="270B23EB">
            <w:pPr>
              <w:pStyle w:val="29"/>
              <w:bidi w:val="0"/>
              <w:jc w:val="both"/>
            </w:pPr>
            <w:r>
              <w:t>rs485 表示 RS485 透传</w:t>
            </w:r>
          </w:p>
        </w:tc>
      </w:tr>
      <w:tr w14:paraId="7F3C85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175F02AB">
            <w:pPr>
              <w:pStyle w:val="29"/>
              <w:bidi w:val="0"/>
              <w:jc w:val="center"/>
              <w:rPr>
                <w:rFonts w:hint="eastAsia"/>
              </w:rPr>
            </w:pPr>
            <w:r>
              <w:t>msg_id</w:t>
            </w:r>
          </w:p>
        </w:tc>
        <w:tc>
          <w:tcPr>
            <w:tcW w:w="860" w:type="dxa"/>
            <w:noWrap w:val="0"/>
            <w:vAlign w:val="center"/>
          </w:tcPr>
          <w:p w14:paraId="2D9D74FA">
            <w:pPr>
              <w:pStyle w:val="29"/>
              <w:bidi w:val="0"/>
              <w:jc w:val="center"/>
              <w:rPr>
                <w:rFonts w:hint="eastAsia"/>
              </w:rPr>
            </w:pPr>
            <w:r>
              <w:t>string</w:t>
            </w:r>
          </w:p>
        </w:tc>
        <w:tc>
          <w:tcPr>
            <w:tcW w:w="710" w:type="dxa"/>
            <w:noWrap w:val="0"/>
            <w:vAlign w:val="center"/>
          </w:tcPr>
          <w:p w14:paraId="64D08744">
            <w:pPr>
              <w:pStyle w:val="29"/>
              <w:bidi w:val="0"/>
              <w:jc w:val="center"/>
              <w:rPr>
                <w:rFonts w:hint="eastAsia"/>
              </w:rPr>
            </w:pPr>
            <w:r>
              <w:t>是</w:t>
            </w:r>
          </w:p>
        </w:tc>
        <w:tc>
          <w:tcPr>
            <w:tcW w:w="3305" w:type="dxa"/>
            <w:noWrap w:val="0"/>
            <w:vAlign w:val="center"/>
          </w:tcPr>
          <w:p w14:paraId="510CBDBE">
            <w:pPr>
              <w:pStyle w:val="29"/>
              <w:bidi w:val="0"/>
              <w:jc w:val="left"/>
              <w:rPr>
                <w:rFonts w:hint="eastAsia"/>
              </w:rPr>
            </w:pPr>
            <w:r>
              <w:t>消息 ID</w:t>
            </w:r>
          </w:p>
        </w:tc>
        <w:tc>
          <w:tcPr>
            <w:tcW w:w="3079" w:type="dxa"/>
            <w:noWrap w:val="0"/>
            <w:vAlign w:val="center"/>
          </w:tcPr>
          <w:p w14:paraId="3F74A42B">
            <w:pPr>
              <w:pStyle w:val="29"/>
              <w:bidi w:val="0"/>
              <w:jc w:val="both"/>
              <w:rPr>
                <w:rFonts w:hint="eastAsia"/>
              </w:rPr>
            </w:pPr>
            <w:r>
              <w:t>此次请求的唯一标识，20 位长，前 13 位是毫秒时间，后 7 位是字母和数字的随机数</w:t>
            </w:r>
          </w:p>
        </w:tc>
      </w:tr>
      <w:tr w14:paraId="7C387D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60658CF8">
            <w:pPr>
              <w:pStyle w:val="29"/>
              <w:bidi w:val="0"/>
              <w:jc w:val="center"/>
            </w:pPr>
            <w:r>
              <w:t>encode_type</w:t>
            </w:r>
          </w:p>
        </w:tc>
        <w:tc>
          <w:tcPr>
            <w:tcW w:w="860" w:type="dxa"/>
            <w:noWrap w:val="0"/>
            <w:vAlign w:val="center"/>
          </w:tcPr>
          <w:p w14:paraId="1F12ECA8">
            <w:pPr>
              <w:pStyle w:val="29"/>
              <w:bidi w:val="0"/>
              <w:jc w:val="center"/>
            </w:pPr>
            <w:r>
              <w:t>string</w:t>
            </w:r>
          </w:p>
        </w:tc>
        <w:tc>
          <w:tcPr>
            <w:tcW w:w="710" w:type="dxa"/>
            <w:noWrap w:val="0"/>
            <w:vAlign w:val="center"/>
          </w:tcPr>
          <w:p w14:paraId="1E6F8DDC">
            <w:pPr>
              <w:pStyle w:val="29"/>
              <w:bidi w:val="0"/>
              <w:jc w:val="center"/>
            </w:pPr>
            <w:r>
              <w:t>是</w:t>
            </w:r>
          </w:p>
        </w:tc>
        <w:tc>
          <w:tcPr>
            <w:tcW w:w="3305" w:type="dxa"/>
            <w:noWrap w:val="0"/>
            <w:vAlign w:val="center"/>
          </w:tcPr>
          <w:p w14:paraId="31F7E6D4">
            <w:pPr>
              <w:pStyle w:val="29"/>
              <w:bidi w:val="0"/>
              <w:jc w:val="left"/>
            </w:pPr>
            <w:r>
              <w:t>待透传数据的编码类型。</w:t>
            </w:r>
          </w:p>
          <w:p w14:paraId="2830E12B">
            <w:pPr>
              <w:pStyle w:val="29"/>
              <w:bidi w:val="0"/>
              <w:jc w:val="left"/>
            </w:pPr>
            <w:r>
              <w:t>hex2string：表示是十六进制数据直接转成字符串形式</w:t>
            </w:r>
          </w:p>
          <w:p w14:paraId="06523B59">
            <w:pPr>
              <w:pStyle w:val="29"/>
              <w:bidi w:val="0"/>
              <w:jc w:val="left"/>
            </w:pPr>
            <w:r>
              <w:t>base64:表示是十六进制数据直</w:t>
            </w:r>
          </w:p>
          <w:p w14:paraId="3B90A768">
            <w:pPr>
              <w:pStyle w:val="29"/>
              <w:bidi w:val="0"/>
              <w:jc w:val="left"/>
            </w:pPr>
            <w:r>
              <w:t>接进行 BASE64 编码得到的字符串</w:t>
            </w:r>
          </w:p>
        </w:tc>
        <w:tc>
          <w:tcPr>
            <w:tcW w:w="3079" w:type="dxa"/>
            <w:noWrap w:val="0"/>
            <w:vAlign w:val="center"/>
          </w:tcPr>
          <w:p w14:paraId="52966B50">
            <w:pPr>
              <w:pStyle w:val="29"/>
              <w:bidi w:val="0"/>
              <w:jc w:val="both"/>
            </w:pPr>
            <w:r>
              <w:t>推荐使用 hex2string 编码类型。</w:t>
            </w:r>
          </w:p>
        </w:tc>
      </w:tr>
      <w:tr w14:paraId="7602A9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25EB89E5">
            <w:pPr>
              <w:pStyle w:val="29"/>
              <w:bidi w:val="0"/>
              <w:jc w:val="center"/>
            </w:pPr>
            <w:r>
              <w:t>rs485ch1_data</w:t>
            </w:r>
          </w:p>
        </w:tc>
        <w:tc>
          <w:tcPr>
            <w:tcW w:w="860" w:type="dxa"/>
            <w:noWrap w:val="0"/>
            <w:vAlign w:val="center"/>
          </w:tcPr>
          <w:p w14:paraId="6C4DABF7">
            <w:pPr>
              <w:pStyle w:val="29"/>
              <w:bidi w:val="0"/>
              <w:jc w:val="center"/>
            </w:pPr>
            <w:r>
              <w:t>json array</w:t>
            </w:r>
          </w:p>
        </w:tc>
        <w:tc>
          <w:tcPr>
            <w:tcW w:w="710" w:type="dxa"/>
            <w:noWrap w:val="0"/>
            <w:vAlign w:val="center"/>
          </w:tcPr>
          <w:p w14:paraId="6F30D4A5">
            <w:pPr>
              <w:pStyle w:val="29"/>
              <w:bidi w:val="0"/>
              <w:jc w:val="center"/>
            </w:pPr>
            <w:r>
              <w:t>否</w:t>
            </w:r>
          </w:p>
        </w:tc>
        <w:tc>
          <w:tcPr>
            <w:tcW w:w="3305" w:type="dxa"/>
            <w:noWrap w:val="0"/>
            <w:vAlign w:val="center"/>
          </w:tcPr>
          <w:p w14:paraId="666C5296">
            <w:pPr>
              <w:pStyle w:val="29"/>
              <w:bidi w:val="0"/>
              <w:jc w:val="left"/>
            </w:pPr>
            <w:r>
              <w:t>RS485 接口 1 透传数据数组，无接口 1 需求则无需该字段</w:t>
            </w:r>
          </w:p>
        </w:tc>
        <w:tc>
          <w:tcPr>
            <w:tcW w:w="3079" w:type="dxa"/>
            <w:noWrap w:val="0"/>
            <w:vAlign w:val="center"/>
          </w:tcPr>
          <w:p w14:paraId="37743626">
            <w:pPr>
              <w:pStyle w:val="29"/>
              <w:bidi w:val="0"/>
              <w:jc w:val="both"/>
            </w:pPr>
            <w:r>
              <w:t>RS485 接口 1 工作模式需</w:t>
            </w:r>
          </w:p>
          <w:p w14:paraId="30871792">
            <w:pPr>
              <w:pStyle w:val="29"/>
              <w:bidi w:val="0"/>
              <w:jc w:val="both"/>
            </w:pPr>
            <w:r>
              <w:t>配置为透明串口模式并使能</w:t>
            </w:r>
          </w:p>
        </w:tc>
      </w:tr>
      <w:tr w14:paraId="648E39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25A81266">
            <w:pPr>
              <w:pStyle w:val="29"/>
              <w:bidi w:val="0"/>
              <w:jc w:val="center"/>
            </w:pPr>
            <w:r>
              <w:t>rs485ch2_data</w:t>
            </w:r>
          </w:p>
        </w:tc>
        <w:tc>
          <w:tcPr>
            <w:tcW w:w="860" w:type="dxa"/>
            <w:noWrap w:val="0"/>
            <w:vAlign w:val="center"/>
          </w:tcPr>
          <w:p w14:paraId="0D480972">
            <w:pPr>
              <w:pStyle w:val="29"/>
              <w:bidi w:val="0"/>
              <w:jc w:val="center"/>
            </w:pPr>
            <w:r>
              <w:t>json array</w:t>
            </w:r>
          </w:p>
        </w:tc>
        <w:tc>
          <w:tcPr>
            <w:tcW w:w="710" w:type="dxa"/>
            <w:noWrap w:val="0"/>
            <w:vAlign w:val="center"/>
          </w:tcPr>
          <w:p w14:paraId="53E67129">
            <w:pPr>
              <w:pStyle w:val="29"/>
              <w:bidi w:val="0"/>
              <w:jc w:val="center"/>
            </w:pPr>
            <w:r>
              <w:t>否</w:t>
            </w:r>
          </w:p>
        </w:tc>
        <w:tc>
          <w:tcPr>
            <w:tcW w:w="3305" w:type="dxa"/>
            <w:noWrap w:val="0"/>
            <w:vAlign w:val="center"/>
          </w:tcPr>
          <w:p w14:paraId="1A317D16">
            <w:pPr>
              <w:pStyle w:val="29"/>
              <w:bidi w:val="0"/>
              <w:jc w:val="left"/>
            </w:pPr>
            <w:r>
              <w:t>RS485 接口 2 透传数据数组，无接口 2 需求则无需该字段</w:t>
            </w:r>
          </w:p>
        </w:tc>
        <w:tc>
          <w:tcPr>
            <w:tcW w:w="3079" w:type="dxa"/>
            <w:noWrap w:val="0"/>
            <w:vAlign w:val="center"/>
          </w:tcPr>
          <w:p w14:paraId="5CDB1BAF">
            <w:pPr>
              <w:pStyle w:val="29"/>
              <w:bidi w:val="0"/>
              <w:jc w:val="both"/>
            </w:pPr>
            <w:r>
              <w:t>RS485 接口 2 工作模式需</w:t>
            </w:r>
          </w:p>
          <w:p w14:paraId="6DE6B673">
            <w:pPr>
              <w:pStyle w:val="29"/>
              <w:bidi w:val="0"/>
              <w:jc w:val="both"/>
            </w:pPr>
            <w:r>
              <w:t>配置为透明串口模式并使能</w:t>
            </w:r>
          </w:p>
        </w:tc>
      </w:tr>
      <w:tr w14:paraId="35D3C0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06" w:type="dxa"/>
            <w:noWrap w:val="0"/>
            <w:vAlign w:val="center"/>
          </w:tcPr>
          <w:p w14:paraId="18119E8D">
            <w:pPr>
              <w:pStyle w:val="29"/>
              <w:bidi w:val="0"/>
              <w:jc w:val="center"/>
            </w:pPr>
            <w:r>
              <w:t>data</w:t>
            </w:r>
          </w:p>
        </w:tc>
        <w:tc>
          <w:tcPr>
            <w:tcW w:w="860" w:type="dxa"/>
            <w:noWrap w:val="0"/>
            <w:vAlign w:val="center"/>
          </w:tcPr>
          <w:p w14:paraId="0BA99C93">
            <w:pPr>
              <w:pStyle w:val="29"/>
              <w:bidi w:val="0"/>
              <w:jc w:val="center"/>
            </w:pPr>
            <w:r>
              <w:t>string</w:t>
            </w:r>
          </w:p>
        </w:tc>
        <w:tc>
          <w:tcPr>
            <w:tcW w:w="710" w:type="dxa"/>
            <w:noWrap w:val="0"/>
            <w:vAlign w:val="center"/>
          </w:tcPr>
          <w:p w14:paraId="305504F6">
            <w:pPr>
              <w:pStyle w:val="29"/>
              <w:bidi w:val="0"/>
              <w:jc w:val="center"/>
            </w:pPr>
            <w:r>
              <w:t>是</w:t>
            </w:r>
          </w:p>
        </w:tc>
        <w:tc>
          <w:tcPr>
            <w:tcW w:w="3305" w:type="dxa"/>
            <w:noWrap w:val="0"/>
            <w:vAlign w:val="center"/>
          </w:tcPr>
          <w:p w14:paraId="2E369222">
            <w:pPr>
              <w:pStyle w:val="29"/>
              <w:bidi w:val="0"/>
              <w:jc w:val="left"/>
            </w:pPr>
            <w:r>
              <w:t>待透传的 1 次数据，例如显示屏第一行显示内容</w:t>
            </w:r>
          </w:p>
        </w:tc>
        <w:tc>
          <w:tcPr>
            <w:tcW w:w="3079" w:type="dxa"/>
            <w:noWrap w:val="0"/>
            <w:vAlign w:val="center"/>
          </w:tcPr>
          <w:p w14:paraId="157A6B84">
            <w:pPr>
              <w:pStyle w:val="29"/>
              <w:bidi w:val="0"/>
              <w:jc w:val="both"/>
            </w:pPr>
            <w:r>
              <w:t>数组项，可多个，如显示屏第 1 行和第 2 行的显示数据，则提供 2 次待透传的数据</w:t>
            </w:r>
          </w:p>
        </w:tc>
      </w:tr>
    </w:tbl>
    <w:p w14:paraId="025F586E">
      <w:pPr>
        <w:bidi w:val="0"/>
        <w:rPr>
          <w:rFonts w:hint="eastAsia"/>
        </w:rPr>
      </w:pPr>
      <w:r>
        <w:rPr>
          <w:rFonts w:hint="eastAsia"/>
        </w:rPr>
        <w:t>示例：</w:t>
      </w:r>
    </w:p>
    <w:p w14:paraId="1438B8C7">
      <w:pPr>
        <w:snapToGrid/>
        <w:spacing w:line="326" w:lineRule="auto"/>
      </w:pPr>
      <w:r>
        <w:rPr>
          <w:rFonts w:ascii="'Cascadia Mono'" w:hAnsi="'Cascadia Mono'" w:cs="'Cascadia Mono'"/>
          <w:i w:val="0"/>
          <w:strike w:val="0"/>
          <w:color w:val="000000"/>
          <w:sz w:val="21"/>
          <w:u w:val="none"/>
          <w:shd w:val="clear" w:color="auto" w:fill="FFFFFE"/>
        </w:rPr>
        <w:t>{</w:t>
      </w:r>
    </w:p>
    <w:p w14:paraId="7F9AA86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"rs485"</w:t>
      </w:r>
      <w:r>
        <w:rPr>
          <w:rFonts w:ascii="'Cascadia Mono'" w:hAnsi="'Cascadia Mono'" w:cs="'Cascadia Mono'"/>
          <w:i w:val="0"/>
          <w:strike w:val="0"/>
          <w:color w:val="000000"/>
          <w:sz w:val="21"/>
          <w:u w:val="none"/>
          <w:shd w:val="clear" w:color="auto" w:fill="FFFFFE"/>
        </w:rPr>
        <w:t>,</w:t>
      </w:r>
    </w:p>
    <w:p w14:paraId="5382EFE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DDEAE9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"encode_type"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"hex2string"</w:t>
      </w:r>
      <w:r>
        <w:rPr>
          <w:rFonts w:ascii="'Cascadia Mono'" w:hAnsi="'Cascadia Mono'" w:cs="'Cascadia Mono'"/>
          <w:i w:val="0"/>
          <w:strike w:val="0"/>
          <w:color w:val="000000"/>
          <w:sz w:val="21"/>
          <w:u w:val="none"/>
          <w:shd w:val="clear" w:color="auto" w:fill="FFFFFE"/>
        </w:rPr>
        <w:t>,</w:t>
      </w:r>
    </w:p>
    <w:p w14:paraId="3954A04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"rs485ch1_data"</w:t>
      </w:r>
      <w:r>
        <w:rPr>
          <w:rFonts w:ascii="'Cascadia Mono'" w:hAnsi="'Cascadia Mono'" w:cs="'Cascadia Mono'"/>
          <w:i w:val="0"/>
          <w:strike w:val="0"/>
          <w:color w:val="000000"/>
          <w:sz w:val="21"/>
          <w:u w:val="none"/>
          <w:shd w:val="clear" w:color="auto" w:fill="FFFFFE"/>
        </w:rPr>
        <w:t>: [</w:t>
      </w:r>
    </w:p>
    <w:p w14:paraId="739DF4DE">
      <w:pPr>
        <w:snapToGrid/>
        <w:spacing w:line="326" w:lineRule="auto"/>
      </w:pPr>
      <w:r>
        <w:rPr>
          <w:rFonts w:ascii="'Cascadia Mono'" w:hAnsi="'Cascadia Mono'" w:cs="'Cascadia Mono'"/>
          <w:i w:val="0"/>
          <w:strike w:val="0"/>
          <w:color w:val="000000"/>
          <w:sz w:val="21"/>
          <w:u w:val="none"/>
          <w:shd w:val="clear" w:color="auto" w:fill="FFFFFE"/>
        </w:rPr>
        <w:t>        {</w:t>
      </w:r>
    </w:p>
    <w:p w14:paraId="63D6F6B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"data"</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"AA553097BEEF"</w:t>
      </w:r>
    </w:p>
    <w:p w14:paraId="2279EA2B">
      <w:pPr>
        <w:snapToGrid/>
        <w:spacing w:line="326" w:lineRule="auto"/>
      </w:pPr>
      <w:r>
        <w:rPr>
          <w:rFonts w:ascii="'Cascadia Mono'" w:hAnsi="'Cascadia Mono'" w:cs="'Cascadia Mono'"/>
          <w:i w:val="0"/>
          <w:strike w:val="0"/>
          <w:color w:val="000000"/>
          <w:sz w:val="21"/>
          <w:u w:val="none"/>
          <w:shd w:val="clear" w:color="auto" w:fill="FFFFFE"/>
        </w:rPr>
        <w:t>        },</w:t>
      </w:r>
    </w:p>
    <w:p w14:paraId="44C57794">
      <w:pPr>
        <w:snapToGrid/>
        <w:spacing w:line="326" w:lineRule="auto"/>
      </w:pPr>
      <w:r>
        <w:rPr>
          <w:rFonts w:ascii="'Cascadia Mono'" w:hAnsi="'Cascadia Mono'" w:cs="'Cascadia Mono'"/>
          <w:i w:val="0"/>
          <w:strike w:val="0"/>
          <w:color w:val="000000"/>
          <w:sz w:val="21"/>
          <w:u w:val="none"/>
          <w:shd w:val="clear" w:color="auto" w:fill="FFFFFE"/>
        </w:rPr>
        <w:t>        {</w:t>
      </w:r>
    </w:p>
    <w:p w14:paraId="2B06B9E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"data"</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"AA5509307208BEEF"</w:t>
      </w:r>
    </w:p>
    <w:p w14:paraId="1119A064">
      <w:pPr>
        <w:snapToGrid/>
        <w:spacing w:line="326" w:lineRule="auto"/>
      </w:pPr>
      <w:r>
        <w:rPr>
          <w:rFonts w:ascii="'Cascadia Mono'" w:hAnsi="'Cascadia Mono'" w:cs="'Cascadia Mono'"/>
          <w:i w:val="0"/>
          <w:strike w:val="0"/>
          <w:color w:val="000000"/>
          <w:sz w:val="21"/>
          <w:u w:val="none"/>
          <w:shd w:val="clear" w:color="auto" w:fill="FFFFFE"/>
        </w:rPr>
        <w:t>        }</w:t>
      </w:r>
    </w:p>
    <w:p w14:paraId="66E1C77B">
      <w:pPr>
        <w:snapToGrid/>
        <w:spacing w:line="326" w:lineRule="auto"/>
      </w:pPr>
      <w:r>
        <w:rPr>
          <w:rFonts w:ascii="'Cascadia Mono'" w:hAnsi="'Cascadia Mono'" w:cs="'Cascadia Mono'"/>
          <w:i w:val="0"/>
          <w:strike w:val="0"/>
          <w:color w:val="000000"/>
          <w:sz w:val="21"/>
          <w:u w:val="none"/>
          <w:shd w:val="clear" w:color="auto" w:fill="FFFFFE"/>
        </w:rPr>
        <w:t>    ],</w:t>
      </w:r>
    </w:p>
    <w:p w14:paraId="078FCB1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"rs485ch2_data"</w:t>
      </w:r>
      <w:r>
        <w:rPr>
          <w:rFonts w:ascii="'Cascadia Mono'" w:hAnsi="'Cascadia Mono'" w:cs="'Cascadia Mono'"/>
          <w:i w:val="0"/>
          <w:strike w:val="0"/>
          <w:color w:val="000000"/>
          <w:sz w:val="21"/>
          <w:u w:val="none"/>
          <w:shd w:val="clear" w:color="auto" w:fill="FFFFFE"/>
        </w:rPr>
        <w:t>: [</w:t>
      </w:r>
    </w:p>
    <w:p w14:paraId="2B013BC6">
      <w:pPr>
        <w:snapToGrid/>
        <w:spacing w:line="326" w:lineRule="auto"/>
      </w:pPr>
      <w:r>
        <w:rPr>
          <w:rFonts w:ascii="'Cascadia Mono'" w:hAnsi="'Cascadia Mono'" w:cs="'Cascadia Mono'"/>
          <w:i w:val="0"/>
          <w:strike w:val="0"/>
          <w:color w:val="000000"/>
          <w:sz w:val="21"/>
          <w:u w:val="none"/>
          <w:shd w:val="clear" w:color="auto" w:fill="FFFFFE"/>
        </w:rPr>
        <w:t>        {</w:t>
      </w:r>
    </w:p>
    <w:p w14:paraId="3C7B791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"data"</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"AA550102056607BEEF"</w:t>
      </w:r>
    </w:p>
    <w:p w14:paraId="12277445">
      <w:pPr>
        <w:snapToGrid/>
        <w:spacing w:line="326" w:lineRule="auto"/>
      </w:pPr>
      <w:r>
        <w:rPr>
          <w:rFonts w:ascii="'Cascadia Mono'" w:hAnsi="'Cascadia Mono'" w:cs="'Cascadia Mono'"/>
          <w:i w:val="0"/>
          <w:strike w:val="0"/>
          <w:color w:val="000000"/>
          <w:sz w:val="21"/>
          <w:u w:val="none"/>
          <w:shd w:val="clear" w:color="auto" w:fill="FFFFFE"/>
        </w:rPr>
        <w:t>        }</w:t>
      </w:r>
    </w:p>
    <w:p w14:paraId="2BDD53AA">
      <w:pPr>
        <w:snapToGrid/>
        <w:spacing w:line="326" w:lineRule="auto"/>
      </w:pPr>
      <w:r>
        <w:rPr>
          <w:rFonts w:ascii="'Cascadia Mono'" w:hAnsi="'Cascadia Mono'" w:cs="'Cascadia Mono'"/>
          <w:i w:val="0"/>
          <w:strike w:val="0"/>
          <w:color w:val="000000"/>
          <w:sz w:val="21"/>
          <w:u w:val="none"/>
          <w:shd w:val="clear" w:color="auto" w:fill="FFFFFE"/>
        </w:rPr>
        <w:t>    ]</w:t>
      </w:r>
    </w:p>
    <w:p w14:paraId="7E613F6E">
      <w:pPr>
        <w:snapToGrid/>
        <w:spacing w:line="326" w:lineRule="auto"/>
      </w:pPr>
      <w:r>
        <w:rPr>
          <w:rFonts w:ascii="'Cascadia Mono'" w:hAnsi="'Cascadia Mono'" w:cs="'Cascadia Mono'"/>
          <w:i w:val="0"/>
          <w:strike w:val="0"/>
          <w:color w:val="000000"/>
          <w:sz w:val="21"/>
          <w:u w:val="none"/>
          <w:shd w:val="clear" w:color="auto" w:fill="FFFFFE"/>
        </w:rPr>
        <w:t>}</w:t>
      </w:r>
    </w:p>
    <w:p w14:paraId="732D0CDC">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70"/>
        <w:gridCol w:w="2767"/>
        <w:gridCol w:w="4050"/>
      </w:tblGrid>
      <w:tr w14:paraId="3272A1F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38337799">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40BA2FD">
            <w:pPr>
              <w:pStyle w:val="29"/>
              <w:bidi w:val="0"/>
              <w:jc w:val="center"/>
              <w:rPr>
                <w:rFonts w:hint="eastAsia"/>
              </w:rPr>
            </w:pPr>
            <w:r>
              <w:rPr>
                <w:rFonts w:hint="eastAsia"/>
              </w:rPr>
              <w:t>类型</w:t>
            </w:r>
          </w:p>
        </w:tc>
        <w:tc>
          <w:tcPr>
            <w:tcW w:w="970" w:type="dxa"/>
            <w:shd w:val="clear" w:color="auto" w:fill="D7D7D7" w:themeFill="background1" w:themeFillShade="D8"/>
            <w:noWrap w:val="0"/>
            <w:vAlign w:val="center"/>
          </w:tcPr>
          <w:p w14:paraId="4F148462">
            <w:pPr>
              <w:pStyle w:val="29"/>
              <w:bidi w:val="0"/>
              <w:jc w:val="center"/>
            </w:pPr>
            <w:r>
              <w:rPr>
                <w:rFonts w:hint="eastAsia"/>
              </w:rPr>
              <w:t>必需</w:t>
            </w:r>
          </w:p>
        </w:tc>
        <w:tc>
          <w:tcPr>
            <w:tcW w:w="2767" w:type="dxa"/>
            <w:shd w:val="clear" w:color="auto" w:fill="D7D7D7" w:themeFill="background1" w:themeFillShade="D8"/>
            <w:noWrap w:val="0"/>
            <w:vAlign w:val="center"/>
          </w:tcPr>
          <w:p w14:paraId="667968FF">
            <w:pPr>
              <w:pStyle w:val="29"/>
              <w:bidi w:val="0"/>
              <w:jc w:val="center"/>
              <w:rPr>
                <w:rFonts w:hint="eastAsia"/>
              </w:rPr>
            </w:pPr>
            <w:r>
              <w:rPr>
                <w:rFonts w:hint="eastAsia"/>
              </w:rPr>
              <w:t>名称</w:t>
            </w:r>
          </w:p>
        </w:tc>
        <w:tc>
          <w:tcPr>
            <w:tcW w:w="4050" w:type="dxa"/>
            <w:shd w:val="clear" w:color="auto" w:fill="D7D7D7" w:themeFill="background1" w:themeFillShade="D8"/>
            <w:noWrap w:val="0"/>
            <w:vAlign w:val="center"/>
          </w:tcPr>
          <w:p w14:paraId="118E7A62">
            <w:pPr>
              <w:pStyle w:val="29"/>
              <w:bidi w:val="0"/>
              <w:jc w:val="center"/>
              <w:rPr>
                <w:rFonts w:hint="eastAsia"/>
              </w:rPr>
            </w:pPr>
            <w:r>
              <w:rPr>
                <w:rFonts w:hint="eastAsia"/>
              </w:rPr>
              <w:t>说明</w:t>
            </w:r>
          </w:p>
        </w:tc>
      </w:tr>
      <w:tr w14:paraId="22BBAB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5A5B105A">
            <w:pPr>
              <w:pStyle w:val="29"/>
              <w:bidi w:val="0"/>
              <w:jc w:val="center"/>
              <w:rPr>
                <w:rFonts w:hint="eastAsia"/>
              </w:rPr>
            </w:pPr>
            <w:r>
              <w:t>cmd</w:t>
            </w:r>
          </w:p>
        </w:tc>
        <w:tc>
          <w:tcPr>
            <w:tcW w:w="800" w:type="dxa"/>
            <w:noWrap w:val="0"/>
            <w:vAlign w:val="center"/>
          </w:tcPr>
          <w:p w14:paraId="61C265BA">
            <w:pPr>
              <w:pStyle w:val="29"/>
              <w:bidi w:val="0"/>
              <w:jc w:val="center"/>
            </w:pPr>
            <w:r>
              <w:t>string</w:t>
            </w:r>
          </w:p>
        </w:tc>
        <w:tc>
          <w:tcPr>
            <w:tcW w:w="970" w:type="dxa"/>
            <w:noWrap w:val="0"/>
            <w:vAlign w:val="center"/>
          </w:tcPr>
          <w:p w14:paraId="03B077AC">
            <w:pPr>
              <w:pStyle w:val="29"/>
              <w:bidi w:val="0"/>
              <w:jc w:val="center"/>
              <w:rPr>
                <w:rFonts w:hint="eastAsia"/>
              </w:rPr>
            </w:pPr>
            <w:r>
              <w:t>是</w:t>
            </w:r>
          </w:p>
        </w:tc>
        <w:tc>
          <w:tcPr>
            <w:tcW w:w="2767" w:type="dxa"/>
            <w:noWrap w:val="0"/>
            <w:vAlign w:val="center"/>
          </w:tcPr>
          <w:p w14:paraId="189D694E">
            <w:pPr>
              <w:pStyle w:val="29"/>
              <w:bidi w:val="0"/>
              <w:jc w:val="center"/>
            </w:pPr>
            <w:r>
              <w:t>命令</w:t>
            </w:r>
          </w:p>
        </w:tc>
        <w:tc>
          <w:tcPr>
            <w:tcW w:w="4050" w:type="dxa"/>
            <w:noWrap w:val="0"/>
            <w:vAlign w:val="center"/>
          </w:tcPr>
          <w:p w14:paraId="617D7CCF">
            <w:pPr>
              <w:pStyle w:val="29"/>
              <w:bidi w:val="0"/>
              <w:jc w:val="both"/>
            </w:pPr>
            <w:r>
              <w:t>rs485_rsp 表示 RS485 透传应答</w:t>
            </w:r>
          </w:p>
        </w:tc>
      </w:tr>
      <w:tr w14:paraId="255445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50E3D586">
            <w:pPr>
              <w:pStyle w:val="29"/>
              <w:bidi w:val="0"/>
              <w:jc w:val="center"/>
              <w:rPr>
                <w:rFonts w:hint="eastAsia"/>
              </w:rPr>
            </w:pPr>
            <w:r>
              <w:t>status</w:t>
            </w:r>
          </w:p>
        </w:tc>
        <w:tc>
          <w:tcPr>
            <w:tcW w:w="800" w:type="dxa"/>
            <w:noWrap w:val="0"/>
            <w:vAlign w:val="center"/>
          </w:tcPr>
          <w:p w14:paraId="76A5C2C2">
            <w:pPr>
              <w:pStyle w:val="29"/>
              <w:bidi w:val="0"/>
              <w:jc w:val="center"/>
              <w:rPr>
                <w:rFonts w:hint="eastAsia"/>
              </w:rPr>
            </w:pPr>
            <w:r>
              <w:t>string</w:t>
            </w:r>
          </w:p>
        </w:tc>
        <w:tc>
          <w:tcPr>
            <w:tcW w:w="970" w:type="dxa"/>
            <w:noWrap w:val="0"/>
            <w:vAlign w:val="center"/>
          </w:tcPr>
          <w:p w14:paraId="5C6896EC">
            <w:pPr>
              <w:pStyle w:val="29"/>
              <w:bidi w:val="0"/>
              <w:jc w:val="center"/>
              <w:rPr>
                <w:rFonts w:hint="eastAsia"/>
              </w:rPr>
            </w:pPr>
            <w:r>
              <w:t>是</w:t>
            </w:r>
          </w:p>
        </w:tc>
        <w:tc>
          <w:tcPr>
            <w:tcW w:w="2767" w:type="dxa"/>
            <w:noWrap w:val="0"/>
            <w:vAlign w:val="center"/>
          </w:tcPr>
          <w:p w14:paraId="1661D84E">
            <w:pPr>
              <w:pStyle w:val="29"/>
              <w:bidi w:val="0"/>
              <w:jc w:val="center"/>
              <w:rPr>
                <w:rFonts w:hint="eastAsia"/>
              </w:rPr>
            </w:pPr>
            <w:r>
              <w:t>应答状态。“ok”表示正常，其它则表示出错</w:t>
            </w:r>
          </w:p>
        </w:tc>
        <w:tc>
          <w:tcPr>
            <w:tcW w:w="4050" w:type="dxa"/>
            <w:noWrap w:val="0"/>
            <w:vAlign w:val="center"/>
          </w:tcPr>
          <w:p w14:paraId="51463F91">
            <w:pPr>
              <w:pStyle w:val="29"/>
              <w:bidi w:val="0"/>
              <w:jc w:val="both"/>
              <w:rPr>
                <w:rFonts w:hint="eastAsia"/>
              </w:rPr>
            </w:pPr>
            <w:r>
              <w:t>出错状态信息由应答端填充，用于方便定位原因</w:t>
            </w:r>
          </w:p>
        </w:tc>
      </w:tr>
      <w:tr w14:paraId="274E75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0F04DCC6">
            <w:pPr>
              <w:pStyle w:val="29"/>
              <w:bidi w:val="0"/>
              <w:jc w:val="center"/>
              <w:rPr>
                <w:rFonts w:hint="eastAsia"/>
              </w:rPr>
            </w:pPr>
            <w:r>
              <w:t>msg_id</w:t>
            </w:r>
          </w:p>
        </w:tc>
        <w:tc>
          <w:tcPr>
            <w:tcW w:w="800" w:type="dxa"/>
            <w:noWrap w:val="0"/>
            <w:vAlign w:val="center"/>
          </w:tcPr>
          <w:p w14:paraId="3FAE765A">
            <w:pPr>
              <w:pStyle w:val="29"/>
              <w:bidi w:val="0"/>
              <w:jc w:val="center"/>
              <w:rPr>
                <w:rFonts w:hint="eastAsia"/>
              </w:rPr>
            </w:pPr>
            <w:r>
              <w:t>string</w:t>
            </w:r>
          </w:p>
        </w:tc>
        <w:tc>
          <w:tcPr>
            <w:tcW w:w="970" w:type="dxa"/>
            <w:noWrap w:val="0"/>
            <w:vAlign w:val="center"/>
          </w:tcPr>
          <w:p w14:paraId="071B4E75">
            <w:pPr>
              <w:pStyle w:val="29"/>
              <w:bidi w:val="0"/>
              <w:jc w:val="center"/>
              <w:rPr>
                <w:rFonts w:hint="eastAsia"/>
              </w:rPr>
            </w:pPr>
            <w:r>
              <w:t>是</w:t>
            </w:r>
          </w:p>
        </w:tc>
        <w:tc>
          <w:tcPr>
            <w:tcW w:w="2767" w:type="dxa"/>
            <w:noWrap w:val="0"/>
            <w:vAlign w:val="center"/>
          </w:tcPr>
          <w:p w14:paraId="0B1E715C">
            <w:pPr>
              <w:pStyle w:val="29"/>
              <w:bidi w:val="0"/>
              <w:jc w:val="center"/>
              <w:rPr>
                <w:rFonts w:hint="eastAsia"/>
              </w:rPr>
            </w:pPr>
            <w:r>
              <w:t>消息 ID</w:t>
            </w:r>
          </w:p>
        </w:tc>
        <w:tc>
          <w:tcPr>
            <w:tcW w:w="4050" w:type="dxa"/>
            <w:noWrap w:val="0"/>
            <w:vAlign w:val="center"/>
          </w:tcPr>
          <w:p w14:paraId="463FBB20">
            <w:pPr>
              <w:pStyle w:val="29"/>
              <w:bidi w:val="0"/>
              <w:jc w:val="both"/>
              <w:rPr>
                <w:rFonts w:hint="eastAsia"/>
              </w:rPr>
            </w:pPr>
            <w:r>
              <w:t>与请求时的消息 ID 一致，用于标识该应答对应哪一个请求</w:t>
            </w:r>
          </w:p>
        </w:tc>
      </w:tr>
      <w:tr w14:paraId="6DE688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42917F5E">
            <w:pPr>
              <w:pStyle w:val="29"/>
              <w:bidi w:val="0"/>
              <w:jc w:val="center"/>
            </w:pPr>
            <w:r>
              <w:rPr>
                <w:rFonts w:hint="eastAsia"/>
              </w:rPr>
              <w:t>sn</w:t>
            </w:r>
          </w:p>
        </w:tc>
        <w:tc>
          <w:tcPr>
            <w:tcW w:w="800" w:type="dxa"/>
            <w:noWrap w:val="0"/>
            <w:vAlign w:val="center"/>
          </w:tcPr>
          <w:p w14:paraId="54622A58">
            <w:pPr>
              <w:pStyle w:val="29"/>
              <w:bidi w:val="0"/>
              <w:jc w:val="center"/>
            </w:pPr>
            <w:r>
              <w:rPr>
                <w:rFonts w:hint="eastAsia"/>
              </w:rPr>
              <w:t>string</w:t>
            </w:r>
          </w:p>
        </w:tc>
        <w:tc>
          <w:tcPr>
            <w:tcW w:w="970" w:type="dxa"/>
            <w:noWrap w:val="0"/>
            <w:vAlign w:val="center"/>
          </w:tcPr>
          <w:p w14:paraId="50811834">
            <w:pPr>
              <w:pStyle w:val="29"/>
              <w:bidi w:val="0"/>
              <w:jc w:val="center"/>
            </w:pPr>
            <w:r>
              <w:rPr>
                <w:rFonts w:hint="eastAsia"/>
              </w:rPr>
              <w:t>是</w:t>
            </w:r>
          </w:p>
        </w:tc>
        <w:tc>
          <w:tcPr>
            <w:tcW w:w="2767" w:type="dxa"/>
            <w:noWrap w:val="0"/>
            <w:vAlign w:val="center"/>
          </w:tcPr>
          <w:p w14:paraId="32C8183C">
            <w:pPr>
              <w:pStyle w:val="29"/>
              <w:bidi w:val="0"/>
              <w:jc w:val="center"/>
            </w:pPr>
            <w:r>
              <w:rPr>
                <w:rFonts w:hint="eastAsia"/>
              </w:rPr>
              <w:t>相机序列号</w:t>
            </w:r>
          </w:p>
        </w:tc>
        <w:tc>
          <w:tcPr>
            <w:tcW w:w="4050" w:type="dxa"/>
            <w:noWrap w:val="0"/>
            <w:vAlign w:val="center"/>
          </w:tcPr>
          <w:p w14:paraId="1E8B8873">
            <w:pPr>
              <w:pStyle w:val="29"/>
              <w:bidi w:val="0"/>
              <w:jc w:val="both"/>
            </w:pPr>
          </w:p>
        </w:tc>
      </w:tr>
    </w:tbl>
    <w:p w14:paraId="0722993A">
      <w:pPr>
        <w:bidi w:val="0"/>
        <w:rPr>
          <w:rFonts w:hint="eastAsia"/>
        </w:rPr>
      </w:pPr>
      <w:r>
        <w:rPr>
          <w:rFonts w:hint="eastAsia"/>
        </w:rPr>
        <w:t>示例：</w:t>
      </w:r>
    </w:p>
    <w:p w14:paraId="1CBF3A9D">
      <w:pPr>
        <w:snapToGrid/>
        <w:spacing w:line="326" w:lineRule="auto"/>
      </w:pPr>
      <w:r>
        <w:rPr>
          <w:rFonts w:ascii="'Cascadia Mono'" w:hAnsi="'Cascadia Mono'" w:cs="'Cascadia Mono'"/>
          <w:i w:val="0"/>
          <w:strike w:val="0"/>
          <w:color w:val="000000"/>
          <w:sz w:val="21"/>
          <w:u w:val="none"/>
          <w:shd w:val="clear" w:color="auto" w:fill="FFFFFE"/>
        </w:rPr>
        <w:t>{</w:t>
      </w:r>
    </w:p>
    <w:p w14:paraId="400C97C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"rs485_rsp"</w:t>
      </w:r>
      <w:r>
        <w:rPr>
          <w:rFonts w:ascii="'Cascadia Mono'" w:hAnsi="'Cascadia Mono'" w:cs="'Cascadia Mono'"/>
          <w:i w:val="0"/>
          <w:strike w:val="0"/>
          <w:color w:val="000000"/>
          <w:sz w:val="21"/>
          <w:u w:val="none"/>
          <w:shd w:val="clear" w:color="auto" w:fill="FFFFFE"/>
        </w:rPr>
        <w:t>,</w:t>
      </w:r>
    </w:p>
    <w:p w14:paraId="676EE92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6BB7D47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4D381C9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6D926434">
      <w:pPr>
        <w:snapToGrid/>
        <w:spacing w:line="326" w:lineRule="auto"/>
        <w:rPr>
          <w:rFonts w:ascii="'Cascadia Mono'" w:hAnsi="'Cascadia Mono'" w:cs="'Cascadia Mono'"/>
          <w:i w:val="0"/>
          <w:strike w:val="0"/>
          <w:color w:val="000000"/>
          <w:sz w:val="21"/>
          <w:u w:val="none"/>
          <w:shd w:val="clear" w:color="auto" w:fill="FFFFFE"/>
        </w:rPr>
      </w:pPr>
      <w:r>
        <w:rPr>
          <w:rFonts w:ascii="'Cascadia Mono'" w:hAnsi="'Cascadia Mono'" w:cs="'Cascadia Mono'"/>
          <w:i w:val="0"/>
          <w:strike w:val="0"/>
          <w:color w:val="000000"/>
          <w:sz w:val="21"/>
          <w:u w:val="none"/>
          <w:shd w:val="clear" w:color="auto" w:fill="FFFFFE"/>
        </w:rPr>
        <w:t>}</w:t>
      </w:r>
    </w:p>
    <w:p w14:paraId="428C363E">
      <w:pPr>
        <w:pStyle w:val="5"/>
        <w:numPr>
          <w:ilvl w:val="2"/>
          <w:numId w:val="1"/>
        </w:numPr>
        <w:tabs>
          <w:tab w:val="left" w:pos="0"/>
        </w:tabs>
        <w:rPr>
          <w:rFonts w:hint="eastAsia"/>
        </w:rPr>
      </w:pPr>
      <w:r>
        <w:rPr>
          <w:rFonts w:hint="eastAsia"/>
          <w:lang w:val="en-US" w:eastAsia="zh-CN"/>
        </w:rPr>
        <w:t>读取设备</w:t>
      </w:r>
      <w:r>
        <w:rPr>
          <w:rFonts w:hint="eastAsia"/>
        </w:rPr>
        <w:t>RS485</w:t>
      </w:r>
      <w:r>
        <w:rPr>
          <w:rFonts w:hint="eastAsia"/>
          <w:lang w:val="en-US" w:eastAsia="zh-CN"/>
        </w:rPr>
        <w:t>配置参数</w:t>
      </w:r>
    </w:p>
    <w:p w14:paraId="7700863F">
      <w:pPr>
        <w:bidi w:val="0"/>
        <w:rPr>
          <w:rFonts w:hint="default"/>
          <w:lang w:val="en-US"/>
        </w:rPr>
      </w:pPr>
      <w:r>
        <w:rPr>
          <w:rFonts w:hint="eastAsia"/>
          <w:lang w:val="en-US" w:eastAsia="zh-CN"/>
        </w:rPr>
        <w:t>接口说明:设备收到该指令后响应当前RS485配置参数信息</w:t>
      </w:r>
    </w:p>
    <w:p w14:paraId="4B2E10EC">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752"/>
        <w:gridCol w:w="2173"/>
        <w:gridCol w:w="5023"/>
      </w:tblGrid>
      <w:tr w14:paraId="2A62229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893" w:type="dxa"/>
            <w:shd w:val="clear" w:color="auto" w:fill="D7D7D7" w:themeFill="background1" w:themeFillShade="D8"/>
            <w:noWrap w:val="0"/>
            <w:vAlign w:val="center"/>
          </w:tcPr>
          <w:p w14:paraId="296DFD6F">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515C558F">
            <w:pPr>
              <w:pStyle w:val="29"/>
              <w:bidi w:val="0"/>
              <w:jc w:val="center"/>
              <w:rPr>
                <w:rFonts w:hint="eastAsia"/>
              </w:rPr>
            </w:pPr>
            <w:r>
              <w:rPr>
                <w:rFonts w:hint="eastAsia"/>
              </w:rPr>
              <w:t>类型</w:t>
            </w:r>
          </w:p>
        </w:tc>
        <w:tc>
          <w:tcPr>
            <w:tcW w:w="752" w:type="dxa"/>
            <w:shd w:val="clear" w:color="auto" w:fill="D7D7D7" w:themeFill="background1" w:themeFillShade="D8"/>
            <w:noWrap w:val="0"/>
            <w:vAlign w:val="center"/>
          </w:tcPr>
          <w:p w14:paraId="1987FECB">
            <w:pPr>
              <w:pStyle w:val="29"/>
              <w:bidi w:val="0"/>
              <w:jc w:val="center"/>
            </w:pPr>
            <w:r>
              <w:rPr>
                <w:rFonts w:hint="eastAsia"/>
              </w:rPr>
              <w:t>必需</w:t>
            </w:r>
          </w:p>
        </w:tc>
        <w:tc>
          <w:tcPr>
            <w:tcW w:w="2173" w:type="dxa"/>
            <w:shd w:val="clear" w:color="auto" w:fill="D7D7D7" w:themeFill="background1" w:themeFillShade="D8"/>
            <w:noWrap w:val="0"/>
            <w:vAlign w:val="center"/>
          </w:tcPr>
          <w:p w14:paraId="3BD3B07C">
            <w:pPr>
              <w:pStyle w:val="29"/>
              <w:bidi w:val="0"/>
              <w:jc w:val="center"/>
              <w:rPr>
                <w:rFonts w:hint="eastAsia"/>
              </w:rPr>
            </w:pPr>
            <w:r>
              <w:rPr>
                <w:rFonts w:hint="eastAsia"/>
              </w:rPr>
              <w:t>名称</w:t>
            </w:r>
          </w:p>
        </w:tc>
        <w:tc>
          <w:tcPr>
            <w:tcW w:w="5023" w:type="dxa"/>
            <w:shd w:val="clear" w:color="auto" w:fill="D7D7D7" w:themeFill="background1" w:themeFillShade="D8"/>
            <w:noWrap w:val="0"/>
            <w:vAlign w:val="center"/>
          </w:tcPr>
          <w:p w14:paraId="685C24F0">
            <w:pPr>
              <w:pStyle w:val="29"/>
              <w:bidi w:val="0"/>
              <w:jc w:val="center"/>
              <w:rPr>
                <w:rFonts w:hint="eastAsia"/>
              </w:rPr>
            </w:pPr>
            <w:r>
              <w:rPr>
                <w:rFonts w:hint="eastAsia"/>
              </w:rPr>
              <w:t>说明</w:t>
            </w:r>
          </w:p>
        </w:tc>
      </w:tr>
      <w:tr w14:paraId="01ACBE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0A7C281F">
            <w:pPr>
              <w:pStyle w:val="29"/>
              <w:bidi w:val="0"/>
              <w:jc w:val="center"/>
              <w:rPr>
                <w:rFonts w:hint="eastAsia"/>
              </w:rPr>
            </w:pPr>
            <w:r>
              <w:t>cmd</w:t>
            </w:r>
          </w:p>
        </w:tc>
        <w:tc>
          <w:tcPr>
            <w:tcW w:w="730" w:type="dxa"/>
            <w:noWrap w:val="0"/>
            <w:vAlign w:val="center"/>
          </w:tcPr>
          <w:p w14:paraId="030A0717">
            <w:pPr>
              <w:pStyle w:val="29"/>
              <w:bidi w:val="0"/>
              <w:jc w:val="center"/>
            </w:pPr>
            <w:r>
              <w:t>string</w:t>
            </w:r>
          </w:p>
        </w:tc>
        <w:tc>
          <w:tcPr>
            <w:tcW w:w="752" w:type="dxa"/>
            <w:noWrap w:val="0"/>
            <w:vAlign w:val="center"/>
          </w:tcPr>
          <w:p w14:paraId="12E99EA3">
            <w:pPr>
              <w:pStyle w:val="29"/>
              <w:bidi w:val="0"/>
              <w:jc w:val="center"/>
              <w:rPr>
                <w:rFonts w:hint="eastAsia"/>
              </w:rPr>
            </w:pPr>
            <w:r>
              <w:t>是</w:t>
            </w:r>
          </w:p>
        </w:tc>
        <w:tc>
          <w:tcPr>
            <w:tcW w:w="2173" w:type="dxa"/>
            <w:noWrap w:val="0"/>
            <w:vAlign w:val="center"/>
          </w:tcPr>
          <w:p w14:paraId="1E364D6D">
            <w:pPr>
              <w:pStyle w:val="29"/>
              <w:bidi w:val="0"/>
              <w:jc w:val="center"/>
            </w:pPr>
            <w:r>
              <w:t>命令</w:t>
            </w:r>
          </w:p>
        </w:tc>
        <w:tc>
          <w:tcPr>
            <w:tcW w:w="5023" w:type="dxa"/>
            <w:noWrap w:val="0"/>
            <w:vAlign w:val="center"/>
          </w:tcPr>
          <w:p w14:paraId="631A6C1C">
            <w:pPr>
              <w:pStyle w:val="29"/>
              <w:bidi w:val="0"/>
              <w:jc w:val="both"/>
              <w:rPr>
                <w:rFonts w:hint="eastAsia"/>
              </w:rPr>
            </w:pPr>
            <w:r>
              <w:rPr>
                <w:rFonts w:hint="eastAsia"/>
              </w:rPr>
              <w:t>get_param485</w:t>
            </w:r>
          </w:p>
        </w:tc>
      </w:tr>
      <w:tr w14:paraId="6C9C51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24E16576">
            <w:pPr>
              <w:pStyle w:val="29"/>
              <w:bidi w:val="0"/>
              <w:jc w:val="center"/>
              <w:rPr>
                <w:rFonts w:hint="eastAsia"/>
              </w:rPr>
            </w:pPr>
            <w:r>
              <w:t>msg_id</w:t>
            </w:r>
          </w:p>
        </w:tc>
        <w:tc>
          <w:tcPr>
            <w:tcW w:w="730" w:type="dxa"/>
            <w:noWrap w:val="0"/>
            <w:vAlign w:val="center"/>
          </w:tcPr>
          <w:p w14:paraId="2ABBAE90">
            <w:pPr>
              <w:pStyle w:val="29"/>
              <w:bidi w:val="0"/>
              <w:jc w:val="center"/>
              <w:rPr>
                <w:rFonts w:hint="eastAsia"/>
              </w:rPr>
            </w:pPr>
            <w:r>
              <w:t>string</w:t>
            </w:r>
          </w:p>
        </w:tc>
        <w:tc>
          <w:tcPr>
            <w:tcW w:w="752" w:type="dxa"/>
            <w:noWrap w:val="0"/>
            <w:vAlign w:val="center"/>
          </w:tcPr>
          <w:p w14:paraId="3006D1DE">
            <w:pPr>
              <w:pStyle w:val="29"/>
              <w:bidi w:val="0"/>
              <w:jc w:val="center"/>
              <w:rPr>
                <w:rFonts w:hint="eastAsia"/>
              </w:rPr>
            </w:pPr>
            <w:r>
              <w:t>是</w:t>
            </w:r>
          </w:p>
        </w:tc>
        <w:tc>
          <w:tcPr>
            <w:tcW w:w="2173" w:type="dxa"/>
            <w:noWrap w:val="0"/>
            <w:vAlign w:val="center"/>
          </w:tcPr>
          <w:p w14:paraId="0D1BF8A6">
            <w:pPr>
              <w:pStyle w:val="29"/>
              <w:bidi w:val="0"/>
              <w:jc w:val="center"/>
              <w:rPr>
                <w:rFonts w:hint="eastAsia"/>
              </w:rPr>
            </w:pPr>
            <w:r>
              <w:t>消息 ID</w:t>
            </w:r>
          </w:p>
        </w:tc>
        <w:tc>
          <w:tcPr>
            <w:tcW w:w="5023" w:type="dxa"/>
            <w:noWrap w:val="0"/>
            <w:vAlign w:val="center"/>
          </w:tcPr>
          <w:p w14:paraId="5A60D5C6">
            <w:pPr>
              <w:pStyle w:val="29"/>
              <w:bidi w:val="0"/>
              <w:jc w:val="both"/>
              <w:rPr>
                <w:rFonts w:hint="eastAsia"/>
              </w:rPr>
            </w:pPr>
            <w:r>
              <w:t>此次请求的唯一标识，20 位长，前 13 位是毫秒时间，后 7 位是字母和数字的随机数</w:t>
            </w:r>
            <w:r>
              <w:rPr>
                <w:rFonts w:hint="eastAsia"/>
              </w:rPr>
              <w:t>。</w:t>
            </w:r>
          </w:p>
        </w:tc>
      </w:tr>
    </w:tbl>
    <w:p w14:paraId="79C77914">
      <w:pPr>
        <w:rPr>
          <w:rFonts w:hint="eastAsia"/>
        </w:rPr>
      </w:pPr>
    </w:p>
    <w:p w14:paraId="7EFFE993">
      <w:pPr>
        <w:snapToGrid/>
        <w:spacing w:line="326" w:lineRule="auto"/>
        <w:rPr>
          <w:rFonts w:hint="eastAsia" w:ascii="'Cascadia Mono'" w:hAnsi="'Cascadia Mono'" w:cs="'Cascadia Mono'"/>
          <w:i w:val="0"/>
          <w:strike w:val="0"/>
          <w:color w:val="000000"/>
          <w:sz w:val="21"/>
          <w:u w:val="none"/>
          <w:shd w:val="clear" w:color="auto" w:fill="FFFFFE"/>
          <w:lang w:val="en-US" w:eastAsia="zh-CN"/>
        </w:rPr>
      </w:pPr>
      <w:r>
        <w:rPr>
          <w:rFonts w:hint="eastAsia" w:ascii="'Cascadia Mono'" w:hAnsi="'Cascadia Mono'" w:cs="'Cascadia Mono'"/>
          <w:i w:val="0"/>
          <w:strike w:val="0"/>
          <w:color w:val="000000"/>
          <w:sz w:val="21"/>
          <w:u w:val="none"/>
          <w:shd w:val="clear" w:color="auto" w:fill="FFFFFE"/>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64D9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7D93DC39">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w:t>
            </w:r>
          </w:p>
          <w:p w14:paraId="530825DC">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"cmd": "get_param485",</w:t>
            </w:r>
          </w:p>
          <w:p w14:paraId="17E57AA1">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"msg_id": "1562566753001402b681"</w:t>
            </w:r>
          </w:p>
          <w:p w14:paraId="4F3FBE4F">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w:t>
            </w:r>
          </w:p>
        </w:tc>
      </w:tr>
    </w:tbl>
    <w:p w14:paraId="22B1C766">
      <w:pPr>
        <w:pStyle w:val="6"/>
        <w:numPr>
          <w:ilvl w:val="3"/>
          <w:numId w:val="1"/>
        </w:numPr>
        <w:tabs>
          <w:tab w:val="left" w:pos="0"/>
        </w:tabs>
        <w:rPr>
          <w:rFonts w:hint="eastAsia"/>
        </w:rPr>
      </w:pPr>
      <w:r>
        <w:rPr>
          <w:rFonts w:hint="eastAsia"/>
          <w:lang w:val="en-US" w:eastAsia="zh-CN"/>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139"/>
        <w:gridCol w:w="910"/>
        <w:gridCol w:w="701"/>
        <w:gridCol w:w="2767"/>
        <w:gridCol w:w="4050"/>
      </w:tblGrid>
      <w:tr w14:paraId="782737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139" w:type="dxa"/>
            <w:shd w:val="clear" w:color="auto" w:fill="D7D7D7" w:themeFill="background1" w:themeFillShade="D8"/>
            <w:noWrap w:val="0"/>
            <w:vAlign w:val="center"/>
          </w:tcPr>
          <w:p w14:paraId="11393029">
            <w:pPr>
              <w:pStyle w:val="29"/>
              <w:bidi w:val="0"/>
              <w:jc w:val="center"/>
              <w:rPr>
                <w:rFonts w:hint="eastAsia"/>
              </w:rPr>
            </w:pPr>
            <w:r>
              <w:rPr>
                <w:rFonts w:hint="eastAsia"/>
              </w:rPr>
              <w:t>属性</w:t>
            </w:r>
          </w:p>
        </w:tc>
        <w:tc>
          <w:tcPr>
            <w:tcW w:w="910" w:type="dxa"/>
            <w:shd w:val="clear" w:color="auto" w:fill="D7D7D7" w:themeFill="background1" w:themeFillShade="D8"/>
            <w:noWrap w:val="0"/>
            <w:vAlign w:val="center"/>
          </w:tcPr>
          <w:p w14:paraId="3583ECBA">
            <w:pPr>
              <w:pStyle w:val="29"/>
              <w:bidi w:val="0"/>
              <w:jc w:val="center"/>
              <w:rPr>
                <w:rFonts w:hint="eastAsia"/>
              </w:rPr>
            </w:pPr>
            <w:r>
              <w:rPr>
                <w:rFonts w:hint="eastAsia"/>
              </w:rPr>
              <w:t>类型</w:t>
            </w:r>
          </w:p>
        </w:tc>
        <w:tc>
          <w:tcPr>
            <w:tcW w:w="701" w:type="dxa"/>
            <w:shd w:val="clear" w:color="auto" w:fill="D7D7D7" w:themeFill="background1" w:themeFillShade="D8"/>
            <w:noWrap w:val="0"/>
            <w:vAlign w:val="center"/>
          </w:tcPr>
          <w:p w14:paraId="0D325C04">
            <w:pPr>
              <w:pStyle w:val="29"/>
              <w:bidi w:val="0"/>
              <w:jc w:val="center"/>
            </w:pPr>
            <w:r>
              <w:rPr>
                <w:rFonts w:hint="eastAsia"/>
              </w:rPr>
              <w:t>必需</w:t>
            </w:r>
          </w:p>
        </w:tc>
        <w:tc>
          <w:tcPr>
            <w:tcW w:w="2767" w:type="dxa"/>
            <w:shd w:val="clear" w:color="auto" w:fill="D7D7D7" w:themeFill="background1" w:themeFillShade="D8"/>
            <w:noWrap w:val="0"/>
            <w:vAlign w:val="center"/>
          </w:tcPr>
          <w:p w14:paraId="1496AE82">
            <w:pPr>
              <w:pStyle w:val="29"/>
              <w:bidi w:val="0"/>
              <w:jc w:val="center"/>
              <w:rPr>
                <w:rFonts w:hint="eastAsia"/>
              </w:rPr>
            </w:pPr>
            <w:r>
              <w:rPr>
                <w:rFonts w:hint="eastAsia"/>
              </w:rPr>
              <w:t>名称</w:t>
            </w:r>
          </w:p>
        </w:tc>
        <w:tc>
          <w:tcPr>
            <w:tcW w:w="4050" w:type="dxa"/>
            <w:shd w:val="clear" w:color="auto" w:fill="D7D7D7" w:themeFill="background1" w:themeFillShade="D8"/>
            <w:noWrap w:val="0"/>
            <w:vAlign w:val="center"/>
          </w:tcPr>
          <w:p w14:paraId="041FA924">
            <w:pPr>
              <w:pStyle w:val="29"/>
              <w:bidi w:val="0"/>
              <w:jc w:val="center"/>
              <w:rPr>
                <w:rFonts w:hint="eastAsia"/>
              </w:rPr>
            </w:pPr>
            <w:r>
              <w:rPr>
                <w:rFonts w:hint="eastAsia"/>
              </w:rPr>
              <w:t>说明</w:t>
            </w:r>
          </w:p>
        </w:tc>
      </w:tr>
      <w:tr w14:paraId="0D40BF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67D40096">
            <w:pPr>
              <w:pStyle w:val="29"/>
              <w:bidi w:val="0"/>
              <w:jc w:val="center"/>
              <w:rPr>
                <w:rFonts w:hint="eastAsia"/>
              </w:rPr>
            </w:pPr>
            <w:r>
              <w:t>cmd</w:t>
            </w:r>
          </w:p>
        </w:tc>
        <w:tc>
          <w:tcPr>
            <w:tcW w:w="910" w:type="dxa"/>
            <w:noWrap w:val="0"/>
            <w:vAlign w:val="center"/>
          </w:tcPr>
          <w:p w14:paraId="07953E4F">
            <w:pPr>
              <w:pStyle w:val="29"/>
              <w:bidi w:val="0"/>
              <w:jc w:val="center"/>
            </w:pPr>
            <w:r>
              <w:t>string</w:t>
            </w:r>
          </w:p>
        </w:tc>
        <w:tc>
          <w:tcPr>
            <w:tcW w:w="701" w:type="dxa"/>
            <w:noWrap w:val="0"/>
            <w:vAlign w:val="center"/>
          </w:tcPr>
          <w:p w14:paraId="26B05B0A">
            <w:pPr>
              <w:pStyle w:val="29"/>
              <w:bidi w:val="0"/>
              <w:jc w:val="center"/>
              <w:rPr>
                <w:rFonts w:hint="eastAsia"/>
              </w:rPr>
            </w:pPr>
            <w:r>
              <w:t>是</w:t>
            </w:r>
          </w:p>
        </w:tc>
        <w:tc>
          <w:tcPr>
            <w:tcW w:w="2767" w:type="dxa"/>
            <w:noWrap w:val="0"/>
            <w:vAlign w:val="center"/>
          </w:tcPr>
          <w:p w14:paraId="279C5EA8">
            <w:pPr>
              <w:pStyle w:val="29"/>
              <w:bidi w:val="0"/>
              <w:jc w:val="center"/>
            </w:pPr>
            <w:r>
              <w:t>命令</w:t>
            </w:r>
          </w:p>
        </w:tc>
        <w:tc>
          <w:tcPr>
            <w:tcW w:w="4050" w:type="dxa"/>
            <w:noWrap w:val="0"/>
            <w:vAlign w:val="center"/>
          </w:tcPr>
          <w:p w14:paraId="3D915E16">
            <w:pPr>
              <w:pStyle w:val="29"/>
              <w:bidi w:val="0"/>
              <w:jc w:val="both"/>
              <w:rPr>
                <w:rFonts w:hint="default" w:eastAsia="微软雅黑"/>
                <w:lang w:val="en-US" w:eastAsia="zh-CN"/>
              </w:rPr>
            </w:pPr>
            <w:r>
              <w:rPr>
                <w:rFonts w:hint="eastAsia"/>
              </w:rPr>
              <w:t>get_param485</w:t>
            </w:r>
            <w:r>
              <w:rPr>
                <w:rFonts w:hint="eastAsia"/>
                <w:lang w:val="en-US" w:eastAsia="zh-CN"/>
              </w:rPr>
              <w:t>_rsp</w:t>
            </w:r>
          </w:p>
        </w:tc>
      </w:tr>
      <w:tr w14:paraId="3D585A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095639C7">
            <w:pPr>
              <w:pStyle w:val="29"/>
              <w:bidi w:val="0"/>
              <w:jc w:val="center"/>
              <w:rPr>
                <w:rFonts w:hint="eastAsia"/>
              </w:rPr>
            </w:pPr>
            <w:r>
              <w:t>status</w:t>
            </w:r>
          </w:p>
        </w:tc>
        <w:tc>
          <w:tcPr>
            <w:tcW w:w="910" w:type="dxa"/>
            <w:noWrap w:val="0"/>
            <w:vAlign w:val="center"/>
          </w:tcPr>
          <w:p w14:paraId="40A1BFA4">
            <w:pPr>
              <w:pStyle w:val="29"/>
              <w:bidi w:val="0"/>
              <w:jc w:val="center"/>
              <w:rPr>
                <w:rFonts w:hint="eastAsia"/>
              </w:rPr>
            </w:pPr>
            <w:r>
              <w:t>string</w:t>
            </w:r>
          </w:p>
        </w:tc>
        <w:tc>
          <w:tcPr>
            <w:tcW w:w="701" w:type="dxa"/>
            <w:noWrap w:val="0"/>
            <w:vAlign w:val="center"/>
          </w:tcPr>
          <w:p w14:paraId="078D5D1B">
            <w:pPr>
              <w:pStyle w:val="29"/>
              <w:bidi w:val="0"/>
              <w:jc w:val="center"/>
              <w:rPr>
                <w:rFonts w:hint="eastAsia"/>
              </w:rPr>
            </w:pPr>
            <w:r>
              <w:t>是</w:t>
            </w:r>
          </w:p>
        </w:tc>
        <w:tc>
          <w:tcPr>
            <w:tcW w:w="2767" w:type="dxa"/>
            <w:noWrap w:val="0"/>
            <w:vAlign w:val="center"/>
          </w:tcPr>
          <w:p w14:paraId="16DB2D1A">
            <w:pPr>
              <w:pStyle w:val="29"/>
              <w:bidi w:val="0"/>
              <w:jc w:val="center"/>
              <w:rPr>
                <w:rFonts w:hint="eastAsia"/>
              </w:rPr>
            </w:pPr>
            <w:r>
              <w:t>应答状态。“ok”表示正常，其它则表示出错</w:t>
            </w:r>
          </w:p>
        </w:tc>
        <w:tc>
          <w:tcPr>
            <w:tcW w:w="4050" w:type="dxa"/>
            <w:noWrap w:val="0"/>
            <w:vAlign w:val="center"/>
          </w:tcPr>
          <w:p w14:paraId="17BCA5C4">
            <w:pPr>
              <w:pStyle w:val="29"/>
              <w:bidi w:val="0"/>
              <w:jc w:val="both"/>
              <w:rPr>
                <w:rFonts w:hint="eastAsia"/>
              </w:rPr>
            </w:pPr>
            <w:r>
              <w:t>出错状态信息由应答端填充，用于方便定位原因</w:t>
            </w:r>
          </w:p>
        </w:tc>
      </w:tr>
      <w:tr w14:paraId="6AA261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3E94FB52">
            <w:pPr>
              <w:pStyle w:val="29"/>
              <w:bidi w:val="0"/>
              <w:jc w:val="center"/>
              <w:rPr>
                <w:rFonts w:hint="eastAsia"/>
              </w:rPr>
            </w:pPr>
            <w:r>
              <w:t>serialch1</w:t>
            </w:r>
          </w:p>
        </w:tc>
        <w:tc>
          <w:tcPr>
            <w:tcW w:w="910" w:type="dxa"/>
            <w:noWrap w:val="0"/>
            <w:vAlign w:val="center"/>
          </w:tcPr>
          <w:p w14:paraId="301B03D3">
            <w:pPr>
              <w:pStyle w:val="29"/>
              <w:bidi w:val="0"/>
              <w:jc w:val="center"/>
              <w:rPr>
                <w:rFonts w:hint="default"/>
                <w:lang w:val="en-US" w:eastAsia="zh-CN"/>
              </w:rPr>
            </w:pPr>
            <w:r>
              <w:rPr>
                <w:rFonts w:hint="eastAsia"/>
                <w:lang w:val="en-US" w:eastAsia="zh-CN"/>
              </w:rPr>
              <w:t>object</w:t>
            </w:r>
          </w:p>
        </w:tc>
        <w:tc>
          <w:tcPr>
            <w:tcW w:w="701" w:type="dxa"/>
            <w:noWrap w:val="0"/>
            <w:vAlign w:val="center"/>
          </w:tcPr>
          <w:p w14:paraId="2231A19D">
            <w:pPr>
              <w:pStyle w:val="29"/>
              <w:bidi w:val="0"/>
              <w:jc w:val="center"/>
              <w:rPr>
                <w:rFonts w:hint="eastAsia"/>
                <w:lang w:val="en-US" w:eastAsia="zh-CN"/>
              </w:rPr>
            </w:pPr>
            <w:r>
              <w:rPr>
                <w:rFonts w:hint="eastAsia"/>
                <w:lang w:val="en-US" w:eastAsia="zh-CN"/>
              </w:rPr>
              <w:t>是</w:t>
            </w:r>
          </w:p>
        </w:tc>
        <w:tc>
          <w:tcPr>
            <w:tcW w:w="2767" w:type="dxa"/>
            <w:noWrap w:val="0"/>
            <w:vAlign w:val="center"/>
          </w:tcPr>
          <w:p w14:paraId="68A7EEE4">
            <w:pPr>
              <w:pStyle w:val="29"/>
              <w:bidi w:val="0"/>
              <w:jc w:val="center"/>
              <w:rPr>
                <w:rFonts w:hint="default"/>
                <w:lang w:val="en-US" w:eastAsia="zh-CN"/>
              </w:rPr>
            </w:pPr>
            <w:r>
              <w:rPr>
                <w:rFonts w:hint="eastAsia"/>
                <w:lang w:val="en-US" w:eastAsia="zh-CN"/>
              </w:rPr>
              <w:t>第一路485参数</w:t>
            </w:r>
          </w:p>
        </w:tc>
        <w:tc>
          <w:tcPr>
            <w:tcW w:w="4050" w:type="dxa"/>
            <w:noWrap w:val="0"/>
            <w:vAlign w:val="center"/>
          </w:tcPr>
          <w:p w14:paraId="360C13A2">
            <w:pPr>
              <w:pStyle w:val="29"/>
              <w:bidi w:val="0"/>
              <w:jc w:val="center"/>
              <w:rPr>
                <w:rFonts w:hint="eastAsia"/>
              </w:rPr>
            </w:pPr>
            <w:r>
              <w:t>485 串口 1 的配置参数集合</w:t>
            </w:r>
          </w:p>
        </w:tc>
      </w:tr>
      <w:tr w14:paraId="243DB1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5151D720">
            <w:pPr>
              <w:pStyle w:val="29"/>
              <w:bidi w:val="0"/>
              <w:jc w:val="center"/>
            </w:pPr>
            <w:r>
              <w:t>baudrate</w:t>
            </w:r>
          </w:p>
        </w:tc>
        <w:tc>
          <w:tcPr>
            <w:tcW w:w="910" w:type="dxa"/>
            <w:noWrap w:val="0"/>
            <w:vAlign w:val="center"/>
          </w:tcPr>
          <w:p w14:paraId="60FEE0A5">
            <w:pPr>
              <w:pStyle w:val="29"/>
              <w:bidi w:val="0"/>
              <w:jc w:val="center"/>
              <w:rPr>
                <w:rFonts w:hint="default"/>
                <w:lang w:val="en-US" w:eastAsia="zh-CN"/>
              </w:rPr>
            </w:pPr>
            <w:r>
              <w:rPr>
                <w:rFonts w:hint="eastAsia"/>
                <w:lang w:val="en-US" w:eastAsia="zh-CN"/>
              </w:rPr>
              <w:t>int</w:t>
            </w:r>
          </w:p>
        </w:tc>
        <w:tc>
          <w:tcPr>
            <w:tcW w:w="701" w:type="dxa"/>
            <w:noWrap w:val="0"/>
            <w:vAlign w:val="center"/>
          </w:tcPr>
          <w:p w14:paraId="2640D61B">
            <w:pPr>
              <w:pStyle w:val="29"/>
              <w:bidi w:val="0"/>
              <w:jc w:val="center"/>
              <w:rPr>
                <w:rFonts w:hint="default"/>
                <w:lang w:val="en-US" w:eastAsia="zh-CN"/>
              </w:rPr>
            </w:pPr>
            <w:r>
              <w:rPr>
                <w:rFonts w:hint="eastAsia"/>
                <w:lang w:val="en-US" w:eastAsia="zh-CN"/>
              </w:rPr>
              <w:t>是</w:t>
            </w:r>
          </w:p>
        </w:tc>
        <w:tc>
          <w:tcPr>
            <w:tcW w:w="2767" w:type="dxa"/>
            <w:noWrap w:val="0"/>
            <w:vAlign w:val="center"/>
          </w:tcPr>
          <w:p w14:paraId="1789B529">
            <w:pPr>
              <w:pStyle w:val="29"/>
              <w:bidi w:val="0"/>
              <w:jc w:val="center"/>
              <w:rPr>
                <w:rFonts w:hint="default"/>
                <w:lang w:val="en-US" w:eastAsia="zh-CN"/>
              </w:rPr>
            </w:pPr>
            <w:r>
              <w:rPr>
                <w:rFonts w:hint="eastAsia"/>
                <w:lang w:val="en-US" w:eastAsia="zh-CN"/>
              </w:rPr>
              <w:t>波特率</w:t>
            </w:r>
          </w:p>
        </w:tc>
        <w:tc>
          <w:tcPr>
            <w:tcW w:w="4050" w:type="dxa"/>
            <w:noWrap w:val="0"/>
            <w:vAlign w:val="center"/>
          </w:tcPr>
          <w:p w14:paraId="4BA01369">
            <w:pPr>
              <w:pStyle w:val="29"/>
              <w:bidi w:val="0"/>
              <w:jc w:val="center"/>
              <w:rPr>
                <w:rFonts w:hint="eastAsia"/>
                <w:lang w:val="en-US" w:eastAsia="zh-CN"/>
              </w:rPr>
            </w:pPr>
            <w:r>
              <w:rPr>
                <w:rFonts w:hint="eastAsia"/>
                <w:lang w:val="en-US" w:eastAsia="zh-CN"/>
              </w:rPr>
              <w:t>0:1200</w:t>
            </w:r>
          </w:p>
          <w:p w14:paraId="06D57482">
            <w:pPr>
              <w:pStyle w:val="29"/>
              <w:bidi w:val="0"/>
              <w:jc w:val="center"/>
              <w:rPr>
                <w:rFonts w:hint="eastAsia"/>
                <w:lang w:val="en-US" w:eastAsia="zh-CN"/>
              </w:rPr>
            </w:pPr>
            <w:r>
              <w:rPr>
                <w:rFonts w:hint="eastAsia"/>
                <w:lang w:val="en-US" w:eastAsia="zh-CN"/>
              </w:rPr>
              <w:t>1:2400</w:t>
            </w:r>
          </w:p>
          <w:p w14:paraId="1289AD6F">
            <w:pPr>
              <w:pStyle w:val="29"/>
              <w:bidi w:val="0"/>
              <w:jc w:val="center"/>
              <w:rPr>
                <w:rFonts w:hint="eastAsia"/>
                <w:lang w:val="en-US" w:eastAsia="zh-CN"/>
              </w:rPr>
            </w:pPr>
            <w:r>
              <w:rPr>
                <w:rFonts w:hint="eastAsia"/>
                <w:lang w:val="en-US" w:eastAsia="zh-CN"/>
              </w:rPr>
              <w:t>2:4800</w:t>
            </w:r>
          </w:p>
          <w:p w14:paraId="25946EDF">
            <w:pPr>
              <w:pStyle w:val="29"/>
              <w:bidi w:val="0"/>
              <w:jc w:val="center"/>
              <w:rPr>
                <w:rFonts w:hint="eastAsia"/>
                <w:lang w:val="en-US" w:eastAsia="zh-CN"/>
              </w:rPr>
            </w:pPr>
            <w:r>
              <w:rPr>
                <w:rFonts w:hint="eastAsia"/>
                <w:lang w:val="en-US" w:eastAsia="zh-CN"/>
              </w:rPr>
              <w:t>3:9600</w:t>
            </w:r>
          </w:p>
          <w:p w14:paraId="548A7876">
            <w:pPr>
              <w:pStyle w:val="29"/>
              <w:bidi w:val="0"/>
              <w:jc w:val="center"/>
              <w:rPr>
                <w:rFonts w:hint="eastAsia"/>
                <w:lang w:val="en-US" w:eastAsia="zh-CN"/>
              </w:rPr>
            </w:pPr>
            <w:r>
              <w:rPr>
                <w:rFonts w:hint="eastAsia"/>
                <w:lang w:val="en-US" w:eastAsia="zh-CN"/>
              </w:rPr>
              <w:t>4:19200</w:t>
            </w:r>
          </w:p>
          <w:p w14:paraId="6719962D">
            <w:pPr>
              <w:pStyle w:val="29"/>
              <w:bidi w:val="0"/>
              <w:jc w:val="center"/>
              <w:rPr>
                <w:rFonts w:hint="eastAsia"/>
                <w:lang w:val="en-US" w:eastAsia="zh-CN"/>
              </w:rPr>
            </w:pPr>
            <w:r>
              <w:rPr>
                <w:rFonts w:hint="eastAsia"/>
                <w:lang w:val="en-US" w:eastAsia="zh-CN"/>
              </w:rPr>
              <w:t>5:38400</w:t>
            </w:r>
          </w:p>
          <w:p w14:paraId="04CAAA99">
            <w:pPr>
              <w:pStyle w:val="29"/>
              <w:bidi w:val="0"/>
              <w:jc w:val="center"/>
              <w:rPr>
                <w:rFonts w:hint="eastAsia"/>
                <w:lang w:val="en-US" w:eastAsia="zh-CN"/>
              </w:rPr>
            </w:pPr>
            <w:r>
              <w:rPr>
                <w:rFonts w:hint="eastAsia"/>
                <w:lang w:val="en-US" w:eastAsia="zh-CN"/>
              </w:rPr>
              <w:t>6:57600</w:t>
            </w:r>
          </w:p>
          <w:p w14:paraId="0261CB72">
            <w:pPr>
              <w:pStyle w:val="29"/>
              <w:bidi w:val="0"/>
              <w:jc w:val="center"/>
              <w:rPr>
                <w:rFonts w:hint="default"/>
                <w:lang w:val="en-US" w:eastAsia="zh-CN"/>
              </w:rPr>
            </w:pPr>
            <w:r>
              <w:rPr>
                <w:rFonts w:hint="eastAsia"/>
                <w:lang w:val="en-US" w:eastAsia="zh-CN"/>
              </w:rPr>
              <w:t>7:115200</w:t>
            </w:r>
          </w:p>
        </w:tc>
      </w:tr>
      <w:tr w14:paraId="40144E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5BAA5B8E">
            <w:pPr>
              <w:pStyle w:val="29"/>
              <w:bidi w:val="0"/>
              <w:jc w:val="center"/>
            </w:pPr>
            <w:r>
              <w:t>databits</w:t>
            </w:r>
          </w:p>
        </w:tc>
        <w:tc>
          <w:tcPr>
            <w:tcW w:w="910" w:type="dxa"/>
            <w:noWrap w:val="0"/>
            <w:vAlign w:val="center"/>
          </w:tcPr>
          <w:p w14:paraId="6855F86A">
            <w:pPr>
              <w:pStyle w:val="29"/>
              <w:bidi w:val="0"/>
              <w:jc w:val="center"/>
              <w:rPr>
                <w:rFonts w:hint="default"/>
                <w:lang w:val="en-US" w:eastAsia="zh-CN"/>
              </w:rPr>
            </w:pPr>
            <w:r>
              <w:rPr>
                <w:rFonts w:hint="eastAsia"/>
                <w:lang w:val="en-US" w:eastAsia="zh-CN"/>
              </w:rPr>
              <w:t>int</w:t>
            </w:r>
          </w:p>
        </w:tc>
        <w:tc>
          <w:tcPr>
            <w:tcW w:w="701" w:type="dxa"/>
            <w:noWrap w:val="0"/>
            <w:vAlign w:val="center"/>
          </w:tcPr>
          <w:p w14:paraId="7D710696">
            <w:pPr>
              <w:pStyle w:val="29"/>
              <w:bidi w:val="0"/>
              <w:jc w:val="center"/>
              <w:rPr>
                <w:rFonts w:hint="default"/>
                <w:lang w:val="en-US" w:eastAsia="zh-CN"/>
              </w:rPr>
            </w:pPr>
            <w:r>
              <w:rPr>
                <w:rFonts w:hint="eastAsia"/>
                <w:lang w:val="en-US" w:eastAsia="zh-CN"/>
              </w:rPr>
              <w:t>是</w:t>
            </w:r>
          </w:p>
        </w:tc>
        <w:tc>
          <w:tcPr>
            <w:tcW w:w="2767" w:type="dxa"/>
            <w:noWrap w:val="0"/>
            <w:vAlign w:val="center"/>
          </w:tcPr>
          <w:p w14:paraId="18CDDA7C">
            <w:pPr>
              <w:pStyle w:val="29"/>
              <w:bidi w:val="0"/>
              <w:jc w:val="center"/>
              <w:rPr>
                <w:rFonts w:hint="eastAsia"/>
                <w:lang w:val="en-US" w:eastAsia="zh-CN"/>
              </w:rPr>
            </w:pPr>
            <w:r>
              <w:t>数据位</w:t>
            </w:r>
          </w:p>
        </w:tc>
        <w:tc>
          <w:tcPr>
            <w:tcW w:w="4050" w:type="dxa"/>
            <w:noWrap w:val="0"/>
            <w:vAlign w:val="center"/>
          </w:tcPr>
          <w:p w14:paraId="0BAC9F26">
            <w:pPr>
              <w:pStyle w:val="29"/>
              <w:bidi w:val="0"/>
              <w:jc w:val="center"/>
              <w:rPr>
                <w:rFonts w:hint="default"/>
                <w:lang w:val="en-US" w:eastAsia="zh-CN"/>
              </w:rPr>
            </w:pPr>
            <w:r>
              <w:t>串口数据位配置值</w:t>
            </w:r>
            <w:r>
              <w:rPr>
                <w:rFonts w:hint="eastAsia"/>
                <w:lang w:eastAsia="zh-CN"/>
              </w:rPr>
              <w:t>。</w:t>
            </w:r>
            <w:r>
              <w:rPr>
                <w:rFonts w:hint="eastAsia"/>
                <w:lang w:val="en-US" w:eastAsia="zh-CN"/>
              </w:rPr>
              <w:t>取值:5、6、7、8</w:t>
            </w:r>
          </w:p>
        </w:tc>
      </w:tr>
      <w:tr w14:paraId="2982D2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620ADE2C">
            <w:pPr>
              <w:pStyle w:val="29"/>
              <w:bidi w:val="0"/>
              <w:jc w:val="center"/>
            </w:pPr>
            <w:r>
              <w:t>stopbits</w:t>
            </w:r>
          </w:p>
        </w:tc>
        <w:tc>
          <w:tcPr>
            <w:tcW w:w="910" w:type="dxa"/>
            <w:noWrap w:val="0"/>
            <w:vAlign w:val="center"/>
          </w:tcPr>
          <w:p w14:paraId="102BAA21">
            <w:pPr>
              <w:pStyle w:val="29"/>
              <w:bidi w:val="0"/>
              <w:jc w:val="center"/>
              <w:rPr>
                <w:rFonts w:hint="default"/>
                <w:lang w:val="en-US" w:eastAsia="zh-CN"/>
              </w:rPr>
            </w:pPr>
            <w:r>
              <w:rPr>
                <w:rFonts w:hint="eastAsia"/>
                <w:lang w:val="en-US" w:eastAsia="zh-CN"/>
              </w:rPr>
              <w:t>int</w:t>
            </w:r>
          </w:p>
        </w:tc>
        <w:tc>
          <w:tcPr>
            <w:tcW w:w="701" w:type="dxa"/>
            <w:noWrap w:val="0"/>
            <w:vAlign w:val="center"/>
          </w:tcPr>
          <w:p w14:paraId="19DF699F">
            <w:pPr>
              <w:pStyle w:val="29"/>
              <w:bidi w:val="0"/>
              <w:jc w:val="center"/>
              <w:rPr>
                <w:rFonts w:hint="default"/>
                <w:lang w:val="en-US" w:eastAsia="zh-CN"/>
              </w:rPr>
            </w:pPr>
            <w:r>
              <w:rPr>
                <w:rFonts w:hint="eastAsia"/>
                <w:lang w:val="en-US" w:eastAsia="zh-CN"/>
              </w:rPr>
              <w:t>是</w:t>
            </w:r>
          </w:p>
        </w:tc>
        <w:tc>
          <w:tcPr>
            <w:tcW w:w="2767" w:type="dxa"/>
            <w:noWrap w:val="0"/>
            <w:vAlign w:val="center"/>
          </w:tcPr>
          <w:p w14:paraId="7AB17BD8">
            <w:pPr>
              <w:pStyle w:val="29"/>
              <w:bidi w:val="0"/>
              <w:jc w:val="center"/>
              <w:rPr>
                <w:rFonts w:hint="default"/>
                <w:lang w:val="en-US" w:eastAsia="zh-CN"/>
              </w:rPr>
            </w:pPr>
            <w:r>
              <w:rPr>
                <w:rFonts w:hint="eastAsia"/>
                <w:lang w:val="en-US" w:eastAsia="zh-CN"/>
              </w:rPr>
              <w:t>停止位</w:t>
            </w:r>
          </w:p>
        </w:tc>
        <w:tc>
          <w:tcPr>
            <w:tcW w:w="4050" w:type="dxa"/>
            <w:noWrap w:val="0"/>
            <w:vAlign w:val="center"/>
          </w:tcPr>
          <w:p w14:paraId="702DB481">
            <w:pPr>
              <w:pStyle w:val="29"/>
              <w:bidi w:val="0"/>
              <w:jc w:val="center"/>
              <w:rPr>
                <w:rFonts w:hint="default"/>
                <w:lang w:val="en-US" w:eastAsia="zh-CN"/>
              </w:rPr>
            </w:pPr>
            <w:r>
              <w:t>串口停止位配置值</w:t>
            </w:r>
            <w:r>
              <w:rPr>
                <w:rFonts w:hint="eastAsia"/>
                <w:lang w:eastAsia="zh-CN"/>
              </w:rPr>
              <w:t>。</w:t>
            </w:r>
            <w:r>
              <w:rPr>
                <w:rFonts w:hint="eastAsia"/>
                <w:lang w:val="en-US" w:eastAsia="zh-CN"/>
              </w:rPr>
              <w:t>取值：0、1、2</w:t>
            </w:r>
          </w:p>
        </w:tc>
      </w:tr>
      <w:tr w14:paraId="4C0B83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27E73968">
            <w:pPr>
              <w:pStyle w:val="29"/>
              <w:bidi w:val="0"/>
              <w:jc w:val="center"/>
            </w:pPr>
            <w:r>
              <w:t>checkout</w:t>
            </w:r>
          </w:p>
        </w:tc>
        <w:tc>
          <w:tcPr>
            <w:tcW w:w="910" w:type="dxa"/>
            <w:noWrap w:val="0"/>
            <w:vAlign w:val="center"/>
          </w:tcPr>
          <w:p w14:paraId="04F54E11">
            <w:pPr>
              <w:pStyle w:val="29"/>
              <w:bidi w:val="0"/>
              <w:jc w:val="center"/>
              <w:rPr>
                <w:rFonts w:hint="default"/>
                <w:lang w:val="en-US" w:eastAsia="zh-CN"/>
              </w:rPr>
            </w:pPr>
            <w:r>
              <w:rPr>
                <w:rFonts w:hint="eastAsia"/>
                <w:lang w:val="en-US" w:eastAsia="zh-CN"/>
              </w:rPr>
              <w:t>int</w:t>
            </w:r>
          </w:p>
        </w:tc>
        <w:tc>
          <w:tcPr>
            <w:tcW w:w="701" w:type="dxa"/>
            <w:noWrap w:val="0"/>
            <w:vAlign w:val="center"/>
          </w:tcPr>
          <w:p w14:paraId="44724595">
            <w:pPr>
              <w:pStyle w:val="29"/>
              <w:bidi w:val="0"/>
              <w:jc w:val="center"/>
              <w:rPr>
                <w:rFonts w:hint="default"/>
                <w:lang w:val="en-US" w:eastAsia="zh-CN"/>
              </w:rPr>
            </w:pPr>
            <w:r>
              <w:rPr>
                <w:rFonts w:hint="eastAsia"/>
                <w:lang w:val="en-US" w:eastAsia="zh-CN"/>
              </w:rPr>
              <w:t>是</w:t>
            </w:r>
          </w:p>
        </w:tc>
        <w:tc>
          <w:tcPr>
            <w:tcW w:w="2767" w:type="dxa"/>
            <w:noWrap w:val="0"/>
            <w:vAlign w:val="center"/>
          </w:tcPr>
          <w:p w14:paraId="1E47BA89">
            <w:pPr>
              <w:pStyle w:val="29"/>
              <w:bidi w:val="0"/>
              <w:jc w:val="center"/>
              <w:rPr>
                <w:rFonts w:hint="default"/>
                <w:lang w:val="en-US" w:eastAsia="zh-CN"/>
              </w:rPr>
            </w:pPr>
            <w:r>
              <w:rPr>
                <w:rFonts w:hint="eastAsia"/>
                <w:lang w:val="en-US" w:eastAsia="zh-CN"/>
              </w:rPr>
              <w:t>校验位</w:t>
            </w:r>
          </w:p>
        </w:tc>
        <w:tc>
          <w:tcPr>
            <w:tcW w:w="4050" w:type="dxa"/>
            <w:noWrap w:val="0"/>
            <w:vAlign w:val="center"/>
          </w:tcPr>
          <w:p w14:paraId="653C61F4">
            <w:pPr>
              <w:pStyle w:val="29"/>
              <w:bidi w:val="0"/>
              <w:jc w:val="center"/>
              <w:rPr>
                <w:rFonts w:hint="eastAsia"/>
                <w:lang w:val="en-US" w:eastAsia="zh-CN"/>
              </w:rPr>
            </w:pPr>
            <w:r>
              <w:rPr>
                <w:rFonts w:hint="eastAsia"/>
                <w:lang w:val="en-US" w:eastAsia="zh-CN"/>
              </w:rPr>
              <w:t>0:无校验</w:t>
            </w:r>
          </w:p>
          <w:p w14:paraId="377B3889">
            <w:pPr>
              <w:pStyle w:val="29"/>
              <w:bidi w:val="0"/>
              <w:jc w:val="center"/>
              <w:rPr>
                <w:rFonts w:hint="eastAsia"/>
                <w:lang w:val="en-US" w:eastAsia="zh-CN"/>
              </w:rPr>
            </w:pPr>
            <w:r>
              <w:rPr>
                <w:rFonts w:hint="eastAsia"/>
                <w:lang w:val="en-US" w:eastAsia="zh-CN"/>
              </w:rPr>
              <w:t>1:奇校验</w:t>
            </w:r>
          </w:p>
          <w:p w14:paraId="552F1203">
            <w:pPr>
              <w:pStyle w:val="29"/>
              <w:bidi w:val="0"/>
              <w:jc w:val="center"/>
              <w:rPr>
                <w:rFonts w:hint="eastAsia"/>
                <w:lang w:val="en-US" w:eastAsia="zh-CN"/>
              </w:rPr>
            </w:pPr>
            <w:r>
              <w:rPr>
                <w:rFonts w:hint="eastAsia"/>
                <w:lang w:val="en-US" w:eastAsia="zh-CN"/>
              </w:rPr>
              <w:t>2:偶校验</w:t>
            </w:r>
          </w:p>
          <w:p w14:paraId="2CF3278B">
            <w:pPr>
              <w:pStyle w:val="29"/>
              <w:bidi w:val="0"/>
              <w:jc w:val="center"/>
              <w:rPr>
                <w:rFonts w:hint="eastAsia"/>
                <w:lang w:val="en-US" w:eastAsia="zh-CN"/>
              </w:rPr>
            </w:pPr>
            <w:r>
              <w:rPr>
                <w:rFonts w:hint="eastAsia"/>
                <w:lang w:val="en-US" w:eastAsia="zh-CN"/>
              </w:rPr>
              <w:t>3:标志校验</w:t>
            </w:r>
          </w:p>
          <w:p w14:paraId="6BA1A0FC">
            <w:pPr>
              <w:pStyle w:val="29"/>
              <w:bidi w:val="0"/>
              <w:jc w:val="center"/>
              <w:rPr>
                <w:rFonts w:hint="default"/>
                <w:lang w:val="en-US" w:eastAsia="zh-CN"/>
              </w:rPr>
            </w:pPr>
            <w:r>
              <w:rPr>
                <w:rFonts w:hint="eastAsia"/>
                <w:lang w:val="en-US" w:eastAsia="zh-CN"/>
              </w:rPr>
              <w:t>4:空校验</w:t>
            </w:r>
          </w:p>
        </w:tc>
      </w:tr>
      <w:tr w14:paraId="43B628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33104C4C">
            <w:pPr>
              <w:pStyle w:val="29"/>
              <w:bidi w:val="0"/>
              <w:jc w:val="center"/>
              <w:rPr>
                <w:rFonts w:hint="eastAsia"/>
                <w:lang w:val="en-US" w:eastAsia="zh-CN"/>
              </w:rPr>
            </w:pPr>
            <w:r>
              <w:rPr>
                <w:rFonts w:hint="eastAsia"/>
                <w:lang w:val="en-US" w:eastAsia="zh-CN"/>
              </w:rPr>
              <w:t>function</w:t>
            </w:r>
          </w:p>
        </w:tc>
        <w:tc>
          <w:tcPr>
            <w:tcW w:w="910" w:type="dxa"/>
            <w:noWrap w:val="0"/>
            <w:vAlign w:val="center"/>
          </w:tcPr>
          <w:p w14:paraId="34006427">
            <w:pPr>
              <w:pStyle w:val="29"/>
              <w:bidi w:val="0"/>
              <w:jc w:val="center"/>
              <w:rPr>
                <w:rFonts w:hint="default"/>
                <w:lang w:val="en-US" w:eastAsia="zh-CN"/>
              </w:rPr>
            </w:pPr>
            <w:r>
              <w:rPr>
                <w:rFonts w:hint="eastAsia"/>
                <w:lang w:val="en-US" w:eastAsia="zh-CN"/>
              </w:rPr>
              <w:t>int</w:t>
            </w:r>
          </w:p>
        </w:tc>
        <w:tc>
          <w:tcPr>
            <w:tcW w:w="701" w:type="dxa"/>
            <w:noWrap w:val="0"/>
            <w:vAlign w:val="center"/>
          </w:tcPr>
          <w:p w14:paraId="55CF84A3">
            <w:pPr>
              <w:pStyle w:val="29"/>
              <w:bidi w:val="0"/>
              <w:jc w:val="center"/>
              <w:rPr>
                <w:rFonts w:hint="default"/>
                <w:lang w:val="en-US" w:eastAsia="zh-CN"/>
              </w:rPr>
            </w:pPr>
            <w:r>
              <w:rPr>
                <w:rFonts w:hint="eastAsia"/>
                <w:lang w:val="en-US" w:eastAsia="zh-CN"/>
              </w:rPr>
              <w:t>是</w:t>
            </w:r>
          </w:p>
        </w:tc>
        <w:tc>
          <w:tcPr>
            <w:tcW w:w="2767" w:type="dxa"/>
            <w:noWrap w:val="0"/>
            <w:vAlign w:val="center"/>
          </w:tcPr>
          <w:p w14:paraId="7F0744A2">
            <w:pPr>
              <w:pStyle w:val="29"/>
              <w:bidi w:val="0"/>
              <w:jc w:val="center"/>
              <w:rPr>
                <w:rFonts w:hint="default"/>
                <w:lang w:val="en-US" w:eastAsia="zh-CN"/>
              </w:rPr>
            </w:pPr>
            <w:r>
              <w:rPr>
                <w:rFonts w:hint="eastAsia"/>
                <w:lang w:val="en-US" w:eastAsia="zh-CN"/>
              </w:rPr>
              <w:t>485工作模式</w:t>
            </w:r>
          </w:p>
        </w:tc>
        <w:tc>
          <w:tcPr>
            <w:tcW w:w="4050" w:type="dxa"/>
            <w:noWrap w:val="0"/>
            <w:vAlign w:val="center"/>
          </w:tcPr>
          <w:p w14:paraId="5376B52B">
            <w:pPr>
              <w:pStyle w:val="29"/>
              <w:bidi w:val="0"/>
              <w:jc w:val="center"/>
              <w:rPr>
                <w:rFonts w:hint="eastAsia"/>
                <w:lang w:val="en-US" w:eastAsia="zh-CN"/>
              </w:rPr>
            </w:pPr>
            <w:r>
              <w:rPr>
                <w:rFonts w:hint="eastAsia"/>
                <w:lang w:val="en-US" w:eastAsia="zh-CN"/>
              </w:rPr>
              <w:t>0:透传</w:t>
            </w:r>
          </w:p>
          <w:p w14:paraId="5B18E630">
            <w:pPr>
              <w:pStyle w:val="29"/>
              <w:bidi w:val="0"/>
              <w:jc w:val="center"/>
              <w:rPr>
                <w:rFonts w:hint="eastAsia"/>
                <w:lang w:val="en-US" w:eastAsia="zh-CN"/>
              </w:rPr>
            </w:pPr>
            <w:r>
              <w:rPr>
                <w:rFonts w:hint="eastAsia"/>
                <w:lang w:val="en-US" w:eastAsia="zh-CN"/>
              </w:rPr>
              <w:t>1:屏显控制</w:t>
            </w:r>
          </w:p>
          <w:p w14:paraId="3499CFA2">
            <w:pPr>
              <w:pStyle w:val="29"/>
              <w:bidi w:val="0"/>
              <w:jc w:val="center"/>
              <w:rPr>
                <w:rFonts w:hint="default"/>
                <w:lang w:val="en-US" w:eastAsia="zh-CN"/>
              </w:rPr>
            </w:pPr>
            <w:r>
              <w:rPr>
                <w:rFonts w:hint="eastAsia"/>
                <w:lang w:val="en-US" w:eastAsia="zh-CN"/>
              </w:rPr>
              <w:t>2:广播模式</w:t>
            </w:r>
          </w:p>
        </w:tc>
      </w:tr>
      <w:tr w14:paraId="2F2A674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20" w:hRule="atLeast"/>
        </w:trPr>
        <w:tc>
          <w:tcPr>
            <w:tcW w:w="1139" w:type="dxa"/>
            <w:noWrap w:val="0"/>
            <w:vAlign w:val="center"/>
          </w:tcPr>
          <w:p w14:paraId="7136A33D">
            <w:pPr>
              <w:pStyle w:val="29"/>
              <w:bidi w:val="0"/>
              <w:jc w:val="center"/>
              <w:rPr>
                <w:rFonts w:hint="eastAsia" w:eastAsia="微软雅黑"/>
                <w:lang w:val="en-US" w:eastAsia="zh-CN"/>
              </w:rPr>
            </w:pPr>
            <w:r>
              <w:t>serialch</w:t>
            </w:r>
            <w:r>
              <w:rPr>
                <w:rFonts w:hint="eastAsia"/>
                <w:lang w:val="en-US" w:eastAsia="zh-CN"/>
              </w:rPr>
              <w:t>2</w:t>
            </w:r>
          </w:p>
        </w:tc>
        <w:tc>
          <w:tcPr>
            <w:tcW w:w="910" w:type="dxa"/>
            <w:noWrap w:val="0"/>
            <w:vAlign w:val="center"/>
          </w:tcPr>
          <w:p w14:paraId="45BF21DD">
            <w:pPr>
              <w:pStyle w:val="29"/>
              <w:bidi w:val="0"/>
              <w:jc w:val="center"/>
              <w:rPr>
                <w:rFonts w:hint="default"/>
                <w:lang w:val="en-US" w:eastAsia="zh-CN"/>
              </w:rPr>
            </w:pPr>
            <w:r>
              <w:rPr>
                <w:rFonts w:hint="eastAsia"/>
                <w:lang w:val="en-US" w:eastAsia="zh-CN"/>
              </w:rPr>
              <w:t>int</w:t>
            </w:r>
          </w:p>
        </w:tc>
        <w:tc>
          <w:tcPr>
            <w:tcW w:w="701" w:type="dxa"/>
            <w:noWrap w:val="0"/>
            <w:vAlign w:val="center"/>
          </w:tcPr>
          <w:p w14:paraId="4ED51829">
            <w:pPr>
              <w:pStyle w:val="29"/>
              <w:bidi w:val="0"/>
              <w:jc w:val="center"/>
              <w:rPr>
                <w:rFonts w:hint="default"/>
                <w:lang w:val="en-US" w:eastAsia="zh-CN"/>
              </w:rPr>
            </w:pPr>
            <w:r>
              <w:rPr>
                <w:rFonts w:hint="eastAsia"/>
                <w:lang w:val="en-US" w:eastAsia="zh-CN"/>
              </w:rPr>
              <w:t>否</w:t>
            </w:r>
          </w:p>
        </w:tc>
        <w:tc>
          <w:tcPr>
            <w:tcW w:w="2767" w:type="dxa"/>
            <w:noWrap w:val="0"/>
            <w:vAlign w:val="center"/>
          </w:tcPr>
          <w:p w14:paraId="3C887BB8">
            <w:pPr>
              <w:pStyle w:val="29"/>
              <w:bidi w:val="0"/>
              <w:jc w:val="center"/>
              <w:rPr>
                <w:rFonts w:hint="default"/>
                <w:lang w:val="en-US" w:eastAsia="zh-CN"/>
              </w:rPr>
            </w:pPr>
            <w:r>
              <w:rPr>
                <w:rFonts w:hint="eastAsia"/>
                <w:lang w:val="en-US" w:eastAsia="zh-CN"/>
              </w:rPr>
              <w:t>第二路485参数</w:t>
            </w:r>
          </w:p>
        </w:tc>
        <w:tc>
          <w:tcPr>
            <w:tcW w:w="4050" w:type="dxa"/>
            <w:noWrap w:val="0"/>
            <w:vAlign w:val="center"/>
          </w:tcPr>
          <w:p w14:paraId="353C1CC2">
            <w:pPr>
              <w:pStyle w:val="29"/>
              <w:bidi w:val="0"/>
              <w:jc w:val="center"/>
              <w:rPr>
                <w:rFonts w:hint="eastAsia"/>
                <w:lang w:val="en-US" w:eastAsia="zh-CN"/>
              </w:rPr>
            </w:pPr>
            <w:r>
              <w:t xml:space="preserve">485 串口 </w:t>
            </w:r>
            <w:r>
              <w:rPr>
                <w:rFonts w:hint="eastAsia"/>
                <w:lang w:val="en-US" w:eastAsia="zh-CN"/>
              </w:rPr>
              <w:t>2</w:t>
            </w:r>
            <w:r>
              <w:t xml:space="preserve"> 的配置参数集合</w:t>
            </w:r>
          </w:p>
        </w:tc>
      </w:tr>
      <w:tr w14:paraId="579FD3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73D78760">
            <w:pPr>
              <w:pStyle w:val="29"/>
              <w:bidi w:val="0"/>
              <w:jc w:val="center"/>
            </w:pPr>
            <w:r>
              <w:rPr>
                <w:rFonts w:hint="eastAsia"/>
              </w:rPr>
              <w:t>sn</w:t>
            </w:r>
          </w:p>
        </w:tc>
        <w:tc>
          <w:tcPr>
            <w:tcW w:w="910" w:type="dxa"/>
            <w:noWrap w:val="0"/>
            <w:vAlign w:val="center"/>
          </w:tcPr>
          <w:p w14:paraId="68FC5B48">
            <w:pPr>
              <w:pStyle w:val="29"/>
              <w:bidi w:val="0"/>
              <w:jc w:val="center"/>
            </w:pPr>
            <w:r>
              <w:rPr>
                <w:rFonts w:hint="eastAsia"/>
              </w:rPr>
              <w:t>string</w:t>
            </w:r>
          </w:p>
        </w:tc>
        <w:tc>
          <w:tcPr>
            <w:tcW w:w="701" w:type="dxa"/>
            <w:noWrap w:val="0"/>
            <w:vAlign w:val="center"/>
          </w:tcPr>
          <w:p w14:paraId="70D0B407">
            <w:pPr>
              <w:pStyle w:val="29"/>
              <w:bidi w:val="0"/>
              <w:jc w:val="center"/>
            </w:pPr>
            <w:r>
              <w:rPr>
                <w:rFonts w:hint="eastAsia"/>
              </w:rPr>
              <w:t>是</w:t>
            </w:r>
          </w:p>
        </w:tc>
        <w:tc>
          <w:tcPr>
            <w:tcW w:w="2767" w:type="dxa"/>
            <w:noWrap w:val="0"/>
            <w:vAlign w:val="center"/>
          </w:tcPr>
          <w:p w14:paraId="796383E8">
            <w:pPr>
              <w:pStyle w:val="29"/>
              <w:bidi w:val="0"/>
              <w:jc w:val="center"/>
            </w:pPr>
            <w:r>
              <w:rPr>
                <w:rFonts w:hint="eastAsia"/>
              </w:rPr>
              <w:t>相机序列号</w:t>
            </w:r>
          </w:p>
        </w:tc>
        <w:tc>
          <w:tcPr>
            <w:tcW w:w="4050" w:type="dxa"/>
            <w:noWrap w:val="0"/>
            <w:vAlign w:val="center"/>
          </w:tcPr>
          <w:p w14:paraId="427EEF2D">
            <w:pPr>
              <w:pStyle w:val="29"/>
              <w:bidi w:val="0"/>
              <w:jc w:val="both"/>
            </w:pPr>
          </w:p>
        </w:tc>
      </w:tr>
    </w:tbl>
    <w:p w14:paraId="7F47C53F">
      <w:pPr>
        <w:snapToGrid/>
        <w:spacing w:line="326" w:lineRule="auto"/>
        <w:ind w:left="0" w:leftChars="0" w:firstLine="0" w:firstLineChars="0"/>
        <w:rPr>
          <w:rFonts w:hint="default" w:ascii="'Cascadia Mono'" w:hAnsi="'Cascadia Mono'" w:cs="'Cascadia Mono'"/>
          <w:i w:val="0"/>
          <w:strike w:val="0"/>
          <w:color w:val="000000"/>
          <w:sz w:val="21"/>
          <w:u w:val="none"/>
          <w:shd w:val="clear" w:color="auto" w:fill="FFFFFE"/>
          <w:lang w:val="en-US" w:eastAsia="zh-CN"/>
        </w:rPr>
      </w:pPr>
    </w:p>
    <w:p w14:paraId="1E1148FC">
      <w:pPr>
        <w:snapToGrid/>
        <w:spacing w:line="326" w:lineRule="auto"/>
        <w:ind w:left="0" w:leftChars="0" w:firstLine="0" w:firstLineChars="0"/>
        <w:rPr>
          <w:rFonts w:hint="eastAsia" w:ascii="'Cascadia Mono'" w:hAnsi="'Cascadia Mono'" w:cs="'Cascadia Mono'"/>
          <w:i w:val="0"/>
          <w:strike w:val="0"/>
          <w:color w:val="000000"/>
          <w:sz w:val="21"/>
          <w:u w:val="none"/>
          <w:shd w:val="clear" w:color="auto" w:fill="FFFFFE"/>
          <w:lang w:val="en-US" w:eastAsia="zh-CN"/>
        </w:rPr>
      </w:pPr>
      <w:r>
        <w:rPr>
          <w:rFonts w:hint="eastAsia" w:ascii="'Cascadia Mono'" w:hAnsi="'Cascadia Mono'" w:cs="'Cascadia Mono'"/>
          <w:i w:val="0"/>
          <w:strike w:val="0"/>
          <w:color w:val="000000"/>
          <w:sz w:val="21"/>
          <w:u w:val="none"/>
          <w:shd w:val="clear" w:color="auto" w:fill="FFFFFE"/>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4CEC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71CF629D">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w:t>
            </w:r>
          </w:p>
          <w:p w14:paraId="286EB1AC">
            <w:pPr>
              <w:snapToGrid/>
              <w:spacing w:line="326" w:lineRule="auto"/>
              <w:ind w:firstLine="630" w:firstLineChars="300"/>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"cmd": "get_param485_rsp",</w:t>
            </w:r>
          </w:p>
          <w:p w14:paraId="4A6CED62">
            <w:pPr>
              <w:snapToGrid/>
              <w:spacing w:line="326" w:lineRule="auto"/>
              <w:ind w:firstLine="630" w:firstLineChars="300"/>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"msg_id": "1562566753001402b681",</w:t>
            </w:r>
          </w:p>
          <w:p w14:paraId="0D1EBE31">
            <w:pPr>
              <w:snapToGrid/>
              <w:spacing w:line="326" w:lineRule="auto"/>
              <w:ind w:firstLine="630" w:firstLineChars="300"/>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"sn": "15ZG071635366122",</w:t>
            </w:r>
          </w:p>
          <w:p w14:paraId="3A634F13">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"serialch1": {</w:t>
            </w:r>
          </w:p>
          <w:p w14:paraId="08D17E36">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"baudrate": 6,</w:t>
            </w:r>
          </w:p>
          <w:p w14:paraId="17649963">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"databits": 8,</w:t>
            </w:r>
          </w:p>
          <w:p w14:paraId="7771308F">
            <w:pPr>
              <w:snapToGrid/>
              <w:spacing w:line="326" w:lineRule="auto"/>
              <w:ind w:firstLine="630" w:firstLineChars="300"/>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"stopbits": 1,</w:t>
            </w:r>
          </w:p>
          <w:p w14:paraId="7748A6AB">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"checkout": 0,</w:t>
            </w:r>
          </w:p>
          <w:p w14:paraId="27E0264B">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"function": 1</w:t>
            </w:r>
          </w:p>
          <w:p w14:paraId="66DB400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w:t>
            </w:r>
          </w:p>
          <w:p w14:paraId="5FCCBDF9">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"serialch2": {</w:t>
            </w:r>
          </w:p>
          <w:p w14:paraId="19D58EFF">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"baudrate": 6,</w:t>
            </w:r>
          </w:p>
          <w:p w14:paraId="065890FA">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"databits": 8,</w:t>
            </w:r>
          </w:p>
          <w:p w14:paraId="34C0DA4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"stopbits": 1,</w:t>
            </w:r>
          </w:p>
          <w:p w14:paraId="19992D76">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"checkout": 0,</w:t>
            </w:r>
          </w:p>
          <w:p w14:paraId="13847E1D">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"function": 1</w:t>
            </w:r>
          </w:p>
          <w:p w14:paraId="7033B5E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eastAsia" w:ascii="'Cascadia Mono'" w:hAnsi="'Cascadia Mono'" w:cs="'Cascadia Mono'"/>
                <w:i w:val="0"/>
                <w:strike w:val="0"/>
                <w:color w:val="000000"/>
                <w:sz w:val="21"/>
                <w:u w:val="none"/>
                <w:shd w:val="clear" w:color="auto" w:fill="FFFFFE"/>
                <w:vertAlign w:val="baseline"/>
                <w:lang w:val="en-US" w:eastAsia="zh-CN"/>
              </w:rPr>
              <w:t xml:space="preserve">  </w:t>
            </w:r>
            <w:r>
              <w:rPr>
                <w:rFonts w:hint="default" w:ascii="'Cascadia Mono'" w:hAnsi="'Cascadia Mono'" w:cs="'Cascadia Mono'"/>
                <w:i w:val="0"/>
                <w:strike w:val="0"/>
                <w:color w:val="000000"/>
                <w:sz w:val="21"/>
                <w:u w:val="none"/>
                <w:shd w:val="clear" w:color="auto" w:fill="FFFFFE"/>
                <w:vertAlign w:val="baseline"/>
                <w:lang w:val="en-US" w:eastAsia="zh-CN"/>
              </w:rPr>
              <w:t>}</w:t>
            </w:r>
          </w:p>
          <w:p w14:paraId="26B70A06">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w:t>
            </w:r>
          </w:p>
        </w:tc>
      </w:tr>
    </w:tbl>
    <w:p w14:paraId="7EB3BFA4">
      <w:pPr>
        <w:snapToGrid/>
        <w:spacing w:line="326" w:lineRule="auto"/>
        <w:ind w:left="0" w:leftChars="0" w:firstLine="0" w:firstLineChars="0"/>
        <w:rPr>
          <w:rFonts w:hint="default" w:ascii="'Cascadia Mono'" w:hAnsi="'Cascadia Mono'" w:cs="'Cascadia Mono'"/>
          <w:i w:val="0"/>
          <w:strike w:val="0"/>
          <w:color w:val="000000"/>
          <w:sz w:val="21"/>
          <w:u w:val="none"/>
          <w:shd w:val="clear" w:color="auto" w:fill="FFFFFE"/>
          <w:lang w:val="en-US" w:eastAsia="zh-CN"/>
        </w:rPr>
      </w:pPr>
    </w:p>
    <w:p w14:paraId="6749DDE7">
      <w:pPr>
        <w:pStyle w:val="5"/>
        <w:numPr>
          <w:ilvl w:val="2"/>
          <w:numId w:val="1"/>
        </w:numPr>
        <w:tabs>
          <w:tab w:val="left" w:pos="0"/>
        </w:tabs>
        <w:rPr>
          <w:rFonts w:hint="eastAsia"/>
        </w:rPr>
      </w:pPr>
      <w:r>
        <w:rPr>
          <w:rFonts w:hint="eastAsia"/>
          <w:lang w:val="en-US" w:eastAsia="zh-CN"/>
        </w:rPr>
        <w:t>设置设备</w:t>
      </w:r>
      <w:r>
        <w:rPr>
          <w:rFonts w:hint="eastAsia"/>
        </w:rPr>
        <w:t>RS485</w:t>
      </w:r>
      <w:r>
        <w:rPr>
          <w:rFonts w:hint="eastAsia"/>
          <w:lang w:val="en-US" w:eastAsia="zh-CN"/>
        </w:rPr>
        <w:t>配置参数</w:t>
      </w:r>
    </w:p>
    <w:p w14:paraId="78275054">
      <w:pPr>
        <w:bidi w:val="0"/>
        <w:rPr>
          <w:rFonts w:hint="default"/>
          <w:lang w:val="en-US"/>
        </w:rPr>
      </w:pPr>
      <w:r>
        <w:rPr>
          <w:rFonts w:hint="eastAsia"/>
          <w:lang w:val="en-US" w:eastAsia="zh-CN"/>
        </w:rPr>
        <w:t>接口说明:设备收到该指令后根据参数配置RS485信息。根据需要，可以只发RS485-1的配置，也可以只发RS485-2的配置，或者两个配置同时下发。</w:t>
      </w:r>
    </w:p>
    <w:p w14:paraId="31A19C4E">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139"/>
        <w:gridCol w:w="910"/>
        <w:gridCol w:w="701"/>
        <w:gridCol w:w="2767"/>
        <w:gridCol w:w="4050"/>
      </w:tblGrid>
      <w:tr w14:paraId="3A981E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139" w:type="dxa"/>
            <w:shd w:val="clear" w:color="auto" w:fill="D7D7D7" w:themeFill="background1" w:themeFillShade="D8"/>
            <w:noWrap w:val="0"/>
            <w:vAlign w:val="center"/>
          </w:tcPr>
          <w:p w14:paraId="569C9B59">
            <w:pPr>
              <w:pStyle w:val="29"/>
              <w:bidi w:val="0"/>
              <w:jc w:val="center"/>
              <w:rPr>
                <w:rFonts w:hint="eastAsia"/>
              </w:rPr>
            </w:pPr>
            <w:r>
              <w:rPr>
                <w:rFonts w:hint="eastAsia"/>
              </w:rPr>
              <w:t>属性</w:t>
            </w:r>
          </w:p>
        </w:tc>
        <w:tc>
          <w:tcPr>
            <w:tcW w:w="910" w:type="dxa"/>
            <w:shd w:val="clear" w:color="auto" w:fill="D7D7D7" w:themeFill="background1" w:themeFillShade="D8"/>
            <w:noWrap w:val="0"/>
            <w:vAlign w:val="center"/>
          </w:tcPr>
          <w:p w14:paraId="5A806049">
            <w:pPr>
              <w:pStyle w:val="29"/>
              <w:bidi w:val="0"/>
              <w:jc w:val="center"/>
              <w:rPr>
                <w:rFonts w:hint="eastAsia"/>
              </w:rPr>
            </w:pPr>
            <w:r>
              <w:rPr>
                <w:rFonts w:hint="eastAsia"/>
              </w:rPr>
              <w:t>类型</w:t>
            </w:r>
          </w:p>
        </w:tc>
        <w:tc>
          <w:tcPr>
            <w:tcW w:w="701" w:type="dxa"/>
            <w:shd w:val="clear" w:color="auto" w:fill="D7D7D7" w:themeFill="background1" w:themeFillShade="D8"/>
            <w:noWrap w:val="0"/>
            <w:vAlign w:val="center"/>
          </w:tcPr>
          <w:p w14:paraId="400890F1">
            <w:pPr>
              <w:pStyle w:val="29"/>
              <w:bidi w:val="0"/>
              <w:jc w:val="center"/>
            </w:pPr>
            <w:r>
              <w:rPr>
                <w:rFonts w:hint="eastAsia"/>
              </w:rPr>
              <w:t>必需</w:t>
            </w:r>
          </w:p>
        </w:tc>
        <w:tc>
          <w:tcPr>
            <w:tcW w:w="2767" w:type="dxa"/>
            <w:shd w:val="clear" w:color="auto" w:fill="D7D7D7" w:themeFill="background1" w:themeFillShade="D8"/>
            <w:noWrap w:val="0"/>
            <w:vAlign w:val="center"/>
          </w:tcPr>
          <w:p w14:paraId="3582275A">
            <w:pPr>
              <w:pStyle w:val="29"/>
              <w:bidi w:val="0"/>
              <w:jc w:val="center"/>
              <w:rPr>
                <w:rFonts w:hint="eastAsia"/>
              </w:rPr>
            </w:pPr>
            <w:r>
              <w:rPr>
                <w:rFonts w:hint="eastAsia"/>
              </w:rPr>
              <w:t>名称</w:t>
            </w:r>
          </w:p>
        </w:tc>
        <w:tc>
          <w:tcPr>
            <w:tcW w:w="4050" w:type="dxa"/>
            <w:shd w:val="clear" w:color="auto" w:fill="D7D7D7" w:themeFill="background1" w:themeFillShade="D8"/>
            <w:noWrap w:val="0"/>
            <w:vAlign w:val="center"/>
          </w:tcPr>
          <w:p w14:paraId="1F0D7785">
            <w:pPr>
              <w:pStyle w:val="29"/>
              <w:bidi w:val="0"/>
              <w:jc w:val="center"/>
              <w:rPr>
                <w:rFonts w:hint="eastAsia"/>
              </w:rPr>
            </w:pPr>
            <w:r>
              <w:rPr>
                <w:rFonts w:hint="eastAsia"/>
              </w:rPr>
              <w:t>说明</w:t>
            </w:r>
          </w:p>
        </w:tc>
      </w:tr>
      <w:tr w14:paraId="66CB41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24664E78">
            <w:pPr>
              <w:pStyle w:val="29"/>
              <w:bidi w:val="0"/>
              <w:jc w:val="center"/>
              <w:rPr>
                <w:rFonts w:hint="eastAsia"/>
              </w:rPr>
            </w:pPr>
            <w:r>
              <w:t>cmd</w:t>
            </w:r>
          </w:p>
        </w:tc>
        <w:tc>
          <w:tcPr>
            <w:tcW w:w="910" w:type="dxa"/>
            <w:noWrap w:val="0"/>
            <w:vAlign w:val="center"/>
          </w:tcPr>
          <w:p w14:paraId="3BA49AFF">
            <w:pPr>
              <w:pStyle w:val="29"/>
              <w:bidi w:val="0"/>
              <w:jc w:val="center"/>
            </w:pPr>
            <w:r>
              <w:t>string</w:t>
            </w:r>
          </w:p>
        </w:tc>
        <w:tc>
          <w:tcPr>
            <w:tcW w:w="701" w:type="dxa"/>
            <w:noWrap w:val="0"/>
            <w:vAlign w:val="center"/>
          </w:tcPr>
          <w:p w14:paraId="181CFB17">
            <w:pPr>
              <w:pStyle w:val="29"/>
              <w:bidi w:val="0"/>
              <w:jc w:val="center"/>
              <w:rPr>
                <w:rFonts w:hint="eastAsia"/>
              </w:rPr>
            </w:pPr>
            <w:r>
              <w:t>是</w:t>
            </w:r>
          </w:p>
        </w:tc>
        <w:tc>
          <w:tcPr>
            <w:tcW w:w="2767" w:type="dxa"/>
            <w:noWrap w:val="0"/>
            <w:vAlign w:val="center"/>
          </w:tcPr>
          <w:p w14:paraId="73C8B8D6">
            <w:pPr>
              <w:pStyle w:val="29"/>
              <w:bidi w:val="0"/>
              <w:jc w:val="center"/>
            </w:pPr>
            <w:r>
              <w:t>命令</w:t>
            </w:r>
          </w:p>
        </w:tc>
        <w:tc>
          <w:tcPr>
            <w:tcW w:w="4050" w:type="dxa"/>
            <w:noWrap w:val="0"/>
            <w:vAlign w:val="center"/>
          </w:tcPr>
          <w:p w14:paraId="76211861">
            <w:pPr>
              <w:pStyle w:val="29"/>
              <w:bidi w:val="0"/>
              <w:jc w:val="both"/>
              <w:rPr>
                <w:rFonts w:hint="default" w:eastAsia="微软雅黑"/>
                <w:lang w:val="en-US" w:eastAsia="zh-CN"/>
              </w:rPr>
            </w:pPr>
            <w:r>
              <w:rPr>
                <w:rFonts w:hint="eastAsia"/>
              </w:rPr>
              <w:t>set_param485</w:t>
            </w:r>
          </w:p>
        </w:tc>
      </w:tr>
      <w:tr w14:paraId="5899D6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5522A29E">
            <w:pPr>
              <w:pStyle w:val="29"/>
              <w:bidi w:val="0"/>
              <w:jc w:val="center"/>
              <w:rPr>
                <w:rFonts w:hint="eastAsia"/>
              </w:rPr>
            </w:pPr>
            <w:r>
              <w:t>status</w:t>
            </w:r>
          </w:p>
        </w:tc>
        <w:tc>
          <w:tcPr>
            <w:tcW w:w="910" w:type="dxa"/>
            <w:noWrap w:val="0"/>
            <w:vAlign w:val="center"/>
          </w:tcPr>
          <w:p w14:paraId="59B43300">
            <w:pPr>
              <w:pStyle w:val="29"/>
              <w:bidi w:val="0"/>
              <w:jc w:val="center"/>
              <w:rPr>
                <w:rFonts w:hint="eastAsia"/>
              </w:rPr>
            </w:pPr>
            <w:r>
              <w:t>string</w:t>
            </w:r>
          </w:p>
        </w:tc>
        <w:tc>
          <w:tcPr>
            <w:tcW w:w="701" w:type="dxa"/>
            <w:noWrap w:val="0"/>
            <w:vAlign w:val="center"/>
          </w:tcPr>
          <w:p w14:paraId="47F62B4D">
            <w:pPr>
              <w:pStyle w:val="29"/>
              <w:bidi w:val="0"/>
              <w:jc w:val="center"/>
              <w:rPr>
                <w:rFonts w:hint="eastAsia"/>
              </w:rPr>
            </w:pPr>
            <w:r>
              <w:t>是</w:t>
            </w:r>
          </w:p>
        </w:tc>
        <w:tc>
          <w:tcPr>
            <w:tcW w:w="2767" w:type="dxa"/>
            <w:noWrap w:val="0"/>
            <w:vAlign w:val="center"/>
          </w:tcPr>
          <w:p w14:paraId="45D540F8">
            <w:pPr>
              <w:pStyle w:val="29"/>
              <w:bidi w:val="0"/>
              <w:jc w:val="center"/>
              <w:rPr>
                <w:rFonts w:hint="eastAsia"/>
              </w:rPr>
            </w:pPr>
            <w:r>
              <w:t>应答状态。“ok”表示正常，其它则表示出错</w:t>
            </w:r>
          </w:p>
        </w:tc>
        <w:tc>
          <w:tcPr>
            <w:tcW w:w="4050" w:type="dxa"/>
            <w:noWrap w:val="0"/>
            <w:vAlign w:val="center"/>
          </w:tcPr>
          <w:p w14:paraId="4FD66A11">
            <w:pPr>
              <w:pStyle w:val="29"/>
              <w:bidi w:val="0"/>
              <w:jc w:val="both"/>
              <w:rPr>
                <w:rFonts w:hint="eastAsia"/>
              </w:rPr>
            </w:pPr>
            <w:r>
              <w:t>出错状态信息由应答端填充，用于方便定位原因</w:t>
            </w:r>
          </w:p>
        </w:tc>
      </w:tr>
      <w:tr w14:paraId="203CA4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03927C0C">
            <w:pPr>
              <w:pStyle w:val="29"/>
              <w:bidi w:val="0"/>
              <w:jc w:val="center"/>
              <w:rPr>
                <w:rFonts w:hint="eastAsia"/>
              </w:rPr>
            </w:pPr>
            <w:r>
              <w:t>serialch1</w:t>
            </w:r>
          </w:p>
        </w:tc>
        <w:tc>
          <w:tcPr>
            <w:tcW w:w="910" w:type="dxa"/>
            <w:noWrap w:val="0"/>
            <w:vAlign w:val="center"/>
          </w:tcPr>
          <w:p w14:paraId="475D9C92">
            <w:pPr>
              <w:pStyle w:val="29"/>
              <w:bidi w:val="0"/>
              <w:jc w:val="center"/>
              <w:rPr>
                <w:rFonts w:hint="default"/>
                <w:lang w:val="en-US" w:eastAsia="zh-CN"/>
              </w:rPr>
            </w:pPr>
            <w:r>
              <w:rPr>
                <w:rFonts w:hint="eastAsia"/>
                <w:lang w:val="en-US" w:eastAsia="zh-CN"/>
              </w:rPr>
              <w:t>object</w:t>
            </w:r>
          </w:p>
        </w:tc>
        <w:tc>
          <w:tcPr>
            <w:tcW w:w="701" w:type="dxa"/>
            <w:noWrap w:val="0"/>
            <w:vAlign w:val="center"/>
          </w:tcPr>
          <w:p w14:paraId="3EB4CC01">
            <w:pPr>
              <w:pStyle w:val="29"/>
              <w:bidi w:val="0"/>
              <w:jc w:val="center"/>
              <w:rPr>
                <w:rFonts w:hint="default"/>
                <w:lang w:val="en-US" w:eastAsia="zh-CN"/>
              </w:rPr>
            </w:pPr>
            <w:r>
              <w:rPr>
                <w:rFonts w:hint="eastAsia"/>
                <w:lang w:val="en-US" w:eastAsia="zh-CN"/>
              </w:rPr>
              <w:t>否</w:t>
            </w:r>
          </w:p>
        </w:tc>
        <w:tc>
          <w:tcPr>
            <w:tcW w:w="2767" w:type="dxa"/>
            <w:noWrap w:val="0"/>
            <w:vAlign w:val="center"/>
          </w:tcPr>
          <w:p w14:paraId="01B161FF">
            <w:pPr>
              <w:pStyle w:val="29"/>
              <w:bidi w:val="0"/>
              <w:jc w:val="center"/>
              <w:rPr>
                <w:rFonts w:hint="default"/>
                <w:lang w:val="en-US" w:eastAsia="zh-CN"/>
              </w:rPr>
            </w:pPr>
            <w:r>
              <w:rPr>
                <w:rFonts w:hint="eastAsia"/>
                <w:lang w:val="en-US" w:eastAsia="zh-CN"/>
              </w:rPr>
              <w:t>第一路485参数</w:t>
            </w:r>
          </w:p>
        </w:tc>
        <w:tc>
          <w:tcPr>
            <w:tcW w:w="4050" w:type="dxa"/>
            <w:noWrap w:val="0"/>
            <w:vAlign w:val="center"/>
          </w:tcPr>
          <w:p w14:paraId="22C4CEEC">
            <w:pPr>
              <w:pStyle w:val="29"/>
              <w:bidi w:val="0"/>
              <w:jc w:val="center"/>
              <w:rPr>
                <w:rFonts w:hint="eastAsia"/>
              </w:rPr>
            </w:pPr>
            <w:r>
              <w:t>485 串口 1 的配置参数集合</w:t>
            </w:r>
          </w:p>
        </w:tc>
      </w:tr>
      <w:tr w14:paraId="1B1DB0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43C9752B">
            <w:pPr>
              <w:pStyle w:val="29"/>
              <w:bidi w:val="0"/>
              <w:jc w:val="center"/>
            </w:pPr>
            <w:r>
              <w:t>baudrate</w:t>
            </w:r>
          </w:p>
        </w:tc>
        <w:tc>
          <w:tcPr>
            <w:tcW w:w="910" w:type="dxa"/>
            <w:noWrap w:val="0"/>
            <w:vAlign w:val="center"/>
          </w:tcPr>
          <w:p w14:paraId="1253519F">
            <w:pPr>
              <w:pStyle w:val="29"/>
              <w:bidi w:val="0"/>
              <w:jc w:val="center"/>
              <w:rPr>
                <w:rFonts w:hint="default"/>
                <w:lang w:val="en-US" w:eastAsia="zh-CN"/>
              </w:rPr>
            </w:pPr>
            <w:r>
              <w:rPr>
                <w:rFonts w:hint="eastAsia"/>
                <w:lang w:val="en-US" w:eastAsia="zh-CN"/>
              </w:rPr>
              <w:t>int</w:t>
            </w:r>
          </w:p>
        </w:tc>
        <w:tc>
          <w:tcPr>
            <w:tcW w:w="701" w:type="dxa"/>
            <w:noWrap w:val="0"/>
            <w:vAlign w:val="center"/>
          </w:tcPr>
          <w:p w14:paraId="605C720B">
            <w:pPr>
              <w:pStyle w:val="29"/>
              <w:bidi w:val="0"/>
              <w:jc w:val="center"/>
              <w:rPr>
                <w:rFonts w:hint="default"/>
                <w:lang w:val="en-US" w:eastAsia="zh-CN"/>
              </w:rPr>
            </w:pPr>
            <w:r>
              <w:rPr>
                <w:rFonts w:hint="eastAsia"/>
                <w:lang w:val="en-US" w:eastAsia="zh-CN"/>
              </w:rPr>
              <w:t>是</w:t>
            </w:r>
          </w:p>
        </w:tc>
        <w:tc>
          <w:tcPr>
            <w:tcW w:w="2767" w:type="dxa"/>
            <w:noWrap w:val="0"/>
            <w:vAlign w:val="center"/>
          </w:tcPr>
          <w:p w14:paraId="3FE9A32F">
            <w:pPr>
              <w:pStyle w:val="29"/>
              <w:bidi w:val="0"/>
              <w:jc w:val="center"/>
              <w:rPr>
                <w:rFonts w:hint="default"/>
                <w:lang w:val="en-US" w:eastAsia="zh-CN"/>
              </w:rPr>
            </w:pPr>
            <w:r>
              <w:rPr>
                <w:rFonts w:hint="eastAsia"/>
                <w:lang w:val="en-US" w:eastAsia="zh-CN"/>
              </w:rPr>
              <w:t>波特率</w:t>
            </w:r>
          </w:p>
        </w:tc>
        <w:tc>
          <w:tcPr>
            <w:tcW w:w="4050" w:type="dxa"/>
            <w:noWrap w:val="0"/>
            <w:vAlign w:val="center"/>
          </w:tcPr>
          <w:p w14:paraId="5CB81499">
            <w:pPr>
              <w:pStyle w:val="29"/>
              <w:bidi w:val="0"/>
              <w:jc w:val="center"/>
              <w:rPr>
                <w:rFonts w:hint="eastAsia"/>
                <w:lang w:val="en-US" w:eastAsia="zh-CN"/>
              </w:rPr>
            </w:pPr>
            <w:r>
              <w:rPr>
                <w:rFonts w:hint="eastAsia"/>
                <w:lang w:val="en-US" w:eastAsia="zh-CN"/>
              </w:rPr>
              <w:t>0:1200</w:t>
            </w:r>
          </w:p>
          <w:p w14:paraId="304C0615">
            <w:pPr>
              <w:pStyle w:val="29"/>
              <w:bidi w:val="0"/>
              <w:jc w:val="center"/>
              <w:rPr>
                <w:rFonts w:hint="eastAsia"/>
                <w:lang w:val="en-US" w:eastAsia="zh-CN"/>
              </w:rPr>
            </w:pPr>
            <w:r>
              <w:rPr>
                <w:rFonts w:hint="eastAsia"/>
                <w:lang w:val="en-US" w:eastAsia="zh-CN"/>
              </w:rPr>
              <w:t>1:2400</w:t>
            </w:r>
          </w:p>
          <w:p w14:paraId="418A5B04">
            <w:pPr>
              <w:pStyle w:val="29"/>
              <w:bidi w:val="0"/>
              <w:jc w:val="center"/>
              <w:rPr>
                <w:rFonts w:hint="eastAsia"/>
                <w:lang w:val="en-US" w:eastAsia="zh-CN"/>
              </w:rPr>
            </w:pPr>
            <w:r>
              <w:rPr>
                <w:rFonts w:hint="eastAsia"/>
                <w:lang w:val="en-US" w:eastAsia="zh-CN"/>
              </w:rPr>
              <w:t>2:4800</w:t>
            </w:r>
          </w:p>
          <w:p w14:paraId="75CE5956">
            <w:pPr>
              <w:pStyle w:val="29"/>
              <w:bidi w:val="0"/>
              <w:jc w:val="center"/>
              <w:rPr>
                <w:rFonts w:hint="eastAsia"/>
                <w:lang w:val="en-US" w:eastAsia="zh-CN"/>
              </w:rPr>
            </w:pPr>
            <w:r>
              <w:rPr>
                <w:rFonts w:hint="eastAsia"/>
                <w:lang w:val="en-US" w:eastAsia="zh-CN"/>
              </w:rPr>
              <w:t>3:9600</w:t>
            </w:r>
          </w:p>
          <w:p w14:paraId="51520189">
            <w:pPr>
              <w:pStyle w:val="29"/>
              <w:bidi w:val="0"/>
              <w:jc w:val="center"/>
              <w:rPr>
                <w:rFonts w:hint="eastAsia"/>
                <w:lang w:val="en-US" w:eastAsia="zh-CN"/>
              </w:rPr>
            </w:pPr>
            <w:r>
              <w:rPr>
                <w:rFonts w:hint="eastAsia"/>
                <w:lang w:val="en-US" w:eastAsia="zh-CN"/>
              </w:rPr>
              <w:t>4:19200</w:t>
            </w:r>
          </w:p>
          <w:p w14:paraId="074AB3F1">
            <w:pPr>
              <w:pStyle w:val="29"/>
              <w:bidi w:val="0"/>
              <w:jc w:val="center"/>
              <w:rPr>
                <w:rFonts w:hint="eastAsia"/>
                <w:lang w:val="en-US" w:eastAsia="zh-CN"/>
              </w:rPr>
            </w:pPr>
            <w:r>
              <w:rPr>
                <w:rFonts w:hint="eastAsia"/>
                <w:lang w:val="en-US" w:eastAsia="zh-CN"/>
              </w:rPr>
              <w:t>5:38400</w:t>
            </w:r>
          </w:p>
          <w:p w14:paraId="39D0A1FD">
            <w:pPr>
              <w:pStyle w:val="29"/>
              <w:bidi w:val="0"/>
              <w:jc w:val="center"/>
              <w:rPr>
                <w:rFonts w:hint="eastAsia"/>
                <w:lang w:val="en-US" w:eastAsia="zh-CN"/>
              </w:rPr>
            </w:pPr>
            <w:r>
              <w:rPr>
                <w:rFonts w:hint="eastAsia"/>
                <w:lang w:val="en-US" w:eastAsia="zh-CN"/>
              </w:rPr>
              <w:t>6:57600</w:t>
            </w:r>
          </w:p>
          <w:p w14:paraId="770A9BB0">
            <w:pPr>
              <w:pStyle w:val="29"/>
              <w:bidi w:val="0"/>
              <w:jc w:val="center"/>
              <w:rPr>
                <w:rFonts w:hint="default"/>
                <w:lang w:val="en-US" w:eastAsia="zh-CN"/>
              </w:rPr>
            </w:pPr>
            <w:r>
              <w:rPr>
                <w:rFonts w:hint="eastAsia"/>
                <w:lang w:val="en-US" w:eastAsia="zh-CN"/>
              </w:rPr>
              <w:t>7:115200</w:t>
            </w:r>
          </w:p>
        </w:tc>
      </w:tr>
      <w:tr w14:paraId="55AC2F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041A930E">
            <w:pPr>
              <w:pStyle w:val="29"/>
              <w:bidi w:val="0"/>
              <w:jc w:val="center"/>
            </w:pPr>
            <w:r>
              <w:t>databits</w:t>
            </w:r>
          </w:p>
        </w:tc>
        <w:tc>
          <w:tcPr>
            <w:tcW w:w="910" w:type="dxa"/>
            <w:noWrap w:val="0"/>
            <w:vAlign w:val="center"/>
          </w:tcPr>
          <w:p w14:paraId="7228F16C">
            <w:pPr>
              <w:pStyle w:val="29"/>
              <w:bidi w:val="0"/>
              <w:jc w:val="center"/>
              <w:rPr>
                <w:rFonts w:hint="default"/>
                <w:lang w:val="en-US" w:eastAsia="zh-CN"/>
              </w:rPr>
            </w:pPr>
            <w:r>
              <w:rPr>
                <w:rFonts w:hint="eastAsia"/>
                <w:lang w:val="en-US" w:eastAsia="zh-CN"/>
              </w:rPr>
              <w:t>int</w:t>
            </w:r>
          </w:p>
        </w:tc>
        <w:tc>
          <w:tcPr>
            <w:tcW w:w="701" w:type="dxa"/>
            <w:noWrap w:val="0"/>
            <w:vAlign w:val="center"/>
          </w:tcPr>
          <w:p w14:paraId="4EFEE750">
            <w:pPr>
              <w:pStyle w:val="29"/>
              <w:bidi w:val="0"/>
              <w:jc w:val="center"/>
              <w:rPr>
                <w:rFonts w:hint="default"/>
                <w:lang w:val="en-US" w:eastAsia="zh-CN"/>
              </w:rPr>
            </w:pPr>
            <w:r>
              <w:rPr>
                <w:rFonts w:hint="eastAsia"/>
                <w:lang w:val="en-US" w:eastAsia="zh-CN"/>
              </w:rPr>
              <w:t>是</w:t>
            </w:r>
          </w:p>
        </w:tc>
        <w:tc>
          <w:tcPr>
            <w:tcW w:w="2767" w:type="dxa"/>
            <w:noWrap w:val="0"/>
            <w:vAlign w:val="center"/>
          </w:tcPr>
          <w:p w14:paraId="1106115A">
            <w:pPr>
              <w:pStyle w:val="29"/>
              <w:bidi w:val="0"/>
              <w:jc w:val="center"/>
              <w:rPr>
                <w:rFonts w:hint="eastAsia"/>
                <w:lang w:val="en-US" w:eastAsia="zh-CN"/>
              </w:rPr>
            </w:pPr>
            <w:r>
              <w:t>数据位</w:t>
            </w:r>
          </w:p>
        </w:tc>
        <w:tc>
          <w:tcPr>
            <w:tcW w:w="4050" w:type="dxa"/>
            <w:noWrap w:val="0"/>
            <w:vAlign w:val="center"/>
          </w:tcPr>
          <w:p w14:paraId="11D2267A">
            <w:pPr>
              <w:pStyle w:val="29"/>
              <w:bidi w:val="0"/>
              <w:jc w:val="center"/>
              <w:rPr>
                <w:rFonts w:hint="default"/>
                <w:lang w:val="en-US" w:eastAsia="zh-CN"/>
              </w:rPr>
            </w:pPr>
            <w:r>
              <w:t>串口数据位配置值</w:t>
            </w:r>
            <w:r>
              <w:rPr>
                <w:rFonts w:hint="eastAsia"/>
                <w:lang w:eastAsia="zh-CN"/>
              </w:rPr>
              <w:t>。</w:t>
            </w:r>
            <w:r>
              <w:rPr>
                <w:rFonts w:hint="eastAsia"/>
                <w:lang w:val="en-US" w:eastAsia="zh-CN"/>
              </w:rPr>
              <w:t>取值:5、6、7、8</w:t>
            </w:r>
          </w:p>
        </w:tc>
      </w:tr>
      <w:tr w14:paraId="7DBE0B1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519EE008">
            <w:pPr>
              <w:pStyle w:val="29"/>
              <w:bidi w:val="0"/>
              <w:jc w:val="center"/>
            </w:pPr>
            <w:r>
              <w:t>stopbits</w:t>
            </w:r>
          </w:p>
        </w:tc>
        <w:tc>
          <w:tcPr>
            <w:tcW w:w="910" w:type="dxa"/>
            <w:noWrap w:val="0"/>
            <w:vAlign w:val="center"/>
          </w:tcPr>
          <w:p w14:paraId="4E0B8CE2">
            <w:pPr>
              <w:pStyle w:val="29"/>
              <w:bidi w:val="0"/>
              <w:jc w:val="center"/>
              <w:rPr>
                <w:rFonts w:hint="default"/>
                <w:lang w:val="en-US" w:eastAsia="zh-CN"/>
              </w:rPr>
            </w:pPr>
            <w:r>
              <w:rPr>
                <w:rFonts w:hint="eastAsia"/>
                <w:lang w:val="en-US" w:eastAsia="zh-CN"/>
              </w:rPr>
              <w:t>int</w:t>
            </w:r>
          </w:p>
        </w:tc>
        <w:tc>
          <w:tcPr>
            <w:tcW w:w="701" w:type="dxa"/>
            <w:noWrap w:val="0"/>
            <w:vAlign w:val="center"/>
          </w:tcPr>
          <w:p w14:paraId="40EBE8FB">
            <w:pPr>
              <w:pStyle w:val="29"/>
              <w:bidi w:val="0"/>
              <w:jc w:val="center"/>
              <w:rPr>
                <w:rFonts w:hint="default"/>
                <w:lang w:val="en-US" w:eastAsia="zh-CN"/>
              </w:rPr>
            </w:pPr>
            <w:r>
              <w:rPr>
                <w:rFonts w:hint="eastAsia"/>
                <w:lang w:val="en-US" w:eastAsia="zh-CN"/>
              </w:rPr>
              <w:t>是</w:t>
            </w:r>
          </w:p>
        </w:tc>
        <w:tc>
          <w:tcPr>
            <w:tcW w:w="2767" w:type="dxa"/>
            <w:noWrap w:val="0"/>
            <w:vAlign w:val="center"/>
          </w:tcPr>
          <w:p w14:paraId="2DA27B71">
            <w:pPr>
              <w:pStyle w:val="29"/>
              <w:bidi w:val="0"/>
              <w:jc w:val="center"/>
              <w:rPr>
                <w:rFonts w:hint="default"/>
                <w:lang w:val="en-US" w:eastAsia="zh-CN"/>
              </w:rPr>
            </w:pPr>
            <w:r>
              <w:rPr>
                <w:rFonts w:hint="eastAsia"/>
                <w:lang w:val="en-US" w:eastAsia="zh-CN"/>
              </w:rPr>
              <w:t>停止位</w:t>
            </w:r>
          </w:p>
        </w:tc>
        <w:tc>
          <w:tcPr>
            <w:tcW w:w="4050" w:type="dxa"/>
            <w:noWrap w:val="0"/>
            <w:vAlign w:val="center"/>
          </w:tcPr>
          <w:p w14:paraId="0940EBD7">
            <w:pPr>
              <w:pStyle w:val="29"/>
              <w:bidi w:val="0"/>
              <w:jc w:val="center"/>
              <w:rPr>
                <w:rFonts w:hint="default"/>
                <w:lang w:val="en-US" w:eastAsia="zh-CN"/>
              </w:rPr>
            </w:pPr>
            <w:r>
              <w:t>串口停止位配置值</w:t>
            </w:r>
            <w:r>
              <w:rPr>
                <w:rFonts w:hint="eastAsia"/>
                <w:lang w:eastAsia="zh-CN"/>
              </w:rPr>
              <w:t>。</w:t>
            </w:r>
            <w:r>
              <w:rPr>
                <w:rFonts w:hint="eastAsia"/>
                <w:lang w:val="en-US" w:eastAsia="zh-CN"/>
              </w:rPr>
              <w:t>取值：0、1、2</w:t>
            </w:r>
          </w:p>
        </w:tc>
      </w:tr>
      <w:tr w14:paraId="303B9E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2DFC875E">
            <w:pPr>
              <w:pStyle w:val="29"/>
              <w:bidi w:val="0"/>
              <w:jc w:val="center"/>
            </w:pPr>
            <w:r>
              <w:t>checkout</w:t>
            </w:r>
          </w:p>
        </w:tc>
        <w:tc>
          <w:tcPr>
            <w:tcW w:w="910" w:type="dxa"/>
            <w:noWrap w:val="0"/>
            <w:vAlign w:val="center"/>
          </w:tcPr>
          <w:p w14:paraId="316C75DC">
            <w:pPr>
              <w:pStyle w:val="29"/>
              <w:bidi w:val="0"/>
              <w:jc w:val="center"/>
              <w:rPr>
                <w:rFonts w:hint="default"/>
                <w:lang w:val="en-US" w:eastAsia="zh-CN"/>
              </w:rPr>
            </w:pPr>
            <w:r>
              <w:rPr>
                <w:rFonts w:hint="eastAsia"/>
                <w:lang w:val="en-US" w:eastAsia="zh-CN"/>
              </w:rPr>
              <w:t>int</w:t>
            </w:r>
          </w:p>
        </w:tc>
        <w:tc>
          <w:tcPr>
            <w:tcW w:w="701" w:type="dxa"/>
            <w:noWrap w:val="0"/>
            <w:vAlign w:val="center"/>
          </w:tcPr>
          <w:p w14:paraId="424ED32C">
            <w:pPr>
              <w:pStyle w:val="29"/>
              <w:bidi w:val="0"/>
              <w:jc w:val="center"/>
              <w:rPr>
                <w:rFonts w:hint="default"/>
                <w:lang w:val="en-US" w:eastAsia="zh-CN"/>
              </w:rPr>
            </w:pPr>
            <w:r>
              <w:rPr>
                <w:rFonts w:hint="eastAsia"/>
                <w:lang w:val="en-US" w:eastAsia="zh-CN"/>
              </w:rPr>
              <w:t>是</w:t>
            </w:r>
          </w:p>
        </w:tc>
        <w:tc>
          <w:tcPr>
            <w:tcW w:w="2767" w:type="dxa"/>
            <w:noWrap w:val="0"/>
            <w:vAlign w:val="center"/>
          </w:tcPr>
          <w:p w14:paraId="555F50DC">
            <w:pPr>
              <w:pStyle w:val="29"/>
              <w:bidi w:val="0"/>
              <w:jc w:val="center"/>
              <w:rPr>
                <w:rFonts w:hint="default"/>
                <w:lang w:val="en-US" w:eastAsia="zh-CN"/>
              </w:rPr>
            </w:pPr>
            <w:r>
              <w:rPr>
                <w:rFonts w:hint="eastAsia"/>
                <w:lang w:val="en-US" w:eastAsia="zh-CN"/>
              </w:rPr>
              <w:t>校验位</w:t>
            </w:r>
          </w:p>
        </w:tc>
        <w:tc>
          <w:tcPr>
            <w:tcW w:w="4050" w:type="dxa"/>
            <w:noWrap w:val="0"/>
            <w:vAlign w:val="center"/>
          </w:tcPr>
          <w:p w14:paraId="12174BB6">
            <w:pPr>
              <w:pStyle w:val="29"/>
              <w:bidi w:val="0"/>
              <w:jc w:val="center"/>
              <w:rPr>
                <w:rFonts w:hint="eastAsia"/>
                <w:lang w:val="en-US" w:eastAsia="zh-CN"/>
              </w:rPr>
            </w:pPr>
            <w:r>
              <w:rPr>
                <w:rFonts w:hint="eastAsia"/>
                <w:lang w:val="en-US" w:eastAsia="zh-CN"/>
              </w:rPr>
              <w:t>0:无校验</w:t>
            </w:r>
          </w:p>
          <w:p w14:paraId="7477D0C5">
            <w:pPr>
              <w:pStyle w:val="29"/>
              <w:bidi w:val="0"/>
              <w:jc w:val="center"/>
              <w:rPr>
                <w:rFonts w:hint="eastAsia"/>
                <w:lang w:val="en-US" w:eastAsia="zh-CN"/>
              </w:rPr>
            </w:pPr>
            <w:r>
              <w:rPr>
                <w:rFonts w:hint="eastAsia"/>
                <w:lang w:val="en-US" w:eastAsia="zh-CN"/>
              </w:rPr>
              <w:t>1:奇校验</w:t>
            </w:r>
          </w:p>
          <w:p w14:paraId="5526CF87">
            <w:pPr>
              <w:pStyle w:val="29"/>
              <w:bidi w:val="0"/>
              <w:jc w:val="center"/>
              <w:rPr>
                <w:rFonts w:hint="eastAsia"/>
                <w:lang w:val="en-US" w:eastAsia="zh-CN"/>
              </w:rPr>
            </w:pPr>
            <w:r>
              <w:rPr>
                <w:rFonts w:hint="eastAsia"/>
                <w:lang w:val="en-US" w:eastAsia="zh-CN"/>
              </w:rPr>
              <w:t>2:偶校验</w:t>
            </w:r>
          </w:p>
          <w:p w14:paraId="5495D4A2">
            <w:pPr>
              <w:pStyle w:val="29"/>
              <w:bidi w:val="0"/>
              <w:jc w:val="center"/>
              <w:rPr>
                <w:rFonts w:hint="eastAsia"/>
                <w:lang w:val="en-US" w:eastAsia="zh-CN"/>
              </w:rPr>
            </w:pPr>
            <w:r>
              <w:rPr>
                <w:rFonts w:hint="eastAsia"/>
                <w:lang w:val="en-US" w:eastAsia="zh-CN"/>
              </w:rPr>
              <w:t>3:标志校验</w:t>
            </w:r>
          </w:p>
          <w:p w14:paraId="25E112EE">
            <w:pPr>
              <w:pStyle w:val="29"/>
              <w:bidi w:val="0"/>
              <w:jc w:val="center"/>
              <w:rPr>
                <w:rFonts w:hint="default"/>
                <w:lang w:val="en-US" w:eastAsia="zh-CN"/>
              </w:rPr>
            </w:pPr>
            <w:r>
              <w:rPr>
                <w:rFonts w:hint="eastAsia"/>
                <w:lang w:val="en-US" w:eastAsia="zh-CN"/>
              </w:rPr>
              <w:t>4:空校验</w:t>
            </w:r>
          </w:p>
        </w:tc>
      </w:tr>
      <w:tr w14:paraId="7060E8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noWrap w:val="0"/>
            <w:vAlign w:val="center"/>
          </w:tcPr>
          <w:p w14:paraId="349E6B01">
            <w:pPr>
              <w:pStyle w:val="29"/>
              <w:bidi w:val="0"/>
              <w:jc w:val="center"/>
              <w:rPr>
                <w:rFonts w:hint="eastAsia"/>
                <w:lang w:val="en-US" w:eastAsia="zh-CN"/>
              </w:rPr>
            </w:pPr>
            <w:r>
              <w:rPr>
                <w:rFonts w:hint="eastAsia"/>
                <w:lang w:val="en-US" w:eastAsia="zh-CN"/>
              </w:rPr>
              <w:t>function</w:t>
            </w:r>
          </w:p>
        </w:tc>
        <w:tc>
          <w:tcPr>
            <w:tcW w:w="910" w:type="dxa"/>
            <w:noWrap w:val="0"/>
            <w:vAlign w:val="center"/>
          </w:tcPr>
          <w:p w14:paraId="322FEBEA">
            <w:pPr>
              <w:pStyle w:val="29"/>
              <w:bidi w:val="0"/>
              <w:jc w:val="center"/>
              <w:rPr>
                <w:rFonts w:hint="default"/>
                <w:lang w:val="en-US" w:eastAsia="zh-CN"/>
              </w:rPr>
            </w:pPr>
            <w:r>
              <w:rPr>
                <w:rFonts w:hint="eastAsia"/>
                <w:lang w:val="en-US" w:eastAsia="zh-CN"/>
              </w:rPr>
              <w:t>int</w:t>
            </w:r>
          </w:p>
        </w:tc>
        <w:tc>
          <w:tcPr>
            <w:tcW w:w="701" w:type="dxa"/>
            <w:noWrap w:val="0"/>
            <w:vAlign w:val="center"/>
          </w:tcPr>
          <w:p w14:paraId="4C26089F">
            <w:pPr>
              <w:pStyle w:val="29"/>
              <w:bidi w:val="0"/>
              <w:jc w:val="center"/>
              <w:rPr>
                <w:rFonts w:hint="default"/>
                <w:lang w:val="en-US" w:eastAsia="zh-CN"/>
              </w:rPr>
            </w:pPr>
            <w:r>
              <w:rPr>
                <w:rFonts w:hint="eastAsia"/>
                <w:lang w:val="en-US" w:eastAsia="zh-CN"/>
              </w:rPr>
              <w:t>是</w:t>
            </w:r>
          </w:p>
        </w:tc>
        <w:tc>
          <w:tcPr>
            <w:tcW w:w="2767" w:type="dxa"/>
            <w:noWrap w:val="0"/>
            <w:vAlign w:val="center"/>
          </w:tcPr>
          <w:p w14:paraId="51D2E112">
            <w:pPr>
              <w:pStyle w:val="29"/>
              <w:bidi w:val="0"/>
              <w:jc w:val="center"/>
              <w:rPr>
                <w:rFonts w:hint="default"/>
                <w:lang w:val="en-US" w:eastAsia="zh-CN"/>
              </w:rPr>
            </w:pPr>
            <w:r>
              <w:rPr>
                <w:rFonts w:hint="eastAsia"/>
                <w:lang w:val="en-US" w:eastAsia="zh-CN"/>
              </w:rPr>
              <w:t>485工作模式</w:t>
            </w:r>
          </w:p>
        </w:tc>
        <w:tc>
          <w:tcPr>
            <w:tcW w:w="4050" w:type="dxa"/>
            <w:noWrap w:val="0"/>
            <w:vAlign w:val="center"/>
          </w:tcPr>
          <w:p w14:paraId="1BAB7B28">
            <w:pPr>
              <w:pStyle w:val="29"/>
              <w:bidi w:val="0"/>
              <w:jc w:val="center"/>
              <w:rPr>
                <w:rFonts w:hint="eastAsia"/>
                <w:lang w:val="en-US" w:eastAsia="zh-CN"/>
              </w:rPr>
            </w:pPr>
            <w:r>
              <w:rPr>
                <w:rFonts w:hint="eastAsia"/>
                <w:lang w:val="en-US" w:eastAsia="zh-CN"/>
              </w:rPr>
              <w:t>0:透传</w:t>
            </w:r>
          </w:p>
          <w:p w14:paraId="05A4F996">
            <w:pPr>
              <w:pStyle w:val="29"/>
              <w:bidi w:val="0"/>
              <w:jc w:val="center"/>
              <w:rPr>
                <w:rFonts w:hint="eastAsia"/>
                <w:lang w:val="en-US" w:eastAsia="zh-CN"/>
              </w:rPr>
            </w:pPr>
            <w:r>
              <w:rPr>
                <w:rFonts w:hint="eastAsia"/>
                <w:lang w:val="en-US" w:eastAsia="zh-CN"/>
              </w:rPr>
              <w:t>1:屏显控制</w:t>
            </w:r>
          </w:p>
          <w:p w14:paraId="40D6F93C">
            <w:pPr>
              <w:pStyle w:val="29"/>
              <w:bidi w:val="0"/>
              <w:jc w:val="center"/>
              <w:rPr>
                <w:rFonts w:hint="default"/>
                <w:lang w:val="en-US" w:eastAsia="zh-CN"/>
              </w:rPr>
            </w:pPr>
            <w:r>
              <w:rPr>
                <w:rFonts w:hint="eastAsia"/>
                <w:lang w:val="en-US" w:eastAsia="zh-CN"/>
              </w:rPr>
              <w:t>2:广播模式</w:t>
            </w:r>
          </w:p>
        </w:tc>
      </w:tr>
      <w:tr w14:paraId="3EF7A3A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20" w:hRule="atLeast"/>
        </w:trPr>
        <w:tc>
          <w:tcPr>
            <w:tcW w:w="1139" w:type="dxa"/>
            <w:noWrap w:val="0"/>
            <w:vAlign w:val="center"/>
          </w:tcPr>
          <w:p w14:paraId="7B08DAD1">
            <w:pPr>
              <w:pStyle w:val="29"/>
              <w:bidi w:val="0"/>
              <w:jc w:val="center"/>
              <w:rPr>
                <w:rFonts w:hint="eastAsia" w:eastAsia="微软雅黑"/>
                <w:lang w:val="en-US" w:eastAsia="zh-CN"/>
              </w:rPr>
            </w:pPr>
            <w:r>
              <w:t>serialch</w:t>
            </w:r>
            <w:r>
              <w:rPr>
                <w:rFonts w:hint="eastAsia"/>
                <w:lang w:val="en-US" w:eastAsia="zh-CN"/>
              </w:rPr>
              <w:t>2</w:t>
            </w:r>
          </w:p>
        </w:tc>
        <w:tc>
          <w:tcPr>
            <w:tcW w:w="910" w:type="dxa"/>
            <w:noWrap w:val="0"/>
            <w:vAlign w:val="center"/>
          </w:tcPr>
          <w:p w14:paraId="10D345AF">
            <w:pPr>
              <w:pStyle w:val="29"/>
              <w:bidi w:val="0"/>
              <w:jc w:val="center"/>
              <w:rPr>
                <w:rFonts w:hint="default"/>
                <w:lang w:val="en-US" w:eastAsia="zh-CN"/>
              </w:rPr>
            </w:pPr>
            <w:r>
              <w:rPr>
                <w:rFonts w:hint="eastAsia"/>
                <w:lang w:val="en-US" w:eastAsia="zh-CN"/>
              </w:rPr>
              <w:t>int</w:t>
            </w:r>
          </w:p>
        </w:tc>
        <w:tc>
          <w:tcPr>
            <w:tcW w:w="701" w:type="dxa"/>
            <w:noWrap w:val="0"/>
            <w:vAlign w:val="center"/>
          </w:tcPr>
          <w:p w14:paraId="3ADDC06F">
            <w:pPr>
              <w:pStyle w:val="29"/>
              <w:bidi w:val="0"/>
              <w:jc w:val="center"/>
              <w:rPr>
                <w:rFonts w:hint="default"/>
                <w:lang w:val="en-US" w:eastAsia="zh-CN"/>
              </w:rPr>
            </w:pPr>
            <w:r>
              <w:rPr>
                <w:rFonts w:hint="eastAsia"/>
                <w:lang w:val="en-US" w:eastAsia="zh-CN"/>
              </w:rPr>
              <w:t>否</w:t>
            </w:r>
          </w:p>
        </w:tc>
        <w:tc>
          <w:tcPr>
            <w:tcW w:w="2767" w:type="dxa"/>
            <w:noWrap w:val="0"/>
            <w:vAlign w:val="center"/>
          </w:tcPr>
          <w:p w14:paraId="6ED65D99">
            <w:pPr>
              <w:pStyle w:val="29"/>
              <w:bidi w:val="0"/>
              <w:jc w:val="center"/>
              <w:rPr>
                <w:rFonts w:hint="default"/>
                <w:lang w:val="en-US" w:eastAsia="zh-CN"/>
              </w:rPr>
            </w:pPr>
            <w:r>
              <w:rPr>
                <w:rFonts w:hint="eastAsia"/>
                <w:lang w:val="en-US" w:eastAsia="zh-CN"/>
              </w:rPr>
              <w:t>第二路485参数</w:t>
            </w:r>
          </w:p>
        </w:tc>
        <w:tc>
          <w:tcPr>
            <w:tcW w:w="4050" w:type="dxa"/>
            <w:noWrap w:val="0"/>
            <w:vAlign w:val="center"/>
          </w:tcPr>
          <w:p w14:paraId="10CD8701">
            <w:pPr>
              <w:pStyle w:val="29"/>
              <w:bidi w:val="0"/>
              <w:jc w:val="center"/>
              <w:rPr>
                <w:rFonts w:hint="eastAsia"/>
                <w:lang w:val="en-US" w:eastAsia="zh-CN"/>
              </w:rPr>
            </w:pPr>
            <w:r>
              <w:t xml:space="preserve">485 串口 </w:t>
            </w:r>
            <w:r>
              <w:rPr>
                <w:rFonts w:hint="eastAsia"/>
                <w:lang w:val="en-US" w:eastAsia="zh-CN"/>
              </w:rPr>
              <w:t>2</w:t>
            </w:r>
            <w:r>
              <w:t xml:space="preserve"> 的配置参数集合</w:t>
            </w:r>
          </w:p>
        </w:tc>
      </w:tr>
      <w:tr w14:paraId="313344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20" w:hRule="atLeast"/>
        </w:trPr>
        <w:tc>
          <w:tcPr>
            <w:tcW w:w="1139" w:type="dxa"/>
            <w:shd w:val="clear" w:color="auto" w:fill="auto"/>
            <w:noWrap w:val="0"/>
            <w:vAlign w:val="center"/>
          </w:tcPr>
          <w:p w14:paraId="3FF534B0">
            <w:pPr>
              <w:pStyle w:val="29"/>
              <w:bidi w:val="0"/>
              <w:ind w:firstLine="0" w:firstLineChars="0"/>
              <w:jc w:val="center"/>
              <w:rPr>
                <w:rFonts w:hint="eastAsia" w:ascii="Arial" w:hAnsi="Arial" w:eastAsia="微软雅黑" w:cs="Arial"/>
                <w:kern w:val="2"/>
                <w:sz w:val="21"/>
                <w:szCs w:val="24"/>
                <w:lang w:val="en-US" w:eastAsia="zh-CN" w:bidi="ar-SA"/>
              </w:rPr>
            </w:pPr>
            <w:r>
              <w:t>baudrate</w:t>
            </w:r>
          </w:p>
        </w:tc>
        <w:tc>
          <w:tcPr>
            <w:tcW w:w="910" w:type="dxa"/>
            <w:shd w:val="clear" w:color="auto" w:fill="auto"/>
            <w:noWrap w:val="0"/>
            <w:vAlign w:val="center"/>
          </w:tcPr>
          <w:p w14:paraId="7039A366">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lang w:val="en-US" w:eastAsia="zh-CN"/>
              </w:rPr>
              <w:t>int</w:t>
            </w:r>
          </w:p>
        </w:tc>
        <w:tc>
          <w:tcPr>
            <w:tcW w:w="701" w:type="dxa"/>
            <w:shd w:val="clear" w:color="auto" w:fill="auto"/>
            <w:noWrap w:val="0"/>
            <w:vAlign w:val="center"/>
          </w:tcPr>
          <w:p w14:paraId="5B93B201">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lang w:val="en-US" w:eastAsia="zh-CN"/>
              </w:rPr>
              <w:t>是</w:t>
            </w:r>
          </w:p>
        </w:tc>
        <w:tc>
          <w:tcPr>
            <w:tcW w:w="2767" w:type="dxa"/>
            <w:shd w:val="clear" w:color="auto" w:fill="auto"/>
            <w:noWrap w:val="0"/>
            <w:vAlign w:val="center"/>
          </w:tcPr>
          <w:p w14:paraId="19E63E0D">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lang w:val="en-US" w:eastAsia="zh-CN"/>
              </w:rPr>
              <w:t>波特率</w:t>
            </w:r>
          </w:p>
        </w:tc>
        <w:tc>
          <w:tcPr>
            <w:tcW w:w="4050" w:type="dxa"/>
            <w:shd w:val="clear" w:color="auto" w:fill="auto"/>
            <w:noWrap w:val="0"/>
            <w:vAlign w:val="center"/>
          </w:tcPr>
          <w:p w14:paraId="47FEC5EB">
            <w:pPr>
              <w:pStyle w:val="29"/>
              <w:bidi w:val="0"/>
              <w:jc w:val="center"/>
              <w:rPr>
                <w:rFonts w:hint="eastAsia"/>
                <w:lang w:val="en-US" w:eastAsia="zh-CN"/>
              </w:rPr>
            </w:pPr>
            <w:r>
              <w:rPr>
                <w:rFonts w:hint="eastAsia"/>
                <w:lang w:val="en-US" w:eastAsia="zh-CN"/>
              </w:rPr>
              <w:t>0:1200</w:t>
            </w:r>
          </w:p>
          <w:p w14:paraId="3B556742">
            <w:pPr>
              <w:pStyle w:val="29"/>
              <w:bidi w:val="0"/>
              <w:jc w:val="center"/>
              <w:rPr>
                <w:rFonts w:hint="eastAsia"/>
                <w:lang w:val="en-US" w:eastAsia="zh-CN"/>
              </w:rPr>
            </w:pPr>
            <w:r>
              <w:rPr>
                <w:rFonts w:hint="eastAsia"/>
                <w:lang w:val="en-US" w:eastAsia="zh-CN"/>
              </w:rPr>
              <w:t>1:2400</w:t>
            </w:r>
          </w:p>
          <w:p w14:paraId="7501D840">
            <w:pPr>
              <w:pStyle w:val="29"/>
              <w:bidi w:val="0"/>
              <w:jc w:val="center"/>
              <w:rPr>
                <w:rFonts w:hint="eastAsia"/>
                <w:lang w:val="en-US" w:eastAsia="zh-CN"/>
              </w:rPr>
            </w:pPr>
            <w:r>
              <w:rPr>
                <w:rFonts w:hint="eastAsia"/>
                <w:lang w:val="en-US" w:eastAsia="zh-CN"/>
              </w:rPr>
              <w:t>2:4800</w:t>
            </w:r>
          </w:p>
          <w:p w14:paraId="5EC72761">
            <w:pPr>
              <w:pStyle w:val="29"/>
              <w:bidi w:val="0"/>
              <w:jc w:val="center"/>
              <w:rPr>
                <w:rFonts w:hint="eastAsia"/>
                <w:lang w:val="en-US" w:eastAsia="zh-CN"/>
              </w:rPr>
            </w:pPr>
            <w:r>
              <w:rPr>
                <w:rFonts w:hint="eastAsia"/>
                <w:lang w:val="en-US" w:eastAsia="zh-CN"/>
              </w:rPr>
              <w:t>3:9600</w:t>
            </w:r>
          </w:p>
          <w:p w14:paraId="1BB42E9A">
            <w:pPr>
              <w:pStyle w:val="29"/>
              <w:bidi w:val="0"/>
              <w:jc w:val="center"/>
              <w:rPr>
                <w:rFonts w:hint="eastAsia"/>
                <w:lang w:val="en-US" w:eastAsia="zh-CN"/>
              </w:rPr>
            </w:pPr>
            <w:r>
              <w:rPr>
                <w:rFonts w:hint="eastAsia"/>
                <w:lang w:val="en-US" w:eastAsia="zh-CN"/>
              </w:rPr>
              <w:t>4:19200</w:t>
            </w:r>
          </w:p>
          <w:p w14:paraId="08FA9812">
            <w:pPr>
              <w:pStyle w:val="29"/>
              <w:bidi w:val="0"/>
              <w:jc w:val="center"/>
              <w:rPr>
                <w:rFonts w:hint="eastAsia"/>
                <w:lang w:val="en-US" w:eastAsia="zh-CN"/>
              </w:rPr>
            </w:pPr>
            <w:r>
              <w:rPr>
                <w:rFonts w:hint="eastAsia"/>
                <w:lang w:val="en-US" w:eastAsia="zh-CN"/>
              </w:rPr>
              <w:t>5:38400</w:t>
            </w:r>
          </w:p>
          <w:p w14:paraId="0B42A9FE">
            <w:pPr>
              <w:pStyle w:val="29"/>
              <w:bidi w:val="0"/>
              <w:jc w:val="center"/>
              <w:rPr>
                <w:rFonts w:hint="eastAsia"/>
                <w:lang w:val="en-US" w:eastAsia="zh-CN"/>
              </w:rPr>
            </w:pPr>
            <w:r>
              <w:rPr>
                <w:rFonts w:hint="eastAsia"/>
                <w:lang w:val="en-US" w:eastAsia="zh-CN"/>
              </w:rPr>
              <w:t>6:57600</w:t>
            </w:r>
          </w:p>
          <w:p w14:paraId="00AD7A82">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7:115200</w:t>
            </w:r>
          </w:p>
        </w:tc>
      </w:tr>
      <w:tr w14:paraId="49C9EE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39" w:type="dxa"/>
            <w:shd w:val="clear" w:color="auto" w:fill="auto"/>
            <w:noWrap w:val="0"/>
            <w:vAlign w:val="center"/>
          </w:tcPr>
          <w:p w14:paraId="3D158645">
            <w:pPr>
              <w:pStyle w:val="29"/>
              <w:bidi w:val="0"/>
              <w:ind w:firstLine="0" w:firstLineChars="0"/>
              <w:jc w:val="center"/>
              <w:rPr>
                <w:rFonts w:hint="eastAsia" w:ascii="Arial" w:hAnsi="Arial" w:eastAsia="微软雅黑" w:cs="Arial"/>
                <w:kern w:val="2"/>
                <w:sz w:val="21"/>
                <w:szCs w:val="24"/>
                <w:lang w:val="en-US" w:eastAsia="zh-CN" w:bidi="ar-SA"/>
              </w:rPr>
            </w:pPr>
            <w:r>
              <w:t>databits</w:t>
            </w:r>
          </w:p>
        </w:tc>
        <w:tc>
          <w:tcPr>
            <w:tcW w:w="910" w:type="dxa"/>
            <w:shd w:val="clear" w:color="auto" w:fill="auto"/>
            <w:noWrap w:val="0"/>
            <w:vAlign w:val="center"/>
          </w:tcPr>
          <w:p w14:paraId="739A6AA1">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int</w:t>
            </w:r>
          </w:p>
        </w:tc>
        <w:tc>
          <w:tcPr>
            <w:tcW w:w="701" w:type="dxa"/>
            <w:shd w:val="clear" w:color="auto" w:fill="auto"/>
            <w:noWrap w:val="0"/>
            <w:vAlign w:val="center"/>
          </w:tcPr>
          <w:p w14:paraId="14A91562">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是</w:t>
            </w:r>
          </w:p>
        </w:tc>
        <w:tc>
          <w:tcPr>
            <w:tcW w:w="2767" w:type="dxa"/>
            <w:shd w:val="clear" w:color="auto" w:fill="auto"/>
            <w:noWrap w:val="0"/>
            <w:vAlign w:val="center"/>
          </w:tcPr>
          <w:p w14:paraId="004F6892">
            <w:pPr>
              <w:pStyle w:val="29"/>
              <w:bidi w:val="0"/>
              <w:ind w:firstLine="0" w:firstLineChars="0"/>
              <w:jc w:val="center"/>
              <w:rPr>
                <w:rFonts w:hint="eastAsia" w:ascii="Arial" w:hAnsi="Arial" w:eastAsia="微软雅黑" w:cs="Arial"/>
                <w:kern w:val="2"/>
                <w:sz w:val="21"/>
                <w:szCs w:val="24"/>
                <w:lang w:val="en-US" w:eastAsia="zh-CN" w:bidi="ar-SA"/>
              </w:rPr>
            </w:pPr>
            <w:r>
              <w:t>数据位</w:t>
            </w:r>
          </w:p>
        </w:tc>
        <w:tc>
          <w:tcPr>
            <w:tcW w:w="4050" w:type="dxa"/>
            <w:shd w:val="clear" w:color="auto" w:fill="auto"/>
            <w:noWrap w:val="0"/>
            <w:vAlign w:val="center"/>
          </w:tcPr>
          <w:p w14:paraId="13B90F40">
            <w:pPr>
              <w:pStyle w:val="29"/>
              <w:bidi w:val="0"/>
              <w:ind w:firstLine="0" w:firstLineChars="0"/>
              <w:jc w:val="center"/>
              <w:rPr>
                <w:rFonts w:hint="default" w:ascii="Arial" w:hAnsi="Arial" w:eastAsia="微软雅黑" w:cs="Arial"/>
                <w:kern w:val="2"/>
                <w:sz w:val="21"/>
                <w:szCs w:val="24"/>
                <w:lang w:val="en-US" w:eastAsia="zh-CN" w:bidi="ar-SA"/>
              </w:rPr>
            </w:pPr>
            <w:r>
              <w:t>串口数据位配置值</w:t>
            </w:r>
            <w:r>
              <w:rPr>
                <w:rFonts w:hint="eastAsia"/>
                <w:lang w:eastAsia="zh-CN"/>
              </w:rPr>
              <w:t>。</w:t>
            </w:r>
            <w:r>
              <w:rPr>
                <w:rFonts w:hint="eastAsia"/>
                <w:lang w:val="en-US" w:eastAsia="zh-CN"/>
              </w:rPr>
              <w:t>取值:5、6、7、8</w:t>
            </w:r>
          </w:p>
        </w:tc>
      </w:tr>
      <w:tr w14:paraId="56B54E7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0" w:type="auto"/>
            <w:shd w:val="clear" w:color="auto" w:fill="auto"/>
            <w:vAlign w:val="center"/>
          </w:tcPr>
          <w:p w14:paraId="614CA886">
            <w:pPr>
              <w:pStyle w:val="29"/>
              <w:bidi w:val="0"/>
              <w:ind w:firstLine="0" w:firstLineChars="0"/>
              <w:jc w:val="center"/>
              <w:rPr>
                <w:rFonts w:hint="eastAsia" w:ascii="Arial" w:hAnsi="Arial" w:eastAsia="微软雅黑" w:cs="Arial"/>
                <w:kern w:val="2"/>
                <w:sz w:val="21"/>
                <w:szCs w:val="24"/>
                <w:lang w:val="en-US" w:eastAsia="zh-CN" w:bidi="ar-SA"/>
              </w:rPr>
            </w:pPr>
            <w:r>
              <w:t>stopbits</w:t>
            </w:r>
          </w:p>
        </w:tc>
        <w:tc>
          <w:tcPr>
            <w:tcW w:w="0" w:type="auto"/>
            <w:shd w:val="clear" w:color="auto" w:fill="auto"/>
            <w:vAlign w:val="center"/>
          </w:tcPr>
          <w:p w14:paraId="6C031AAF">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int</w:t>
            </w:r>
          </w:p>
        </w:tc>
        <w:tc>
          <w:tcPr>
            <w:tcW w:w="0" w:type="auto"/>
            <w:shd w:val="clear" w:color="auto" w:fill="auto"/>
            <w:vAlign w:val="center"/>
          </w:tcPr>
          <w:p w14:paraId="726CD60F">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是</w:t>
            </w:r>
          </w:p>
        </w:tc>
        <w:tc>
          <w:tcPr>
            <w:tcW w:w="0" w:type="auto"/>
            <w:shd w:val="clear" w:color="auto" w:fill="auto"/>
            <w:vAlign w:val="center"/>
          </w:tcPr>
          <w:p w14:paraId="145BBDC0">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停止位</w:t>
            </w:r>
          </w:p>
        </w:tc>
        <w:tc>
          <w:tcPr>
            <w:tcW w:w="0" w:type="auto"/>
            <w:shd w:val="clear" w:color="auto" w:fill="auto"/>
            <w:vAlign w:val="center"/>
          </w:tcPr>
          <w:p w14:paraId="2BB4EE48">
            <w:pPr>
              <w:pStyle w:val="29"/>
              <w:bidi w:val="0"/>
              <w:ind w:firstLine="0" w:firstLineChars="0"/>
              <w:jc w:val="center"/>
              <w:rPr>
                <w:rFonts w:hint="default" w:ascii="Arial" w:hAnsi="Arial" w:eastAsia="微软雅黑" w:cs="Arial"/>
                <w:kern w:val="2"/>
                <w:sz w:val="21"/>
                <w:szCs w:val="24"/>
                <w:lang w:val="en-US" w:eastAsia="zh-CN" w:bidi="ar-SA"/>
              </w:rPr>
            </w:pPr>
            <w:r>
              <w:t>串口停止位配置值</w:t>
            </w:r>
            <w:r>
              <w:rPr>
                <w:rFonts w:hint="eastAsia"/>
                <w:lang w:eastAsia="zh-CN"/>
              </w:rPr>
              <w:t>。</w:t>
            </w:r>
            <w:r>
              <w:rPr>
                <w:rFonts w:hint="eastAsia"/>
                <w:lang w:val="en-US" w:eastAsia="zh-CN"/>
              </w:rPr>
              <w:t>取值：0、1、2</w:t>
            </w:r>
          </w:p>
        </w:tc>
      </w:tr>
      <w:tr w14:paraId="703257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0" w:type="auto"/>
            <w:shd w:val="clear" w:color="auto" w:fill="auto"/>
            <w:vAlign w:val="center"/>
          </w:tcPr>
          <w:p w14:paraId="58F06467">
            <w:pPr>
              <w:pStyle w:val="29"/>
              <w:bidi w:val="0"/>
              <w:ind w:firstLine="0" w:firstLineChars="0"/>
              <w:jc w:val="center"/>
              <w:rPr>
                <w:rFonts w:hint="eastAsia" w:ascii="Arial" w:hAnsi="Arial" w:eastAsia="微软雅黑" w:cs="Arial"/>
                <w:kern w:val="2"/>
                <w:sz w:val="21"/>
                <w:szCs w:val="24"/>
                <w:lang w:val="en-US" w:eastAsia="zh-CN" w:bidi="ar-SA"/>
              </w:rPr>
            </w:pPr>
            <w:r>
              <w:t>checkout</w:t>
            </w:r>
          </w:p>
        </w:tc>
        <w:tc>
          <w:tcPr>
            <w:tcW w:w="0" w:type="auto"/>
            <w:shd w:val="clear" w:color="auto" w:fill="auto"/>
            <w:vAlign w:val="center"/>
          </w:tcPr>
          <w:p w14:paraId="43A5921F">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int</w:t>
            </w:r>
          </w:p>
        </w:tc>
        <w:tc>
          <w:tcPr>
            <w:tcW w:w="0" w:type="auto"/>
            <w:shd w:val="clear" w:color="auto" w:fill="auto"/>
            <w:vAlign w:val="center"/>
          </w:tcPr>
          <w:p w14:paraId="7280EAA0">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是</w:t>
            </w:r>
          </w:p>
        </w:tc>
        <w:tc>
          <w:tcPr>
            <w:tcW w:w="0" w:type="auto"/>
            <w:shd w:val="clear" w:color="auto" w:fill="auto"/>
            <w:vAlign w:val="center"/>
          </w:tcPr>
          <w:p w14:paraId="1399D6A4">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校验位</w:t>
            </w:r>
          </w:p>
        </w:tc>
        <w:tc>
          <w:tcPr>
            <w:tcW w:w="0" w:type="auto"/>
            <w:shd w:val="clear" w:color="auto" w:fill="auto"/>
            <w:vAlign w:val="center"/>
          </w:tcPr>
          <w:p w14:paraId="487ECCF0">
            <w:pPr>
              <w:pStyle w:val="29"/>
              <w:bidi w:val="0"/>
              <w:jc w:val="center"/>
              <w:rPr>
                <w:rFonts w:hint="eastAsia"/>
                <w:lang w:val="en-US" w:eastAsia="zh-CN"/>
              </w:rPr>
            </w:pPr>
            <w:r>
              <w:rPr>
                <w:rFonts w:hint="eastAsia"/>
                <w:lang w:val="en-US" w:eastAsia="zh-CN"/>
              </w:rPr>
              <w:t>0:无校验</w:t>
            </w:r>
          </w:p>
          <w:p w14:paraId="6587D62F">
            <w:pPr>
              <w:pStyle w:val="29"/>
              <w:bidi w:val="0"/>
              <w:jc w:val="center"/>
              <w:rPr>
                <w:rFonts w:hint="eastAsia"/>
                <w:lang w:val="en-US" w:eastAsia="zh-CN"/>
              </w:rPr>
            </w:pPr>
            <w:r>
              <w:rPr>
                <w:rFonts w:hint="eastAsia"/>
                <w:lang w:val="en-US" w:eastAsia="zh-CN"/>
              </w:rPr>
              <w:t>1:奇校验</w:t>
            </w:r>
          </w:p>
          <w:p w14:paraId="636EE890">
            <w:pPr>
              <w:pStyle w:val="29"/>
              <w:bidi w:val="0"/>
              <w:jc w:val="center"/>
              <w:rPr>
                <w:rFonts w:hint="eastAsia"/>
                <w:lang w:val="en-US" w:eastAsia="zh-CN"/>
              </w:rPr>
            </w:pPr>
            <w:r>
              <w:rPr>
                <w:rFonts w:hint="eastAsia"/>
                <w:lang w:val="en-US" w:eastAsia="zh-CN"/>
              </w:rPr>
              <w:t>2:偶校验</w:t>
            </w:r>
          </w:p>
          <w:p w14:paraId="764E35EA">
            <w:pPr>
              <w:pStyle w:val="29"/>
              <w:bidi w:val="0"/>
              <w:jc w:val="center"/>
              <w:rPr>
                <w:rFonts w:hint="eastAsia"/>
                <w:lang w:val="en-US" w:eastAsia="zh-CN"/>
              </w:rPr>
            </w:pPr>
            <w:r>
              <w:rPr>
                <w:rFonts w:hint="eastAsia"/>
                <w:lang w:val="en-US" w:eastAsia="zh-CN"/>
              </w:rPr>
              <w:t>3:标志校验</w:t>
            </w:r>
          </w:p>
          <w:p w14:paraId="2BEAB36F">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4:空校验</w:t>
            </w:r>
          </w:p>
        </w:tc>
      </w:tr>
      <w:tr w14:paraId="596799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0" w:type="auto"/>
            <w:shd w:val="clear" w:color="auto" w:fill="auto"/>
            <w:vAlign w:val="center"/>
          </w:tcPr>
          <w:p w14:paraId="2A0B9164">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lang w:val="en-US" w:eastAsia="zh-CN"/>
              </w:rPr>
              <w:t>function</w:t>
            </w:r>
          </w:p>
        </w:tc>
        <w:tc>
          <w:tcPr>
            <w:tcW w:w="0" w:type="auto"/>
            <w:shd w:val="clear" w:color="auto" w:fill="auto"/>
            <w:vAlign w:val="center"/>
          </w:tcPr>
          <w:p w14:paraId="4AA38CFA">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int</w:t>
            </w:r>
          </w:p>
        </w:tc>
        <w:tc>
          <w:tcPr>
            <w:tcW w:w="0" w:type="auto"/>
            <w:shd w:val="clear" w:color="auto" w:fill="auto"/>
            <w:vAlign w:val="center"/>
          </w:tcPr>
          <w:p w14:paraId="72E701CA">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是</w:t>
            </w:r>
          </w:p>
        </w:tc>
        <w:tc>
          <w:tcPr>
            <w:tcW w:w="0" w:type="auto"/>
            <w:shd w:val="clear" w:color="auto" w:fill="auto"/>
            <w:vAlign w:val="center"/>
          </w:tcPr>
          <w:p w14:paraId="78782E1D">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485工作模式</w:t>
            </w:r>
          </w:p>
        </w:tc>
        <w:tc>
          <w:tcPr>
            <w:tcW w:w="0" w:type="auto"/>
            <w:shd w:val="clear" w:color="auto" w:fill="auto"/>
            <w:vAlign w:val="center"/>
          </w:tcPr>
          <w:p w14:paraId="0DDBA620">
            <w:pPr>
              <w:pStyle w:val="29"/>
              <w:bidi w:val="0"/>
              <w:jc w:val="center"/>
              <w:rPr>
                <w:rFonts w:hint="eastAsia"/>
                <w:lang w:val="en-US" w:eastAsia="zh-CN"/>
              </w:rPr>
            </w:pPr>
            <w:r>
              <w:rPr>
                <w:rFonts w:hint="eastAsia"/>
                <w:lang w:val="en-US" w:eastAsia="zh-CN"/>
              </w:rPr>
              <w:t>0:透传</w:t>
            </w:r>
          </w:p>
          <w:p w14:paraId="246E627D">
            <w:pPr>
              <w:pStyle w:val="29"/>
              <w:bidi w:val="0"/>
              <w:jc w:val="center"/>
              <w:rPr>
                <w:rFonts w:hint="eastAsia"/>
                <w:lang w:val="en-US" w:eastAsia="zh-CN"/>
              </w:rPr>
            </w:pPr>
            <w:r>
              <w:rPr>
                <w:rFonts w:hint="eastAsia"/>
                <w:lang w:val="en-US" w:eastAsia="zh-CN"/>
              </w:rPr>
              <w:t>1:屏显控制</w:t>
            </w:r>
          </w:p>
          <w:p w14:paraId="40A2B00F">
            <w:pPr>
              <w:pStyle w:val="29"/>
              <w:bidi w:val="0"/>
              <w:ind w:firstLine="0" w:firstLineChars="0"/>
              <w:jc w:val="center"/>
              <w:rPr>
                <w:rFonts w:hint="default" w:ascii="Arial" w:hAnsi="Arial" w:eastAsia="微软雅黑" w:cs="Arial"/>
                <w:kern w:val="2"/>
                <w:sz w:val="21"/>
                <w:szCs w:val="24"/>
                <w:lang w:val="en-US" w:eastAsia="zh-CN" w:bidi="ar-SA"/>
              </w:rPr>
            </w:pPr>
            <w:r>
              <w:rPr>
                <w:rFonts w:hint="eastAsia"/>
                <w:lang w:val="en-US" w:eastAsia="zh-CN"/>
              </w:rPr>
              <w:t>2:广播模式</w:t>
            </w:r>
          </w:p>
        </w:tc>
      </w:tr>
    </w:tbl>
    <w:p w14:paraId="0E5199CC">
      <w:pPr>
        <w:snapToGrid/>
        <w:spacing w:line="326" w:lineRule="auto"/>
        <w:ind w:left="0" w:leftChars="0" w:firstLine="0" w:firstLineChars="0"/>
        <w:rPr>
          <w:rFonts w:hint="default" w:ascii="'Cascadia Mono'" w:hAnsi="'Cascadia Mono'" w:cs="'Cascadia Mono'"/>
          <w:i w:val="0"/>
          <w:strike w:val="0"/>
          <w:color w:val="000000"/>
          <w:sz w:val="21"/>
          <w:u w:val="none"/>
          <w:shd w:val="clear" w:color="auto" w:fill="FFFFFE"/>
          <w:lang w:val="en-US" w:eastAsia="zh-CN"/>
        </w:rPr>
      </w:pPr>
    </w:p>
    <w:p w14:paraId="076856A8">
      <w:pPr>
        <w:snapToGrid/>
        <w:spacing w:line="326" w:lineRule="auto"/>
        <w:ind w:left="0" w:leftChars="0" w:firstLine="0" w:firstLineChars="0"/>
        <w:rPr>
          <w:rFonts w:hint="default" w:ascii="'Cascadia Mono'" w:hAnsi="'Cascadia Mono'" w:cs="'Cascadia Mono'"/>
          <w:i w:val="0"/>
          <w:strike w:val="0"/>
          <w:color w:val="000000"/>
          <w:sz w:val="21"/>
          <w:u w:val="none"/>
          <w:shd w:val="clear" w:color="auto" w:fill="FFFFFE"/>
          <w:lang w:val="en-US" w:eastAsia="zh-CN"/>
        </w:rPr>
      </w:pPr>
      <w:r>
        <w:rPr>
          <w:rFonts w:hint="eastAsia" w:ascii="'Cascadia Mono'" w:hAnsi="'Cascadia Mono'" w:cs="'Cascadia Mono'"/>
          <w:i w:val="0"/>
          <w:strike w:val="0"/>
          <w:color w:val="000000"/>
          <w:sz w:val="21"/>
          <w:u w:val="none"/>
          <w:shd w:val="clear" w:color="auto" w:fill="FFFFFE"/>
          <w:lang w:val="en-US" w:eastAsia="zh-CN"/>
        </w:rPr>
        <w:t>示例1：</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2400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237B4F90">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w:t>
            </w:r>
          </w:p>
          <w:p w14:paraId="4905319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"cmd": "set_param485",</w:t>
            </w:r>
          </w:p>
          <w:p w14:paraId="4524E4F0">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"msg_id": "1562566753001402b681",</w:t>
            </w:r>
          </w:p>
          <w:p w14:paraId="3209E196">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"sn": "15ZG071635366122",</w:t>
            </w:r>
          </w:p>
          <w:p w14:paraId="042E09F7">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"serialch1": {</w:t>
            </w:r>
          </w:p>
          <w:p w14:paraId="3F8E1B09">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"baudrate": 6,</w:t>
            </w:r>
          </w:p>
          <w:p w14:paraId="341A8D7B">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"databits": 8,</w:t>
            </w:r>
          </w:p>
          <w:p w14:paraId="7E89E94B">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"stopbits": 1,</w:t>
            </w:r>
          </w:p>
          <w:p w14:paraId="20847996">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"checkout": 0,</w:t>
            </w:r>
          </w:p>
          <w:p w14:paraId="48E91B8A">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"function": 2</w:t>
            </w:r>
          </w:p>
          <w:p w14:paraId="48BAF8DC">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w:t>
            </w:r>
          </w:p>
          <w:p w14:paraId="4A9881C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"serialch2": {</w:t>
            </w:r>
          </w:p>
          <w:p w14:paraId="3258C1BB">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"baudrate": 1,</w:t>
            </w:r>
          </w:p>
          <w:p w14:paraId="373E47EB">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"databits": 8,</w:t>
            </w:r>
          </w:p>
          <w:p w14:paraId="14B2901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"stopbits": 1,</w:t>
            </w:r>
          </w:p>
          <w:p w14:paraId="50AB920C">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"checkout": 0,</w:t>
            </w:r>
          </w:p>
          <w:p w14:paraId="41F39FE2">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"function": 1</w:t>
            </w:r>
          </w:p>
          <w:p w14:paraId="3968BA68">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ab/>
            </w:r>
            <w:r>
              <w:rPr>
                <w:rFonts w:hint="default" w:ascii="'Cascadia Mono'" w:hAnsi="'Cascadia Mono'" w:cs="'Cascadia Mono'"/>
                <w:i w:val="0"/>
                <w:strike w:val="0"/>
                <w:color w:val="000000"/>
                <w:sz w:val="21"/>
                <w:u w:val="none"/>
                <w:shd w:val="clear" w:color="auto" w:fill="FFFFFE"/>
                <w:vertAlign w:val="baseline"/>
                <w:lang w:val="en-US" w:eastAsia="zh-CN"/>
              </w:rPr>
              <w:t>}</w:t>
            </w:r>
          </w:p>
          <w:p w14:paraId="485A0CB1">
            <w:pPr>
              <w:snapToGrid/>
              <w:spacing w:line="326" w:lineRule="auto"/>
              <w:rPr>
                <w:rFonts w:hint="default" w:ascii="'Cascadia Mono'" w:hAnsi="'Cascadia Mono'" w:cs="'Cascadia Mono'"/>
                <w:i w:val="0"/>
                <w:strike w:val="0"/>
                <w:color w:val="000000"/>
                <w:sz w:val="21"/>
                <w:u w:val="none"/>
                <w:shd w:val="clear" w:color="auto" w:fill="FFFFFE"/>
                <w:vertAlign w:val="baseline"/>
                <w:lang w:val="en-US" w:eastAsia="zh-CN"/>
              </w:rPr>
            </w:pPr>
            <w:r>
              <w:rPr>
                <w:rFonts w:hint="default" w:ascii="'Cascadia Mono'" w:hAnsi="'Cascadia Mono'" w:cs="'Cascadia Mono'"/>
                <w:i w:val="0"/>
                <w:strike w:val="0"/>
                <w:color w:val="000000"/>
                <w:sz w:val="21"/>
                <w:u w:val="none"/>
                <w:shd w:val="clear" w:color="auto" w:fill="FFFFFE"/>
                <w:vertAlign w:val="baseline"/>
                <w:lang w:val="en-US" w:eastAsia="zh-CN"/>
              </w:rPr>
              <w:t>}</w:t>
            </w:r>
          </w:p>
        </w:tc>
      </w:tr>
    </w:tbl>
    <w:p w14:paraId="4E45FCFE">
      <w:pPr>
        <w:snapToGrid/>
        <w:spacing w:line="326" w:lineRule="auto"/>
        <w:ind w:left="0" w:leftChars="0" w:firstLine="0" w:firstLineChars="0"/>
        <w:rPr>
          <w:rFonts w:hint="default" w:ascii="'Cascadia Mono'" w:hAnsi="'Cascadia Mono'" w:cs="'Cascadia Mono'"/>
          <w:i w:val="0"/>
          <w:strike w:val="0"/>
          <w:color w:val="000000"/>
          <w:sz w:val="21"/>
          <w:u w:val="none"/>
          <w:shd w:val="clear" w:color="auto" w:fill="FFFFFE"/>
          <w:lang w:val="en-US" w:eastAsia="zh-CN"/>
        </w:rPr>
      </w:pPr>
    </w:p>
    <w:p w14:paraId="04DA2215">
      <w:pPr>
        <w:pStyle w:val="6"/>
        <w:numPr>
          <w:ilvl w:val="3"/>
          <w:numId w:val="1"/>
        </w:numPr>
        <w:tabs>
          <w:tab w:val="left" w:pos="0"/>
        </w:tabs>
        <w:rPr>
          <w:rFonts w:hint="eastAsia"/>
        </w:rPr>
      </w:pPr>
      <w:r>
        <w:rPr>
          <w:rFonts w:hint="eastAsia"/>
          <w:lang w:val="en-US" w:eastAsia="zh-CN"/>
        </w:rPr>
        <w:t>应答</w:t>
      </w:r>
      <w:r>
        <w:rPr>
          <w:rFonts w:hint="eastAsia"/>
        </w:rPr>
        <w:t>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909"/>
        <w:gridCol w:w="2746"/>
        <w:gridCol w:w="4293"/>
      </w:tblGrid>
      <w:tr w14:paraId="711389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727546F1">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0E01E7CE">
            <w:pPr>
              <w:pStyle w:val="29"/>
              <w:bidi w:val="0"/>
              <w:jc w:val="center"/>
              <w:rPr>
                <w:rFonts w:hint="eastAsia"/>
              </w:rPr>
            </w:pPr>
            <w:r>
              <w:rPr>
                <w:rFonts w:hint="eastAsia"/>
              </w:rPr>
              <w:t>类型</w:t>
            </w:r>
          </w:p>
        </w:tc>
        <w:tc>
          <w:tcPr>
            <w:tcW w:w="909" w:type="dxa"/>
            <w:shd w:val="clear" w:color="auto" w:fill="D7D7D7" w:themeFill="background1" w:themeFillShade="D8"/>
            <w:noWrap w:val="0"/>
            <w:vAlign w:val="center"/>
          </w:tcPr>
          <w:p w14:paraId="3383996F">
            <w:pPr>
              <w:pStyle w:val="29"/>
              <w:bidi w:val="0"/>
              <w:jc w:val="center"/>
            </w:pPr>
            <w:r>
              <w:rPr>
                <w:rFonts w:hint="eastAsia"/>
              </w:rPr>
              <w:t>必需</w:t>
            </w:r>
          </w:p>
        </w:tc>
        <w:tc>
          <w:tcPr>
            <w:tcW w:w="2746" w:type="dxa"/>
            <w:shd w:val="clear" w:color="auto" w:fill="D7D7D7" w:themeFill="background1" w:themeFillShade="D8"/>
            <w:noWrap w:val="0"/>
            <w:vAlign w:val="center"/>
          </w:tcPr>
          <w:p w14:paraId="7130C349">
            <w:pPr>
              <w:pStyle w:val="29"/>
              <w:bidi w:val="0"/>
              <w:jc w:val="center"/>
              <w:rPr>
                <w:rFonts w:hint="eastAsia"/>
              </w:rPr>
            </w:pPr>
            <w:r>
              <w:rPr>
                <w:rFonts w:hint="eastAsia"/>
              </w:rPr>
              <w:t>名称</w:t>
            </w:r>
          </w:p>
        </w:tc>
        <w:tc>
          <w:tcPr>
            <w:tcW w:w="4293" w:type="dxa"/>
            <w:shd w:val="clear" w:color="auto" w:fill="D7D7D7" w:themeFill="background1" w:themeFillShade="D8"/>
            <w:noWrap w:val="0"/>
            <w:vAlign w:val="center"/>
          </w:tcPr>
          <w:p w14:paraId="5EBCB6E2">
            <w:pPr>
              <w:pStyle w:val="29"/>
              <w:bidi w:val="0"/>
              <w:jc w:val="center"/>
              <w:rPr>
                <w:rFonts w:hint="eastAsia"/>
              </w:rPr>
            </w:pPr>
            <w:r>
              <w:rPr>
                <w:rFonts w:hint="eastAsia"/>
              </w:rPr>
              <w:t>说明</w:t>
            </w:r>
          </w:p>
        </w:tc>
      </w:tr>
      <w:tr w14:paraId="54A0AF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392A0E7B">
            <w:pPr>
              <w:pStyle w:val="29"/>
              <w:bidi w:val="0"/>
              <w:jc w:val="center"/>
              <w:rPr>
                <w:rFonts w:hint="eastAsia"/>
              </w:rPr>
            </w:pPr>
            <w:r>
              <w:t>cmd</w:t>
            </w:r>
          </w:p>
        </w:tc>
        <w:tc>
          <w:tcPr>
            <w:tcW w:w="730" w:type="dxa"/>
            <w:noWrap w:val="0"/>
            <w:vAlign w:val="center"/>
          </w:tcPr>
          <w:p w14:paraId="64DA4CF5">
            <w:pPr>
              <w:pStyle w:val="29"/>
              <w:bidi w:val="0"/>
              <w:jc w:val="center"/>
            </w:pPr>
            <w:r>
              <w:t>string</w:t>
            </w:r>
          </w:p>
        </w:tc>
        <w:tc>
          <w:tcPr>
            <w:tcW w:w="909" w:type="dxa"/>
            <w:noWrap w:val="0"/>
            <w:vAlign w:val="center"/>
          </w:tcPr>
          <w:p w14:paraId="76390891">
            <w:pPr>
              <w:pStyle w:val="29"/>
              <w:bidi w:val="0"/>
              <w:jc w:val="center"/>
              <w:rPr>
                <w:rFonts w:hint="eastAsia"/>
              </w:rPr>
            </w:pPr>
            <w:r>
              <w:t>是</w:t>
            </w:r>
          </w:p>
        </w:tc>
        <w:tc>
          <w:tcPr>
            <w:tcW w:w="2746" w:type="dxa"/>
            <w:noWrap w:val="0"/>
            <w:vAlign w:val="center"/>
          </w:tcPr>
          <w:p w14:paraId="28D56E77">
            <w:pPr>
              <w:pStyle w:val="29"/>
              <w:bidi w:val="0"/>
              <w:jc w:val="center"/>
            </w:pPr>
            <w:r>
              <w:t>命令</w:t>
            </w:r>
          </w:p>
        </w:tc>
        <w:tc>
          <w:tcPr>
            <w:tcW w:w="4293" w:type="dxa"/>
            <w:noWrap w:val="0"/>
            <w:vAlign w:val="center"/>
          </w:tcPr>
          <w:p w14:paraId="37EDF8D8">
            <w:pPr>
              <w:pStyle w:val="29"/>
              <w:pBdr>
                <w:bottom w:val="none" w:color="auto" w:sz="0" w:space="0"/>
              </w:pBdr>
              <w:bidi w:val="0"/>
              <w:jc w:val="both"/>
            </w:pPr>
            <w:r>
              <w:rPr>
                <w:rFonts w:hint="eastAsia"/>
                <w:i w:val="0"/>
                <w:strike w:val="0"/>
                <w:spacing w:val="0"/>
                <w:u w:val="none"/>
              </w:rPr>
              <w:t>set_param485_rsp</w:t>
            </w:r>
          </w:p>
        </w:tc>
      </w:tr>
      <w:tr w14:paraId="2DF7B6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2A01917F">
            <w:pPr>
              <w:pStyle w:val="29"/>
              <w:bidi w:val="0"/>
              <w:jc w:val="center"/>
              <w:rPr>
                <w:rFonts w:hint="eastAsia"/>
              </w:rPr>
            </w:pPr>
            <w:r>
              <w:t>status</w:t>
            </w:r>
          </w:p>
        </w:tc>
        <w:tc>
          <w:tcPr>
            <w:tcW w:w="730" w:type="dxa"/>
            <w:noWrap w:val="0"/>
            <w:vAlign w:val="center"/>
          </w:tcPr>
          <w:p w14:paraId="7747B777">
            <w:pPr>
              <w:pStyle w:val="29"/>
              <w:bidi w:val="0"/>
              <w:jc w:val="center"/>
              <w:rPr>
                <w:rFonts w:hint="eastAsia"/>
              </w:rPr>
            </w:pPr>
            <w:r>
              <w:t>string</w:t>
            </w:r>
          </w:p>
        </w:tc>
        <w:tc>
          <w:tcPr>
            <w:tcW w:w="909" w:type="dxa"/>
            <w:noWrap w:val="0"/>
            <w:vAlign w:val="center"/>
          </w:tcPr>
          <w:p w14:paraId="349C3BDC">
            <w:pPr>
              <w:pStyle w:val="29"/>
              <w:bidi w:val="0"/>
              <w:jc w:val="center"/>
              <w:rPr>
                <w:rFonts w:hint="eastAsia"/>
              </w:rPr>
            </w:pPr>
            <w:r>
              <w:t>是</w:t>
            </w:r>
          </w:p>
        </w:tc>
        <w:tc>
          <w:tcPr>
            <w:tcW w:w="2746" w:type="dxa"/>
            <w:noWrap w:val="0"/>
            <w:vAlign w:val="center"/>
          </w:tcPr>
          <w:p w14:paraId="635C96D4">
            <w:pPr>
              <w:pStyle w:val="29"/>
              <w:bidi w:val="0"/>
              <w:jc w:val="center"/>
              <w:rPr>
                <w:rFonts w:hint="eastAsia"/>
              </w:rPr>
            </w:pPr>
            <w:r>
              <w:t>应答状态。“ok”表示正常，其它则表示出错</w:t>
            </w:r>
          </w:p>
        </w:tc>
        <w:tc>
          <w:tcPr>
            <w:tcW w:w="4293" w:type="dxa"/>
            <w:noWrap w:val="0"/>
            <w:vAlign w:val="center"/>
          </w:tcPr>
          <w:p w14:paraId="784AE151">
            <w:pPr>
              <w:pStyle w:val="29"/>
              <w:bidi w:val="0"/>
              <w:jc w:val="left"/>
              <w:rPr>
                <w:rFonts w:hint="eastAsia"/>
              </w:rPr>
            </w:pPr>
          </w:p>
        </w:tc>
      </w:tr>
      <w:tr w14:paraId="505244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60BB91E8">
            <w:pPr>
              <w:pStyle w:val="29"/>
              <w:bidi w:val="0"/>
              <w:jc w:val="center"/>
              <w:rPr>
                <w:rFonts w:hint="eastAsia"/>
              </w:rPr>
            </w:pPr>
            <w:r>
              <w:t>msg_id</w:t>
            </w:r>
          </w:p>
        </w:tc>
        <w:tc>
          <w:tcPr>
            <w:tcW w:w="730" w:type="dxa"/>
            <w:noWrap w:val="0"/>
            <w:vAlign w:val="center"/>
          </w:tcPr>
          <w:p w14:paraId="663E2FE8">
            <w:pPr>
              <w:pStyle w:val="29"/>
              <w:bidi w:val="0"/>
              <w:jc w:val="center"/>
              <w:rPr>
                <w:rFonts w:hint="eastAsia"/>
              </w:rPr>
            </w:pPr>
            <w:r>
              <w:t>string</w:t>
            </w:r>
          </w:p>
        </w:tc>
        <w:tc>
          <w:tcPr>
            <w:tcW w:w="909" w:type="dxa"/>
            <w:noWrap w:val="0"/>
            <w:vAlign w:val="center"/>
          </w:tcPr>
          <w:p w14:paraId="7A9A5822">
            <w:pPr>
              <w:pStyle w:val="29"/>
              <w:bidi w:val="0"/>
              <w:jc w:val="center"/>
              <w:rPr>
                <w:rFonts w:hint="eastAsia"/>
              </w:rPr>
            </w:pPr>
            <w:r>
              <w:t>是</w:t>
            </w:r>
          </w:p>
        </w:tc>
        <w:tc>
          <w:tcPr>
            <w:tcW w:w="2746" w:type="dxa"/>
            <w:noWrap w:val="0"/>
            <w:vAlign w:val="center"/>
          </w:tcPr>
          <w:p w14:paraId="52ABA28B">
            <w:pPr>
              <w:pStyle w:val="29"/>
              <w:bidi w:val="0"/>
              <w:jc w:val="center"/>
              <w:rPr>
                <w:rFonts w:hint="eastAsia"/>
              </w:rPr>
            </w:pPr>
            <w:r>
              <w:t>消息 ID</w:t>
            </w:r>
          </w:p>
        </w:tc>
        <w:tc>
          <w:tcPr>
            <w:tcW w:w="4293" w:type="dxa"/>
            <w:noWrap w:val="0"/>
            <w:vAlign w:val="center"/>
          </w:tcPr>
          <w:p w14:paraId="404E9C5F">
            <w:pPr>
              <w:pStyle w:val="29"/>
              <w:bidi w:val="0"/>
              <w:jc w:val="left"/>
              <w:rPr>
                <w:rFonts w:hint="eastAsia"/>
              </w:rPr>
            </w:pPr>
            <w:r>
              <w:t>与请求时的消息 ID 一致，用于标识该应答对应哪一个请求</w:t>
            </w:r>
          </w:p>
        </w:tc>
      </w:tr>
      <w:tr w14:paraId="3D5539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shd w:val="clear"/>
            <w:noWrap w:val="0"/>
            <w:vAlign w:val="center"/>
          </w:tcPr>
          <w:p w14:paraId="718C27CE">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rPr>
              <w:t>sn</w:t>
            </w:r>
          </w:p>
        </w:tc>
        <w:tc>
          <w:tcPr>
            <w:tcW w:w="730" w:type="dxa"/>
            <w:shd w:val="clear"/>
            <w:noWrap w:val="0"/>
            <w:vAlign w:val="center"/>
          </w:tcPr>
          <w:p w14:paraId="30BCBC4B">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rPr>
              <w:t>string</w:t>
            </w:r>
          </w:p>
        </w:tc>
        <w:tc>
          <w:tcPr>
            <w:tcW w:w="909" w:type="dxa"/>
            <w:shd w:val="clear"/>
            <w:noWrap w:val="0"/>
            <w:vAlign w:val="center"/>
          </w:tcPr>
          <w:p w14:paraId="2B32AE25">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rPr>
              <w:t>是</w:t>
            </w:r>
          </w:p>
        </w:tc>
        <w:tc>
          <w:tcPr>
            <w:tcW w:w="2746" w:type="dxa"/>
            <w:shd w:val="clear"/>
            <w:noWrap w:val="0"/>
            <w:vAlign w:val="center"/>
          </w:tcPr>
          <w:p w14:paraId="11C5935D">
            <w:pPr>
              <w:pStyle w:val="29"/>
              <w:bidi w:val="0"/>
              <w:ind w:firstLine="0" w:firstLineChars="0"/>
              <w:jc w:val="center"/>
              <w:rPr>
                <w:rFonts w:hint="eastAsia" w:ascii="Arial" w:hAnsi="Arial" w:eastAsia="微软雅黑" w:cs="Arial"/>
                <w:kern w:val="2"/>
                <w:sz w:val="21"/>
                <w:szCs w:val="24"/>
                <w:lang w:val="en-US" w:eastAsia="zh-CN" w:bidi="ar-SA"/>
              </w:rPr>
            </w:pPr>
            <w:r>
              <w:rPr>
                <w:rFonts w:hint="eastAsia"/>
              </w:rPr>
              <w:t>相机序列号</w:t>
            </w:r>
          </w:p>
        </w:tc>
        <w:tc>
          <w:tcPr>
            <w:tcW w:w="4293" w:type="dxa"/>
            <w:noWrap w:val="0"/>
            <w:vAlign w:val="center"/>
          </w:tcPr>
          <w:p w14:paraId="3840A341">
            <w:pPr>
              <w:pStyle w:val="29"/>
              <w:bidi w:val="0"/>
              <w:jc w:val="left"/>
            </w:pPr>
          </w:p>
        </w:tc>
      </w:tr>
    </w:tbl>
    <w:p w14:paraId="0742ABE7">
      <w:pPr>
        <w:pStyle w:val="3"/>
        <w:rPr>
          <w:rFonts w:hint="eastAsia"/>
        </w:rPr>
      </w:pPr>
    </w:p>
    <w:p w14:paraId="3A0FC01B">
      <w:pPr>
        <w:pStyle w:val="3"/>
        <w:ind w:left="0" w:leftChars="0" w:firstLine="0" w:firstLineChars="0"/>
        <w:rPr>
          <w:rFonts w:hint="eastAsia"/>
          <w:lang w:val="en-US" w:eastAsia="zh-CN"/>
        </w:rPr>
      </w:pPr>
      <w:r>
        <w:rPr>
          <w:rFonts w:hint="eastAsia"/>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1"/>
      </w:tblGrid>
      <w:tr w14:paraId="5291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1" w:type="dxa"/>
          </w:tcPr>
          <w:p w14:paraId="2EA06D20">
            <w:pPr>
              <w:pStyle w:val="3"/>
              <w:ind w:left="0" w:leftChars="0" w:firstLine="0" w:firstLineChars="0"/>
              <w:rPr>
                <w:rFonts w:hint="eastAsia"/>
                <w:vertAlign w:val="baseline"/>
                <w:lang w:val="en-US" w:eastAsia="zh-CN"/>
              </w:rPr>
            </w:pPr>
            <w:r>
              <w:rPr>
                <w:rFonts w:hint="eastAsia"/>
                <w:vertAlign w:val="baseline"/>
                <w:lang w:val="en-US" w:eastAsia="zh-CN"/>
              </w:rPr>
              <w:t>{</w:t>
            </w:r>
          </w:p>
          <w:p w14:paraId="472DC4C0">
            <w:pPr>
              <w:pStyle w:val="3"/>
              <w:ind w:left="0" w:leftChars="0" w:firstLine="280" w:firstLineChars="100"/>
              <w:rPr>
                <w:rFonts w:hint="eastAsia"/>
                <w:vertAlign w:val="baseline"/>
                <w:lang w:val="en-US" w:eastAsia="zh-CN"/>
              </w:rPr>
            </w:pPr>
            <w:r>
              <w:rPr>
                <w:rFonts w:hint="eastAsia"/>
                <w:vertAlign w:val="baseline"/>
                <w:lang w:val="en-US" w:eastAsia="zh-CN"/>
              </w:rPr>
              <w:t>"cmd" : "set_param485_rsp",</w:t>
            </w:r>
          </w:p>
          <w:p w14:paraId="1EEC432E">
            <w:pPr>
              <w:pStyle w:val="3"/>
              <w:ind w:left="0" w:leftChars="0" w:firstLine="280" w:firstLineChars="100"/>
              <w:rPr>
                <w:rFonts w:hint="eastAsia"/>
                <w:vertAlign w:val="baseline"/>
                <w:lang w:val="en-US" w:eastAsia="zh-CN"/>
              </w:rPr>
            </w:pPr>
            <w:r>
              <w:rPr>
                <w:rFonts w:hint="eastAsia"/>
                <w:vertAlign w:val="baseline"/>
                <w:lang w:val="en-US" w:eastAsia="zh-CN"/>
              </w:rPr>
              <w:t>"status" : "ok",</w:t>
            </w:r>
          </w:p>
          <w:p w14:paraId="384ABE76">
            <w:pPr>
              <w:pStyle w:val="3"/>
              <w:ind w:left="0" w:leftChars="0" w:firstLine="280" w:firstLineChars="100"/>
              <w:rPr>
                <w:rFonts w:hint="eastAsia"/>
                <w:vertAlign w:val="baseline"/>
                <w:lang w:val="en-US" w:eastAsia="zh-CN"/>
              </w:rPr>
            </w:pPr>
            <w:r>
              <w:rPr>
                <w:rFonts w:hint="eastAsia"/>
                <w:vertAlign w:val="baseline"/>
                <w:lang w:val="en-US" w:eastAsia="zh-CN"/>
              </w:rPr>
              <w:t>"msg_id" : "1562566753001402b681",</w:t>
            </w:r>
          </w:p>
          <w:p w14:paraId="62F8D943">
            <w:pPr>
              <w:pStyle w:val="3"/>
              <w:ind w:left="0" w:leftChars="0" w:firstLine="280" w:firstLineChars="100"/>
              <w:rPr>
                <w:rFonts w:hint="eastAsia"/>
                <w:vertAlign w:val="baseline"/>
                <w:lang w:val="en-US" w:eastAsia="zh-CN"/>
              </w:rPr>
            </w:pPr>
            <w:bookmarkStart w:id="614" w:name="_GoBack"/>
            <w:bookmarkEnd w:id="614"/>
            <w:r>
              <w:rPr>
                <w:rFonts w:hint="eastAsia"/>
                <w:vertAlign w:val="baseline"/>
                <w:lang w:val="en-US" w:eastAsia="zh-CN"/>
              </w:rPr>
              <w:t>"sn" : "15ZG071635366122"</w:t>
            </w:r>
          </w:p>
          <w:p w14:paraId="6A7C1F0E">
            <w:pPr>
              <w:pStyle w:val="3"/>
              <w:ind w:left="0" w:leftChars="0" w:firstLine="0" w:firstLineChars="0"/>
              <w:rPr>
                <w:rFonts w:hint="eastAsia"/>
                <w:vertAlign w:val="baseline"/>
                <w:lang w:val="en-US" w:eastAsia="zh-CN"/>
              </w:rPr>
            </w:pPr>
            <w:r>
              <w:rPr>
                <w:rFonts w:hint="eastAsia"/>
                <w:vertAlign w:val="baseline"/>
                <w:lang w:val="en-US" w:eastAsia="zh-CN"/>
              </w:rPr>
              <w:t>}</w:t>
            </w:r>
          </w:p>
        </w:tc>
      </w:tr>
    </w:tbl>
    <w:p w14:paraId="2B5AB579">
      <w:pPr>
        <w:pStyle w:val="3"/>
        <w:ind w:left="0" w:leftChars="0" w:firstLine="0" w:firstLineChars="0"/>
        <w:rPr>
          <w:rFonts w:hint="eastAsia"/>
          <w:lang w:val="en-US" w:eastAsia="zh-CN"/>
        </w:rPr>
      </w:pPr>
    </w:p>
    <w:p w14:paraId="1BBA90B3">
      <w:pPr>
        <w:snapToGrid/>
        <w:spacing w:line="326" w:lineRule="auto"/>
        <w:ind w:left="0" w:leftChars="0" w:firstLine="0" w:firstLineChars="0"/>
        <w:rPr>
          <w:rFonts w:hint="default" w:ascii="'Cascadia Mono'" w:hAnsi="'Cascadia Mono'" w:cs="'Cascadia Mono'"/>
          <w:i w:val="0"/>
          <w:strike w:val="0"/>
          <w:color w:val="000000"/>
          <w:sz w:val="21"/>
          <w:u w:val="none"/>
          <w:shd w:val="clear" w:color="auto" w:fill="FFFFFE"/>
          <w:lang w:val="en-US" w:eastAsia="zh-CN"/>
        </w:rPr>
      </w:pPr>
    </w:p>
    <w:p w14:paraId="53E15139">
      <w:pPr>
        <w:pStyle w:val="4"/>
        <w:bidi w:val="0"/>
        <w:ind w:left="0" w:leftChars="0" w:firstLine="0" w:firstLineChars="0"/>
        <w:rPr>
          <w:rFonts w:hint="eastAsia"/>
        </w:rPr>
      </w:pPr>
      <w:bookmarkStart w:id="102" w:name="_Toc16080"/>
      <w:bookmarkStart w:id="103" w:name="_Tocdgwzac"/>
      <w:bookmarkStart w:id="104" w:name="_Toc17373"/>
      <w:bookmarkStart w:id="105" w:name="_Tocgvcxxa"/>
      <w:r>
        <w:rPr>
          <w:rFonts w:hint="eastAsia"/>
          <w:lang w:val="en-US" w:eastAsia="zh-CN"/>
        </w:rPr>
        <w:t>继电器</w:t>
      </w:r>
      <w:bookmarkEnd w:id="102"/>
    </w:p>
    <w:p w14:paraId="27BDBD01">
      <w:pPr>
        <w:pStyle w:val="5"/>
        <w:numPr>
          <w:ilvl w:val="2"/>
          <w:numId w:val="1"/>
        </w:numPr>
        <w:tabs>
          <w:tab w:val="left" w:pos="0"/>
        </w:tabs>
        <w:rPr>
          <w:rFonts w:hint="eastAsia"/>
        </w:rPr>
      </w:pPr>
      <w:bookmarkStart w:id="106" w:name="_Toc8966"/>
      <w:r>
        <w:rPr>
          <w:rFonts w:hint="eastAsia"/>
          <w:lang w:val="en-US" w:eastAsia="zh-CN"/>
        </w:rPr>
        <w:t>继电器</w:t>
      </w:r>
      <w:r>
        <w:rPr>
          <w:rFonts w:hint="eastAsia"/>
        </w:rPr>
        <w:t>控制</w:t>
      </w:r>
      <w:bookmarkEnd w:id="103"/>
      <w:bookmarkEnd w:id="104"/>
      <w:bookmarkEnd w:id="105"/>
      <w:bookmarkEnd w:id="106"/>
    </w:p>
    <w:p w14:paraId="33E14E11">
      <w:pPr>
        <w:bidi w:val="0"/>
        <w:rPr>
          <w:rFonts w:hint="eastAsia"/>
        </w:rPr>
      </w:pPr>
      <w:r>
        <w:rPr>
          <w:rFonts w:hint="eastAsia"/>
        </w:rPr>
        <w:t>适用于可控制门禁或</w:t>
      </w:r>
      <w:r>
        <w:rPr>
          <w:rFonts w:hint="eastAsia"/>
          <w:lang w:val="en-US" w:eastAsia="zh-CN"/>
        </w:rPr>
        <w:t>车牌</w:t>
      </w:r>
      <w:r>
        <w:rPr>
          <w:rFonts w:hint="eastAsia"/>
        </w:rPr>
        <w:t>的设备，用于开/关门禁或道闸。</w:t>
      </w:r>
    </w:p>
    <w:p w14:paraId="23EF1014">
      <w:pPr>
        <w:bidi w:val="0"/>
        <w:rPr>
          <w:rFonts w:hint="eastAsia"/>
        </w:rPr>
      </w:pPr>
      <w:r>
        <w:rPr>
          <w:rFonts w:hint="eastAsia"/>
        </w:rPr>
        <w:t>云平台通过此接口下发指令控制设备执行开闸操作，设备收到该指令后，执行开关闸动作。</w:t>
      </w:r>
    </w:p>
    <w:p w14:paraId="3A5B2ABB">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752"/>
        <w:gridCol w:w="2173"/>
        <w:gridCol w:w="5023"/>
      </w:tblGrid>
      <w:tr w14:paraId="6D0A82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012B3E93">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1015DCC2">
            <w:pPr>
              <w:pStyle w:val="29"/>
              <w:bidi w:val="0"/>
              <w:jc w:val="center"/>
              <w:rPr>
                <w:rFonts w:hint="eastAsia"/>
              </w:rPr>
            </w:pPr>
            <w:r>
              <w:rPr>
                <w:rFonts w:hint="eastAsia"/>
              </w:rPr>
              <w:t>类型</w:t>
            </w:r>
          </w:p>
        </w:tc>
        <w:tc>
          <w:tcPr>
            <w:tcW w:w="752" w:type="dxa"/>
            <w:shd w:val="clear" w:color="auto" w:fill="D7D7D7" w:themeFill="background1" w:themeFillShade="D8"/>
            <w:noWrap w:val="0"/>
            <w:vAlign w:val="center"/>
          </w:tcPr>
          <w:p w14:paraId="59F4F829">
            <w:pPr>
              <w:pStyle w:val="29"/>
              <w:bidi w:val="0"/>
              <w:jc w:val="center"/>
            </w:pPr>
            <w:r>
              <w:rPr>
                <w:rFonts w:hint="eastAsia"/>
              </w:rPr>
              <w:t>必需</w:t>
            </w:r>
          </w:p>
        </w:tc>
        <w:tc>
          <w:tcPr>
            <w:tcW w:w="2173" w:type="dxa"/>
            <w:shd w:val="clear" w:color="auto" w:fill="D7D7D7" w:themeFill="background1" w:themeFillShade="D8"/>
            <w:noWrap w:val="0"/>
            <w:vAlign w:val="center"/>
          </w:tcPr>
          <w:p w14:paraId="5B468E50">
            <w:pPr>
              <w:pStyle w:val="29"/>
              <w:bidi w:val="0"/>
              <w:jc w:val="center"/>
              <w:rPr>
                <w:rFonts w:hint="eastAsia"/>
              </w:rPr>
            </w:pPr>
            <w:r>
              <w:rPr>
                <w:rFonts w:hint="eastAsia"/>
              </w:rPr>
              <w:t>名称</w:t>
            </w:r>
          </w:p>
        </w:tc>
        <w:tc>
          <w:tcPr>
            <w:tcW w:w="5023" w:type="dxa"/>
            <w:shd w:val="clear" w:color="auto" w:fill="D7D7D7" w:themeFill="background1" w:themeFillShade="D8"/>
            <w:noWrap w:val="0"/>
            <w:vAlign w:val="center"/>
          </w:tcPr>
          <w:p w14:paraId="7CBD944A">
            <w:pPr>
              <w:pStyle w:val="29"/>
              <w:bidi w:val="0"/>
              <w:jc w:val="center"/>
              <w:rPr>
                <w:rFonts w:hint="eastAsia"/>
              </w:rPr>
            </w:pPr>
            <w:r>
              <w:rPr>
                <w:rFonts w:hint="eastAsia"/>
              </w:rPr>
              <w:t>说明</w:t>
            </w:r>
          </w:p>
        </w:tc>
      </w:tr>
      <w:tr w14:paraId="2126EB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34DDEDAB">
            <w:pPr>
              <w:pStyle w:val="29"/>
              <w:bidi w:val="0"/>
              <w:jc w:val="center"/>
              <w:rPr>
                <w:rFonts w:hint="eastAsia"/>
              </w:rPr>
            </w:pPr>
            <w:r>
              <w:t>cmd</w:t>
            </w:r>
          </w:p>
        </w:tc>
        <w:tc>
          <w:tcPr>
            <w:tcW w:w="730" w:type="dxa"/>
            <w:noWrap w:val="0"/>
            <w:vAlign w:val="center"/>
          </w:tcPr>
          <w:p w14:paraId="104368CA">
            <w:pPr>
              <w:pStyle w:val="29"/>
              <w:bidi w:val="0"/>
              <w:jc w:val="center"/>
            </w:pPr>
            <w:r>
              <w:t>string</w:t>
            </w:r>
          </w:p>
        </w:tc>
        <w:tc>
          <w:tcPr>
            <w:tcW w:w="752" w:type="dxa"/>
            <w:noWrap w:val="0"/>
            <w:vAlign w:val="center"/>
          </w:tcPr>
          <w:p w14:paraId="60F2D6D2">
            <w:pPr>
              <w:pStyle w:val="29"/>
              <w:bidi w:val="0"/>
              <w:jc w:val="center"/>
              <w:rPr>
                <w:rFonts w:hint="eastAsia"/>
              </w:rPr>
            </w:pPr>
            <w:r>
              <w:t>是</w:t>
            </w:r>
          </w:p>
        </w:tc>
        <w:tc>
          <w:tcPr>
            <w:tcW w:w="2173" w:type="dxa"/>
            <w:noWrap w:val="0"/>
            <w:vAlign w:val="center"/>
          </w:tcPr>
          <w:p w14:paraId="77AEC1AA">
            <w:pPr>
              <w:pStyle w:val="29"/>
              <w:bidi w:val="0"/>
              <w:jc w:val="center"/>
            </w:pPr>
            <w:r>
              <w:t>命令</w:t>
            </w:r>
          </w:p>
        </w:tc>
        <w:tc>
          <w:tcPr>
            <w:tcW w:w="5023" w:type="dxa"/>
            <w:noWrap w:val="0"/>
            <w:vAlign w:val="center"/>
          </w:tcPr>
          <w:p w14:paraId="4E198DC3">
            <w:pPr>
              <w:pStyle w:val="29"/>
              <w:bidi w:val="0"/>
              <w:jc w:val="both"/>
              <w:rPr>
                <w:rFonts w:hint="eastAsia"/>
              </w:rPr>
            </w:pPr>
            <w:r>
              <w:t>iooutput</w:t>
            </w:r>
          </w:p>
        </w:tc>
      </w:tr>
      <w:tr w14:paraId="566F40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74D8558D">
            <w:pPr>
              <w:pStyle w:val="29"/>
              <w:bidi w:val="0"/>
              <w:jc w:val="center"/>
              <w:rPr>
                <w:rFonts w:hint="eastAsia"/>
              </w:rPr>
            </w:pPr>
            <w:r>
              <w:t>msg_id</w:t>
            </w:r>
          </w:p>
        </w:tc>
        <w:tc>
          <w:tcPr>
            <w:tcW w:w="730" w:type="dxa"/>
            <w:noWrap w:val="0"/>
            <w:vAlign w:val="center"/>
          </w:tcPr>
          <w:p w14:paraId="41B44778">
            <w:pPr>
              <w:pStyle w:val="29"/>
              <w:bidi w:val="0"/>
              <w:jc w:val="center"/>
              <w:rPr>
                <w:rFonts w:hint="eastAsia"/>
              </w:rPr>
            </w:pPr>
            <w:r>
              <w:t>string</w:t>
            </w:r>
          </w:p>
        </w:tc>
        <w:tc>
          <w:tcPr>
            <w:tcW w:w="752" w:type="dxa"/>
            <w:noWrap w:val="0"/>
            <w:vAlign w:val="center"/>
          </w:tcPr>
          <w:p w14:paraId="23B84F16">
            <w:pPr>
              <w:pStyle w:val="29"/>
              <w:bidi w:val="0"/>
              <w:jc w:val="center"/>
              <w:rPr>
                <w:rFonts w:hint="eastAsia"/>
              </w:rPr>
            </w:pPr>
            <w:r>
              <w:t>是</w:t>
            </w:r>
          </w:p>
        </w:tc>
        <w:tc>
          <w:tcPr>
            <w:tcW w:w="2173" w:type="dxa"/>
            <w:noWrap w:val="0"/>
            <w:vAlign w:val="center"/>
          </w:tcPr>
          <w:p w14:paraId="109DBEFF">
            <w:pPr>
              <w:pStyle w:val="29"/>
              <w:bidi w:val="0"/>
              <w:jc w:val="center"/>
              <w:rPr>
                <w:rFonts w:hint="eastAsia"/>
              </w:rPr>
            </w:pPr>
            <w:r>
              <w:t>消息 ID</w:t>
            </w:r>
          </w:p>
        </w:tc>
        <w:tc>
          <w:tcPr>
            <w:tcW w:w="5023" w:type="dxa"/>
            <w:noWrap w:val="0"/>
            <w:vAlign w:val="center"/>
          </w:tcPr>
          <w:p w14:paraId="29481B0F">
            <w:pPr>
              <w:pStyle w:val="29"/>
              <w:bidi w:val="0"/>
              <w:jc w:val="both"/>
              <w:rPr>
                <w:rFonts w:hint="eastAsia"/>
              </w:rPr>
            </w:pPr>
            <w:r>
              <w:t>此次请求的唯一标识，20 位长，前 13 位是毫秒时间，后 7 位是字母和数字的随机数</w:t>
            </w:r>
            <w:r>
              <w:rPr>
                <w:rFonts w:hint="eastAsia"/>
              </w:rPr>
              <w:t>。</w:t>
            </w:r>
          </w:p>
        </w:tc>
      </w:tr>
      <w:tr w14:paraId="4C2545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380AB9B6">
            <w:pPr>
              <w:pStyle w:val="29"/>
              <w:bidi w:val="0"/>
              <w:jc w:val="center"/>
              <w:rPr>
                <w:rFonts w:hint="eastAsia"/>
              </w:rPr>
            </w:pPr>
            <w:r>
              <w:t>ionum</w:t>
            </w:r>
          </w:p>
        </w:tc>
        <w:tc>
          <w:tcPr>
            <w:tcW w:w="730" w:type="dxa"/>
            <w:noWrap w:val="0"/>
            <w:vAlign w:val="center"/>
          </w:tcPr>
          <w:p w14:paraId="7204BC99">
            <w:pPr>
              <w:pStyle w:val="29"/>
              <w:bidi w:val="0"/>
              <w:jc w:val="center"/>
              <w:rPr>
                <w:rFonts w:hint="eastAsia"/>
              </w:rPr>
            </w:pPr>
            <w:r>
              <w:t>int</w:t>
            </w:r>
          </w:p>
        </w:tc>
        <w:tc>
          <w:tcPr>
            <w:tcW w:w="752" w:type="dxa"/>
            <w:noWrap w:val="0"/>
            <w:vAlign w:val="center"/>
          </w:tcPr>
          <w:p w14:paraId="598B3614">
            <w:pPr>
              <w:pStyle w:val="29"/>
              <w:bidi w:val="0"/>
              <w:jc w:val="center"/>
              <w:rPr>
                <w:rFonts w:hint="eastAsia"/>
              </w:rPr>
            </w:pPr>
            <w:r>
              <w:t>是</w:t>
            </w:r>
          </w:p>
        </w:tc>
        <w:tc>
          <w:tcPr>
            <w:tcW w:w="2173" w:type="dxa"/>
            <w:noWrap w:val="0"/>
            <w:vAlign w:val="center"/>
          </w:tcPr>
          <w:p w14:paraId="6374755A">
            <w:pPr>
              <w:pStyle w:val="29"/>
              <w:bidi w:val="0"/>
              <w:jc w:val="center"/>
              <w:rPr>
                <w:rFonts w:hint="eastAsia"/>
              </w:rPr>
            </w:pPr>
            <w:r>
              <w:t>输出 IO 口</w:t>
            </w:r>
          </w:p>
        </w:tc>
        <w:tc>
          <w:tcPr>
            <w:tcW w:w="5023" w:type="dxa"/>
            <w:noWrap w:val="0"/>
            <w:vAlign w:val="center"/>
          </w:tcPr>
          <w:p w14:paraId="7DEA237F">
            <w:pPr>
              <w:pStyle w:val="29"/>
              <w:bidi w:val="0"/>
              <w:jc w:val="both"/>
              <w:rPr>
                <w:rFonts w:hint="eastAsia"/>
              </w:rPr>
            </w:pPr>
            <w:r>
              <w:rPr>
                <w:rFonts w:hint="eastAsia"/>
              </w:rPr>
              <w:t>开关闸请求</w:t>
            </w:r>
            <w:r>
              <w:t>固定为 1</w:t>
            </w:r>
          </w:p>
        </w:tc>
      </w:tr>
      <w:tr w14:paraId="50C173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05A2AD95">
            <w:pPr>
              <w:pStyle w:val="29"/>
              <w:bidi w:val="0"/>
              <w:jc w:val="center"/>
              <w:rPr>
                <w:rFonts w:hint="eastAsia"/>
              </w:rPr>
            </w:pPr>
            <w:r>
              <w:t>action</w:t>
            </w:r>
          </w:p>
        </w:tc>
        <w:tc>
          <w:tcPr>
            <w:tcW w:w="730" w:type="dxa"/>
            <w:noWrap w:val="0"/>
            <w:vAlign w:val="center"/>
          </w:tcPr>
          <w:p w14:paraId="05D7F15E">
            <w:pPr>
              <w:pStyle w:val="29"/>
              <w:bidi w:val="0"/>
              <w:jc w:val="center"/>
              <w:rPr>
                <w:rFonts w:hint="eastAsia"/>
              </w:rPr>
            </w:pPr>
            <w:r>
              <w:t>string</w:t>
            </w:r>
          </w:p>
        </w:tc>
        <w:tc>
          <w:tcPr>
            <w:tcW w:w="752" w:type="dxa"/>
            <w:noWrap w:val="0"/>
            <w:vAlign w:val="center"/>
          </w:tcPr>
          <w:p w14:paraId="7FA00A96">
            <w:pPr>
              <w:pStyle w:val="29"/>
              <w:bidi w:val="0"/>
              <w:jc w:val="center"/>
              <w:rPr>
                <w:rFonts w:hint="eastAsia"/>
              </w:rPr>
            </w:pPr>
            <w:r>
              <w:t>是</w:t>
            </w:r>
          </w:p>
        </w:tc>
        <w:tc>
          <w:tcPr>
            <w:tcW w:w="2173" w:type="dxa"/>
            <w:noWrap w:val="0"/>
            <w:vAlign w:val="center"/>
          </w:tcPr>
          <w:p w14:paraId="4BF93B31">
            <w:pPr>
              <w:pStyle w:val="29"/>
              <w:bidi w:val="0"/>
              <w:jc w:val="center"/>
              <w:rPr>
                <w:rFonts w:hint="eastAsia"/>
              </w:rPr>
            </w:pPr>
            <w:r>
              <w:t>IO 动作</w:t>
            </w:r>
          </w:p>
        </w:tc>
        <w:tc>
          <w:tcPr>
            <w:tcW w:w="5023" w:type="dxa"/>
            <w:noWrap w:val="0"/>
            <w:vAlign w:val="center"/>
          </w:tcPr>
          <w:p w14:paraId="05191516">
            <w:pPr>
              <w:pStyle w:val="29"/>
              <w:bidi w:val="0"/>
              <w:jc w:val="both"/>
              <w:rPr>
                <w:rFonts w:hint="eastAsia"/>
              </w:rPr>
            </w:pPr>
            <w:r>
              <w:t>on 表示开闸</w:t>
            </w:r>
            <w:r>
              <w:rPr>
                <w:rFonts w:hint="eastAsia"/>
              </w:rPr>
              <w:t>。</w:t>
            </w:r>
            <w:r>
              <w:t xml:space="preserve"> </w:t>
            </w:r>
            <w:r>
              <w:rPr>
                <w:rFonts w:hint="eastAsia"/>
              </w:rPr>
              <w:t>off或其它表示关闸</w:t>
            </w:r>
          </w:p>
        </w:tc>
      </w:tr>
      <w:tr w14:paraId="5F3485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10417099">
            <w:pPr>
              <w:pStyle w:val="29"/>
              <w:bidi w:val="0"/>
              <w:jc w:val="center"/>
              <w:rPr>
                <w:rFonts w:hint="eastAsia"/>
              </w:rPr>
            </w:pPr>
            <w:r>
              <w:t>utc_ts</w:t>
            </w:r>
          </w:p>
        </w:tc>
        <w:tc>
          <w:tcPr>
            <w:tcW w:w="730" w:type="dxa"/>
            <w:noWrap w:val="0"/>
            <w:vAlign w:val="center"/>
          </w:tcPr>
          <w:p w14:paraId="245A1FDB">
            <w:pPr>
              <w:pStyle w:val="29"/>
              <w:bidi w:val="0"/>
              <w:jc w:val="center"/>
              <w:rPr>
                <w:rFonts w:hint="eastAsia"/>
              </w:rPr>
            </w:pPr>
            <w:r>
              <w:t>int</w:t>
            </w:r>
          </w:p>
        </w:tc>
        <w:tc>
          <w:tcPr>
            <w:tcW w:w="752" w:type="dxa"/>
            <w:noWrap w:val="0"/>
            <w:vAlign w:val="center"/>
          </w:tcPr>
          <w:p w14:paraId="2F1A91AC">
            <w:pPr>
              <w:pStyle w:val="29"/>
              <w:bidi w:val="0"/>
              <w:jc w:val="center"/>
              <w:rPr>
                <w:rFonts w:hint="eastAsia"/>
              </w:rPr>
            </w:pPr>
            <w:r>
              <w:t>是</w:t>
            </w:r>
          </w:p>
        </w:tc>
        <w:tc>
          <w:tcPr>
            <w:tcW w:w="2173" w:type="dxa"/>
            <w:noWrap w:val="0"/>
            <w:vAlign w:val="center"/>
          </w:tcPr>
          <w:p w14:paraId="39AFF31A">
            <w:pPr>
              <w:pStyle w:val="29"/>
              <w:bidi w:val="0"/>
              <w:jc w:val="center"/>
              <w:rPr>
                <w:rFonts w:hint="eastAsia"/>
              </w:rPr>
            </w:pPr>
            <w:r>
              <w:t>云平台请求时的 UTC 时间戳</w:t>
            </w:r>
          </w:p>
        </w:tc>
        <w:tc>
          <w:tcPr>
            <w:tcW w:w="5023" w:type="dxa"/>
            <w:noWrap w:val="0"/>
            <w:vAlign w:val="center"/>
          </w:tcPr>
          <w:p w14:paraId="44C5F24F">
            <w:pPr>
              <w:pStyle w:val="29"/>
              <w:bidi w:val="0"/>
              <w:jc w:val="both"/>
              <w:rPr>
                <w:rFonts w:hint="eastAsia"/>
              </w:rPr>
            </w:pPr>
          </w:p>
        </w:tc>
      </w:tr>
    </w:tbl>
    <w:p w14:paraId="606F9C8B">
      <w:pPr>
        <w:bidi w:val="0"/>
        <w:rPr>
          <w:rFonts w:hint="eastAsia"/>
        </w:rPr>
      </w:pPr>
      <w:r>
        <w:rPr>
          <w:rFonts w:hint="eastAsia"/>
        </w:rPr>
        <w:t>示例：</w:t>
      </w:r>
    </w:p>
    <w:p w14:paraId="34338346">
      <w:pPr>
        <w:snapToGrid/>
        <w:spacing w:line="326" w:lineRule="auto"/>
      </w:pPr>
      <w:r>
        <w:rPr>
          <w:rFonts w:ascii="'Cascadia Mono'" w:hAnsi="'Cascadia Mono'" w:cs="'Cascadia Mono'"/>
          <w:i w:val="0"/>
          <w:strike w:val="0"/>
          <w:color w:val="000000"/>
          <w:sz w:val="21"/>
          <w:u w:val="none"/>
          <w:shd w:val="clear" w:color="auto" w:fill="FFFFFE"/>
        </w:rPr>
        <w:t>{</w:t>
      </w:r>
    </w:p>
    <w:p w14:paraId="59758E0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"iooutput"</w:t>
      </w:r>
      <w:r>
        <w:rPr>
          <w:rFonts w:ascii="'Cascadia Mono'" w:hAnsi="'Cascadia Mono'" w:cs="'Cascadia Mono'"/>
          <w:i w:val="0"/>
          <w:strike w:val="0"/>
          <w:color w:val="000000"/>
          <w:sz w:val="21"/>
          <w:u w:val="none"/>
          <w:shd w:val="clear" w:color="auto" w:fill="FFFFFE"/>
        </w:rPr>
        <w:t>,</w:t>
      </w:r>
    </w:p>
    <w:p w14:paraId="2551C7E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5BBF948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"ionum"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31793A7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"action"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"on"</w:t>
      </w:r>
      <w:r>
        <w:rPr>
          <w:rFonts w:ascii="'Cascadia Mono'" w:hAnsi="'Cascadia Mono'" w:cs="'Cascadia Mono'"/>
          <w:i w:val="0"/>
          <w:strike w:val="0"/>
          <w:color w:val="000000"/>
          <w:sz w:val="21"/>
          <w:u w:val="none"/>
          <w:shd w:val="clear" w:color="auto" w:fill="FFFFFE"/>
        </w:rPr>
        <w:t>,</w:t>
      </w:r>
    </w:p>
    <w:p w14:paraId="1C44AAC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"utc_ts"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1562566751</w:t>
      </w:r>
    </w:p>
    <w:p w14:paraId="4A8D577E">
      <w:pPr>
        <w:snapToGrid/>
        <w:spacing w:line="326" w:lineRule="auto"/>
      </w:pPr>
      <w:r>
        <w:rPr>
          <w:rFonts w:ascii="'Cascadia Mono'" w:hAnsi="'Cascadia Mono'" w:cs="'Cascadia Mono'"/>
          <w:i w:val="0"/>
          <w:strike w:val="0"/>
          <w:color w:val="000000"/>
          <w:sz w:val="21"/>
          <w:u w:val="none"/>
          <w:shd w:val="clear" w:color="auto" w:fill="FFFFFE"/>
        </w:rPr>
        <w:t>}</w:t>
      </w:r>
    </w:p>
    <w:p w14:paraId="7B2B84A8">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764"/>
        <w:gridCol w:w="2920"/>
        <w:gridCol w:w="4101"/>
      </w:tblGrid>
      <w:tr w14:paraId="2352A8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77D83C23">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7EDCAC35">
            <w:pPr>
              <w:pStyle w:val="29"/>
              <w:bidi w:val="0"/>
              <w:jc w:val="center"/>
              <w:rPr>
                <w:rFonts w:hint="eastAsia"/>
              </w:rPr>
            </w:pPr>
            <w:r>
              <w:rPr>
                <w:rFonts w:hint="eastAsia"/>
              </w:rPr>
              <w:t>类型</w:t>
            </w:r>
          </w:p>
        </w:tc>
        <w:tc>
          <w:tcPr>
            <w:tcW w:w="764" w:type="dxa"/>
            <w:shd w:val="clear" w:color="auto" w:fill="D7D7D7" w:themeFill="background1" w:themeFillShade="D8"/>
            <w:noWrap w:val="0"/>
            <w:vAlign w:val="center"/>
          </w:tcPr>
          <w:p w14:paraId="50961825">
            <w:pPr>
              <w:pStyle w:val="29"/>
              <w:bidi w:val="0"/>
              <w:jc w:val="center"/>
            </w:pPr>
            <w:r>
              <w:rPr>
                <w:rFonts w:hint="eastAsia"/>
              </w:rPr>
              <w:t>必需</w:t>
            </w:r>
          </w:p>
        </w:tc>
        <w:tc>
          <w:tcPr>
            <w:tcW w:w="2920" w:type="dxa"/>
            <w:shd w:val="clear" w:color="auto" w:fill="D7D7D7" w:themeFill="background1" w:themeFillShade="D8"/>
            <w:noWrap w:val="0"/>
            <w:vAlign w:val="center"/>
          </w:tcPr>
          <w:p w14:paraId="64575CA8">
            <w:pPr>
              <w:pStyle w:val="29"/>
              <w:bidi w:val="0"/>
              <w:jc w:val="center"/>
              <w:rPr>
                <w:rFonts w:hint="eastAsia"/>
              </w:rPr>
            </w:pPr>
            <w:r>
              <w:rPr>
                <w:rFonts w:hint="eastAsia"/>
              </w:rPr>
              <w:t>名称</w:t>
            </w:r>
          </w:p>
        </w:tc>
        <w:tc>
          <w:tcPr>
            <w:tcW w:w="4101" w:type="dxa"/>
            <w:shd w:val="clear" w:color="auto" w:fill="D7D7D7" w:themeFill="background1" w:themeFillShade="D8"/>
            <w:noWrap w:val="0"/>
            <w:vAlign w:val="center"/>
          </w:tcPr>
          <w:p w14:paraId="59903F39">
            <w:pPr>
              <w:pStyle w:val="29"/>
              <w:bidi w:val="0"/>
              <w:jc w:val="center"/>
              <w:rPr>
                <w:rFonts w:hint="eastAsia"/>
              </w:rPr>
            </w:pPr>
            <w:r>
              <w:rPr>
                <w:rFonts w:hint="eastAsia"/>
              </w:rPr>
              <w:t>说明</w:t>
            </w:r>
          </w:p>
        </w:tc>
      </w:tr>
      <w:tr w14:paraId="3586C7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4D78C0E">
            <w:pPr>
              <w:pStyle w:val="29"/>
              <w:bidi w:val="0"/>
              <w:jc w:val="center"/>
              <w:rPr>
                <w:rFonts w:hint="eastAsia"/>
              </w:rPr>
            </w:pPr>
            <w:r>
              <w:t>cmd</w:t>
            </w:r>
          </w:p>
        </w:tc>
        <w:tc>
          <w:tcPr>
            <w:tcW w:w="800" w:type="dxa"/>
            <w:noWrap w:val="0"/>
            <w:vAlign w:val="center"/>
          </w:tcPr>
          <w:p w14:paraId="626DEFA3">
            <w:pPr>
              <w:pStyle w:val="29"/>
              <w:bidi w:val="0"/>
              <w:jc w:val="center"/>
            </w:pPr>
            <w:r>
              <w:t>string</w:t>
            </w:r>
          </w:p>
        </w:tc>
        <w:tc>
          <w:tcPr>
            <w:tcW w:w="764" w:type="dxa"/>
            <w:noWrap w:val="0"/>
            <w:vAlign w:val="center"/>
          </w:tcPr>
          <w:p w14:paraId="38C7005E">
            <w:pPr>
              <w:pStyle w:val="29"/>
              <w:bidi w:val="0"/>
              <w:jc w:val="center"/>
              <w:rPr>
                <w:rFonts w:hint="eastAsia"/>
              </w:rPr>
            </w:pPr>
            <w:r>
              <w:t>是</w:t>
            </w:r>
          </w:p>
        </w:tc>
        <w:tc>
          <w:tcPr>
            <w:tcW w:w="2920" w:type="dxa"/>
            <w:noWrap w:val="0"/>
            <w:vAlign w:val="center"/>
          </w:tcPr>
          <w:p w14:paraId="7F530EF9">
            <w:pPr>
              <w:pStyle w:val="29"/>
              <w:bidi w:val="0"/>
              <w:jc w:val="center"/>
            </w:pPr>
            <w:r>
              <w:t>命令</w:t>
            </w:r>
          </w:p>
        </w:tc>
        <w:tc>
          <w:tcPr>
            <w:tcW w:w="4101" w:type="dxa"/>
            <w:noWrap w:val="0"/>
            <w:vAlign w:val="center"/>
          </w:tcPr>
          <w:p w14:paraId="41CBCF06">
            <w:pPr>
              <w:pStyle w:val="29"/>
              <w:bidi w:val="0"/>
              <w:jc w:val="left"/>
            </w:pPr>
            <w:r>
              <w:t>iooutput_rsp</w:t>
            </w:r>
          </w:p>
        </w:tc>
      </w:tr>
      <w:tr w14:paraId="021EF9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B0F4894">
            <w:pPr>
              <w:pStyle w:val="29"/>
              <w:bidi w:val="0"/>
              <w:jc w:val="center"/>
              <w:rPr>
                <w:rFonts w:hint="eastAsia"/>
              </w:rPr>
            </w:pPr>
            <w:r>
              <w:t>status</w:t>
            </w:r>
          </w:p>
        </w:tc>
        <w:tc>
          <w:tcPr>
            <w:tcW w:w="800" w:type="dxa"/>
            <w:noWrap w:val="0"/>
            <w:vAlign w:val="center"/>
          </w:tcPr>
          <w:p w14:paraId="74D5FFDD">
            <w:pPr>
              <w:pStyle w:val="29"/>
              <w:bidi w:val="0"/>
              <w:jc w:val="center"/>
              <w:rPr>
                <w:rFonts w:hint="eastAsia"/>
              </w:rPr>
            </w:pPr>
            <w:r>
              <w:t>string</w:t>
            </w:r>
          </w:p>
        </w:tc>
        <w:tc>
          <w:tcPr>
            <w:tcW w:w="764" w:type="dxa"/>
            <w:noWrap w:val="0"/>
            <w:vAlign w:val="center"/>
          </w:tcPr>
          <w:p w14:paraId="29417F47">
            <w:pPr>
              <w:pStyle w:val="29"/>
              <w:bidi w:val="0"/>
              <w:jc w:val="center"/>
              <w:rPr>
                <w:rFonts w:hint="eastAsia"/>
              </w:rPr>
            </w:pPr>
            <w:r>
              <w:t>是</w:t>
            </w:r>
          </w:p>
        </w:tc>
        <w:tc>
          <w:tcPr>
            <w:tcW w:w="2920" w:type="dxa"/>
            <w:noWrap w:val="0"/>
            <w:vAlign w:val="center"/>
          </w:tcPr>
          <w:p w14:paraId="2F30957B">
            <w:pPr>
              <w:pStyle w:val="29"/>
              <w:bidi w:val="0"/>
              <w:jc w:val="center"/>
              <w:rPr>
                <w:rFonts w:hint="eastAsia"/>
              </w:rPr>
            </w:pPr>
            <w:r>
              <w:t>应答状态。“ok”表示正常，其它则表示出错</w:t>
            </w:r>
          </w:p>
        </w:tc>
        <w:tc>
          <w:tcPr>
            <w:tcW w:w="4101" w:type="dxa"/>
            <w:noWrap w:val="0"/>
            <w:vAlign w:val="center"/>
          </w:tcPr>
          <w:p w14:paraId="416D5627">
            <w:pPr>
              <w:pStyle w:val="29"/>
              <w:bidi w:val="0"/>
              <w:jc w:val="left"/>
              <w:rPr>
                <w:rFonts w:hint="eastAsia"/>
              </w:rPr>
            </w:pPr>
            <w:r>
              <w:t>出错状态信息由应答端填充，用于方便定位原因</w:t>
            </w:r>
          </w:p>
        </w:tc>
      </w:tr>
      <w:tr w14:paraId="426FBE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CFC7B4A">
            <w:pPr>
              <w:pStyle w:val="29"/>
              <w:bidi w:val="0"/>
              <w:jc w:val="center"/>
              <w:rPr>
                <w:rFonts w:hint="eastAsia"/>
              </w:rPr>
            </w:pPr>
            <w:r>
              <w:t>msg_id</w:t>
            </w:r>
          </w:p>
        </w:tc>
        <w:tc>
          <w:tcPr>
            <w:tcW w:w="800" w:type="dxa"/>
            <w:noWrap w:val="0"/>
            <w:vAlign w:val="center"/>
          </w:tcPr>
          <w:p w14:paraId="790FEBC1">
            <w:pPr>
              <w:pStyle w:val="29"/>
              <w:bidi w:val="0"/>
              <w:jc w:val="center"/>
              <w:rPr>
                <w:rFonts w:hint="eastAsia"/>
              </w:rPr>
            </w:pPr>
            <w:r>
              <w:t>string</w:t>
            </w:r>
          </w:p>
        </w:tc>
        <w:tc>
          <w:tcPr>
            <w:tcW w:w="764" w:type="dxa"/>
            <w:noWrap w:val="0"/>
            <w:vAlign w:val="center"/>
          </w:tcPr>
          <w:p w14:paraId="113E7307">
            <w:pPr>
              <w:pStyle w:val="29"/>
              <w:bidi w:val="0"/>
              <w:jc w:val="center"/>
              <w:rPr>
                <w:rFonts w:hint="eastAsia"/>
              </w:rPr>
            </w:pPr>
            <w:r>
              <w:t>是</w:t>
            </w:r>
          </w:p>
        </w:tc>
        <w:tc>
          <w:tcPr>
            <w:tcW w:w="2920" w:type="dxa"/>
            <w:noWrap w:val="0"/>
            <w:vAlign w:val="center"/>
          </w:tcPr>
          <w:p w14:paraId="52471671">
            <w:pPr>
              <w:pStyle w:val="29"/>
              <w:bidi w:val="0"/>
              <w:jc w:val="center"/>
              <w:rPr>
                <w:rFonts w:hint="eastAsia"/>
              </w:rPr>
            </w:pPr>
            <w:r>
              <w:t>消息 ID</w:t>
            </w:r>
          </w:p>
        </w:tc>
        <w:tc>
          <w:tcPr>
            <w:tcW w:w="4101" w:type="dxa"/>
            <w:noWrap w:val="0"/>
            <w:vAlign w:val="center"/>
          </w:tcPr>
          <w:p w14:paraId="060E99FB">
            <w:pPr>
              <w:pStyle w:val="29"/>
              <w:bidi w:val="0"/>
              <w:jc w:val="left"/>
              <w:rPr>
                <w:rFonts w:hint="eastAsia"/>
              </w:rPr>
            </w:pPr>
            <w:r>
              <w:t>与请求时的消息 ID 一致，用于标识该应答对应哪一个请求</w:t>
            </w:r>
          </w:p>
        </w:tc>
      </w:tr>
      <w:tr w14:paraId="781700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9680E37">
            <w:pPr>
              <w:pStyle w:val="29"/>
              <w:bidi w:val="0"/>
              <w:jc w:val="center"/>
            </w:pPr>
            <w:r>
              <w:rPr>
                <w:rFonts w:hint="eastAsia"/>
              </w:rPr>
              <w:t>type</w:t>
            </w:r>
          </w:p>
        </w:tc>
        <w:tc>
          <w:tcPr>
            <w:tcW w:w="800" w:type="dxa"/>
            <w:noWrap w:val="0"/>
            <w:vAlign w:val="center"/>
          </w:tcPr>
          <w:p w14:paraId="347ECB3F">
            <w:pPr>
              <w:pStyle w:val="29"/>
              <w:bidi w:val="0"/>
              <w:jc w:val="center"/>
            </w:pPr>
            <w:r>
              <w:t>string</w:t>
            </w:r>
          </w:p>
        </w:tc>
        <w:tc>
          <w:tcPr>
            <w:tcW w:w="764" w:type="dxa"/>
            <w:noWrap w:val="0"/>
            <w:vAlign w:val="center"/>
          </w:tcPr>
          <w:p w14:paraId="476D868E">
            <w:pPr>
              <w:pStyle w:val="29"/>
              <w:bidi w:val="0"/>
              <w:jc w:val="center"/>
            </w:pPr>
            <w:r>
              <w:rPr>
                <w:rFonts w:hint="eastAsia"/>
              </w:rPr>
              <w:t>是</w:t>
            </w:r>
          </w:p>
        </w:tc>
        <w:tc>
          <w:tcPr>
            <w:tcW w:w="2920" w:type="dxa"/>
            <w:noWrap w:val="0"/>
            <w:vAlign w:val="center"/>
          </w:tcPr>
          <w:p w14:paraId="1D68BC5B">
            <w:pPr>
              <w:pStyle w:val="29"/>
              <w:bidi w:val="0"/>
              <w:jc w:val="center"/>
            </w:pPr>
            <w:r>
              <w:rPr>
                <w:rFonts w:hint="eastAsia"/>
              </w:rPr>
              <w:t>命令类型</w:t>
            </w:r>
          </w:p>
        </w:tc>
        <w:tc>
          <w:tcPr>
            <w:tcW w:w="4101" w:type="dxa"/>
            <w:noWrap w:val="0"/>
            <w:vAlign w:val="center"/>
          </w:tcPr>
          <w:p w14:paraId="3935269B">
            <w:pPr>
              <w:pStyle w:val="29"/>
              <w:bidi w:val="0"/>
              <w:jc w:val="left"/>
            </w:pPr>
            <w:r>
              <w:rPr>
                <w:rFonts w:hint="eastAsia"/>
              </w:rPr>
              <w:t>on  表示开闸</w:t>
            </w:r>
          </w:p>
          <w:p w14:paraId="1590626D">
            <w:pPr>
              <w:pStyle w:val="29"/>
              <w:bidi w:val="0"/>
              <w:jc w:val="left"/>
            </w:pPr>
            <w:r>
              <w:rPr>
                <w:rFonts w:hint="eastAsia"/>
              </w:rPr>
              <w:t>off  表示关闸</w:t>
            </w:r>
          </w:p>
        </w:tc>
      </w:tr>
      <w:tr w14:paraId="3ED0E0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F5E4438">
            <w:pPr>
              <w:pStyle w:val="29"/>
              <w:bidi w:val="0"/>
              <w:jc w:val="center"/>
              <w:rPr>
                <w:rFonts w:hint="eastAsia"/>
              </w:rPr>
            </w:pPr>
            <w:r>
              <w:rPr>
                <w:rFonts w:hint="eastAsia"/>
              </w:rPr>
              <w:t>sn</w:t>
            </w:r>
          </w:p>
        </w:tc>
        <w:tc>
          <w:tcPr>
            <w:tcW w:w="800" w:type="dxa"/>
            <w:noWrap w:val="0"/>
            <w:vAlign w:val="center"/>
          </w:tcPr>
          <w:p w14:paraId="7CFC09D9">
            <w:pPr>
              <w:pStyle w:val="29"/>
              <w:bidi w:val="0"/>
              <w:jc w:val="center"/>
              <w:rPr>
                <w:rFonts w:hint="eastAsia"/>
              </w:rPr>
            </w:pPr>
            <w:r>
              <w:rPr>
                <w:rFonts w:hint="eastAsia"/>
              </w:rPr>
              <w:t>string</w:t>
            </w:r>
          </w:p>
        </w:tc>
        <w:tc>
          <w:tcPr>
            <w:tcW w:w="764" w:type="dxa"/>
            <w:noWrap w:val="0"/>
            <w:vAlign w:val="center"/>
          </w:tcPr>
          <w:p w14:paraId="63B8A055">
            <w:pPr>
              <w:pStyle w:val="29"/>
              <w:bidi w:val="0"/>
              <w:jc w:val="center"/>
              <w:rPr>
                <w:rFonts w:hint="eastAsia"/>
              </w:rPr>
            </w:pPr>
            <w:r>
              <w:rPr>
                <w:rFonts w:hint="eastAsia"/>
              </w:rPr>
              <w:t>是</w:t>
            </w:r>
          </w:p>
        </w:tc>
        <w:tc>
          <w:tcPr>
            <w:tcW w:w="2920" w:type="dxa"/>
            <w:noWrap w:val="0"/>
            <w:vAlign w:val="center"/>
          </w:tcPr>
          <w:p w14:paraId="678E0512">
            <w:pPr>
              <w:pStyle w:val="29"/>
              <w:bidi w:val="0"/>
              <w:jc w:val="center"/>
              <w:rPr>
                <w:rFonts w:hint="eastAsia"/>
              </w:rPr>
            </w:pPr>
            <w:r>
              <w:rPr>
                <w:rFonts w:hint="eastAsia"/>
              </w:rPr>
              <w:t>设备序列号</w:t>
            </w:r>
          </w:p>
        </w:tc>
        <w:tc>
          <w:tcPr>
            <w:tcW w:w="4101" w:type="dxa"/>
            <w:noWrap w:val="0"/>
            <w:vAlign w:val="center"/>
          </w:tcPr>
          <w:p w14:paraId="66FFBFD4">
            <w:pPr>
              <w:pStyle w:val="29"/>
              <w:bidi w:val="0"/>
              <w:jc w:val="left"/>
              <w:rPr>
                <w:rFonts w:hint="eastAsia"/>
              </w:rPr>
            </w:pPr>
          </w:p>
        </w:tc>
      </w:tr>
    </w:tbl>
    <w:p w14:paraId="7FC7DEA9">
      <w:pPr>
        <w:bidi w:val="0"/>
        <w:rPr>
          <w:rFonts w:hint="eastAsia"/>
        </w:rPr>
      </w:pPr>
      <w:r>
        <w:rPr>
          <w:rFonts w:hint="eastAsia"/>
        </w:rPr>
        <w:t>示例：</w:t>
      </w:r>
    </w:p>
    <w:p w14:paraId="7FE8FCE9">
      <w:pPr>
        <w:snapToGrid/>
        <w:spacing w:line="326" w:lineRule="auto"/>
      </w:pPr>
      <w:r>
        <w:rPr>
          <w:rFonts w:ascii="'Cascadia Mono'" w:hAnsi="'Cascadia Mono'" w:cs="'Cascadia Mono'"/>
          <w:i w:val="0"/>
          <w:strike w:val="0"/>
          <w:color w:val="000000"/>
          <w:sz w:val="21"/>
          <w:u w:val="none"/>
          <w:shd w:val="clear" w:color="auto" w:fill="FFFFFE"/>
        </w:rPr>
        <w:t>{</w:t>
      </w:r>
    </w:p>
    <w:p w14:paraId="12C4897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"iooutput_rsp"</w:t>
      </w:r>
      <w:r>
        <w:rPr>
          <w:rFonts w:ascii="'Cascadia Mono'" w:hAnsi="'Cascadia Mono'" w:cs="'Cascadia Mono'"/>
          <w:i w:val="0"/>
          <w:strike w:val="0"/>
          <w:color w:val="000000"/>
          <w:sz w:val="21"/>
          <w:u w:val="none"/>
          <w:shd w:val="clear" w:color="auto" w:fill="FFFFFE"/>
        </w:rPr>
        <w:t>,</w:t>
      </w:r>
    </w:p>
    <w:p w14:paraId="24F13C2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1E49857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6FC2F1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"on"</w:t>
      </w:r>
      <w:r>
        <w:rPr>
          <w:rFonts w:ascii="'Cascadia Mono'" w:hAnsi="'Cascadia Mono'" w:cs="'Cascadia Mono'"/>
          <w:i w:val="0"/>
          <w:strike w:val="0"/>
          <w:color w:val="000000"/>
          <w:sz w:val="21"/>
          <w:u w:val="none"/>
          <w:shd w:val="clear" w:color="auto" w:fill="FFFFFE"/>
        </w:rPr>
        <w:t>,</w:t>
      </w:r>
    </w:p>
    <w:p w14:paraId="7184972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15863DD0">
      <w:pPr>
        <w:snapToGrid/>
        <w:spacing w:line="326" w:lineRule="auto"/>
      </w:pPr>
      <w:r>
        <w:rPr>
          <w:rFonts w:ascii="'Cascadia Mono'" w:hAnsi="'Cascadia Mono'" w:cs="'Cascadia Mono'"/>
          <w:i w:val="0"/>
          <w:strike w:val="0"/>
          <w:color w:val="000000"/>
          <w:sz w:val="21"/>
          <w:u w:val="none"/>
          <w:shd w:val="clear" w:color="auto" w:fill="FFFFFE"/>
        </w:rPr>
        <w:t>}</w:t>
      </w:r>
    </w:p>
    <w:p w14:paraId="6341634B">
      <w:pPr>
        <w:pStyle w:val="5"/>
        <w:numPr>
          <w:ilvl w:val="2"/>
          <w:numId w:val="1"/>
        </w:numPr>
        <w:tabs>
          <w:tab w:val="left" w:pos="0"/>
        </w:tabs>
        <w:rPr>
          <w:rFonts w:hint="eastAsia"/>
        </w:rPr>
      </w:pPr>
      <w:bookmarkStart w:id="107" w:name="_Toc15764"/>
      <w:r>
        <w:rPr>
          <w:rFonts w:hint="eastAsia"/>
          <w:lang w:val="en-US" w:eastAsia="zh-CN"/>
        </w:rPr>
        <w:t>开启/关闭继电器常开</w:t>
      </w:r>
      <w:bookmarkEnd w:id="107"/>
    </w:p>
    <w:p w14:paraId="45F64E9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02"/>
        <w:gridCol w:w="800"/>
        <w:gridCol w:w="972"/>
        <w:gridCol w:w="1328"/>
        <w:gridCol w:w="4961"/>
      </w:tblGrid>
      <w:tr w14:paraId="6C11BB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02" w:type="dxa"/>
            <w:shd w:val="clear" w:color="auto" w:fill="D7D7D7" w:themeFill="background1" w:themeFillShade="D8"/>
            <w:noWrap w:val="0"/>
            <w:vAlign w:val="center"/>
          </w:tcPr>
          <w:p w14:paraId="498AC402">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73B16EA4">
            <w:pPr>
              <w:pStyle w:val="29"/>
              <w:bidi w:val="0"/>
              <w:jc w:val="center"/>
              <w:rPr>
                <w:rFonts w:hint="eastAsia"/>
              </w:rPr>
            </w:pPr>
            <w:r>
              <w:rPr>
                <w:rFonts w:hint="eastAsia"/>
              </w:rPr>
              <w:t>类型</w:t>
            </w:r>
          </w:p>
        </w:tc>
        <w:tc>
          <w:tcPr>
            <w:tcW w:w="972" w:type="dxa"/>
            <w:shd w:val="clear" w:color="auto" w:fill="D7D7D7" w:themeFill="background1" w:themeFillShade="D8"/>
            <w:noWrap w:val="0"/>
            <w:vAlign w:val="center"/>
          </w:tcPr>
          <w:p w14:paraId="3E8AF30E">
            <w:pPr>
              <w:pStyle w:val="29"/>
              <w:bidi w:val="0"/>
              <w:jc w:val="center"/>
            </w:pPr>
            <w:r>
              <w:rPr>
                <w:rFonts w:hint="eastAsia"/>
              </w:rPr>
              <w:t>必需</w:t>
            </w:r>
          </w:p>
        </w:tc>
        <w:tc>
          <w:tcPr>
            <w:tcW w:w="1328" w:type="dxa"/>
            <w:shd w:val="clear" w:color="auto" w:fill="D7D7D7" w:themeFill="background1" w:themeFillShade="D8"/>
            <w:noWrap w:val="0"/>
            <w:vAlign w:val="center"/>
          </w:tcPr>
          <w:p w14:paraId="3DCD881B">
            <w:pPr>
              <w:pStyle w:val="29"/>
              <w:bidi w:val="0"/>
              <w:jc w:val="center"/>
              <w:rPr>
                <w:rFonts w:hint="eastAsia"/>
              </w:rPr>
            </w:pPr>
            <w:r>
              <w:rPr>
                <w:rFonts w:hint="eastAsia"/>
              </w:rPr>
              <w:t>名称</w:t>
            </w:r>
          </w:p>
        </w:tc>
        <w:tc>
          <w:tcPr>
            <w:tcW w:w="4961" w:type="dxa"/>
            <w:shd w:val="clear" w:color="auto" w:fill="D7D7D7" w:themeFill="background1" w:themeFillShade="D8"/>
            <w:noWrap w:val="0"/>
            <w:vAlign w:val="center"/>
          </w:tcPr>
          <w:p w14:paraId="3F50D41E">
            <w:pPr>
              <w:pStyle w:val="29"/>
              <w:bidi w:val="0"/>
              <w:jc w:val="center"/>
              <w:rPr>
                <w:rFonts w:hint="eastAsia"/>
              </w:rPr>
            </w:pPr>
            <w:r>
              <w:rPr>
                <w:rFonts w:hint="eastAsia"/>
              </w:rPr>
              <w:t>说明</w:t>
            </w:r>
          </w:p>
        </w:tc>
      </w:tr>
      <w:tr w14:paraId="3E1495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2" w:type="dxa"/>
            <w:noWrap w:val="0"/>
            <w:vAlign w:val="center"/>
          </w:tcPr>
          <w:p w14:paraId="3004831C">
            <w:pPr>
              <w:pStyle w:val="29"/>
              <w:bidi w:val="0"/>
              <w:jc w:val="center"/>
              <w:rPr>
                <w:rFonts w:hint="eastAsia"/>
              </w:rPr>
            </w:pPr>
            <w:r>
              <w:t>cmd</w:t>
            </w:r>
          </w:p>
        </w:tc>
        <w:tc>
          <w:tcPr>
            <w:tcW w:w="800" w:type="dxa"/>
            <w:noWrap w:val="0"/>
            <w:vAlign w:val="center"/>
          </w:tcPr>
          <w:p w14:paraId="3C752E03">
            <w:pPr>
              <w:pStyle w:val="29"/>
              <w:bidi w:val="0"/>
              <w:jc w:val="center"/>
            </w:pPr>
            <w:r>
              <w:t>string</w:t>
            </w:r>
          </w:p>
        </w:tc>
        <w:tc>
          <w:tcPr>
            <w:tcW w:w="972" w:type="dxa"/>
            <w:noWrap w:val="0"/>
            <w:vAlign w:val="center"/>
          </w:tcPr>
          <w:p w14:paraId="32026A42">
            <w:pPr>
              <w:pStyle w:val="29"/>
              <w:bidi w:val="0"/>
              <w:jc w:val="center"/>
              <w:rPr>
                <w:rFonts w:hint="eastAsia"/>
              </w:rPr>
            </w:pPr>
            <w:r>
              <w:t>是</w:t>
            </w:r>
          </w:p>
        </w:tc>
        <w:tc>
          <w:tcPr>
            <w:tcW w:w="1328" w:type="dxa"/>
            <w:noWrap w:val="0"/>
            <w:vAlign w:val="center"/>
          </w:tcPr>
          <w:p w14:paraId="07CBD00E">
            <w:pPr>
              <w:pStyle w:val="29"/>
              <w:bidi w:val="0"/>
              <w:jc w:val="center"/>
            </w:pPr>
            <w:r>
              <w:t>命令</w:t>
            </w:r>
          </w:p>
        </w:tc>
        <w:tc>
          <w:tcPr>
            <w:tcW w:w="4961" w:type="dxa"/>
            <w:noWrap w:val="0"/>
            <w:vAlign w:val="center"/>
          </w:tcPr>
          <w:p w14:paraId="500C820D">
            <w:pPr>
              <w:pStyle w:val="29"/>
              <w:bidi w:val="0"/>
              <w:jc w:val="left"/>
              <w:rPr>
                <w:rFonts w:hint="eastAsia"/>
              </w:rPr>
            </w:pPr>
            <w:r>
              <w:rPr>
                <w:rFonts w:hint="eastAsia"/>
              </w:rPr>
              <w:t>barrierKeepOpen</w:t>
            </w:r>
          </w:p>
        </w:tc>
      </w:tr>
      <w:tr w14:paraId="0DCFA3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2" w:type="dxa"/>
            <w:noWrap w:val="0"/>
            <w:vAlign w:val="center"/>
          </w:tcPr>
          <w:p w14:paraId="4171422F">
            <w:pPr>
              <w:pStyle w:val="29"/>
              <w:bidi w:val="0"/>
              <w:jc w:val="center"/>
              <w:rPr>
                <w:rFonts w:hint="eastAsia"/>
              </w:rPr>
            </w:pPr>
            <w:r>
              <w:t>msg_id</w:t>
            </w:r>
          </w:p>
        </w:tc>
        <w:tc>
          <w:tcPr>
            <w:tcW w:w="800" w:type="dxa"/>
            <w:noWrap w:val="0"/>
            <w:vAlign w:val="center"/>
          </w:tcPr>
          <w:p w14:paraId="7F676C21">
            <w:pPr>
              <w:pStyle w:val="29"/>
              <w:bidi w:val="0"/>
              <w:jc w:val="center"/>
              <w:rPr>
                <w:rFonts w:hint="eastAsia"/>
              </w:rPr>
            </w:pPr>
            <w:r>
              <w:t>string</w:t>
            </w:r>
          </w:p>
        </w:tc>
        <w:tc>
          <w:tcPr>
            <w:tcW w:w="972" w:type="dxa"/>
            <w:noWrap w:val="0"/>
            <w:vAlign w:val="center"/>
          </w:tcPr>
          <w:p w14:paraId="2B3E0A25">
            <w:pPr>
              <w:pStyle w:val="29"/>
              <w:bidi w:val="0"/>
              <w:jc w:val="center"/>
              <w:rPr>
                <w:rFonts w:hint="eastAsia"/>
              </w:rPr>
            </w:pPr>
            <w:r>
              <w:t>是</w:t>
            </w:r>
          </w:p>
        </w:tc>
        <w:tc>
          <w:tcPr>
            <w:tcW w:w="1328" w:type="dxa"/>
            <w:noWrap w:val="0"/>
            <w:vAlign w:val="center"/>
          </w:tcPr>
          <w:p w14:paraId="6C8ED7AF">
            <w:pPr>
              <w:pStyle w:val="29"/>
              <w:bidi w:val="0"/>
              <w:jc w:val="center"/>
              <w:rPr>
                <w:rFonts w:hint="eastAsia"/>
              </w:rPr>
            </w:pPr>
            <w:r>
              <w:t>消息 ID</w:t>
            </w:r>
          </w:p>
        </w:tc>
        <w:tc>
          <w:tcPr>
            <w:tcW w:w="4961" w:type="dxa"/>
            <w:noWrap w:val="0"/>
            <w:vAlign w:val="center"/>
          </w:tcPr>
          <w:p w14:paraId="4316E539">
            <w:pPr>
              <w:pStyle w:val="29"/>
              <w:bidi w:val="0"/>
              <w:jc w:val="left"/>
              <w:rPr>
                <w:rFonts w:hint="eastAsia"/>
              </w:rPr>
            </w:pPr>
            <w:r>
              <w:t>此次请求的唯一标识，20 位长，前 13 位是毫秒时间，后 7 位是字母和数字的随机数</w:t>
            </w:r>
            <w:r>
              <w:rPr>
                <w:rFonts w:hint="eastAsia"/>
              </w:rPr>
              <w:t>。</w:t>
            </w:r>
          </w:p>
        </w:tc>
      </w:tr>
      <w:tr w14:paraId="786BEE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2" w:type="dxa"/>
            <w:noWrap w:val="0"/>
            <w:vAlign w:val="center"/>
          </w:tcPr>
          <w:p w14:paraId="4CB196F5">
            <w:pPr>
              <w:pStyle w:val="29"/>
              <w:bidi w:val="0"/>
              <w:jc w:val="center"/>
            </w:pPr>
            <w:r>
              <w:rPr>
                <w:rFonts w:hint="eastAsia"/>
              </w:rPr>
              <w:t>isKeepOpen</w:t>
            </w:r>
          </w:p>
        </w:tc>
        <w:tc>
          <w:tcPr>
            <w:tcW w:w="800" w:type="dxa"/>
            <w:noWrap w:val="0"/>
            <w:vAlign w:val="center"/>
          </w:tcPr>
          <w:p w14:paraId="016F80FF">
            <w:pPr>
              <w:pStyle w:val="29"/>
              <w:bidi w:val="0"/>
              <w:jc w:val="center"/>
            </w:pPr>
            <w:r>
              <w:rPr>
                <w:rFonts w:hint="eastAsia"/>
              </w:rPr>
              <w:t>int</w:t>
            </w:r>
          </w:p>
        </w:tc>
        <w:tc>
          <w:tcPr>
            <w:tcW w:w="972" w:type="dxa"/>
            <w:noWrap w:val="0"/>
            <w:vAlign w:val="center"/>
          </w:tcPr>
          <w:p w14:paraId="384A05B3">
            <w:pPr>
              <w:pStyle w:val="29"/>
              <w:bidi w:val="0"/>
              <w:jc w:val="center"/>
            </w:pPr>
            <w:r>
              <w:rPr>
                <w:rFonts w:hint="eastAsia"/>
              </w:rPr>
              <w:t>是</w:t>
            </w:r>
          </w:p>
        </w:tc>
        <w:tc>
          <w:tcPr>
            <w:tcW w:w="1328" w:type="dxa"/>
            <w:noWrap w:val="0"/>
            <w:vAlign w:val="center"/>
          </w:tcPr>
          <w:p w14:paraId="47EA0FF4">
            <w:pPr>
              <w:pStyle w:val="29"/>
              <w:bidi w:val="0"/>
              <w:jc w:val="center"/>
            </w:pPr>
            <w:r>
              <w:rPr>
                <w:rFonts w:hint="eastAsia"/>
              </w:rPr>
              <w:t>是否保持长开</w:t>
            </w:r>
          </w:p>
        </w:tc>
        <w:tc>
          <w:tcPr>
            <w:tcW w:w="4961" w:type="dxa"/>
            <w:noWrap w:val="0"/>
            <w:vAlign w:val="center"/>
          </w:tcPr>
          <w:p w14:paraId="6E0C2A2D">
            <w:pPr>
              <w:pStyle w:val="29"/>
              <w:bidi w:val="0"/>
              <w:jc w:val="left"/>
            </w:pPr>
            <w:r>
              <w:rPr>
                <w:rFonts w:hint="eastAsia"/>
              </w:rPr>
              <w:t>0：保持长开</w:t>
            </w:r>
          </w:p>
          <w:p w14:paraId="3FD48F3B">
            <w:pPr>
              <w:pStyle w:val="29"/>
              <w:bidi w:val="0"/>
              <w:jc w:val="left"/>
            </w:pPr>
            <w:r>
              <w:rPr>
                <w:rFonts w:hint="eastAsia"/>
              </w:rPr>
              <w:t>1：关闭保持长开</w:t>
            </w:r>
          </w:p>
        </w:tc>
      </w:tr>
    </w:tbl>
    <w:p w14:paraId="7D0D96CB">
      <w:pPr>
        <w:bidi w:val="0"/>
        <w:rPr>
          <w:rFonts w:hint="eastAsia"/>
        </w:rPr>
      </w:pPr>
      <w:r>
        <w:rPr>
          <w:rFonts w:hint="eastAsia"/>
        </w:rPr>
        <w:t>示例：</w:t>
      </w:r>
    </w:p>
    <w:p w14:paraId="16A521E7">
      <w:pPr>
        <w:snapToGrid/>
        <w:spacing w:line="326" w:lineRule="auto"/>
      </w:pPr>
      <w:r>
        <w:rPr>
          <w:rFonts w:ascii="'Cascadia Mono'" w:hAnsi="'Cascadia Mono'" w:cs="'Cascadia Mono'"/>
          <w:i w:val="0"/>
          <w:strike w:val="0"/>
          <w:color w:val="000000"/>
          <w:sz w:val="21"/>
          <w:u w:val="none"/>
          <w:shd w:val="clear" w:color="auto" w:fill="FFFFFE"/>
        </w:rPr>
        <w:t>{</w:t>
      </w:r>
    </w:p>
    <w:p w14:paraId="70DB108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"barrierKeepOpen"</w:t>
      </w:r>
      <w:r>
        <w:rPr>
          <w:rFonts w:ascii="'Cascadia Mono'" w:hAnsi="'Cascadia Mono'" w:cs="'Cascadia Mono'"/>
          <w:i w:val="0"/>
          <w:strike w:val="0"/>
          <w:color w:val="000000"/>
          <w:sz w:val="21"/>
          <w:u w:val="none"/>
          <w:shd w:val="clear" w:color="auto" w:fill="FFFFFE"/>
        </w:rPr>
        <w:t>,</w:t>
      </w:r>
    </w:p>
    <w:p w14:paraId="6F40450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"1642056493874N728cd8"</w:t>
      </w:r>
      <w:r>
        <w:rPr>
          <w:rFonts w:ascii="'Cascadia Mono'" w:hAnsi="'Cascadia Mono'" w:cs="'Cascadia Mono'"/>
          <w:i w:val="0"/>
          <w:strike w:val="0"/>
          <w:color w:val="000000"/>
          <w:sz w:val="21"/>
          <w:u w:val="none"/>
          <w:shd w:val="clear" w:color="auto" w:fill="FFFFFE"/>
        </w:rPr>
        <w:t>,</w:t>
      </w:r>
    </w:p>
    <w:p w14:paraId="044563C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"isKeepOpen"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p>
    <w:p w14:paraId="63E8FF3A">
      <w:pPr>
        <w:snapToGrid/>
        <w:spacing w:line="326" w:lineRule="auto"/>
      </w:pPr>
      <w:r>
        <w:rPr>
          <w:rFonts w:ascii="'Cascadia Mono'" w:hAnsi="'Cascadia Mono'" w:cs="'Cascadia Mono'"/>
          <w:i w:val="0"/>
          <w:strike w:val="0"/>
          <w:color w:val="000000"/>
          <w:sz w:val="21"/>
          <w:u w:val="none"/>
          <w:shd w:val="clear" w:color="auto" w:fill="FFFFFE"/>
        </w:rPr>
        <w:t>}</w:t>
      </w:r>
    </w:p>
    <w:p w14:paraId="55A00B6E">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838"/>
        <w:gridCol w:w="2622"/>
        <w:gridCol w:w="4327"/>
      </w:tblGrid>
      <w:tr w14:paraId="6A3827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7DAB112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04D3DE74">
            <w:pPr>
              <w:pStyle w:val="29"/>
              <w:bidi w:val="0"/>
              <w:jc w:val="center"/>
              <w:rPr>
                <w:rFonts w:hint="eastAsia"/>
              </w:rPr>
            </w:pPr>
            <w:r>
              <w:rPr>
                <w:rFonts w:hint="eastAsia"/>
              </w:rPr>
              <w:t>类型</w:t>
            </w:r>
          </w:p>
        </w:tc>
        <w:tc>
          <w:tcPr>
            <w:tcW w:w="838" w:type="dxa"/>
            <w:shd w:val="clear" w:color="auto" w:fill="D7D7D7" w:themeFill="background1" w:themeFillShade="D8"/>
            <w:noWrap w:val="0"/>
            <w:vAlign w:val="center"/>
          </w:tcPr>
          <w:p w14:paraId="4D7F1676">
            <w:pPr>
              <w:pStyle w:val="29"/>
              <w:bidi w:val="0"/>
              <w:jc w:val="center"/>
            </w:pPr>
            <w:r>
              <w:rPr>
                <w:rFonts w:hint="eastAsia"/>
              </w:rPr>
              <w:t>必需</w:t>
            </w:r>
          </w:p>
        </w:tc>
        <w:tc>
          <w:tcPr>
            <w:tcW w:w="2622" w:type="dxa"/>
            <w:shd w:val="clear" w:color="auto" w:fill="D7D7D7" w:themeFill="background1" w:themeFillShade="D8"/>
            <w:noWrap w:val="0"/>
            <w:vAlign w:val="center"/>
          </w:tcPr>
          <w:p w14:paraId="306308DA">
            <w:pPr>
              <w:pStyle w:val="29"/>
              <w:bidi w:val="0"/>
              <w:jc w:val="center"/>
              <w:rPr>
                <w:rFonts w:hint="eastAsia"/>
              </w:rPr>
            </w:pPr>
            <w:r>
              <w:rPr>
                <w:rFonts w:hint="eastAsia"/>
              </w:rPr>
              <w:t>名称</w:t>
            </w:r>
          </w:p>
        </w:tc>
        <w:tc>
          <w:tcPr>
            <w:tcW w:w="4327" w:type="dxa"/>
            <w:shd w:val="clear" w:color="auto" w:fill="D7D7D7" w:themeFill="background1" w:themeFillShade="D8"/>
            <w:noWrap w:val="0"/>
            <w:vAlign w:val="center"/>
          </w:tcPr>
          <w:p w14:paraId="1C928046">
            <w:pPr>
              <w:pStyle w:val="29"/>
              <w:bidi w:val="0"/>
              <w:jc w:val="center"/>
              <w:rPr>
                <w:rFonts w:hint="eastAsia"/>
              </w:rPr>
            </w:pPr>
            <w:r>
              <w:rPr>
                <w:rFonts w:hint="eastAsia"/>
              </w:rPr>
              <w:t>说明</w:t>
            </w:r>
          </w:p>
        </w:tc>
      </w:tr>
      <w:tr w14:paraId="2EC8EC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1174395">
            <w:pPr>
              <w:pStyle w:val="29"/>
              <w:bidi w:val="0"/>
              <w:jc w:val="center"/>
              <w:rPr>
                <w:rFonts w:hint="eastAsia"/>
              </w:rPr>
            </w:pPr>
            <w:r>
              <w:t>cmd</w:t>
            </w:r>
          </w:p>
        </w:tc>
        <w:tc>
          <w:tcPr>
            <w:tcW w:w="800" w:type="dxa"/>
            <w:noWrap w:val="0"/>
            <w:vAlign w:val="center"/>
          </w:tcPr>
          <w:p w14:paraId="11F949BC">
            <w:pPr>
              <w:pStyle w:val="29"/>
              <w:bidi w:val="0"/>
              <w:jc w:val="center"/>
            </w:pPr>
            <w:r>
              <w:t>string</w:t>
            </w:r>
          </w:p>
        </w:tc>
        <w:tc>
          <w:tcPr>
            <w:tcW w:w="838" w:type="dxa"/>
            <w:noWrap w:val="0"/>
            <w:vAlign w:val="center"/>
          </w:tcPr>
          <w:p w14:paraId="3473BABE">
            <w:pPr>
              <w:pStyle w:val="29"/>
              <w:bidi w:val="0"/>
              <w:jc w:val="center"/>
              <w:rPr>
                <w:rFonts w:hint="eastAsia"/>
              </w:rPr>
            </w:pPr>
            <w:r>
              <w:t>是</w:t>
            </w:r>
          </w:p>
        </w:tc>
        <w:tc>
          <w:tcPr>
            <w:tcW w:w="2622" w:type="dxa"/>
            <w:noWrap w:val="0"/>
            <w:vAlign w:val="center"/>
          </w:tcPr>
          <w:p w14:paraId="4AB0566F">
            <w:pPr>
              <w:pStyle w:val="29"/>
              <w:bidi w:val="0"/>
              <w:jc w:val="center"/>
            </w:pPr>
            <w:r>
              <w:t>命令</w:t>
            </w:r>
          </w:p>
        </w:tc>
        <w:tc>
          <w:tcPr>
            <w:tcW w:w="4327" w:type="dxa"/>
            <w:noWrap w:val="0"/>
            <w:vAlign w:val="center"/>
          </w:tcPr>
          <w:p w14:paraId="587A94E0">
            <w:pPr>
              <w:pStyle w:val="29"/>
              <w:bidi w:val="0"/>
              <w:jc w:val="both"/>
            </w:pPr>
            <w:r>
              <w:rPr>
                <w:rFonts w:hint="eastAsia"/>
              </w:rPr>
              <w:t>barrierKeepOpen_rsp</w:t>
            </w:r>
          </w:p>
        </w:tc>
      </w:tr>
      <w:tr w14:paraId="5364FFA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11C3EF78">
            <w:pPr>
              <w:pStyle w:val="29"/>
              <w:bidi w:val="0"/>
              <w:jc w:val="center"/>
              <w:rPr>
                <w:rFonts w:hint="eastAsia"/>
              </w:rPr>
            </w:pPr>
            <w:r>
              <w:t>status</w:t>
            </w:r>
          </w:p>
        </w:tc>
        <w:tc>
          <w:tcPr>
            <w:tcW w:w="800" w:type="dxa"/>
            <w:noWrap w:val="0"/>
            <w:vAlign w:val="center"/>
          </w:tcPr>
          <w:p w14:paraId="5A47E32A">
            <w:pPr>
              <w:pStyle w:val="29"/>
              <w:bidi w:val="0"/>
              <w:jc w:val="center"/>
              <w:rPr>
                <w:rFonts w:hint="eastAsia"/>
              </w:rPr>
            </w:pPr>
            <w:r>
              <w:t>string</w:t>
            </w:r>
          </w:p>
        </w:tc>
        <w:tc>
          <w:tcPr>
            <w:tcW w:w="838" w:type="dxa"/>
            <w:noWrap w:val="0"/>
            <w:vAlign w:val="center"/>
          </w:tcPr>
          <w:p w14:paraId="20F51B09">
            <w:pPr>
              <w:pStyle w:val="29"/>
              <w:bidi w:val="0"/>
              <w:jc w:val="center"/>
              <w:rPr>
                <w:rFonts w:hint="eastAsia"/>
              </w:rPr>
            </w:pPr>
            <w:r>
              <w:t>是</w:t>
            </w:r>
          </w:p>
        </w:tc>
        <w:tc>
          <w:tcPr>
            <w:tcW w:w="2622" w:type="dxa"/>
            <w:noWrap w:val="0"/>
            <w:vAlign w:val="center"/>
          </w:tcPr>
          <w:p w14:paraId="3CDE2860">
            <w:pPr>
              <w:pStyle w:val="29"/>
              <w:bidi w:val="0"/>
              <w:jc w:val="center"/>
              <w:rPr>
                <w:rFonts w:hint="eastAsia"/>
              </w:rPr>
            </w:pPr>
            <w:r>
              <w:t>应答状态。“ok”表示正常，其它则表示出错</w:t>
            </w:r>
          </w:p>
        </w:tc>
        <w:tc>
          <w:tcPr>
            <w:tcW w:w="4327" w:type="dxa"/>
            <w:noWrap w:val="0"/>
            <w:vAlign w:val="center"/>
          </w:tcPr>
          <w:p w14:paraId="1AE2EA10">
            <w:pPr>
              <w:pStyle w:val="29"/>
              <w:bidi w:val="0"/>
              <w:jc w:val="both"/>
              <w:rPr>
                <w:rFonts w:hint="eastAsia"/>
              </w:rPr>
            </w:pPr>
            <w:r>
              <w:t>出错状态信息由应答端填充，用于方便定位原因</w:t>
            </w:r>
          </w:p>
        </w:tc>
      </w:tr>
      <w:tr w14:paraId="411BAF5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56BDED60">
            <w:pPr>
              <w:pStyle w:val="29"/>
              <w:bidi w:val="0"/>
              <w:jc w:val="center"/>
              <w:rPr>
                <w:rFonts w:hint="eastAsia"/>
              </w:rPr>
            </w:pPr>
            <w:r>
              <w:t>msg_id</w:t>
            </w:r>
          </w:p>
        </w:tc>
        <w:tc>
          <w:tcPr>
            <w:tcW w:w="800" w:type="dxa"/>
            <w:noWrap w:val="0"/>
            <w:vAlign w:val="center"/>
          </w:tcPr>
          <w:p w14:paraId="0D956F29">
            <w:pPr>
              <w:pStyle w:val="29"/>
              <w:bidi w:val="0"/>
              <w:jc w:val="center"/>
              <w:rPr>
                <w:rFonts w:hint="eastAsia"/>
              </w:rPr>
            </w:pPr>
            <w:r>
              <w:t>string</w:t>
            </w:r>
          </w:p>
        </w:tc>
        <w:tc>
          <w:tcPr>
            <w:tcW w:w="838" w:type="dxa"/>
            <w:noWrap w:val="0"/>
            <w:vAlign w:val="center"/>
          </w:tcPr>
          <w:p w14:paraId="225E863A">
            <w:pPr>
              <w:pStyle w:val="29"/>
              <w:bidi w:val="0"/>
              <w:jc w:val="center"/>
              <w:rPr>
                <w:rFonts w:hint="eastAsia"/>
              </w:rPr>
            </w:pPr>
            <w:r>
              <w:t>是</w:t>
            </w:r>
          </w:p>
        </w:tc>
        <w:tc>
          <w:tcPr>
            <w:tcW w:w="2622" w:type="dxa"/>
            <w:noWrap w:val="0"/>
            <w:vAlign w:val="center"/>
          </w:tcPr>
          <w:p w14:paraId="3D305E2F">
            <w:pPr>
              <w:pStyle w:val="29"/>
              <w:bidi w:val="0"/>
              <w:jc w:val="center"/>
              <w:rPr>
                <w:rFonts w:hint="eastAsia"/>
              </w:rPr>
            </w:pPr>
            <w:r>
              <w:t>消息 ID</w:t>
            </w:r>
          </w:p>
        </w:tc>
        <w:tc>
          <w:tcPr>
            <w:tcW w:w="4327" w:type="dxa"/>
            <w:noWrap w:val="0"/>
            <w:vAlign w:val="center"/>
          </w:tcPr>
          <w:p w14:paraId="26B91163">
            <w:pPr>
              <w:pStyle w:val="29"/>
              <w:bidi w:val="0"/>
              <w:jc w:val="both"/>
              <w:rPr>
                <w:rFonts w:hint="eastAsia"/>
              </w:rPr>
            </w:pPr>
            <w:r>
              <w:t>与请求时的消息 ID 一致，用于标识该应答对应哪一个请求</w:t>
            </w:r>
          </w:p>
        </w:tc>
      </w:tr>
      <w:tr w14:paraId="6DDCAF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5C6E1B68">
            <w:pPr>
              <w:pStyle w:val="29"/>
              <w:bidi w:val="0"/>
              <w:jc w:val="center"/>
              <w:rPr>
                <w:rFonts w:hint="eastAsia"/>
              </w:rPr>
            </w:pPr>
            <w:r>
              <w:rPr>
                <w:rFonts w:hint="eastAsia"/>
              </w:rPr>
              <w:t>sn</w:t>
            </w:r>
          </w:p>
        </w:tc>
        <w:tc>
          <w:tcPr>
            <w:tcW w:w="800" w:type="dxa"/>
            <w:noWrap w:val="0"/>
            <w:vAlign w:val="center"/>
          </w:tcPr>
          <w:p w14:paraId="34ADCBD9">
            <w:pPr>
              <w:pStyle w:val="29"/>
              <w:bidi w:val="0"/>
              <w:jc w:val="center"/>
              <w:rPr>
                <w:rFonts w:hint="eastAsia"/>
              </w:rPr>
            </w:pPr>
            <w:r>
              <w:rPr>
                <w:rFonts w:hint="eastAsia"/>
              </w:rPr>
              <w:t>string</w:t>
            </w:r>
          </w:p>
        </w:tc>
        <w:tc>
          <w:tcPr>
            <w:tcW w:w="838" w:type="dxa"/>
            <w:noWrap w:val="0"/>
            <w:vAlign w:val="center"/>
          </w:tcPr>
          <w:p w14:paraId="05C16F86">
            <w:pPr>
              <w:pStyle w:val="29"/>
              <w:bidi w:val="0"/>
              <w:jc w:val="center"/>
              <w:rPr>
                <w:rFonts w:hint="eastAsia"/>
              </w:rPr>
            </w:pPr>
            <w:r>
              <w:rPr>
                <w:rFonts w:hint="eastAsia"/>
              </w:rPr>
              <w:t>是</w:t>
            </w:r>
          </w:p>
        </w:tc>
        <w:tc>
          <w:tcPr>
            <w:tcW w:w="2622" w:type="dxa"/>
            <w:noWrap w:val="0"/>
            <w:vAlign w:val="center"/>
          </w:tcPr>
          <w:p w14:paraId="259E95C8">
            <w:pPr>
              <w:pStyle w:val="29"/>
              <w:bidi w:val="0"/>
              <w:jc w:val="center"/>
              <w:rPr>
                <w:rFonts w:hint="eastAsia"/>
              </w:rPr>
            </w:pPr>
            <w:r>
              <w:rPr>
                <w:rFonts w:hint="eastAsia"/>
              </w:rPr>
              <w:t>设备序列号</w:t>
            </w:r>
          </w:p>
        </w:tc>
        <w:tc>
          <w:tcPr>
            <w:tcW w:w="4327" w:type="dxa"/>
            <w:noWrap w:val="0"/>
            <w:vAlign w:val="center"/>
          </w:tcPr>
          <w:p w14:paraId="443DD629">
            <w:pPr>
              <w:pStyle w:val="29"/>
              <w:bidi w:val="0"/>
              <w:jc w:val="both"/>
              <w:rPr>
                <w:rFonts w:hint="eastAsia"/>
              </w:rPr>
            </w:pPr>
          </w:p>
        </w:tc>
      </w:tr>
    </w:tbl>
    <w:p w14:paraId="128F104D">
      <w:pPr>
        <w:bidi w:val="0"/>
        <w:rPr>
          <w:rFonts w:hint="eastAsia"/>
        </w:rPr>
      </w:pPr>
      <w:r>
        <w:rPr>
          <w:rFonts w:hint="eastAsia"/>
        </w:rPr>
        <w:t>示例：</w:t>
      </w:r>
    </w:p>
    <w:p w14:paraId="782F6CB2">
      <w:pPr>
        <w:snapToGrid/>
        <w:spacing w:line="326" w:lineRule="auto"/>
      </w:pPr>
      <w:bookmarkStart w:id="108" w:name="_Toc4iuy14"/>
      <w:bookmarkStart w:id="109" w:name="_Toc14946"/>
      <w:bookmarkStart w:id="110" w:name="_Tocmha6bu"/>
      <w:r>
        <w:rPr>
          <w:rFonts w:ascii="'Cascadia Mono'" w:hAnsi="'Cascadia Mono'" w:cs="'Cascadia Mono'"/>
          <w:i w:val="0"/>
          <w:strike w:val="0"/>
          <w:color w:val="000000"/>
          <w:sz w:val="21"/>
          <w:u w:val="none"/>
          <w:shd w:val="clear" w:color="auto" w:fill="FFFFFE"/>
        </w:rPr>
        <w:t>{</w:t>
      </w:r>
    </w:p>
    <w:p w14:paraId="65B981F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"barrierKeepOpen_rsp"</w:t>
      </w:r>
      <w:r>
        <w:rPr>
          <w:rFonts w:ascii="'Cascadia Mono'" w:hAnsi="'Cascadia Mono'" w:cs="'Cascadia Mono'"/>
          <w:i w:val="0"/>
          <w:strike w:val="0"/>
          <w:color w:val="000000"/>
          <w:sz w:val="21"/>
          <w:u w:val="none"/>
          <w:shd w:val="clear" w:color="auto" w:fill="FFFFFE"/>
        </w:rPr>
        <w:t>,</w:t>
      </w:r>
    </w:p>
    <w:p w14:paraId="7741674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7FF2F3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"1642056493874N728cd8"</w:t>
      </w:r>
      <w:r>
        <w:rPr>
          <w:rFonts w:ascii="'Cascadia Mono'" w:hAnsi="'Cascadia Mono'" w:cs="'Cascadia Mono'"/>
          <w:i w:val="0"/>
          <w:strike w:val="0"/>
          <w:color w:val="000000"/>
          <w:sz w:val="21"/>
          <w:u w:val="none"/>
          <w:shd w:val="clear" w:color="auto" w:fill="FFFFFE"/>
        </w:rPr>
        <w:t>,</w:t>
      </w:r>
    </w:p>
    <w:p w14:paraId="224B5BE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5E336BD4">
      <w:pPr>
        <w:snapToGrid/>
        <w:spacing w:line="326" w:lineRule="auto"/>
        <w:rPr>
          <w:rFonts w:ascii="'Cascadia Mono'" w:hAnsi="'Cascadia Mono'" w:cs="'Cascadia Mono'"/>
          <w:i w:val="0"/>
          <w:strike w:val="0"/>
          <w:color w:val="000000"/>
          <w:sz w:val="21"/>
          <w:u w:val="none"/>
          <w:shd w:val="clear" w:color="auto" w:fill="FFFFFE"/>
        </w:rPr>
      </w:pPr>
      <w:r>
        <w:rPr>
          <w:rFonts w:ascii="'Cascadia Mono'" w:hAnsi="'Cascadia Mono'" w:cs="'Cascadia Mono'"/>
          <w:i w:val="0"/>
          <w:strike w:val="0"/>
          <w:color w:val="000000"/>
          <w:sz w:val="21"/>
          <w:u w:val="none"/>
          <w:shd w:val="clear" w:color="auto" w:fill="FFFFFE"/>
        </w:rPr>
        <w:t>}</w:t>
      </w:r>
    </w:p>
    <w:p w14:paraId="6E3958C0">
      <w:pPr>
        <w:pStyle w:val="5"/>
        <w:numPr>
          <w:ilvl w:val="2"/>
          <w:numId w:val="1"/>
        </w:numPr>
        <w:tabs>
          <w:tab w:val="left" w:pos="0"/>
        </w:tabs>
      </w:pPr>
      <w:bookmarkStart w:id="111" w:name="_Toc27277"/>
      <w:r>
        <w:rPr>
          <w:rFonts w:hint="eastAsia"/>
        </w:rPr>
        <w:t>设置</w:t>
      </w:r>
      <w:r>
        <w:rPr>
          <w:rFonts w:hint="eastAsia"/>
          <w:lang w:val="en-US" w:eastAsia="zh-CN"/>
        </w:rPr>
        <w:t>继电器闭合</w:t>
      </w:r>
      <w:r>
        <w:rPr>
          <w:rFonts w:hint="eastAsia"/>
        </w:rPr>
        <w:t>时长</w:t>
      </w:r>
      <w:bookmarkEnd w:id="111"/>
    </w:p>
    <w:p w14:paraId="46C3A98F">
      <w:pPr>
        <w:bidi w:val="0"/>
      </w:pPr>
      <w:r>
        <w:rPr>
          <w:rFonts w:hint="eastAsia"/>
        </w:rPr>
        <w:t>接口说明：用户发送该消息给到相机。相机收到消息后，根据内容修改抬落闸脉冲时长。</w:t>
      </w:r>
    </w:p>
    <w:p w14:paraId="54454294">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402"/>
        <w:gridCol w:w="725"/>
        <w:gridCol w:w="1004"/>
        <w:gridCol w:w="1755"/>
        <w:gridCol w:w="4680"/>
      </w:tblGrid>
      <w:tr w14:paraId="5F4B871A">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6B02C78">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70E4681">
            <w:pPr>
              <w:pStyle w:val="29"/>
              <w:bidi w:val="0"/>
              <w:jc w:val="center"/>
            </w:pPr>
            <w:r>
              <w:t>类型</w:t>
            </w:r>
          </w:p>
        </w:tc>
        <w:tc>
          <w:tcPr>
            <w:tcW w:w="10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75D6C2B">
            <w:pPr>
              <w:pStyle w:val="29"/>
              <w:bidi w:val="0"/>
              <w:jc w:val="center"/>
            </w:pPr>
            <w:r>
              <w:t>必填项</w:t>
            </w:r>
          </w:p>
        </w:tc>
        <w:tc>
          <w:tcPr>
            <w:tcW w:w="175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05A2A91">
            <w:pPr>
              <w:pStyle w:val="29"/>
              <w:bidi w:val="0"/>
              <w:jc w:val="center"/>
            </w:pPr>
            <w:r>
              <w:t>说明</w:t>
            </w:r>
          </w:p>
        </w:tc>
        <w:tc>
          <w:tcPr>
            <w:tcW w:w="46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774745C">
            <w:pPr>
              <w:pStyle w:val="29"/>
              <w:bidi w:val="0"/>
              <w:jc w:val="center"/>
            </w:pPr>
            <w:r>
              <w:t>备注</w:t>
            </w:r>
          </w:p>
        </w:tc>
      </w:tr>
      <w:tr w14:paraId="54852696">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7B0B7595">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DBDD46E">
            <w:pPr>
              <w:pStyle w:val="29"/>
              <w:bidi w:val="0"/>
              <w:jc w:val="center"/>
            </w:pPr>
            <w:r>
              <w:t>string</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614A3530">
            <w:pPr>
              <w:pStyle w:val="29"/>
              <w:bidi w:val="0"/>
              <w:jc w:val="center"/>
            </w:pPr>
            <w:r>
              <w:t>是</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5039B4FF">
            <w:pPr>
              <w:pStyle w:val="29"/>
              <w:bidi w:val="0"/>
              <w:jc w:val="center"/>
            </w:pPr>
            <w:r>
              <w:t>命令</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4577B5BA">
            <w:pPr>
              <w:pStyle w:val="29"/>
              <w:bidi w:val="0"/>
              <w:jc w:val="both"/>
            </w:pPr>
            <w:r>
              <w:rPr>
                <w:rFonts w:hint="eastAsia"/>
              </w:rPr>
              <w:t>set_Interval</w:t>
            </w:r>
          </w:p>
        </w:tc>
      </w:tr>
      <w:tr w14:paraId="205A1523">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2D0D6A34">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A96BD4F">
            <w:pPr>
              <w:pStyle w:val="29"/>
              <w:bidi w:val="0"/>
              <w:jc w:val="center"/>
            </w:pPr>
            <w:r>
              <w:t>string</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3DE8E106">
            <w:pPr>
              <w:pStyle w:val="29"/>
              <w:bidi w:val="0"/>
              <w:jc w:val="center"/>
            </w:pPr>
            <w:r>
              <w:t>是</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13CC6586">
            <w:pPr>
              <w:pStyle w:val="29"/>
              <w:bidi w:val="0"/>
              <w:jc w:val="center"/>
            </w:pPr>
            <w:r>
              <w:t>消息 ID</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613312F0">
            <w:pPr>
              <w:pStyle w:val="29"/>
              <w:bidi w:val="0"/>
              <w:jc w:val="both"/>
            </w:pPr>
            <w:r>
              <w:t>此次请求的唯一标识，20 位长，前 13 位是毫秒时间，后 7 位是字母和数字的随机数</w:t>
            </w:r>
          </w:p>
        </w:tc>
      </w:tr>
      <w:tr w14:paraId="63C2BC77">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56018566">
            <w:pPr>
              <w:pStyle w:val="29"/>
              <w:bidi w:val="0"/>
              <w:jc w:val="center"/>
            </w:pPr>
            <w:r>
              <w:rPr>
                <w:rFonts w:hint="eastAsia"/>
              </w:rPr>
              <w:t>upInterval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D5F30C1">
            <w:pPr>
              <w:pStyle w:val="29"/>
              <w:bidi w:val="0"/>
              <w:jc w:val="center"/>
            </w:pPr>
            <w:r>
              <w:rPr>
                <w:rFonts w:hint="eastAsia"/>
              </w:rPr>
              <w:t>int</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298FE271">
            <w:pPr>
              <w:pStyle w:val="29"/>
              <w:bidi w:val="0"/>
              <w:jc w:val="center"/>
            </w:pPr>
            <w:r>
              <w:rPr>
                <w:rFonts w:hint="eastAsia"/>
              </w:rPr>
              <w:t>否</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559C6D6E">
            <w:pPr>
              <w:pStyle w:val="29"/>
              <w:bidi w:val="0"/>
              <w:jc w:val="center"/>
            </w:pPr>
            <w:r>
              <w:rPr>
                <w:rFonts w:hint="eastAsia"/>
              </w:rPr>
              <w:t>抬闸脉冲时长</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33211F18">
            <w:pPr>
              <w:pStyle w:val="29"/>
              <w:bidi w:val="0"/>
              <w:jc w:val="both"/>
            </w:pPr>
            <w:r>
              <w:rPr>
                <w:rFonts w:hint="eastAsia"/>
              </w:rPr>
              <w:t>单位:毫秒</w:t>
            </w:r>
          </w:p>
        </w:tc>
      </w:tr>
      <w:tr w14:paraId="39E6F7DF">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37A5BECA">
            <w:pPr>
              <w:pStyle w:val="29"/>
              <w:bidi w:val="0"/>
              <w:jc w:val="center"/>
            </w:pPr>
            <w:r>
              <w:rPr>
                <w:rFonts w:hint="eastAsia"/>
              </w:rPr>
              <w:t>downInterval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3AACA3E">
            <w:pPr>
              <w:pStyle w:val="29"/>
              <w:bidi w:val="0"/>
              <w:jc w:val="center"/>
            </w:pPr>
            <w:r>
              <w:rPr>
                <w:rFonts w:hint="eastAsia"/>
              </w:rPr>
              <w:t>int</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68E8CF24">
            <w:pPr>
              <w:pStyle w:val="29"/>
              <w:bidi w:val="0"/>
              <w:jc w:val="center"/>
            </w:pPr>
            <w:r>
              <w:rPr>
                <w:rFonts w:hint="eastAsia"/>
              </w:rPr>
              <w:t>否</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717F9C82">
            <w:pPr>
              <w:pStyle w:val="29"/>
              <w:bidi w:val="0"/>
              <w:jc w:val="center"/>
            </w:pPr>
            <w:r>
              <w:rPr>
                <w:rFonts w:hint="eastAsia"/>
              </w:rPr>
              <w:t>落闸脉冲时长</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43B2901F">
            <w:pPr>
              <w:pStyle w:val="29"/>
              <w:bidi w:val="0"/>
              <w:jc w:val="both"/>
            </w:pPr>
            <w:r>
              <w:rPr>
                <w:rFonts w:hint="eastAsia"/>
              </w:rPr>
              <w:t>单位:毫秒</w:t>
            </w:r>
          </w:p>
        </w:tc>
      </w:tr>
    </w:tbl>
    <w:p w14:paraId="4B8DF2DD"/>
    <w:p w14:paraId="785B8DE9">
      <w:pPr>
        <w:rPr>
          <w:rFonts w:hint="eastAsia"/>
        </w:rPr>
      </w:pPr>
      <w:r>
        <w:rPr>
          <w:rFonts w:hint="eastAsia"/>
        </w:rPr>
        <w:t>示例：</w:t>
      </w:r>
    </w:p>
    <w:p w14:paraId="3BDA776F"/>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5A1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0" w:hRule="atLeast"/>
        </w:trPr>
        <w:tc>
          <w:tcPr>
            <w:tcW w:w="9571" w:type="dxa"/>
            <w:shd w:val="clear" w:color="auto" w:fill="EEECE1"/>
            <w:noWrap w:val="0"/>
            <w:vAlign w:val="top"/>
          </w:tcPr>
          <w:p w14:paraId="7C50CEE8">
            <w:pPr>
              <w:snapToGrid/>
              <w:spacing w:line="240" w:lineRule="auto"/>
            </w:pPr>
            <w:r>
              <w:rPr>
                <w:i w:val="0"/>
                <w:strike w:val="0"/>
                <w:spacing w:val="0"/>
                <w:u w:val="none"/>
              </w:rPr>
              <w:t>{</w:t>
            </w:r>
          </w:p>
          <w:p w14:paraId="71FC4DD1">
            <w:pPr>
              <w:snapToGrid/>
              <w:spacing w:line="240" w:lineRule="auto"/>
            </w:pPr>
            <w:r>
              <w:rPr>
                <w:i w:val="0"/>
                <w:strike w:val="0"/>
                <w:spacing w:val="0"/>
                <w:u w:val="none"/>
              </w:rPr>
              <w:tab/>
            </w:r>
            <w:r>
              <w:rPr>
                <w:i w:val="0"/>
                <w:strike w:val="0"/>
                <w:spacing w:val="0"/>
                <w:u w:val="none"/>
              </w:rPr>
              <w:t>"cmd": "set_Interval",</w:t>
            </w:r>
          </w:p>
          <w:p w14:paraId="6A53C767">
            <w:pPr>
              <w:snapToGrid/>
              <w:spacing w:line="240" w:lineRule="auto"/>
            </w:pPr>
            <w:r>
              <w:rPr>
                <w:i w:val="0"/>
                <w:strike w:val="0"/>
                <w:spacing w:val="0"/>
                <w:u w:val="none"/>
              </w:rPr>
              <w:tab/>
            </w:r>
            <w:r>
              <w:rPr>
                <w:i w:val="0"/>
                <w:strike w:val="0"/>
                <w:spacing w:val="0"/>
                <w:u w:val="none"/>
              </w:rPr>
              <w:t>"msg_id": "1685532808849Y9g5CXI",</w:t>
            </w:r>
          </w:p>
          <w:p w14:paraId="0B4014D7">
            <w:pPr>
              <w:snapToGrid/>
              <w:spacing w:line="240" w:lineRule="auto"/>
            </w:pPr>
            <w:r>
              <w:rPr>
                <w:i w:val="0"/>
                <w:strike w:val="0"/>
                <w:spacing w:val="0"/>
                <w:u w:val="none"/>
              </w:rPr>
              <w:tab/>
            </w:r>
            <w:r>
              <w:rPr>
                <w:i w:val="0"/>
                <w:strike w:val="0"/>
                <w:spacing w:val="0"/>
                <w:u w:val="none"/>
              </w:rPr>
              <w:t>"upInterval": 3500,</w:t>
            </w:r>
          </w:p>
          <w:p w14:paraId="5DB21AAB">
            <w:pPr>
              <w:snapToGrid/>
              <w:spacing w:line="240" w:lineRule="auto"/>
            </w:pPr>
            <w:r>
              <w:rPr>
                <w:i w:val="0"/>
                <w:strike w:val="0"/>
                <w:spacing w:val="0"/>
                <w:u w:val="none"/>
              </w:rPr>
              <w:tab/>
            </w:r>
            <w:r>
              <w:rPr>
                <w:i w:val="0"/>
                <w:strike w:val="0"/>
                <w:spacing w:val="0"/>
                <w:u w:val="none"/>
              </w:rPr>
              <w:t>"downInterval": 2030</w:t>
            </w:r>
          </w:p>
          <w:p w14:paraId="25C6589E">
            <w:pPr>
              <w:bidi w:val="0"/>
            </w:pPr>
            <w:r>
              <w:rPr>
                <w:i w:val="0"/>
                <w:strike w:val="0"/>
                <w:spacing w:val="0"/>
                <w:u w:val="none"/>
              </w:rPr>
              <w:t>}</w:t>
            </w:r>
          </w:p>
        </w:tc>
      </w:tr>
    </w:tbl>
    <w:p w14:paraId="110BE536">
      <w:pPr>
        <w:rPr>
          <w:rFonts w:hint="eastAsia"/>
        </w:rPr>
      </w:pPr>
    </w:p>
    <w:p w14:paraId="3BB23D5D"/>
    <w:p w14:paraId="76BAF854">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888"/>
        <w:gridCol w:w="725"/>
        <w:gridCol w:w="841"/>
        <w:gridCol w:w="1261"/>
        <w:gridCol w:w="5671"/>
      </w:tblGrid>
      <w:tr w14:paraId="5B949269">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D7A4840">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241A3D1">
            <w:pPr>
              <w:pStyle w:val="29"/>
              <w:bidi w:val="0"/>
              <w:jc w:val="center"/>
            </w:pPr>
            <w:r>
              <w:t>类型</w:t>
            </w:r>
          </w:p>
        </w:tc>
        <w:tc>
          <w:tcPr>
            <w:tcW w:w="8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AC8FC86">
            <w:pPr>
              <w:pStyle w:val="29"/>
              <w:bidi w:val="0"/>
              <w:jc w:val="center"/>
            </w:pPr>
            <w:r>
              <w:t>必填项</w:t>
            </w:r>
          </w:p>
        </w:tc>
        <w:tc>
          <w:tcPr>
            <w:tcW w:w="12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C260D5C">
            <w:pPr>
              <w:pStyle w:val="29"/>
              <w:bidi w:val="0"/>
              <w:jc w:val="center"/>
            </w:pPr>
            <w:r>
              <w:t>说明</w:t>
            </w:r>
          </w:p>
        </w:tc>
        <w:tc>
          <w:tcPr>
            <w:tcW w:w="56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62A11CF">
            <w:pPr>
              <w:pStyle w:val="29"/>
              <w:bidi w:val="0"/>
              <w:jc w:val="center"/>
            </w:pPr>
            <w:r>
              <w:t>备注</w:t>
            </w:r>
          </w:p>
        </w:tc>
      </w:tr>
      <w:tr w14:paraId="117407E3">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195FF5E">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4E9537F">
            <w:pPr>
              <w:pStyle w:val="29"/>
              <w:bidi w:val="0"/>
              <w:jc w:val="center"/>
            </w:pPr>
            <w: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0AA50064">
            <w:pPr>
              <w:pStyle w:val="29"/>
              <w:bidi w:val="0"/>
              <w:jc w:val="center"/>
            </w:pPr>
            <w: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138E27B6">
            <w:pPr>
              <w:pStyle w:val="29"/>
              <w:bidi w:val="0"/>
              <w:jc w:val="center"/>
            </w:pPr>
            <w:r>
              <w:t>命令</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4542D918">
            <w:pPr>
              <w:pStyle w:val="29"/>
              <w:bidi w:val="0"/>
              <w:jc w:val="both"/>
            </w:pPr>
            <w:r>
              <w:rPr>
                <w:rFonts w:hint="eastAsia"/>
              </w:rPr>
              <w:t>set_Interval_rsp表示设置应答消息</w:t>
            </w:r>
          </w:p>
        </w:tc>
      </w:tr>
      <w:tr w14:paraId="13BBC64B">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260DE3C">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2AA24F7">
            <w:pPr>
              <w:pStyle w:val="29"/>
              <w:bidi w:val="0"/>
              <w:jc w:val="center"/>
            </w:pPr>
            <w: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59DF1348">
            <w:pPr>
              <w:pStyle w:val="29"/>
              <w:bidi w:val="0"/>
              <w:jc w:val="center"/>
            </w:pPr>
            <w: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5FCD5FBD">
            <w:pPr>
              <w:pStyle w:val="29"/>
              <w:bidi w:val="0"/>
              <w:jc w:val="center"/>
            </w:pPr>
            <w:r>
              <w:t>消息 ID</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07178A02">
            <w:pPr>
              <w:pStyle w:val="29"/>
              <w:bidi w:val="0"/>
              <w:jc w:val="both"/>
            </w:pPr>
            <w:r>
              <w:t>与请求时的消息 ID 一致，用于标识该应答对应哪一个请求</w:t>
            </w:r>
          </w:p>
        </w:tc>
      </w:tr>
      <w:tr w14:paraId="2F38878F">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4DB1F5C8">
            <w:pPr>
              <w:pStyle w:val="29"/>
              <w:bidi w:val="0"/>
              <w:jc w:val="center"/>
            </w:pPr>
            <w:r>
              <w:rPr>
                <w:rFonts w:hint="eastAsia"/>
              </w:rP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F6C72C2">
            <w:pPr>
              <w:pStyle w:val="29"/>
              <w:bidi w:val="0"/>
              <w:jc w:val="center"/>
            </w:pPr>
            <w:r>
              <w:rPr>
                <w:rFonts w:hint="eastAsia"/>
              </w:rP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2452AB1A">
            <w:pPr>
              <w:pStyle w:val="29"/>
              <w:bidi w:val="0"/>
              <w:jc w:val="center"/>
            </w:pPr>
            <w:r>
              <w:rPr>
                <w:rFonts w:hint="eastAsia"/>
              </w:rP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2422DE61">
            <w:pPr>
              <w:pStyle w:val="29"/>
              <w:bidi w:val="0"/>
              <w:jc w:val="center"/>
            </w:pPr>
            <w:r>
              <w:rPr>
                <w:rFonts w:hint="eastAsia"/>
              </w:rPr>
              <w:t>操作状态</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5C99F94C">
            <w:pPr>
              <w:pStyle w:val="29"/>
              <w:bidi w:val="0"/>
              <w:jc w:val="both"/>
            </w:pPr>
            <w:r>
              <w:rPr>
                <w:rFonts w:hint="eastAsia"/>
              </w:rPr>
              <w:t>ok为成功，其它为失败</w:t>
            </w:r>
          </w:p>
        </w:tc>
      </w:tr>
      <w:tr w14:paraId="7AF7865A">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C8B6994">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6D6664B">
            <w:pPr>
              <w:pStyle w:val="29"/>
              <w:bidi w:val="0"/>
              <w:jc w:val="center"/>
            </w:pPr>
            <w:r>
              <w:rPr>
                <w:rFonts w:hint="eastAsia"/>
              </w:rP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17799CDE">
            <w:pPr>
              <w:pStyle w:val="29"/>
              <w:bidi w:val="0"/>
              <w:jc w:val="center"/>
            </w:pPr>
            <w:r>
              <w:rPr>
                <w:rFonts w:hint="eastAsia"/>
              </w:rP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5676BC66">
            <w:pPr>
              <w:pStyle w:val="29"/>
              <w:bidi w:val="0"/>
              <w:jc w:val="center"/>
            </w:pPr>
            <w:r>
              <w:rPr>
                <w:rFonts w:hint="eastAsia"/>
              </w:rPr>
              <w:t>相机序列号</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3B749743">
            <w:pPr>
              <w:pStyle w:val="29"/>
              <w:bidi w:val="0"/>
              <w:jc w:val="both"/>
            </w:pPr>
          </w:p>
        </w:tc>
      </w:tr>
    </w:tbl>
    <w:p w14:paraId="74343A89">
      <w:pPr>
        <w:spacing w:after="3" w:line="266" w:lineRule="auto"/>
      </w:pPr>
    </w:p>
    <w:p w14:paraId="212B5872">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B0A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0D01C2C">
            <w:pPr>
              <w:snapToGrid/>
              <w:spacing w:line="240" w:lineRule="auto"/>
            </w:pPr>
            <w:r>
              <w:rPr>
                <w:i w:val="0"/>
                <w:strike w:val="0"/>
                <w:spacing w:val="0"/>
                <w:u w:val="none"/>
              </w:rPr>
              <w:t>{</w:t>
            </w:r>
          </w:p>
          <w:p w14:paraId="3B865D74">
            <w:pPr>
              <w:snapToGrid/>
              <w:spacing w:line="240" w:lineRule="auto"/>
            </w:pPr>
            <w:r>
              <w:rPr>
                <w:i w:val="0"/>
                <w:strike w:val="0"/>
                <w:spacing w:val="0"/>
                <w:u w:val="none"/>
              </w:rPr>
              <w:tab/>
            </w:r>
            <w:r>
              <w:rPr>
                <w:i w:val="0"/>
                <w:strike w:val="0"/>
                <w:spacing w:val="0"/>
                <w:u w:val="none"/>
              </w:rPr>
              <w:t>"cmd": "set_Interval_rsp",</w:t>
            </w:r>
          </w:p>
          <w:p w14:paraId="6E020997">
            <w:pPr>
              <w:snapToGrid/>
              <w:spacing w:line="240" w:lineRule="auto"/>
            </w:pPr>
            <w:r>
              <w:rPr>
                <w:i w:val="0"/>
                <w:strike w:val="0"/>
                <w:spacing w:val="0"/>
                <w:u w:val="none"/>
              </w:rPr>
              <w:tab/>
            </w:r>
            <w:r>
              <w:rPr>
                <w:i w:val="0"/>
                <w:strike w:val="0"/>
                <w:spacing w:val="0"/>
                <w:u w:val="none"/>
              </w:rPr>
              <w:t>"status": "ok",</w:t>
            </w:r>
          </w:p>
          <w:p w14:paraId="75ECE413">
            <w:pPr>
              <w:snapToGrid/>
              <w:spacing w:line="240" w:lineRule="auto"/>
            </w:pPr>
            <w:r>
              <w:rPr>
                <w:i w:val="0"/>
                <w:strike w:val="0"/>
                <w:spacing w:val="0"/>
                <w:u w:val="none"/>
              </w:rPr>
              <w:tab/>
            </w:r>
            <w:r>
              <w:rPr>
                <w:i w:val="0"/>
                <w:strike w:val="0"/>
                <w:spacing w:val="0"/>
                <w:u w:val="none"/>
              </w:rPr>
              <w:t>"msg_id": "1685532808849Y9g5CXI",</w:t>
            </w:r>
          </w:p>
          <w:p w14:paraId="1F40AACD">
            <w:pPr>
              <w:snapToGrid/>
              <w:spacing w:line="240" w:lineRule="auto"/>
            </w:pPr>
            <w:r>
              <w:rPr>
                <w:i w:val="0"/>
                <w:strike w:val="0"/>
                <w:spacing w:val="0"/>
                <w:u w:val="none"/>
              </w:rPr>
              <w:tab/>
            </w:r>
            <w:r>
              <w:rPr>
                <w:i w:val="0"/>
                <w:strike w:val="0"/>
                <w:spacing w:val="0"/>
                <w:u w:val="none"/>
              </w:rPr>
              <w:t>"sn": "1b7e812009cad088"</w:t>
            </w:r>
          </w:p>
          <w:p w14:paraId="2C16F614">
            <w:pPr>
              <w:bidi w:val="0"/>
            </w:pPr>
            <w:r>
              <w:rPr>
                <w:i w:val="0"/>
                <w:strike w:val="0"/>
                <w:spacing w:val="0"/>
                <w:u w:val="none"/>
              </w:rPr>
              <w:t>}</w:t>
            </w:r>
          </w:p>
        </w:tc>
      </w:tr>
    </w:tbl>
    <w:p w14:paraId="5CE210BE">
      <w:pPr>
        <w:snapToGrid/>
        <w:spacing w:line="326" w:lineRule="auto"/>
        <w:rPr>
          <w:rFonts w:ascii="'Cascadia Mono'" w:hAnsi="'Cascadia Mono'" w:cs="'Cascadia Mono'"/>
          <w:i w:val="0"/>
          <w:strike w:val="0"/>
          <w:color w:val="000000"/>
          <w:sz w:val="21"/>
          <w:u w:val="none"/>
          <w:shd w:val="clear" w:color="auto" w:fill="FFFFFE"/>
        </w:rPr>
      </w:pPr>
    </w:p>
    <w:bookmarkEnd w:id="108"/>
    <w:bookmarkEnd w:id="109"/>
    <w:bookmarkEnd w:id="110"/>
    <w:p w14:paraId="3B758A64">
      <w:pPr>
        <w:pStyle w:val="4"/>
        <w:bidi w:val="0"/>
        <w:ind w:left="0" w:leftChars="0" w:firstLine="0" w:firstLineChars="0"/>
        <w:rPr>
          <w:rFonts w:hint="eastAsia"/>
        </w:rPr>
      </w:pPr>
      <w:bookmarkStart w:id="112" w:name="_Toc14119"/>
      <w:bookmarkStart w:id="113" w:name="_Tocltn5so"/>
      <w:bookmarkStart w:id="114" w:name="_Tocr6w8c7"/>
      <w:bookmarkStart w:id="115" w:name="_Toc15696"/>
      <w:r>
        <w:rPr>
          <w:rFonts w:hint="eastAsia"/>
          <w:lang w:val="en-US" w:eastAsia="zh-CN"/>
        </w:rPr>
        <w:t>IO口</w:t>
      </w:r>
      <w:bookmarkEnd w:id="112"/>
    </w:p>
    <w:p w14:paraId="4F86D525">
      <w:pPr>
        <w:pStyle w:val="5"/>
        <w:numPr>
          <w:ilvl w:val="2"/>
          <w:numId w:val="1"/>
        </w:numPr>
        <w:tabs>
          <w:tab w:val="left" w:pos="0"/>
        </w:tabs>
        <w:rPr>
          <w:rFonts w:hint="eastAsia"/>
        </w:rPr>
      </w:pPr>
      <w:bookmarkStart w:id="116" w:name="_Toc14968"/>
      <w:r>
        <w:rPr>
          <w:rFonts w:hint="eastAsia"/>
        </w:rPr>
        <w:t>IO输入上报</w:t>
      </w:r>
      <w:bookmarkEnd w:id="113"/>
      <w:bookmarkEnd w:id="114"/>
      <w:bookmarkEnd w:id="115"/>
      <w:bookmarkEnd w:id="116"/>
    </w:p>
    <w:p w14:paraId="1A916329">
      <w:pPr>
        <w:bidi w:val="0"/>
        <w:rPr>
          <w:rFonts w:hint="eastAsia"/>
        </w:rPr>
      </w:pPr>
      <w:r>
        <w:rPr>
          <w:rFonts w:hint="eastAsia"/>
        </w:rPr>
        <w:t xml:space="preserve">接口说明当 IO 输入事件上报使能，相应的输入 IO 状态变化时，向云平台上报事件。 </w:t>
      </w:r>
    </w:p>
    <w:p w14:paraId="02C3DDCC">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85"/>
        <w:gridCol w:w="1106"/>
        <w:gridCol w:w="715"/>
        <w:gridCol w:w="2079"/>
        <w:gridCol w:w="4375"/>
      </w:tblGrid>
      <w:tr w14:paraId="6AC687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85" w:type="dxa"/>
            <w:shd w:val="clear" w:color="auto" w:fill="D7D7D7" w:themeFill="background1" w:themeFillShade="D8"/>
            <w:noWrap w:val="0"/>
            <w:vAlign w:val="center"/>
          </w:tcPr>
          <w:p w14:paraId="16D0A429">
            <w:pPr>
              <w:pStyle w:val="29"/>
              <w:bidi w:val="0"/>
              <w:jc w:val="center"/>
              <w:rPr>
                <w:rFonts w:hint="eastAsia"/>
              </w:rPr>
            </w:pPr>
            <w:r>
              <w:rPr>
                <w:rFonts w:hint="eastAsia"/>
              </w:rPr>
              <w:t>属性</w:t>
            </w:r>
          </w:p>
        </w:tc>
        <w:tc>
          <w:tcPr>
            <w:tcW w:w="1106" w:type="dxa"/>
            <w:shd w:val="clear" w:color="auto" w:fill="D7D7D7" w:themeFill="background1" w:themeFillShade="D8"/>
            <w:noWrap w:val="0"/>
            <w:vAlign w:val="center"/>
          </w:tcPr>
          <w:p w14:paraId="198E03DB">
            <w:pPr>
              <w:pStyle w:val="29"/>
              <w:bidi w:val="0"/>
              <w:jc w:val="center"/>
              <w:rPr>
                <w:rFonts w:hint="eastAsia"/>
              </w:rPr>
            </w:pPr>
            <w:r>
              <w:rPr>
                <w:rFonts w:hint="eastAsia"/>
              </w:rPr>
              <w:t>类型</w:t>
            </w:r>
          </w:p>
        </w:tc>
        <w:tc>
          <w:tcPr>
            <w:tcW w:w="715" w:type="dxa"/>
            <w:shd w:val="clear" w:color="auto" w:fill="D7D7D7" w:themeFill="background1" w:themeFillShade="D8"/>
            <w:noWrap w:val="0"/>
            <w:vAlign w:val="center"/>
          </w:tcPr>
          <w:p w14:paraId="3F4EC50C">
            <w:pPr>
              <w:pStyle w:val="29"/>
              <w:bidi w:val="0"/>
              <w:jc w:val="center"/>
            </w:pPr>
            <w:r>
              <w:rPr>
                <w:rFonts w:hint="eastAsia"/>
              </w:rPr>
              <w:t>必需</w:t>
            </w:r>
          </w:p>
        </w:tc>
        <w:tc>
          <w:tcPr>
            <w:tcW w:w="2079" w:type="dxa"/>
            <w:shd w:val="clear" w:color="auto" w:fill="D7D7D7" w:themeFill="background1" w:themeFillShade="D8"/>
            <w:noWrap w:val="0"/>
            <w:vAlign w:val="center"/>
          </w:tcPr>
          <w:p w14:paraId="0F98CAA7">
            <w:pPr>
              <w:pStyle w:val="29"/>
              <w:bidi w:val="0"/>
              <w:jc w:val="center"/>
              <w:rPr>
                <w:rFonts w:hint="eastAsia"/>
              </w:rPr>
            </w:pPr>
            <w:r>
              <w:rPr>
                <w:rFonts w:hint="eastAsia"/>
              </w:rPr>
              <w:t>名称</w:t>
            </w:r>
          </w:p>
        </w:tc>
        <w:tc>
          <w:tcPr>
            <w:tcW w:w="4375" w:type="dxa"/>
            <w:shd w:val="clear" w:color="auto" w:fill="D7D7D7" w:themeFill="background1" w:themeFillShade="D8"/>
            <w:noWrap w:val="0"/>
            <w:vAlign w:val="center"/>
          </w:tcPr>
          <w:p w14:paraId="712896C1">
            <w:pPr>
              <w:pStyle w:val="29"/>
              <w:bidi w:val="0"/>
              <w:jc w:val="center"/>
              <w:rPr>
                <w:rFonts w:hint="eastAsia"/>
              </w:rPr>
            </w:pPr>
            <w:r>
              <w:rPr>
                <w:rFonts w:hint="eastAsia"/>
              </w:rPr>
              <w:t>说明</w:t>
            </w:r>
          </w:p>
        </w:tc>
      </w:tr>
      <w:tr w14:paraId="1BA720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22C12E5E">
            <w:pPr>
              <w:pStyle w:val="29"/>
              <w:bidi w:val="0"/>
              <w:jc w:val="center"/>
              <w:rPr>
                <w:rFonts w:hint="eastAsia"/>
              </w:rPr>
            </w:pPr>
            <w:r>
              <w:t>cmd</w:t>
            </w:r>
          </w:p>
        </w:tc>
        <w:tc>
          <w:tcPr>
            <w:tcW w:w="1106" w:type="dxa"/>
            <w:noWrap w:val="0"/>
            <w:vAlign w:val="center"/>
          </w:tcPr>
          <w:p w14:paraId="269BD150">
            <w:pPr>
              <w:pStyle w:val="29"/>
              <w:bidi w:val="0"/>
              <w:jc w:val="center"/>
            </w:pPr>
            <w:r>
              <w:t>string</w:t>
            </w:r>
          </w:p>
        </w:tc>
        <w:tc>
          <w:tcPr>
            <w:tcW w:w="715" w:type="dxa"/>
            <w:noWrap w:val="0"/>
            <w:vAlign w:val="center"/>
          </w:tcPr>
          <w:p w14:paraId="219BB886">
            <w:pPr>
              <w:pStyle w:val="29"/>
              <w:bidi w:val="0"/>
              <w:jc w:val="center"/>
              <w:rPr>
                <w:rFonts w:hint="eastAsia"/>
              </w:rPr>
            </w:pPr>
            <w:r>
              <w:t>是</w:t>
            </w:r>
          </w:p>
        </w:tc>
        <w:tc>
          <w:tcPr>
            <w:tcW w:w="2079" w:type="dxa"/>
            <w:noWrap w:val="0"/>
            <w:vAlign w:val="center"/>
          </w:tcPr>
          <w:p w14:paraId="7C5608BC">
            <w:pPr>
              <w:pStyle w:val="29"/>
              <w:bidi w:val="0"/>
              <w:jc w:val="center"/>
            </w:pPr>
            <w:r>
              <w:t>命令</w:t>
            </w:r>
          </w:p>
        </w:tc>
        <w:tc>
          <w:tcPr>
            <w:tcW w:w="4375" w:type="dxa"/>
            <w:noWrap w:val="0"/>
            <w:vAlign w:val="center"/>
          </w:tcPr>
          <w:p w14:paraId="10C08B6C">
            <w:pPr>
              <w:pStyle w:val="29"/>
              <w:bidi w:val="0"/>
              <w:jc w:val="both"/>
            </w:pPr>
            <w:r>
              <w:t>ioinput 表示 IO 输入上报</w:t>
            </w:r>
          </w:p>
        </w:tc>
      </w:tr>
      <w:tr w14:paraId="468067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1791145A">
            <w:pPr>
              <w:pStyle w:val="29"/>
              <w:bidi w:val="0"/>
              <w:jc w:val="center"/>
              <w:rPr>
                <w:rFonts w:hint="eastAsia"/>
              </w:rPr>
            </w:pPr>
            <w:r>
              <w:t>msg_id</w:t>
            </w:r>
          </w:p>
        </w:tc>
        <w:tc>
          <w:tcPr>
            <w:tcW w:w="1106" w:type="dxa"/>
            <w:noWrap w:val="0"/>
            <w:vAlign w:val="center"/>
          </w:tcPr>
          <w:p w14:paraId="19738F61">
            <w:pPr>
              <w:pStyle w:val="29"/>
              <w:bidi w:val="0"/>
              <w:jc w:val="center"/>
              <w:rPr>
                <w:rFonts w:hint="eastAsia"/>
              </w:rPr>
            </w:pPr>
            <w:r>
              <w:t>string</w:t>
            </w:r>
          </w:p>
        </w:tc>
        <w:tc>
          <w:tcPr>
            <w:tcW w:w="715" w:type="dxa"/>
            <w:noWrap w:val="0"/>
            <w:vAlign w:val="center"/>
          </w:tcPr>
          <w:p w14:paraId="1D8A9358">
            <w:pPr>
              <w:pStyle w:val="29"/>
              <w:bidi w:val="0"/>
              <w:jc w:val="center"/>
              <w:rPr>
                <w:rFonts w:hint="eastAsia"/>
              </w:rPr>
            </w:pPr>
            <w:r>
              <w:t>是</w:t>
            </w:r>
          </w:p>
        </w:tc>
        <w:tc>
          <w:tcPr>
            <w:tcW w:w="2079" w:type="dxa"/>
            <w:noWrap w:val="0"/>
            <w:vAlign w:val="center"/>
          </w:tcPr>
          <w:p w14:paraId="260A081A">
            <w:pPr>
              <w:pStyle w:val="29"/>
              <w:bidi w:val="0"/>
              <w:jc w:val="center"/>
              <w:rPr>
                <w:rFonts w:hint="eastAsia"/>
              </w:rPr>
            </w:pPr>
            <w:r>
              <w:t>消息 ID</w:t>
            </w:r>
          </w:p>
        </w:tc>
        <w:tc>
          <w:tcPr>
            <w:tcW w:w="4375" w:type="dxa"/>
            <w:noWrap w:val="0"/>
            <w:vAlign w:val="center"/>
          </w:tcPr>
          <w:p w14:paraId="60E9B189">
            <w:pPr>
              <w:pStyle w:val="29"/>
              <w:bidi w:val="0"/>
              <w:jc w:val="both"/>
              <w:rPr>
                <w:rFonts w:hint="eastAsia"/>
              </w:rPr>
            </w:pPr>
            <w:r>
              <w:t>此次请求的唯一标识，20 位长，前 13 位是毫秒时间，后 7 位是字母和数字的随机数</w:t>
            </w:r>
          </w:p>
        </w:tc>
      </w:tr>
      <w:tr w14:paraId="682483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31C1122C">
            <w:pPr>
              <w:pStyle w:val="29"/>
              <w:bidi w:val="0"/>
              <w:jc w:val="center"/>
              <w:rPr>
                <w:rFonts w:hint="eastAsia"/>
              </w:rPr>
            </w:pPr>
            <w:r>
              <w:t>ionum</w:t>
            </w:r>
          </w:p>
        </w:tc>
        <w:tc>
          <w:tcPr>
            <w:tcW w:w="1106" w:type="dxa"/>
            <w:noWrap w:val="0"/>
            <w:vAlign w:val="center"/>
          </w:tcPr>
          <w:p w14:paraId="49BCA54A">
            <w:pPr>
              <w:pStyle w:val="29"/>
              <w:bidi w:val="0"/>
              <w:jc w:val="center"/>
              <w:rPr>
                <w:rFonts w:hint="eastAsia"/>
              </w:rPr>
            </w:pPr>
            <w:r>
              <w:t>int</w:t>
            </w:r>
          </w:p>
        </w:tc>
        <w:tc>
          <w:tcPr>
            <w:tcW w:w="715" w:type="dxa"/>
            <w:noWrap w:val="0"/>
            <w:vAlign w:val="center"/>
          </w:tcPr>
          <w:p w14:paraId="7E7E764D">
            <w:pPr>
              <w:pStyle w:val="29"/>
              <w:bidi w:val="0"/>
              <w:jc w:val="center"/>
              <w:rPr>
                <w:rFonts w:hint="eastAsia"/>
              </w:rPr>
            </w:pPr>
            <w:r>
              <w:t>是</w:t>
            </w:r>
          </w:p>
        </w:tc>
        <w:tc>
          <w:tcPr>
            <w:tcW w:w="2079" w:type="dxa"/>
            <w:noWrap w:val="0"/>
            <w:vAlign w:val="center"/>
          </w:tcPr>
          <w:p w14:paraId="3A008AE8">
            <w:pPr>
              <w:pStyle w:val="29"/>
              <w:bidi w:val="0"/>
              <w:jc w:val="center"/>
              <w:rPr>
                <w:rFonts w:hint="eastAsia"/>
              </w:rPr>
            </w:pPr>
            <w:r>
              <w:t>输入 IO 口</w:t>
            </w:r>
          </w:p>
        </w:tc>
        <w:tc>
          <w:tcPr>
            <w:tcW w:w="4375" w:type="dxa"/>
            <w:noWrap w:val="0"/>
            <w:vAlign w:val="center"/>
          </w:tcPr>
          <w:p w14:paraId="4B814924">
            <w:pPr>
              <w:pStyle w:val="29"/>
              <w:bidi w:val="0"/>
              <w:jc w:val="both"/>
              <w:rPr>
                <w:rFonts w:hint="eastAsia"/>
              </w:rPr>
            </w:pPr>
            <w:r>
              <w:t>不同型号设备，IO 数量不同，输入 IO 口取值范围不同，如二输入设备是 1-2，四输入设备是 1-4</w:t>
            </w:r>
          </w:p>
        </w:tc>
      </w:tr>
      <w:tr w14:paraId="33EA8F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35FBD4B5">
            <w:pPr>
              <w:pStyle w:val="29"/>
              <w:bidi w:val="0"/>
              <w:jc w:val="center"/>
              <w:rPr>
                <w:rFonts w:hint="eastAsia"/>
              </w:rPr>
            </w:pPr>
            <w:r>
              <w:t>iostatus</w:t>
            </w:r>
          </w:p>
        </w:tc>
        <w:tc>
          <w:tcPr>
            <w:tcW w:w="1106" w:type="dxa"/>
            <w:noWrap w:val="0"/>
            <w:vAlign w:val="center"/>
          </w:tcPr>
          <w:p w14:paraId="1BFC6D1C">
            <w:pPr>
              <w:pStyle w:val="29"/>
              <w:bidi w:val="0"/>
              <w:jc w:val="center"/>
              <w:rPr>
                <w:rFonts w:hint="eastAsia"/>
              </w:rPr>
            </w:pPr>
            <w:r>
              <w:t>int</w:t>
            </w:r>
          </w:p>
        </w:tc>
        <w:tc>
          <w:tcPr>
            <w:tcW w:w="715" w:type="dxa"/>
            <w:noWrap w:val="0"/>
            <w:vAlign w:val="center"/>
          </w:tcPr>
          <w:p w14:paraId="794C9253">
            <w:pPr>
              <w:pStyle w:val="29"/>
              <w:bidi w:val="0"/>
              <w:jc w:val="center"/>
              <w:rPr>
                <w:rFonts w:hint="eastAsia"/>
              </w:rPr>
            </w:pPr>
            <w:r>
              <w:t>是</w:t>
            </w:r>
          </w:p>
        </w:tc>
        <w:tc>
          <w:tcPr>
            <w:tcW w:w="2079" w:type="dxa"/>
            <w:noWrap w:val="0"/>
            <w:vAlign w:val="center"/>
          </w:tcPr>
          <w:p w14:paraId="0B78B03E">
            <w:pPr>
              <w:pStyle w:val="29"/>
              <w:bidi w:val="0"/>
              <w:jc w:val="center"/>
              <w:rPr>
                <w:rFonts w:hint="eastAsia"/>
              </w:rPr>
            </w:pPr>
            <w:r>
              <w:t>IO 状态，0/1</w:t>
            </w:r>
          </w:p>
        </w:tc>
        <w:tc>
          <w:tcPr>
            <w:tcW w:w="4375" w:type="dxa"/>
            <w:noWrap w:val="0"/>
            <w:vAlign w:val="center"/>
          </w:tcPr>
          <w:p w14:paraId="68265F79">
            <w:pPr>
              <w:pStyle w:val="29"/>
              <w:bidi w:val="0"/>
              <w:jc w:val="both"/>
              <w:rPr>
                <w:rFonts w:hint="eastAsia"/>
              </w:rPr>
            </w:pPr>
          </w:p>
        </w:tc>
      </w:tr>
      <w:tr w14:paraId="3F488A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6D1E392C">
            <w:pPr>
              <w:pStyle w:val="29"/>
              <w:bidi w:val="0"/>
              <w:jc w:val="center"/>
              <w:rPr>
                <w:rFonts w:hint="eastAsia"/>
              </w:rPr>
            </w:pPr>
            <w:r>
              <w:t>utc_ts</w:t>
            </w:r>
          </w:p>
        </w:tc>
        <w:tc>
          <w:tcPr>
            <w:tcW w:w="1106" w:type="dxa"/>
            <w:noWrap w:val="0"/>
            <w:vAlign w:val="center"/>
          </w:tcPr>
          <w:p w14:paraId="417C3641">
            <w:pPr>
              <w:pStyle w:val="29"/>
              <w:bidi w:val="0"/>
              <w:jc w:val="center"/>
              <w:rPr>
                <w:rFonts w:hint="eastAsia"/>
              </w:rPr>
            </w:pPr>
            <w:r>
              <w:t>int</w:t>
            </w:r>
          </w:p>
        </w:tc>
        <w:tc>
          <w:tcPr>
            <w:tcW w:w="715" w:type="dxa"/>
            <w:noWrap w:val="0"/>
            <w:vAlign w:val="center"/>
          </w:tcPr>
          <w:p w14:paraId="04A658FC">
            <w:pPr>
              <w:pStyle w:val="29"/>
              <w:bidi w:val="0"/>
              <w:jc w:val="center"/>
              <w:rPr>
                <w:rFonts w:hint="eastAsia"/>
              </w:rPr>
            </w:pPr>
            <w:r>
              <w:t>是</w:t>
            </w:r>
          </w:p>
        </w:tc>
        <w:tc>
          <w:tcPr>
            <w:tcW w:w="2079" w:type="dxa"/>
            <w:noWrap w:val="0"/>
            <w:vAlign w:val="center"/>
          </w:tcPr>
          <w:p w14:paraId="58385CE2">
            <w:pPr>
              <w:pStyle w:val="29"/>
              <w:bidi w:val="0"/>
              <w:jc w:val="center"/>
              <w:rPr>
                <w:rFonts w:hint="eastAsia"/>
              </w:rPr>
            </w:pPr>
            <w:r>
              <w:t>IO 输入事件发生时的 UTC 时间戳</w:t>
            </w:r>
          </w:p>
        </w:tc>
        <w:tc>
          <w:tcPr>
            <w:tcW w:w="4375" w:type="dxa"/>
            <w:noWrap w:val="0"/>
            <w:vAlign w:val="center"/>
          </w:tcPr>
          <w:p w14:paraId="44902D5E">
            <w:pPr>
              <w:pStyle w:val="29"/>
              <w:bidi w:val="0"/>
              <w:jc w:val="both"/>
              <w:rPr>
                <w:rFonts w:hint="eastAsia"/>
              </w:rPr>
            </w:pPr>
          </w:p>
        </w:tc>
      </w:tr>
      <w:tr w14:paraId="13041A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6104E715">
            <w:pPr>
              <w:pStyle w:val="29"/>
              <w:bidi w:val="0"/>
              <w:jc w:val="center"/>
              <w:rPr>
                <w:rFonts w:hint="eastAsia"/>
              </w:rPr>
            </w:pPr>
            <w:r>
              <w:t>local_time</w:t>
            </w:r>
          </w:p>
        </w:tc>
        <w:tc>
          <w:tcPr>
            <w:tcW w:w="1106" w:type="dxa"/>
            <w:noWrap w:val="0"/>
            <w:vAlign w:val="center"/>
          </w:tcPr>
          <w:p w14:paraId="5B52910A">
            <w:pPr>
              <w:pStyle w:val="29"/>
              <w:bidi w:val="0"/>
              <w:jc w:val="center"/>
              <w:rPr>
                <w:rFonts w:hint="eastAsia"/>
              </w:rPr>
            </w:pPr>
            <w:r>
              <w:t>string</w:t>
            </w:r>
          </w:p>
        </w:tc>
        <w:tc>
          <w:tcPr>
            <w:tcW w:w="715" w:type="dxa"/>
            <w:noWrap w:val="0"/>
            <w:vAlign w:val="center"/>
          </w:tcPr>
          <w:p w14:paraId="32B1199A">
            <w:pPr>
              <w:pStyle w:val="29"/>
              <w:bidi w:val="0"/>
              <w:jc w:val="center"/>
              <w:rPr>
                <w:rFonts w:hint="eastAsia"/>
              </w:rPr>
            </w:pPr>
            <w:r>
              <w:t>是</w:t>
            </w:r>
          </w:p>
        </w:tc>
        <w:tc>
          <w:tcPr>
            <w:tcW w:w="2079" w:type="dxa"/>
            <w:noWrap w:val="0"/>
            <w:vAlign w:val="center"/>
          </w:tcPr>
          <w:p w14:paraId="0BCC7637">
            <w:pPr>
              <w:pStyle w:val="29"/>
              <w:bidi w:val="0"/>
              <w:jc w:val="center"/>
              <w:rPr>
                <w:rFonts w:hint="eastAsia"/>
              </w:rPr>
            </w:pPr>
            <w:r>
              <w:t>IO 输入事件发生时的本地时间</w:t>
            </w:r>
          </w:p>
        </w:tc>
        <w:tc>
          <w:tcPr>
            <w:tcW w:w="4375" w:type="dxa"/>
            <w:noWrap w:val="0"/>
            <w:vAlign w:val="center"/>
          </w:tcPr>
          <w:p w14:paraId="05D73995">
            <w:pPr>
              <w:pStyle w:val="29"/>
              <w:bidi w:val="0"/>
              <w:jc w:val="both"/>
              <w:rPr>
                <w:rFonts w:hint="eastAsia"/>
              </w:rPr>
            </w:pPr>
          </w:p>
        </w:tc>
      </w:tr>
      <w:tr w14:paraId="73A32A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85" w:type="dxa"/>
            <w:noWrap w:val="0"/>
            <w:vAlign w:val="center"/>
          </w:tcPr>
          <w:p w14:paraId="1FD09051">
            <w:pPr>
              <w:pStyle w:val="29"/>
              <w:bidi w:val="0"/>
              <w:jc w:val="center"/>
              <w:rPr>
                <w:rFonts w:hint="eastAsia"/>
              </w:rPr>
            </w:pPr>
            <w:r>
              <w:rPr>
                <w:rFonts w:hint="eastAsia"/>
              </w:rPr>
              <w:t>sn</w:t>
            </w:r>
          </w:p>
        </w:tc>
        <w:tc>
          <w:tcPr>
            <w:tcW w:w="1106" w:type="dxa"/>
            <w:noWrap w:val="0"/>
            <w:vAlign w:val="center"/>
          </w:tcPr>
          <w:p w14:paraId="3EFDE17B">
            <w:pPr>
              <w:pStyle w:val="29"/>
              <w:bidi w:val="0"/>
              <w:jc w:val="center"/>
              <w:rPr>
                <w:rFonts w:hint="eastAsia"/>
              </w:rPr>
            </w:pPr>
            <w:r>
              <w:rPr>
                <w:rFonts w:hint="eastAsia"/>
              </w:rPr>
              <w:t>string</w:t>
            </w:r>
          </w:p>
        </w:tc>
        <w:tc>
          <w:tcPr>
            <w:tcW w:w="715" w:type="dxa"/>
            <w:noWrap w:val="0"/>
            <w:vAlign w:val="center"/>
          </w:tcPr>
          <w:p w14:paraId="3AD0BCD3">
            <w:pPr>
              <w:pStyle w:val="29"/>
              <w:bidi w:val="0"/>
              <w:jc w:val="center"/>
              <w:rPr>
                <w:rFonts w:hint="eastAsia"/>
              </w:rPr>
            </w:pPr>
            <w:r>
              <w:rPr>
                <w:rFonts w:hint="eastAsia"/>
              </w:rPr>
              <w:t>是</w:t>
            </w:r>
          </w:p>
        </w:tc>
        <w:tc>
          <w:tcPr>
            <w:tcW w:w="2079" w:type="dxa"/>
            <w:noWrap w:val="0"/>
            <w:vAlign w:val="center"/>
          </w:tcPr>
          <w:p w14:paraId="087BB7D4">
            <w:pPr>
              <w:pStyle w:val="29"/>
              <w:bidi w:val="0"/>
              <w:jc w:val="center"/>
              <w:rPr>
                <w:rFonts w:hint="eastAsia"/>
              </w:rPr>
            </w:pPr>
            <w:r>
              <w:rPr>
                <w:rFonts w:hint="eastAsia"/>
              </w:rPr>
              <w:t>相机sn码</w:t>
            </w:r>
          </w:p>
        </w:tc>
        <w:tc>
          <w:tcPr>
            <w:tcW w:w="4375" w:type="dxa"/>
            <w:noWrap w:val="0"/>
            <w:vAlign w:val="center"/>
          </w:tcPr>
          <w:p w14:paraId="1A91FFC9">
            <w:pPr>
              <w:pStyle w:val="29"/>
              <w:bidi w:val="0"/>
              <w:jc w:val="both"/>
              <w:rPr>
                <w:rFonts w:hint="eastAsia"/>
              </w:rPr>
            </w:pPr>
          </w:p>
        </w:tc>
      </w:tr>
    </w:tbl>
    <w:p w14:paraId="5E881BC1">
      <w:pPr>
        <w:ind w:firstLine="720"/>
        <w:rPr>
          <w:rFonts w:hint="eastAsia"/>
        </w:rPr>
      </w:pPr>
    </w:p>
    <w:p w14:paraId="77AF5EF2">
      <w:pPr>
        <w:bidi w:val="0"/>
        <w:rPr>
          <w:rFonts w:hint="eastAsia"/>
        </w:rPr>
      </w:pPr>
      <w:r>
        <w:rPr>
          <w:rFonts w:hint="eastAsia"/>
        </w:rPr>
        <w:t>示例：</w:t>
      </w:r>
    </w:p>
    <w:p w14:paraId="41922E05">
      <w:pPr>
        <w:snapToGrid/>
        <w:spacing w:line="326" w:lineRule="auto"/>
      </w:pPr>
      <w:r>
        <w:rPr>
          <w:rFonts w:ascii="'Cascadia Mono'" w:hAnsi="'Cascadia Mono'" w:cs="'Cascadia Mono'"/>
          <w:i w:val="0"/>
          <w:strike w:val="0"/>
          <w:color w:val="000000"/>
          <w:sz w:val="21"/>
          <w:u w:val="none"/>
          <w:shd w:val="clear" w:color="auto" w:fill="FFFFFE"/>
        </w:rPr>
        <w:t>{</w:t>
      </w:r>
    </w:p>
    <w:p w14:paraId="00F6A3F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"ioinput"</w:t>
      </w:r>
      <w:r>
        <w:rPr>
          <w:rFonts w:ascii="'Cascadia Mono'" w:hAnsi="'Cascadia Mono'" w:cs="'Cascadia Mono'"/>
          <w:i w:val="0"/>
          <w:strike w:val="0"/>
          <w:color w:val="000000"/>
          <w:sz w:val="21"/>
          <w:u w:val="none"/>
          <w:shd w:val="clear" w:color="auto" w:fill="FFFFFE"/>
        </w:rPr>
        <w:t>,</w:t>
      </w:r>
    </w:p>
    <w:p w14:paraId="675D59C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28B5521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"ionum"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4F439BC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"iostatus"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0</w:t>
      </w:r>
      <w:r>
        <w:rPr>
          <w:rFonts w:ascii="'Cascadia Mono'" w:hAnsi="'Cascadia Mono'" w:cs="'Cascadia Mono'"/>
          <w:i w:val="0"/>
          <w:strike w:val="0"/>
          <w:color w:val="000000"/>
          <w:sz w:val="21"/>
          <w:u w:val="none"/>
          <w:shd w:val="clear" w:color="auto" w:fill="FFFFFE"/>
        </w:rPr>
        <w:t>,</w:t>
      </w:r>
    </w:p>
    <w:p w14:paraId="4CCAD3E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"utc_ts"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1562566751</w:t>
      </w:r>
      <w:r>
        <w:rPr>
          <w:rFonts w:ascii="'Cascadia Mono'" w:hAnsi="'Cascadia Mono'" w:cs="'Cascadia Mono'"/>
          <w:i w:val="0"/>
          <w:strike w:val="0"/>
          <w:color w:val="000000"/>
          <w:sz w:val="21"/>
          <w:u w:val="none"/>
          <w:shd w:val="clear" w:color="auto" w:fill="FFFFFE"/>
        </w:rPr>
        <w:t>,</w:t>
      </w:r>
    </w:p>
    <w:p w14:paraId="5BAB52F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"local_time"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"2019/07/08 14:19:11"</w:t>
      </w:r>
      <w:r>
        <w:rPr>
          <w:rFonts w:ascii="'Cascadia Mono'" w:hAnsi="'Cascadia Mono'" w:cs="'Cascadia Mono'"/>
          <w:i w:val="0"/>
          <w:strike w:val="0"/>
          <w:color w:val="000000"/>
          <w:sz w:val="21"/>
          <w:u w:val="none"/>
          <w:shd w:val="clear" w:color="auto" w:fill="FFFFFE"/>
        </w:rPr>
        <w:t>,</w:t>
      </w:r>
    </w:p>
    <w:p w14:paraId="33C04B1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3A00F23F">
      <w:pPr>
        <w:snapToGrid/>
        <w:spacing w:line="326" w:lineRule="auto"/>
      </w:pPr>
      <w:r>
        <w:rPr>
          <w:rFonts w:ascii="'Cascadia Mono'" w:hAnsi="'Cascadia Mono'" w:cs="'Cascadia Mono'"/>
          <w:i w:val="0"/>
          <w:strike w:val="0"/>
          <w:color w:val="000000"/>
          <w:sz w:val="21"/>
          <w:u w:val="none"/>
          <w:shd w:val="clear" w:color="auto" w:fill="FFFFFE"/>
        </w:rPr>
        <w:t>}</w:t>
      </w:r>
    </w:p>
    <w:p w14:paraId="62C732CD">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791"/>
        <w:gridCol w:w="2306"/>
        <w:gridCol w:w="4851"/>
      </w:tblGrid>
      <w:tr w14:paraId="019735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392B3BA7">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2BB49662">
            <w:pPr>
              <w:pStyle w:val="29"/>
              <w:bidi w:val="0"/>
              <w:jc w:val="center"/>
              <w:rPr>
                <w:rFonts w:hint="eastAsia"/>
              </w:rPr>
            </w:pPr>
            <w:r>
              <w:rPr>
                <w:rFonts w:hint="eastAsia"/>
              </w:rPr>
              <w:t>类型</w:t>
            </w:r>
          </w:p>
        </w:tc>
        <w:tc>
          <w:tcPr>
            <w:tcW w:w="791" w:type="dxa"/>
            <w:shd w:val="clear" w:color="auto" w:fill="D7D7D7" w:themeFill="background1" w:themeFillShade="D8"/>
            <w:noWrap w:val="0"/>
            <w:vAlign w:val="center"/>
          </w:tcPr>
          <w:p w14:paraId="4EC37520">
            <w:pPr>
              <w:pStyle w:val="29"/>
              <w:bidi w:val="0"/>
              <w:jc w:val="center"/>
            </w:pPr>
            <w:r>
              <w:rPr>
                <w:rFonts w:hint="eastAsia"/>
              </w:rPr>
              <w:t>必需</w:t>
            </w:r>
          </w:p>
        </w:tc>
        <w:tc>
          <w:tcPr>
            <w:tcW w:w="2306" w:type="dxa"/>
            <w:shd w:val="clear" w:color="auto" w:fill="D7D7D7" w:themeFill="background1" w:themeFillShade="D8"/>
            <w:noWrap w:val="0"/>
            <w:vAlign w:val="center"/>
          </w:tcPr>
          <w:p w14:paraId="4C88CDB6">
            <w:pPr>
              <w:pStyle w:val="29"/>
              <w:bidi w:val="0"/>
              <w:jc w:val="center"/>
              <w:rPr>
                <w:rFonts w:hint="eastAsia"/>
              </w:rPr>
            </w:pPr>
            <w:r>
              <w:rPr>
                <w:rFonts w:hint="eastAsia"/>
              </w:rPr>
              <w:t>名称</w:t>
            </w:r>
          </w:p>
        </w:tc>
        <w:tc>
          <w:tcPr>
            <w:tcW w:w="4851" w:type="dxa"/>
            <w:shd w:val="clear" w:color="auto" w:fill="D7D7D7" w:themeFill="background1" w:themeFillShade="D8"/>
            <w:noWrap w:val="0"/>
            <w:vAlign w:val="center"/>
          </w:tcPr>
          <w:p w14:paraId="75D00943">
            <w:pPr>
              <w:pStyle w:val="29"/>
              <w:bidi w:val="0"/>
              <w:jc w:val="center"/>
              <w:rPr>
                <w:rFonts w:hint="eastAsia"/>
              </w:rPr>
            </w:pPr>
            <w:r>
              <w:rPr>
                <w:rFonts w:hint="eastAsia"/>
              </w:rPr>
              <w:t>说明</w:t>
            </w:r>
          </w:p>
        </w:tc>
      </w:tr>
      <w:tr w14:paraId="06AD2F1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4A229347">
            <w:pPr>
              <w:pStyle w:val="29"/>
              <w:bidi w:val="0"/>
              <w:jc w:val="center"/>
              <w:rPr>
                <w:rFonts w:hint="eastAsia"/>
              </w:rPr>
            </w:pPr>
            <w:r>
              <w:t>cmd</w:t>
            </w:r>
          </w:p>
        </w:tc>
        <w:tc>
          <w:tcPr>
            <w:tcW w:w="730" w:type="dxa"/>
            <w:noWrap w:val="0"/>
            <w:vAlign w:val="center"/>
          </w:tcPr>
          <w:p w14:paraId="42780053">
            <w:pPr>
              <w:pStyle w:val="29"/>
              <w:bidi w:val="0"/>
              <w:jc w:val="center"/>
            </w:pPr>
            <w:r>
              <w:t>string</w:t>
            </w:r>
          </w:p>
        </w:tc>
        <w:tc>
          <w:tcPr>
            <w:tcW w:w="791" w:type="dxa"/>
            <w:noWrap w:val="0"/>
            <w:vAlign w:val="center"/>
          </w:tcPr>
          <w:p w14:paraId="3D2599E5">
            <w:pPr>
              <w:pStyle w:val="29"/>
              <w:bidi w:val="0"/>
              <w:jc w:val="center"/>
              <w:rPr>
                <w:rFonts w:hint="eastAsia"/>
              </w:rPr>
            </w:pPr>
            <w:r>
              <w:t>是</w:t>
            </w:r>
          </w:p>
        </w:tc>
        <w:tc>
          <w:tcPr>
            <w:tcW w:w="2306" w:type="dxa"/>
            <w:noWrap w:val="0"/>
            <w:vAlign w:val="center"/>
          </w:tcPr>
          <w:p w14:paraId="166D2515">
            <w:pPr>
              <w:pStyle w:val="29"/>
              <w:bidi w:val="0"/>
              <w:jc w:val="center"/>
            </w:pPr>
            <w:r>
              <w:t>命令</w:t>
            </w:r>
          </w:p>
        </w:tc>
        <w:tc>
          <w:tcPr>
            <w:tcW w:w="4851" w:type="dxa"/>
            <w:noWrap w:val="0"/>
            <w:vAlign w:val="center"/>
          </w:tcPr>
          <w:p w14:paraId="1A854D5A">
            <w:pPr>
              <w:pStyle w:val="29"/>
              <w:bidi w:val="0"/>
              <w:jc w:val="both"/>
            </w:pPr>
            <w:r>
              <w:t>ioinput_rsp 表示 IO 输入上报应答</w:t>
            </w:r>
          </w:p>
        </w:tc>
      </w:tr>
      <w:tr w14:paraId="2CC6A5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088849C5">
            <w:pPr>
              <w:pStyle w:val="29"/>
              <w:bidi w:val="0"/>
              <w:jc w:val="center"/>
              <w:rPr>
                <w:rFonts w:hint="eastAsia"/>
              </w:rPr>
            </w:pPr>
            <w:r>
              <w:t>status</w:t>
            </w:r>
          </w:p>
        </w:tc>
        <w:tc>
          <w:tcPr>
            <w:tcW w:w="730" w:type="dxa"/>
            <w:noWrap w:val="0"/>
            <w:vAlign w:val="center"/>
          </w:tcPr>
          <w:p w14:paraId="1E001394">
            <w:pPr>
              <w:pStyle w:val="29"/>
              <w:bidi w:val="0"/>
              <w:jc w:val="center"/>
              <w:rPr>
                <w:rFonts w:hint="eastAsia"/>
              </w:rPr>
            </w:pPr>
            <w:r>
              <w:t>string</w:t>
            </w:r>
          </w:p>
        </w:tc>
        <w:tc>
          <w:tcPr>
            <w:tcW w:w="791" w:type="dxa"/>
            <w:noWrap w:val="0"/>
            <w:vAlign w:val="center"/>
          </w:tcPr>
          <w:p w14:paraId="217B07D3">
            <w:pPr>
              <w:pStyle w:val="29"/>
              <w:bidi w:val="0"/>
              <w:jc w:val="center"/>
              <w:rPr>
                <w:rFonts w:hint="eastAsia"/>
              </w:rPr>
            </w:pPr>
            <w:r>
              <w:t>是</w:t>
            </w:r>
          </w:p>
        </w:tc>
        <w:tc>
          <w:tcPr>
            <w:tcW w:w="2306" w:type="dxa"/>
            <w:noWrap w:val="0"/>
            <w:vAlign w:val="center"/>
          </w:tcPr>
          <w:p w14:paraId="54FAC795">
            <w:pPr>
              <w:pStyle w:val="29"/>
              <w:bidi w:val="0"/>
              <w:jc w:val="center"/>
              <w:rPr>
                <w:rFonts w:hint="eastAsia"/>
              </w:rPr>
            </w:pPr>
            <w:r>
              <w:t>应答状态。“ok”表示正常，其它则表示出错</w:t>
            </w:r>
          </w:p>
        </w:tc>
        <w:tc>
          <w:tcPr>
            <w:tcW w:w="4851" w:type="dxa"/>
            <w:noWrap w:val="0"/>
            <w:vAlign w:val="center"/>
          </w:tcPr>
          <w:p w14:paraId="364F39F1">
            <w:pPr>
              <w:pStyle w:val="29"/>
              <w:bidi w:val="0"/>
              <w:jc w:val="both"/>
              <w:rPr>
                <w:rFonts w:hint="eastAsia"/>
              </w:rPr>
            </w:pPr>
            <w:r>
              <w:t>出错状态信息由应答端填充，用于方便定位原因</w:t>
            </w:r>
          </w:p>
        </w:tc>
      </w:tr>
      <w:tr w14:paraId="7159FB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6869BE37">
            <w:pPr>
              <w:pStyle w:val="29"/>
              <w:bidi w:val="0"/>
              <w:jc w:val="center"/>
              <w:rPr>
                <w:rFonts w:hint="eastAsia"/>
              </w:rPr>
            </w:pPr>
            <w:r>
              <w:t>msg_id</w:t>
            </w:r>
          </w:p>
        </w:tc>
        <w:tc>
          <w:tcPr>
            <w:tcW w:w="730" w:type="dxa"/>
            <w:noWrap w:val="0"/>
            <w:vAlign w:val="center"/>
          </w:tcPr>
          <w:p w14:paraId="32FC56DD">
            <w:pPr>
              <w:pStyle w:val="29"/>
              <w:bidi w:val="0"/>
              <w:jc w:val="center"/>
              <w:rPr>
                <w:rFonts w:hint="eastAsia"/>
              </w:rPr>
            </w:pPr>
            <w:r>
              <w:t>string</w:t>
            </w:r>
          </w:p>
        </w:tc>
        <w:tc>
          <w:tcPr>
            <w:tcW w:w="791" w:type="dxa"/>
            <w:noWrap w:val="0"/>
            <w:vAlign w:val="center"/>
          </w:tcPr>
          <w:p w14:paraId="77229257">
            <w:pPr>
              <w:pStyle w:val="29"/>
              <w:bidi w:val="0"/>
              <w:jc w:val="center"/>
              <w:rPr>
                <w:rFonts w:hint="eastAsia"/>
              </w:rPr>
            </w:pPr>
            <w:r>
              <w:t>是</w:t>
            </w:r>
          </w:p>
        </w:tc>
        <w:tc>
          <w:tcPr>
            <w:tcW w:w="2306" w:type="dxa"/>
            <w:noWrap w:val="0"/>
            <w:vAlign w:val="center"/>
          </w:tcPr>
          <w:p w14:paraId="07BEF422">
            <w:pPr>
              <w:pStyle w:val="29"/>
              <w:bidi w:val="0"/>
              <w:jc w:val="center"/>
              <w:rPr>
                <w:rFonts w:hint="eastAsia"/>
              </w:rPr>
            </w:pPr>
            <w:r>
              <w:t>消息 ID</w:t>
            </w:r>
          </w:p>
        </w:tc>
        <w:tc>
          <w:tcPr>
            <w:tcW w:w="4851" w:type="dxa"/>
            <w:noWrap w:val="0"/>
            <w:vAlign w:val="center"/>
          </w:tcPr>
          <w:p w14:paraId="1637B190">
            <w:pPr>
              <w:pStyle w:val="29"/>
              <w:bidi w:val="0"/>
              <w:jc w:val="both"/>
              <w:rPr>
                <w:rFonts w:hint="eastAsia"/>
              </w:rPr>
            </w:pPr>
            <w:r>
              <w:t>与请求时的消息 ID 一致，用于标识该应答对应哪一个请求</w:t>
            </w:r>
          </w:p>
        </w:tc>
      </w:tr>
    </w:tbl>
    <w:p w14:paraId="0E498AA7">
      <w:pPr>
        <w:bidi w:val="0"/>
        <w:rPr>
          <w:rFonts w:hint="eastAsia"/>
        </w:rPr>
      </w:pPr>
      <w:r>
        <w:rPr>
          <w:rFonts w:hint="eastAsia"/>
        </w:rPr>
        <w:t>示例：</w:t>
      </w:r>
    </w:p>
    <w:p w14:paraId="03C4A5D0">
      <w:pPr>
        <w:snapToGrid/>
        <w:spacing w:line="326" w:lineRule="auto"/>
      </w:pPr>
      <w:r>
        <w:rPr>
          <w:rFonts w:ascii="'Cascadia Mono'" w:hAnsi="'Cascadia Mono'" w:cs="'Cascadia Mono'"/>
          <w:i w:val="0"/>
          <w:strike w:val="0"/>
          <w:color w:val="000000"/>
          <w:sz w:val="21"/>
          <w:u w:val="none"/>
          <w:shd w:val="clear" w:color="auto" w:fill="FFFFFE"/>
        </w:rPr>
        <w:t>{</w:t>
      </w:r>
    </w:p>
    <w:p w14:paraId="5F03C07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"ioinput_rsp"</w:t>
      </w:r>
      <w:r>
        <w:rPr>
          <w:rFonts w:ascii="'Cascadia Mono'" w:hAnsi="'Cascadia Mono'" w:cs="'Cascadia Mono'"/>
          <w:i w:val="0"/>
          <w:strike w:val="0"/>
          <w:color w:val="000000"/>
          <w:sz w:val="21"/>
          <w:u w:val="none"/>
          <w:shd w:val="clear" w:color="auto" w:fill="FFFFFE"/>
        </w:rPr>
        <w:t>,</w:t>
      </w:r>
    </w:p>
    <w:p w14:paraId="2A03B62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22EA50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7F7EC098">
      <w:pPr>
        <w:snapToGrid/>
        <w:spacing w:line="326" w:lineRule="auto"/>
      </w:pPr>
      <w:r>
        <w:rPr>
          <w:rFonts w:ascii="'Cascadia Mono'" w:hAnsi="'Cascadia Mono'" w:cs="'Cascadia Mono'"/>
          <w:i w:val="0"/>
          <w:strike w:val="0"/>
          <w:color w:val="000000"/>
          <w:sz w:val="21"/>
          <w:u w:val="none"/>
          <w:shd w:val="clear" w:color="auto" w:fill="FFFFFE"/>
        </w:rPr>
        <w:t>}</w:t>
      </w:r>
    </w:p>
    <w:p w14:paraId="520D84BE">
      <w:pPr>
        <w:pStyle w:val="5"/>
        <w:numPr>
          <w:ilvl w:val="2"/>
          <w:numId w:val="1"/>
        </w:numPr>
        <w:tabs>
          <w:tab w:val="left" w:pos="0"/>
        </w:tabs>
        <w:rPr>
          <w:rFonts w:hint="eastAsia"/>
        </w:rPr>
      </w:pPr>
      <w:bookmarkStart w:id="117" w:name="_Toc19185"/>
      <w:bookmarkStart w:id="118" w:name="_Tococqcjy"/>
      <w:bookmarkStart w:id="119" w:name="_Toc2mi2vw"/>
      <w:bookmarkStart w:id="120" w:name="_Toc2580"/>
      <w:r>
        <w:rPr>
          <w:rFonts w:hint="eastAsia"/>
        </w:rPr>
        <w:t>查询</w:t>
      </w:r>
      <w:r>
        <w:rPr>
          <w:rFonts w:hint="eastAsia"/>
          <w:lang w:val="en-US" w:eastAsia="zh-CN"/>
        </w:rPr>
        <w:t>I/O口开/关状态(查询道闸开/</w:t>
      </w:r>
      <w:r>
        <w:rPr>
          <w:rFonts w:hint="eastAsia"/>
        </w:rPr>
        <w:t>关闸状态</w:t>
      </w:r>
      <w:bookmarkEnd w:id="117"/>
      <w:bookmarkEnd w:id="118"/>
      <w:bookmarkEnd w:id="119"/>
      <w:r>
        <w:rPr>
          <w:rFonts w:hint="eastAsia"/>
          <w:lang w:val="en-US" w:eastAsia="zh-CN"/>
        </w:rPr>
        <w:t>)</w:t>
      </w:r>
      <w:bookmarkEnd w:id="120"/>
    </w:p>
    <w:p w14:paraId="6550BC5E">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1064"/>
        <w:gridCol w:w="1085"/>
        <w:gridCol w:w="5635"/>
      </w:tblGrid>
      <w:tr w14:paraId="38BF30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9" w:type="dxa"/>
            <w:shd w:val="clear" w:color="auto" w:fill="D7D7D7" w:themeFill="background1" w:themeFillShade="D8"/>
            <w:noWrap w:val="0"/>
            <w:vAlign w:val="center"/>
          </w:tcPr>
          <w:p w14:paraId="70C173B8">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D32AD43">
            <w:pPr>
              <w:pStyle w:val="29"/>
              <w:bidi w:val="0"/>
              <w:jc w:val="center"/>
              <w:rPr>
                <w:rFonts w:hint="eastAsia"/>
              </w:rPr>
            </w:pPr>
            <w:r>
              <w:rPr>
                <w:rFonts w:hint="eastAsia"/>
              </w:rPr>
              <w:t>类型</w:t>
            </w:r>
          </w:p>
        </w:tc>
        <w:tc>
          <w:tcPr>
            <w:tcW w:w="1064" w:type="dxa"/>
            <w:shd w:val="clear" w:color="auto" w:fill="D7D7D7" w:themeFill="background1" w:themeFillShade="D8"/>
            <w:noWrap w:val="0"/>
            <w:vAlign w:val="center"/>
          </w:tcPr>
          <w:p w14:paraId="1294F29C">
            <w:pPr>
              <w:pStyle w:val="29"/>
              <w:bidi w:val="0"/>
              <w:jc w:val="center"/>
            </w:pPr>
            <w:r>
              <w:rPr>
                <w:rFonts w:hint="eastAsia"/>
              </w:rPr>
              <w:t>必需</w:t>
            </w:r>
          </w:p>
        </w:tc>
        <w:tc>
          <w:tcPr>
            <w:tcW w:w="1085" w:type="dxa"/>
            <w:shd w:val="clear" w:color="auto" w:fill="D7D7D7" w:themeFill="background1" w:themeFillShade="D8"/>
            <w:noWrap w:val="0"/>
            <w:vAlign w:val="center"/>
          </w:tcPr>
          <w:p w14:paraId="5D6ED9D3">
            <w:pPr>
              <w:pStyle w:val="29"/>
              <w:bidi w:val="0"/>
              <w:jc w:val="center"/>
              <w:rPr>
                <w:rFonts w:hint="eastAsia"/>
              </w:rPr>
            </w:pPr>
            <w:r>
              <w:rPr>
                <w:rFonts w:hint="eastAsia"/>
              </w:rPr>
              <w:t>名称</w:t>
            </w:r>
          </w:p>
        </w:tc>
        <w:tc>
          <w:tcPr>
            <w:tcW w:w="5635" w:type="dxa"/>
            <w:shd w:val="clear" w:color="auto" w:fill="D7D7D7" w:themeFill="background1" w:themeFillShade="D8"/>
            <w:noWrap w:val="0"/>
            <w:vAlign w:val="center"/>
          </w:tcPr>
          <w:p w14:paraId="7FA51795">
            <w:pPr>
              <w:pStyle w:val="29"/>
              <w:bidi w:val="0"/>
              <w:jc w:val="center"/>
              <w:rPr>
                <w:rFonts w:hint="eastAsia"/>
              </w:rPr>
            </w:pPr>
            <w:r>
              <w:rPr>
                <w:rFonts w:hint="eastAsia"/>
              </w:rPr>
              <w:t>说明</w:t>
            </w:r>
          </w:p>
        </w:tc>
      </w:tr>
      <w:tr w14:paraId="43D2D9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68798C6A">
            <w:pPr>
              <w:pStyle w:val="29"/>
              <w:bidi w:val="0"/>
              <w:jc w:val="center"/>
              <w:rPr>
                <w:rFonts w:hint="eastAsia"/>
              </w:rPr>
            </w:pPr>
            <w:r>
              <w:t>cmd</w:t>
            </w:r>
          </w:p>
        </w:tc>
        <w:tc>
          <w:tcPr>
            <w:tcW w:w="800" w:type="dxa"/>
            <w:noWrap w:val="0"/>
            <w:vAlign w:val="center"/>
          </w:tcPr>
          <w:p w14:paraId="5E1D92F8">
            <w:pPr>
              <w:pStyle w:val="29"/>
              <w:bidi w:val="0"/>
              <w:jc w:val="center"/>
            </w:pPr>
            <w:r>
              <w:t>string</w:t>
            </w:r>
          </w:p>
        </w:tc>
        <w:tc>
          <w:tcPr>
            <w:tcW w:w="1064" w:type="dxa"/>
            <w:noWrap w:val="0"/>
            <w:vAlign w:val="center"/>
          </w:tcPr>
          <w:p w14:paraId="148D9750">
            <w:pPr>
              <w:pStyle w:val="29"/>
              <w:bidi w:val="0"/>
              <w:jc w:val="center"/>
              <w:rPr>
                <w:rFonts w:hint="eastAsia"/>
              </w:rPr>
            </w:pPr>
            <w:r>
              <w:t>是</w:t>
            </w:r>
          </w:p>
        </w:tc>
        <w:tc>
          <w:tcPr>
            <w:tcW w:w="1085" w:type="dxa"/>
            <w:noWrap w:val="0"/>
            <w:vAlign w:val="center"/>
          </w:tcPr>
          <w:p w14:paraId="098511DC">
            <w:pPr>
              <w:pStyle w:val="29"/>
              <w:bidi w:val="0"/>
              <w:jc w:val="center"/>
            </w:pPr>
            <w:r>
              <w:t>命令</w:t>
            </w:r>
          </w:p>
        </w:tc>
        <w:tc>
          <w:tcPr>
            <w:tcW w:w="5635" w:type="dxa"/>
            <w:noWrap w:val="0"/>
            <w:vAlign w:val="center"/>
          </w:tcPr>
          <w:p w14:paraId="5695E9DB">
            <w:pPr>
              <w:pStyle w:val="29"/>
              <w:bidi w:val="0"/>
              <w:jc w:val="both"/>
              <w:rPr>
                <w:rFonts w:hint="eastAsia"/>
              </w:rPr>
            </w:pPr>
            <w:r>
              <w:t>barri</w:t>
            </w:r>
            <w:r>
              <w:rPr>
                <w:rFonts w:hint="eastAsia"/>
              </w:rPr>
              <w:t>eState</w:t>
            </w:r>
          </w:p>
        </w:tc>
      </w:tr>
      <w:tr w14:paraId="33B612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7C362127">
            <w:pPr>
              <w:pStyle w:val="29"/>
              <w:bidi w:val="0"/>
              <w:jc w:val="center"/>
              <w:rPr>
                <w:rFonts w:hint="eastAsia"/>
              </w:rPr>
            </w:pPr>
            <w:r>
              <w:t>msg_id</w:t>
            </w:r>
          </w:p>
        </w:tc>
        <w:tc>
          <w:tcPr>
            <w:tcW w:w="800" w:type="dxa"/>
            <w:noWrap w:val="0"/>
            <w:vAlign w:val="center"/>
          </w:tcPr>
          <w:p w14:paraId="20BAC6BC">
            <w:pPr>
              <w:pStyle w:val="29"/>
              <w:bidi w:val="0"/>
              <w:jc w:val="center"/>
              <w:rPr>
                <w:rFonts w:hint="eastAsia"/>
              </w:rPr>
            </w:pPr>
            <w:r>
              <w:t>string</w:t>
            </w:r>
          </w:p>
        </w:tc>
        <w:tc>
          <w:tcPr>
            <w:tcW w:w="1064" w:type="dxa"/>
            <w:noWrap w:val="0"/>
            <w:vAlign w:val="center"/>
          </w:tcPr>
          <w:p w14:paraId="4DB645F4">
            <w:pPr>
              <w:pStyle w:val="29"/>
              <w:bidi w:val="0"/>
              <w:jc w:val="center"/>
              <w:rPr>
                <w:rFonts w:hint="eastAsia"/>
              </w:rPr>
            </w:pPr>
            <w:r>
              <w:t>是</w:t>
            </w:r>
          </w:p>
        </w:tc>
        <w:tc>
          <w:tcPr>
            <w:tcW w:w="1085" w:type="dxa"/>
            <w:noWrap w:val="0"/>
            <w:vAlign w:val="center"/>
          </w:tcPr>
          <w:p w14:paraId="13EE6146">
            <w:pPr>
              <w:pStyle w:val="29"/>
              <w:bidi w:val="0"/>
              <w:jc w:val="center"/>
              <w:rPr>
                <w:rFonts w:hint="eastAsia"/>
              </w:rPr>
            </w:pPr>
            <w:r>
              <w:t>消息 ID</w:t>
            </w:r>
          </w:p>
        </w:tc>
        <w:tc>
          <w:tcPr>
            <w:tcW w:w="5635" w:type="dxa"/>
            <w:noWrap w:val="0"/>
            <w:vAlign w:val="center"/>
          </w:tcPr>
          <w:p w14:paraId="2E1C3017">
            <w:pPr>
              <w:pStyle w:val="29"/>
              <w:bidi w:val="0"/>
              <w:jc w:val="both"/>
              <w:rPr>
                <w:rFonts w:hint="eastAsia"/>
              </w:rPr>
            </w:pPr>
            <w:r>
              <w:t>此次请求的唯一标识，20 位长，前 13 位是毫秒时间，后 7 位是字母和数字的随机数</w:t>
            </w:r>
            <w:r>
              <w:rPr>
                <w:rFonts w:hint="eastAsia"/>
              </w:rPr>
              <w:t>。</w:t>
            </w:r>
          </w:p>
        </w:tc>
      </w:tr>
    </w:tbl>
    <w:p w14:paraId="7B6FF58F">
      <w:pPr>
        <w:bidi w:val="0"/>
        <w:rPr>
          <w:rFonts w:hint="eastAsia"/>
        </w:rPr>
      </w:pPr>
      <w:r>
        <w:rPr>
          <w:rFonts w:hint="eastAsia"/>
        </w:rPr>
        <w:t>示例：</w:t>
      </w:r>
    </w:p>
    <w:p w14:paraId="473BDE5C">
      <w:pPr>
        <w:snapToGrid/>
        <w:spacing w:line="326" w:lineRule="auto"/>
      </w:pPr>
      <w:r>
        <w:rPr>
          <w:rFonts w:ascii="'Cascadia Mono'" w:hAnsi="'Cascadia Mono'" w:cs="'Cascadia Mono'"/>
          <w:i w:val="0"/>
          <w:strike w:val="0"/>
          <w:color w:val="000000"/>
          <w:sz w:val="21"/>
          <w:u w:val="none"/>
          <w:shd w:val="clear" w:color="auto" w:fill="FFFFFE"/>
        </w:rPr>
        <w:t>{</w:t>
      </w:r>
    </w:p>
    <w:p w14:paraId="165EB16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"barrieState"</w:t>
      </w:r>
      <w:r>
        <w:rPr>
          <w:rFonts w:ascii="'Cascadia Mono'" w:hAnsi="'Cascadia Mono'" w:cs="'Cascadia Mono'"/>
          <w:i w:val="0"/>
          <w:strike w:val="0"/>
          <w:color w:val="000000"/>
          <w:sz w:val="21"/>
          <w:u w:val="none"/>
          <w:shd w:val="clear" w:color="auto" w:fill="FFFFFE"/>
        </w:rPr>
        <w:t>,</w:t>
      </w:r>
    </w:p>
    <w:p w14:paraId="276723B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446EE04F">
      <w:pPr>
        <w:snapToGrid/>
        <w:spacing w:line="326" w:lineRule="auto"/>
      </w:pPr>
      <w:r>
        <w:rPr>
          <w:rFonts w:ascii="'Cascadia Mono'" w:hAnsi="'Cascadia Mono'" w:cs="'Cascadia Mono'"/>
          <w:i w:val="0"/>
          <w:strike w:val="0"/>
          <w:color w:val="000000"/>
          <w:sz w:val="21"/>
          <w:u w:val="none"/>
          <w:shd w:val="clear" w:color="auto" w:fill="FFFFFE"/>
        </w:rPr>
        <w:t>}</w:t>
      </w:r>
    </w:p>
    <w:p w14:paraId="08D01266">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03"/>
        <w:gridCol w:w="800"/>
        <w:gridCol w:w="867"/>
        <w:gridCol w:w="2547"/>
        <w:gridCol w:w="3948"/>
      </w:tblGrid>
      <w:tr w14:paraId="74507A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03" w:type="dxa"/>
            <w:shd w:val="clear" w:color="auto" w:fill="D7D7D7" w:themeFill="background1" w:themeFillShade="D8"/>
            <w:noWrap w:val="0"/>
            <w:vAlign w:val="center"/>
          </w:tcPr>
          <w:p w14:paraId="38BCBEE9">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2F9C0D4">
            <w:pPr>
              <w:pStyle w:val="29"/>
              <w:bidi w:val="0"/>
              <w:jc w:val="center"/>
              <w:rPr>
                <w:rFonts w:hint="eastAsia"/>
              </w:rPr>
            </w:pPr>
            <w:r>
              <w:rPr>
                <w:rFonts w:hint="eastAsia"/>
              </w:rPr>
              <w:t>类型</w:t>
            </w:r>
          </w:p>
        </w:tc>
        <w:tc>
          <w:tcPr>
            <w:tcW w:w="867" w:type="dxa"/>
            <w:shd w:val="clear" w:color="auto" w:fill="D7D7D7" w:themeFill="background1" w:themeFillShade="D8"/>
            <w:noWrap w:val="0"/>
            <w:vAlign w:val="center"/>
          </w:tcPr>
          <w:p w14:paraId="0EB4D775">
            <w:pPr>
              <w:pStyle w:val="29"/>
              <w:bidi w:val="0"/>
              <w:jc w:val="center"/>
            </w:pPr>
            <w:r>
              <w:rPr>
                <w:rFonts w:hint="eastAsia"/>
              </w:rPr>
              <w:t>必需</w:t>
            </w:r>
          </w:p>
        </w:tc>
        <w:tc>
          <w:tcPr>
            <w:tcW w:w="2547" w:type="dxa"/>
            <w:shd w:val="clear" w:color="auto" w:fill="D7D7D7" w:themeFill="background1" w:themeFillShade="D8"/>
            <w:noWrap w:val="0"/>
            <w:vAlign w:val="center"/>
          </w:tcPr>
          <w:p w14:paraId="6E86C2A2">
            <w:pPr>
              <w:pStyle w:val="29"/>
              <w:bidi w:val="0"/>
              <w:jc w:val="center"/>
              <w:rPr>
                <w:rFonts w:hint="eastAsia"/>
              </w:rPr>
            </w:pPr>
            <w:r>
              <w:rPr>
                <w:rFonts w:hint="eastAsia"/>
              </w:rPr>
              <w:t>名称</w:t>
            </w:r>
          </w:p>
        </w:tc>
        <w:tc>
          <w:tcPr>
            <w:tcW w:w="3948" w:type="dxa"/>
            <w:shd w:val="clear" w:color="auto" w:fill="D7D7D7" w:themeFill="background1" w:themeFillShade="D8"/>
            <w:noWrap w:val="0"/>
            <w:vAlign w:val="center"/>
          </w:tcPr>
          <w:p w14:paraId="4DF76761">
            <w:pPr>
              <w:pStyle w:val="29"/>
              <w:bidi w:val="0"/>
              <w:jc w:val="center"/>
              <w:rPr>
                <w:rFonts w:hint="eastAsia"/>
              </w:rPr>
            </w:pPr>
            <w:r>
              <w:rPr>
                <w:rFonts w:hint="eastAsia"/>
              </w:rPr>
              <w:t>说明</w:t>
            </w:r>
          </w:p>
        </w:tc>
      </w:tr>
      <w:tr w14:paraId="20C340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03" w:type="dxa"/>
            <w:noWrap w:val="0"/>
            <w:vAlign w:val="center"/>
          </w:tcPr>
          <w:p w14:paraId="25E17AA3">
            <w:pPr>
              <w:pStyle w:val="29"/>
              <w:bidi w:val="0"/>
              <w:jc w:val="center"/>
              <w:rPr>
                <w:rFonts w:hint="eastAsia"/>
              </w:rPr>
            </w:pPr>
            <w:r>
              <w:t>cmd</w:t>
            </w:r>
          </w:p>
        </w:tc>
        <w:tc>
          <w:tcPr>
            <w:tcW w:w="800" w:type="dxa"/>
            <w:noWrap w:val="0"/>
            <w:vAlign w:val="center"/>
          </w:tcPr>
          <w:p w14:paraId="76DA4299">
            <w:pPr>
              <w:pStyle w:val="29"/>
              <w:bidi w:val="0"/>
              <w:jc w:val="center"/>
            </w:pPr>
            <w:r>
              <w:t>string</w:t>
            </w:r>
          </w:p>
        </w:tc>
        <w:tc>
          <w:tcPr>
            <w:tcW w:w="867" w:type="dxa"/>
            <w:noWrap w:val="0"/>
            <w:vAlign w:val="center"/>
          </w:tcPr>
          <w:p w14:paraId="7555FC4B">
            <w:pPr>
              <w:pStyle w:val="29"/>
              <w:bidi w:val="0"/>
              <w:jc w:val="center"/>
              <w:rPr>
                <w:rFonts w:hint="eastAsia"/>
              </w:rPr>
            </w:pPr>
            <w:r>
              <w:t>是</w:t>
            </w:r>
          </w:p>
        </w:tc>
        <w:tc>
          <w:tcPr>
            <w:tcW w:w="2547" w:type="dxa"/>
            <w:noWrap w:val="0"/>
            <w:vAlign w:val="center"/>
          </w:tcPr>
          <w:p w14:paraId="724E7C53">
            <w:pPr>
              <w:pStyle w:val="29"/>
              <w:bidi w:val="0"/>
              <w:jc w:val="center"/>
            </w:pPr>
            <w:r>
              <w:t>命令</w:t>
            </w:r>
          </w:p>
        </w:tc>
        <w:tc>
          <w:tcPr>
            <w:tcW w:w="3948" w:type="dxa"/>
            <w:noWrap w:val="0"/>
            <w:vAlign w:val="center"/>
          </w:tcPr>
          <w:p w14:paraId="0E34B538">
            <w:pPr>
              <w:pStyle w:val="29"/>
              <w:bidi w:val="0"/>
              <w:jc w:val="left"/>
            </w:pPr>
            <w:r>
              <w:t>barrieState</w:t>
            </w:r>
            <w:r>
              <w:rPr>
                <w:rFonts w:hint="eastAsia"/>
              </w:rPr>
              <w:t>_rsp</w:t>
            </w:r>
          </w:p>
        </w:tc>
      </w:tr>
      <w:tr w14:paraId="688191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03" w:type="dxa"/>
            <w:noWrap w:val="0"/>
            <w:vAlign w:val="center"/>
          </w:tcPr>
          <w:p w14:paraId="400505C9">
            <w:pPr>
              <w:pStyle w:val="29"/>
              <w:bidi w:val="0"/>
              <w:jc w:val="center"/>
              <w:rPr>
                <w:rFonts w:hint="eastAsia"/>
              </w:rPr>
            </w:pPr>
            <w:r>
              <w:t>status</w:t>
            </w:r>
          </w:p>
        </w:tc>
        <w:tc>
          <w:tcPr>
            <w:tcW w:w="800" w:type="dxa"/>
            <w:noWrap w:val="0"/>
            <w:vAlign w:val="center"/>
          </w:tcPr>
          <w:p w14:paraId="6ED8D7C7">
            <w:pPr>
              <w:pStyle w:val="29"/>
              <w:bidi w:val="0"/>
              <w:jc w:val="center"/>
              <w:rPr>
                <w:rFonts w:hint="eastAsia"/>
              </w:rPr>
            </w:pPr>
            <w:r>
              <w:t>string</w:t>
            </w:r>
          </w:p>
        </w:tc>
        <w:tc>
          <w:tcPr>
            <w:tcW w:w="867" w:type="dxa"/>
            <w:noWrap w:val="0"/>
            <w:vAlign w:val="center"/>
          </w:tcPr>
          <w:p w14:paraId="7CCC4761">
            <w:pPr>
              <w:pStyle w:val="29"/>
              <w:bidi w:val="0"/>
              <w:jc w:val="center"/>
              <w:rPr>
                <w:rFonts w:hint="eastAsia"/>
              </w:rPr>
            </w:pPr>
            <w:r>
              <w:t>是</w:t>
            </w:r>
          </w:p>
        </w:tc>
        <w:tc>
          <w:tcPr>
            <w:tcW w:w="2547" w:type="dxa"/>
            <w:noWrap w:val="0"/>
            <w:vAlign w:val="center"/>
          </w:tcPr>
          <w:p w14:paraId="26A9D4B6">
            <w:pPr>
              <w:pStyle w:val="29"/>
              <w:bidi w:val="0"/>
              <w:jc w:val="center"/>
              <w:rPr>
                <w:rFonts w:hint="eastAsia"/>
              </w:rPr>
            </w:pPr>
            <w:r>
              <w:t>应答状态。“ok”表示正常，其它则表示出错</w:t>
            </w:r>
          </w:p>
        </w:tc>
        <w:tc>
          <w:tcPr>
            <w:tcW w:w="3948" w:type="dxa"/>
            <w:noWrap w:val="0"/>
            <w:vAlign w:val="center"/>
          </w:tcPr>
          <w:p w14:paraId="432EFEB9">
            <w:pPr>
              <w:pStyle w:val="29"/>
              <w:bidi w:val="0"/>
              <w:jc w:val="left"/>
              <w:rPr>
                <w:rFonts w:hint="eastAsia"/>
              </w:rPr>
            </w:pPr>
            <w:r>
              <w:t>出错状态信息由应答端填充，用于方便定位原因</w:t>
            </w:r>
          </w:p>
        </w:tc>
      </w:tr>
      <w:tr w14:paraId="3E2274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03" w:type="dxa"/>
            <w:noWrap w:val="0"/>
            <w:vAlign w:val="center"/>
          </w:tcPr>
          <w:p w14:paraId="096FF354">
            <w:pPr>
              <w:pStyle w:val="29"/>
              <w:bidi w:val="0"/>
              <w:jc w:val="center"/>
              <w:rPr>
                <w:rFonts w:hint="eastAsia"/>
              </w:rPr>
            </w:pPr>
            <w:r>
              <w:t>msg_id</w:t>
            </w:r>
          </w:p>
        </w:tc>
        <w:tc>
          <w:tcPr>
            <w:tcW w:w="800" w:type="dxa"/>
            <w:noWrap w:val="0"/>
            <w:vAlign w:val="center"/>
          </w:tcPr>
          <w:p w14:paraId="6216BB4E">
            <w:pPr>
              <w:pStyle w:val="29"/>
              <w:bidi w:val="0"/>
              <w:jc w:val="center"/>
              <w:rPr>
                <w:rFonts w:hint="eastAsia"/>
              </w:rPr>
            </w:pPr>
            <w:r>
              <w:t>string</w:t>
            </w:r>
          </w:p>
        </w:tc>
        <w:tc>
          <w:tcPr>
            <w:tcW w:w="867" w:type="dxa"/>
            <w:noWrap w:val="0"/>
            <w:vAlign w:val="center"/>
          </w:tcPr>
          <w:p w14:paraId="70989326">
            <w:pPr>
              <w:pStyle w:val="29"/>
              <w:bidi w:val="0"/>
              <w:jc w:val="center"/>
              <w:rPr>
                <w:rFonts w:hint="eastAsia"/>
              </w:rPr>
            </w:pPr>
            <w:r>
              <w:t>是</w:t>
            </w:r>
          </w:p>
        </w:tc>
        <w:tc>
          <w:tcPr>
            <w:tcW w:w="2547" w:type="dxa"/>
            <w:noWrap w:val="0"/>
            <w:vAlign w:val="center"/>
          </w:tcPr>
          <w:p w14:paraId="6861ABCD">
            <w:pPr>
              <w:pStyle w:val="29"/>
              <w:bidi w:val="0"/>
              <w:jc w:val="center"/>
              <w:rPr>
                <w:rFonts w:hint="eastAsia"/>
              </w:rPr>
            </w:pPr>
            <w:r>
              <w:t>消息 ID</w:t>
            </w:r>
          </w:p>
        </w:tc>
        <w:tc>
          <w:tcPr>
            <w:tcW w:w="3948" w:type="dxa"/>
            <w:noWrap w:val="0"/>
            <w:vAlign w:val="center"/>
          </w:tcPr>
          <w:p w14:paraId="148D9DBF">
            <w:pPr>
              <w:pStyle w:val="29"/>
              <w:bidi w:val="0"/>
              <w:jc w:val="left"/>
              <w:rPr>
                <w:rFonts w:hint="eastAsia"/>
              </w:rPr>
            </w:pPr>
            <w:r>
              <w:t>与请求时的消息 ID 一致，用于标识该应答对应哪一个请求</w:t>
            </w:r>
          </w:p>
        </w:tc>
      </w:tr>
      <w:tr w14:paraId="364673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03" w:type="dxa"/>
            <w:noWrap w:val="0"/>
            <w:vAlign w:val="center"/>
          </w:tcPr>
          <w:p w14:paraId="66E0E21F">
            <w:pPr>
              <w:pStyle w:val="29"/>
              <w:bidi w:val="0"/>
              <w:jc w:val="center"/>
              <w:rPr>
                <w:rFonts w:hint="eastAsia"/>
              </w:rPr>
            </w:pPr>
            <w:r>
              <w:rPr>
                <w:rFonts w:hint="eastAsia"/>
              </w:rPr>
              <w:t>open_state</w:t>
            </w:r>
          </w:p>
        </w:tc>
        <w:tc>
          <w:tcPr>
            <w:tcW w:w="800" w:type="dxa"/>
            <w:noWrap w:val="0"/>
            <w:vAlign w:val="center"/>
          </w:tcPr>
          <w:p w14:paraId="12E2D607">
            <w:pPr>
              <w:pStyle w:val="29"/>
              <w:bidi w:val="0"/>
              <w:jc w:val="center"/>
              <w:rPr>
                <w:rFonts w:hint="eastAsia"/>
              </w:rPr>
            </w:pPr>
            <w:r>
              <w:rPr>
                <w:rFonts w:hint="eastAsia"/>
              </w:rPr>
              <w:t>int</w:t>
            </w:r>
          </w:p>
        </w:tc>
        <w:tc>
          <w:tcPr>
            <w:tcW w:w="867" w:type="dxa"/>
            <w:noWrap w:val="0"/>
            <w:vAlign w:val="center"/>
          </w:tcPr>
          <w:p w14:paraId="6122B09A">
            <w:pPr>
              <w:pStyle w:val="29"/>
              <w:bidi w:val="0"/>
              <w:jc w:val="center"/>
              <w:rPr>
                <w:rFonts w:hint="eastAsia"/>
              </w:rPr>
            </w:pPr>
            <w:r>
              <w:rPr>
                <w:rFonts w:hint="eastAsia"/>
              </w:rPr>
              <w:t>是</w:t>
            </w:r>
          </w:p>
        </w:tc>
        <w:tc>
          <w:tcPr>
            <w:tcW w:w="2547" w:type="dxa"/>
            <w:noWrap w:val="0"/>
            <w:vAlign w:val="center"/>
          </w:tcPr>
          <w:p w14:paraId="07999245">
            <w:pPr>
              <w:pStyle w:val="29"/>
              <w:bidi w:val="0"/>
              <w:jc w:val="center"/>
              <w:rPr>
                <w:rFonts w:hint="eastAsia"/>
              </w:rPr>
            </w:pPr>
            <w:r>
              <w:rPr>
                <w:rFonts w:hint="eastAsia"/>
              </w:rPr>
              <w:t>开到位状态</w:t>
            </w:r>
          </w:p>
        </w:tc>
        <w:tc>
          <w:tcPr>
            <w:tcW w:w="3948" w:type="dxa"/>
            <w:noWrap w:val="0"/>
            <w:vAlign w:val="center"/>
          </w:tcPr>
          <w:p w14:paraId="39D803B5">
            <w:pPr>
              <w:pStyle w:val="29"/>
              <w:bidi w:val="0"/>
              <w:jc w:val="left"/>
              <w:rPr>
                <w:rFonts w:hint="eastAsia"/>
              </w:rPr>
            </w:pPr>
            <w:r>
              <w:rPr>
                <w:rFonts w:hint="eastAsia"/>
              </w:rPr>
              <w:t>开到位为0，否则为其它数</w:t>
            </w:r>
          </w:p>
        </w:tc>
      </w:tr>
      <w:tr w14:paraId="0D2AB4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03" w:type="dxa"/>
            <w:noWrap w:val="0"/>
            <w:vAlign w:val="center"/>
          </w:tcPr>
          <w:p w14:paraId="5E79F929">
            <w:pPr>
              <w:pStyle w:val="29"/>
              <w:bidi w:val="0"/>
              <w:jc w:val="center"/>
              <w:rPr>
                <w:rFonts w:hint="eastAsia"/>
              </w:rPr>
            </w:pPr>
            <w:r>
              <w:rPr>
                <w:rFonts w:hint="eastAsia"/>
              </w:rPr>
              <w:t>close_state</w:t>
            </w:r>
          </w:p>
        </w:tc>
        <w:tc>
          <w:tcPr>
            <w:tcW w:w="800" w:type="dxa"/>
            <w:noWrap w:val="0"/>
            <w:vAlign w:val="center"/>
          </w:tcPr>
          <w:p w14:paraId="0990A455">
            <w:pPr>
              <w:pStyle w:val="29"/>
              <w:bidi w:val="0"/>
              <w:jc w:val="center"/>
              <w:rPr>
                <w:rFonts w:hint="eastAsia"/>
              </w:rPr>
            </w:pPr>
            <w:r>
              <w:rPr>
                <w:rFonts w:hint="eastAsia"/>
              </w:rPr>
              <w:t>int</w:t>
            </w:r>
          </w:p>
        </w:tc>
        <w:tc>
          <w:tcPr>
            <w:tcW w:w="867" w:type="dxa"/>
            <w:noWrap w:val="0"/>
            <w:vAlign w:val="center"/>
          </w:tcPr>
          <w:p w14:paraId="79E0B986">
            <w:pPr>
              <w:pStyle w:val="29"/>
              <w:bidi w:val="0"/>
              <w:jc w:val="center"/>
              <w:rPr>
                <w:rFonts w:hint="eastAsia"/>
              </w:rPr>
            </w:pPr>
            <w:r>
              <w:rPr>
                <w:rFonts w:hint="eastAsia"/>
              </w:rPr>
              <w:t>是</w:t>
            </w:r>
          </w:p>
        </w:tc>
        <w:tc>
          <w:tcPr>
            <w:tcW w:w="2547" w:type="dxa"/>
            <w:noWrap w:val="0"/>
            <w:vAlign w:val="center"/>
          </w:tcPr>
          <w:p w14:paraId="3F2C660A">
            <w:pPr>
              <w:pStyle w:val="29"/>
              <w:bidi w:val="0"/>
              <w:jc w:val="center"/>
              <w:rPr>
                <w:rFonts w:hint="eastAsia"/>
              </w:rPr>
            </w:pPr>
            <w:r>
              <w:rPr>
                <w:rFonts w:hint="eastAsia"/>
              </w:rPr>
              <w:t>关到位状态</w:t>
            </w:r>
          </w:p>
        </w:tc>
        <w:tc>
          <w:tcPr>
            <w:tcW w:w="3948" w:type="dxa"/>
            <w:noWrap w:val="0"/>
            <w:vAlign w:val="center"/>
          </w:tcPr>
          <w:p w14:paraId="3EBBB39E">
            <w:pPr>
              <w:pStyle w:val="29"/>
              <w:bidi w:val="0"/>
              <w:jc w:val="left"/>
              <w:rPr>
                <w:rFonts w:hint="eastAsia"/>
              </w:rPr>
            </w:pPr>
            <w:r>
              <w:rPr>
                <w:rFonts w:hint="eastAsia"/>
              </w:rPr>
              <w:t>关到位为0，否则为其它数</w:t>
            </w:r>
          </w:p>
        </w:tc>
      </w:tr>
      <w:tr w14:paraId="0C3392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03" w:type="dxa"/>
            <w:noWrap w:val="0"/>
            <w:vAlign w:val="center"/>
          </w:tcPr>
          <w:p w14:paraId="269EFCA9">
            <w:pPr>
              <w:pStyle w:val="29"/>
              <w:bidi w:val="0"/>
              <w:jc w:val="center"/>
              <w:rPr>
                <w:rFonts w:hint="eastAsia"/>
              </w:rPr>
            </w:pPr>
            <w:r>
              <w:rPr>
                <w:rFonts w:hint="eastAsia"/>
              </w:rPr>
              <w:t>sn</w:t>
            </w:r>
          </w:p>
        </w:tc>
        <w:tc>
          <w:tcPr>
            <w:tcW w:w="800" w:type="dxa"/>
            <w:noWrap w:val="0"/>
            <w:vAlign w:val="center"/>
          </w:tcPr>
          <w:p w14:paraId="3BFEBD70">
            <w:pPr>
              <w:pStyle w:val="29"/>
              <w:bidi w:val="0"/>
              <w:jc w:val="center"/>
              <w:rPr>
                <w:rFonts w:hint="eastAsia"/>
              </w:rPr>
            </w:pPr>
            <w:r>
              <w:rPr>
                <w:rFonts w:hint="eastAsia"/>
              </w:rPr>
              <w:t>string</w:t>
            </w:r>
          </w:p>
        </w:tc>
        <w:tc>
          <w:tcPr>
            <w:tcW w:w="867" w:type="dxa"/>
            <w:noWrap w:val="0"/>
            <w:vAlign w:val="center"/>
          </w:tcPr>
          <w:p w14:paraId="2B3E4AA4">
            <w:pPr>
              <w:pStyle w:val="29"/>
              <w:bidi w:val="0"/>
              <w:jc w:val="center"/>
              <w:rPr>
                <w:rFonts w:hint="eastAsia"/>
              </w:rPr>
            </w:pPr>
            <w:r>
              <w:rPr>
                <w:rFonts w:hint="eastAsia"/>
              </w:rPr>
              <w:t>是</w:t>
            </w:r>
          </w:p>
        </w:tc>
        <w:tc>
          <w:tcPr>
            <w:tcW w:w="2547" w:type="dxa"/>
            <w:noWrap w:val="0"/>
            <w:vAlign w:val="center"/>
          </w:tcPr>
          <w:p w14:paraId="1D6EDA52">
            <w:pPr>
              <w:pStyle w:val="29"/>
              <w:bidi w:val="0"/>
              <w:jc w:val="center"/>
              <w:rPr>
                <w:rFonts w:hint="eastAsia"/>
              </w:rPr>
            </w:pPr>
            <w:r>
              <w:rPr>
                <w:rFonts w:hint="eastAsia"/>
              </w:rPr>
              <w:t>设备序列号</w:t>
            </w:r>
          </w:p>
        </w:tc>
        <w:tc>
          <w:tcPr>
            <w:tcW w:w="3948" w:type="dxa"/>
            <w:noWrap w:val="0"/>
            <w:vAlign w:val="center"/>
          </w:tcPr>
          <w:p w14:paraId="3C34BAE2">
            <w:pPr>
              <w:pStyle w:val="29"/>
              <w:bidi w:val="0"/>
              <w:jc w:val="left"/>
              <w:rPr>
                <w:rFonts w:hint="eastAsia"/>
              </w:rPr>
            </w:pPr>
          </w:p>
        </w:tc>
      </w:tr>
    </w:tbl>
    <w:p w14:paraId="08413DE7">
      <w:pPr>
        <w:bidi w:val="0"/>
        <w:rPr>
          <w:rFonts w:hint="eastAsia"/>
        </w:rPr>
      </w:pPr>
      <w:r>
        <w:rPr>
          <w:rFonts w:hint="eastAsia"/>
        </w:rPr>
        <w:t>示例：</w:t>
      </w:r>
    </w:p>
    <w:p w14:paraId="6243D8A0">
      <w:pPr>
        <w:snapToGrid/>
        <w:spacing w:line="326" w:lineRule="auto"/>
      </w:pPr>
      <w:bookmarkStart w:id="121" w:name="_Toc3jpw6r"/>
      <w:r>
        <w:rPr>
          <w:rFonts w:ascii="'Cascadia Mono'" w:hAnsi="'Cascadia Mono'" w:cs="'Cascadia Mono'"/>
          <w:i w:val="0"/>
          <w:strike w:val="0"/>
          <w:color w:val="000000"/>
          <w:sz w:val="21"/>
          <w:u w:val="none"/>
          <w:shd w:val="clear" w:color="auto" w:fill="FFFFFE"/>
        </w:rPr>
        <w:t>{</w:t>
      </w:r>
    </w:p>
    <w:p w14:paraId="36C12E0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"barrieState_rsp"</w:t>
      </w:r>
      <w:r>
        <w:rPr>
          <w:rFonts w:ascii="'Cascadia Mono'" w:hAnsi="'Cascadia Mono'" w:cs="'Cascadia Mono'"/>
          <w:i w:val="0"/>
          <w:strike w:val="0"/>
          <w:color w:val="000000"/>
          <w:sz w:val="21"/>
          <w:u w:val="none"/>
          <w:shd w:val="clear" w:color="auto" w:fill="FFFFFE"/>
        </w:rPr>
        <w:t>,</w:t>
      </w:r>
    </w:p>
    <w:p w14:paraId="0754ED9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06CDA44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5FC13E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"open_state"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0</w:t>
      </w:r>
      <w:r>
        <w:rPr>
          <w:rFonts w:ascii="'Cascadia Mono'" w:hAnsi="'Cascadia Mono'" w:cs="'Cascadia Mono'"/>
          <w:i w:val="0"/>
          <w:strike w:val="0"/>
          <w:color w:val="000000"/>
          <w:sz w:val="21"/>
          <w:u w:val="none"/>
          <w:shd w:val="clear" w:color="auto" w:fill="FFFFFE"/>
        </w:rPr>
        <w:t>,</w:t>
      </w:r>
    </w:p>
    <w:p w14:paraId="5278A0D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"close_state"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1922A92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p>
    <w:p w14:paraId="22103B1D">
      <w:pPr>
        <w:snapToGrid/>
        <w:spacing w:line="326" w:lineRule="auto"/>
      </w:pPr>
      <w:r>
        <w:rPr>
          <w:rFonts w:ascii="'Cascadia Mono'" w:hAnsi="'Cascadia Mono'" w:cs="'Cascadia Mono'"/>
          <w:i w:val="0"/>
          <w:strike w:val="0"/>
          <w:color w:val="000000"/>
          <w:sz w:val="21"/>
          <w:u w:val="none"/>
          <w:shd w:val="clear" w:color="auto" w:fill="FFFFFE"/>
        </w:rPr>
        <w:t>}</w:t>
      </w:r>
    </w:p>
    <w:bookmarkEnd w:id="97"/>
    <w:bookmarkEnd w:id="98"/>
    <w:bookmarkEnd w:id="99"/>
    <w:bookmarkEnd w:id="121"/>
    <w:p w14:paraId="09227B74">
      <w:pPr>
        <w:pStyle w:val="4"/>
        <w:bidi w:val="0"/>
        <w:ind w:left="0" w:leftChars="0" w:firstLine="0" w:firstLineChars="0"/>
        <w:rPr>
          <w:rFonts w:hint="default"/>
          <w:lang w:val="en-US"/>
        </w:rPr>
      </w:pPr>
      <w:bookmarkStart w:id="122" w:name="_Toch8w0xg"/>
      <w:bookmarkStart w:id="123" w:name="_Toc10833"/>
      <w:bookmarkStart w:id="124" w:name="_Tocpckrpx"/>
      <w:bookmarkStart w:id="125" w:name="_Toc4038"/>
      <w:bookmarkStart w:id="126" w:name="_Toc11204"/>
      <w:bookmarkStart w:id="127" w:name="_Tocpy9yaa"/>
      <w:bookmarkStart w:id="128" w:name="_Tocm8ebl4"/>
      <w:r>
        <w:rPr>
          <w:rFonts w:hint="eastAsia"/>
        </w:rPr>
        <w:t>二维码</w:t>
      </w:r>
      <w:bookmarkEnd w:id="122"/>
      <w:bookmarkEnd w:id="123"/>
      <w:bookmarkEnd w:id="124"/>
      <w:r>
        <w:rPr>
          <w:rFonts w:hint="eastAsia"/>
          <w:lang w:val="en-US" w:eastAsia="zh-CN"/>
        </w:rPr>
        <w:t>模块</w:t>
      </w:r>
      <w:bookmarkEnd w:id="125"/>
    </w:p>
    <w:p w14:paraId="38C42B58">
      <w:pPr>
        <w:bidi w:val="0"/>
        <w:rPr>
          <w:rFonts w:hint="eastAsia"/>
        </w:rPr>
      </w:pPr>
      <w:r>
        <w:rPr>
          <w:rFonts w:hint="eastAsia"/>
        </w:rPr>
        <w:t>适用于带二维码读头的设备，当二维码读头读取到信息后向平台上报。</w:t>
      </w:r>
    </w:p>
    <w:p w14:paraId="319E7747">
      <w:pPr>
        <w:pStyle w:val="5"/>
        <w:bidi w:val="0"/>
        <w:ind w:left="0" w:leftChars="0" w:firstLine="0" w:firstLineChars="0"/>
        <w:rPr>
          <w:rFonts w:hint="eastAsia"/>
        </w:rPr>
      </w:pPr>
      <w:bookmarkStart w:id="129" w:name="_Toc23953"/>
      <w:r>
        <w:rPr>
          <w:rFonts w:hint="eastAsia"/>
        </w:rPr>
        <w:t>请求参数</w:t>
      </w:r>
      <w:bookmarkEnd w:id="129"/>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788"/>
        <w:gridCol w:w="1969"/>
        <w:gridCol w:w="5191"/>
      </w:tblGrid>
      <w:tr w14:paraId="1DEEC7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3F548CDB">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39457E78">
            <w:pPr>
              <w:pStyle w:val="29"/>
              <w:bidi w:val="0"/>
              <w:jc w:val="center"/>
              <w:rPr>
                <w:rFonts w:hint="eastAsia"/>
              </w:rPr>
            </w:pPr>
            <w:r>
              <w:rPr>
                <w:rFonts w:hint="eastAsia"/>
              </w:rPr>
              <w:t>类型</w:t>
            </w:r>
          </w:p>
        </w:tc>
        <w:tc>
          <w:tcPr>
            <w:tcW w:w="788" w:type="dxa"/>
            <w:shd w:val="clear" w:color="auto" w:fill="D7D7D7" w:themeFill="background1" w:themeFillShade="D8"/>
            <w:noWrap w:val="0"/>
            <w:vAlign w:val="center"/>
          </w:tcPr>
          <w:p w14:paraId="0B80B7D0">
            <w:pPr>
              <w:pStyle w:val="29"/>
              <w:bidi w:val="0"/>
              <w:jc w:val="center"/>
            </w:pPr>
            <w:r>
              <w:rPr>
                <w:rFonts w:hint="eastAsia"/>
              </w:rPr>
              <w:t>必需</w:t>
            </w:r>
          </w:p>
        </w:tc>
        <w:tc>
          <w:tcPr>
            <w:tcW w:w="1969" w:type="dxa"/>
            <w:shd w:val="clear" w:color="auto" w:fill="D7D7D7" w:themeFill="background1" w:themeFillShade="D8"/>
            <w:noWrap w:val="0"/>
            <w:vAlign w:val="center"/>
          </w:tcPr>
          <w:p w14:paraId="41C3C586">
            <w:pPr>
              <w:pStyle w:val="29"/>
              <w:bidi w:val="0"/>
              <w:jc w:val="center"/>
              <w:rPr>
                <w:rFonts w:hint="eastAsia"/>
              </w:rPr>
            </w:pPr>
            <w:r>
              <w:rPr>
                <w:rFonts w:hint="eastAsia"/>
              </w:rPr>
              <w:t>名称</w:t>
            </w:r>
          </w:p>
        </w:tc>
        <w:tc>
          <w:tcPr>
            <w:tcW w:w="5191" w:type="dxa"/>
            <w:shd w:val="clear" w:color="auto" w:fill="D7D7D7" w:themeFill="background1" w:themeFillShade="D8"/>
            <w:noWrap w:val="0"/>
            <w:vAlign w:val="center"/>
          </w:tcPr>
          <w:p w14:paraId="3A4954ED">
            <w:pPr>
              <w:pStyle w:val="29"/>
              <w:bidi w:val="0"/>
              <w:jc w:val="center"/>
              <w:rPr>
                <w:rFonts w:hint="eastAsia"/>
              </w:rPr>
            </w:pPr>
            <w:r>
              <w:rPr>
                <w:rFonts w:hint="eastAsia"/>
              </w:rPr>
              <w:t>说明</w:t>
            </w:r>
          </w:p>
        </w:tc>
      </w:tr>
      <w:tr w14:paraId="12FEEB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247A96BD">
            <w:pPr>
              <w:pStyle w:val="29"/>
              <w:bidi w:val="0"/>
              <w:jc w:val="center"/>
              <w:rPr>
                <w:rFonts w:hint="eastAsia"/>
              </w:rPr>
            </w:pPr>
            <w:r>
              <w:t>cmd</w:t>
            </w:r>
          </w:p>
        </w:tc>
        <w:tc>
          <w:tcPr>
            <w:tcW w:w="730" w:type="dxa"/>
            <w:noWrap w:val="0"/>
            <w:vAlign w:val="center"/>
          </w:tcPr>
          <w:p w14:paraId="4BEDFAAD">
            <w:pPr>
              <w:pStyle w:val="29"/>
              <w:bidi w:val="0"/>
              <w:jc w:val="center"/>
            </w:pPr>
            <w:r>
              <w:t>string</w:t>
            </w:r>
          </w:p>
        </w:tc>
        <w:tc>
          <w:tcPr>
            <w:tcW w:w="788" w:type="dxa"/>
            <w:noWrap w:val="0"/>
            <w:vAlign w:val="center"/>
          </w:tcPr>
          <w:p w14:paraId="7147B9C4">
            <w:pPr>
              <w:pStyle w:val="29"/>
              <w:bidi w:val="0"/>
              <w:jc w:val="center"/>
              <w:rPr>
                <w:rFonts w:hint="eastAsia"/>
              </w:rPr>
            </w:pPr>
            <w:r>
              <w:t>是</w:t>
            </w:r>
          </w:p>
        </w:tc>
        <w:tc>
          <w:tcPr>
            <w:tcW w:w="1969" w:type="dxa"/>
            <w:noWrap w:val="0"/>
            <w:vAlign w:val="center"/>
          </w:tcPr>
          <w:p w14:paraId="01CA0223">
            <w:pPr>
              <w:pStyle w:val="29"/>
              <w:bidi w:val="0"/>
              <w:jc w:val="center"/>
            </w:pPr>
            <w:r>
              <w:t>命令</w:t>
            </w:r>
          </w:p>
        </w:tc>
        <w:tc>
          <w:tcPr>
            <w:tcW w:w="5191" w:type="dxa"/>
            <w:noWrap w:val="0"/>
            <w:vAlign w:val="center"/>
          </w:tcPr>
          <w:p w14:paraId="5D483FE3">
            <w:pPr>
              <w:pStyle w:val="29"/>
              <w:bidi w:val="0"/>
              <w:jc w:val="both"/>
              <w:rPr>
                <w:rFonts w:hint="eastAsia"/>
              </w:rPr>
            </w:pPr>
            <w:r>
              <w:rPr>
                <w:rFonts w:hint="eastAsia"/>
              </w:rPr>
              <w:t>qrcodeInfo</w:t>
            </w:r>
            <w:r>
              <w:t xml:space="preserve">表示 </w:t>
            </w:r>
            <w:r>
              <w:rPr>
                <w:rFonts w:hint="eastAsia"/>
              </w:rPr>
              <w:t>二维码信息</w:t>
            </w:r>
            <w:r>
              <w:t>上报</w:t>
            </w:r>
          </w:p>
        </w:tc>
      </w:tr>
      <w:tr w14:paraId="457734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1499DC8C">
            <w:pPr>
              <w:pStyle w:val="29"/>
              <w:bidi w:val="0"/>
              <w:jc w:val="center"/>
              <w:rPr>
                <w:rFonts w:hint="eastAsia"/>
              </w:rPr>
            </w:pPr>
            <w:r>
              <w:t>msg_id</w:t>
            </w:r>
          </w:p>
        </w:tc>
        <w:tc>
          <w:tcPr>
            <w:tcW w:w="730" w:type="dxa"/>
            <w:noWrap w:val="0"/>
            <w:vAlign w:val="center"/>
          </w:tcPr>
          <w:p w14:paraId="175D964D">
            <w:pPr>
              <w:pStyle w:val="29"/>
              <w:bidi w:val="0"/>
              <w:jc w:val="center"/>
              <w:rPr>
                <w:rFonts w:hint="eastAsia"/>
              </w:rPr>
            </w:pPr>
            <w:r>
              <w:t>string</w:t>
            </w:r>
          </w:p>
        </w:tc>
        <w:tc>
          <w:tcPr>
            <w:tcW w:w="788" w:type="dxa"/>
            <w:noWrap w:val="0"/>
            <w:vAlign w:val="center"/>
          </w:tcPr>
          <w:p w14:paraId="46C357C9">
            <w:pPr>
              <w:pStyle w:val="29"/>
              <w:bidi w:val="0"/>
              <w:jc w:val="center"/>
              <w:rPr>
                <w:rFonts w:hint="eastAsia"/>
              </w:rPr>
            </w:pPr>
            <w:r>
              <w:t>是</w:t>
            </w:r>
          </w:p>
        </w:tc>
        <w:tc>
          <w:tcPr>
            <w:tcW w:w="1969" w:type="dxa"/>
            <w:noWrap w:val="0"/>
            <w:vAlign w:val="center"/>
          </w:tcPr>
          <w:p w14:paraId="354E06D9">
            <w:pPr>
              <w:pStyle w:val="29"/>
              <w:bidi w:val="0"/>
              <w:jc w:val="center"/>
              <w:rPr>
                <w:rFonts w:hint="eastAsia"/>
              </w:rPr>
            </w:pPr>
            <w:r>
              <w:t>消息 ID</w:t>
            </w:r>
          </w:p>
        </w:tc>
        <w:tc>
          <w:tcPr>
            <w:tcW w:w="5191" w:type="dxa"/>
            <w:noWrap w:val="0"/>
            <w:vAlign w:val="center"/>
          </w:tcPr>
          <w:p w14:paraId="1D502578">
            <w:pPr>
              <w:pStyle w:val="29"/>
              <w:bidi w:val="0"/>
              <w:jc w:val="both"/>
              <w:rPr>
                <w:rFonts w:hint="eastAsia"/>
              </w:rPr>
            </w:pPr>
            <w:r>
              <w:t>此次请求的唯一标识，20 位长，前 13 位是毫秒时间，后 7 位是字母和数字的随机数</w:t>
            </w:r>
          </w:p>
        </w:tc>
      </w:tr>
      <w:tr w14:paraId="717E3E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55A03D4C">
            <w:pPr>
              <w:pStyle w:val="29"/>
              <w:bidi w:val="0"/>
              <w:jc w:val="center"/>
              <w:rPr>
                <w:rFonts w:hint="eastAsia"/>
              </w:rPr>
            </w:pPr>
            <w:r>
              <w:rPr>
                <w:rFonts w:hint="eastAsia"/>
              </w:rPr>
              <w:t>qrcode</w:t>
            </w:r>
          </w:p>
        </w:tc>
        <w:tc>
          <w:tcPr>
            <w:tcW w:w="730" w:type="dxa"/>
            <w:noWrap w:val="0"/>
            <w:vAlign w:val="center"/>
          </w:tcPr>
          <w:p w14:paraId="0D2A322E">
            <w:pPr>
              <w:pStyle w:val="29"/>
              <w:bidi w:val="0"/>
              <w:jc w:val="center"/>
              <w:rPr>
                <w:rFonts w:hint="eastAsia"/>
              </w:rPr>
            </w:pPr>
            <w:r>
              <w:t>string</w:t>
            </w:r>
          </w:p>
        </w:tc>
        <w:tc>
          <w:tcPr>
            <w:tcW w:w="788" w:type="dxa"/>
            <w:noWrap w:val="0"/>
            <w:vAlign w:val="center"/>
          </w:tcPr>
          <w:p w14:paraId="62D7A498">
            <w:pPr>
              <w:pStyle w:val="29"/>
              <w:bidi w:val="0"/>
              <w:jc w:val="center"/>
              <w:rPr>
                <w:rFonts w:hint="eastAsia"/>
              </w:rPr>
            </w:pPr>
            <w:r>
              <w:t>是</w:t>
            </w:r>
          </w:p>
        </w:tc>
        <w:tc>
          <w:tcPr>
            <w:tcW w:w="1969" w:type="dxa"/>
            <w:noWrap w:val="0"/>
            <w:vAlign w:val="center"/>
          </w:tcPr>
          <w:p w14:paraId="2E4FFF69">
            <w:pPr>
              <w:pStyle w:val="29"/>
              <w:bidi w:val="0"/>
              <w:jc w:val="center"/>
              <w:rPr>
                <w:rFonts w:hint="eastAsia"/>
              </w:rPr>
            </w:pPr>
            <w:r>
              <w:rPr>
                <w:rFonts w:hint="eastAsia"/>
              </w:rPr>
              <w:t>二维码信息内容</w:t>
            </w:r>
          </w:p>
        </w:tc>
        <w:tc>
          <w:tcPr>
            <w:tcW w:w="5191" w:type="dxa"/>
            <w:noWrap w:val="0"/>
            <w:vAlign w:val="center"/>
          </w:tcPr>
          <w:p w14:paraId="6B0E4EB2">
            <w:pPr>
              <w:pStyle w:val="29"/>
              <w:bidi w:val="0"/>
              <w:jc w:val="both"/>
              <w:rPr>
                <w:rFonts w:hint="eastAsia"/>
              </w:rPr>
            </w:pPr>
          </w:p>
        </w:tc>
      </w:tr>
      <w:tr w14:paraId="3A71A8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19834410">
            <w:pPr>
              <w:pStyle w:val="29"/>
              <w:bidi w:val="0"/>
              <w:jc w:val="center"/>
            </w:pPr>
            <w:r>
              <w:rPr>
                <w:rFonts w:hint="eastAsia"/>
              </w:rPr>
              <w:t>sn</w:t>
            </w:r>
          </w:p>
        </w:tc>
        <w:tc>
          <w:tcPr>
            <w:tcW w:w="730" w:type="dxa"/>
            <w:noWrap w:val="0"/>
            <w:vAlign w:val="center"/>
          </w:tcPr>
          <w:p w14:paraId="55110519">
            <w:pPr>
              <w:pStyle w:val="29"/>
              <w:bidi w:val="0"/>
              <w:jc w:val="center"/>
            </w:pPr>
            <w:r>
              <w:rPr>
                <w:rFonts w:hint="eastAsia"/>
              </w:rPr>
              <w:t>string</w:t>
            </w:r>
          </w:p>
        </w:tc>
        <w:tc>
          <w:tcPr>
            <w:tcW w:w="788" w:type="dxa"/>
            <w:noWrap w:val="0"/>
            <w:vAlign w:val="center"/>
          </w:tcPr>
          <w:p w14:paraId="54CA0D47">
            <w:pPr>
              <w:pStyle w:val="29"/>
              <w:bidi w:val="0"/>
              <w:jc w:val="center"/>
            </w:pPr>
            <w:r>
              <w:rPr>
                <w:rFonts w:hint="eastAsia"/>
              </w:rPr>
              <w:t>否</w:t>
            </w:r>
          </w:p>
        </w:tc>
        <w:tc>
          <w:tcPr>
            <w:tcW w:w="1969" w:type="dxa"/>
            <w:noWrap w:val="0"/>
            <w:vAlign w:val="center"/>
          </w:tcPr>
          <w:p w14:paraId="316AA86E">
            <w:pPr>
              <w:pStyle w:val="29"/>
              <w:bidi w:val="0"/>
              <w:jc w:val="center"/>
              <w:rPr>
                <w:rFonts w:hint="eastAsia"/>
              </w:rPr>
            </w:pPr>
            <w:r>
              <w:rPr>
                <w:rFonts w:hint="eastAsia"/>
              </w:rPr>
              <w:t>设备序列号</w:t>
            </w:r>
          </w:p>
        </w:tc>
        <w:tc>
          <w:tcPr>
            <w:tcW w:w="5191" w:type="dxa"/>
            <w:noWrap w:val="0"/>
            <w:vAlign w:val="center"/>
          </w:tcPr>
          <w:p w14:paraId="562E83D9">
            <w:pPr>
              <w:pStyle w:val="29"/>
              <w:bidi w:val="0"/>
              <w:jc w:val="both"/>
              <w:rPr>
                <w:rFonts w:hint="eastAsia"/>
              </w:rPr>
            </w:pPr>
          </w:p>
        </w:tc>
      </w:tr>
    </w:tbl>
    <w:p w14:paraId="7F33EB66">
      <w:pPr>
        <w:bidi w:val="0"/>
        <w:rPr>
          <w:rFonts w:hint="eastAsia"/>
        </w:rPr>
      </w:pPr>
    </w:p>
    <w:p w14:paraId="68F26ED3">
      <w:pPr>
        <w:bidi w:val="0"/>
        <w:rPr>
          <w:rFonts w:hint="eastAsia"/>
        </w:rPr>
      </w:pPr>
      <w:r>
        <w:rPr>
          <w:rFonts w:hint="eastAsia"/>
        </w:rPr>
        <w:t>示例：</w:t>
      </w:r>
    </w:p>
    <w:p w14:paraId="15907E1D">
      <w:pPr>
        <w:snapToGrid/>
        <w:spacing w:line="326" w:lineRule="auto"/>
      </w:pPr>
      <w:r>
        <w:rPr>
          <w:rFonts w:ascii="'Cascadia Mono'" w:hAnsi="'Cascadia Mono'" w:cs="'Cascadia Mono'"/>
          <w:i w:val="0"/>
          <w:strike w:val="0"/>
          <w:color w:val="000000"/>
          <w:sz w:val="21"/>
          <w:u w:val="none"/>
          <w:shd w:val="clear" w:color="auto" w:fill="FFFFFE"/>
        </w:rPr>
        <w:t>{</w:t>
      </w:r>
    </w:p>
    <w:p w14:paraId="52F8448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"qrcodeInfo"</w:t>
      </w:r>
      <w:r>
        <w:rPr>
          <w:rFonts w:ascii="'Cascadia Mono'" w:hAnsi="'Cascadia Mono'" w:cs="'Cascadia Mono'"/>
          <w:i w:val="0"/>
          <w:strike w:val="0"/>
          <w:color w:val="000000"/>
          <w:sz w:val="21"/>
          <w:u w:val="none"/>
          <w:shd w:val="clear" w:color="auto" w:fill="FFFFFE"/>
        </w:rPr>
        <w:t>,</w:t>
      </w:r>
    </w:p>
    <w:p w14:paraId="1F1D6FF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6E674B8B">
      <w:pPr>
        <w:snapToGrid/>
        <w:spacing w:line="326" w:lineRule="auto"/>
        <w:rPr>
          <w:rFonts w:hint="eastAsia" w:ascii="'Cascadia Mono'" w:hAnsi="'Cascadia Mono'" w:cs="'Cascadia Mono'"/>
          <w:i w:val="0"/>
          <w:strike w:val="0"/>
          <w:color w:val="0451A5"/>
          <w:sz w:val="21"/>
          <w:u w:val="none"/>
          <w:shd w:val="clear" w:color="auto" w:fill="FFFFFE"/>
        </w:rPr>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"qrcode"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"pwd://62566753001402b6"</w:t>
      </w:r>
      <w:r>
        <w:rPr>
          <w:rFonts w:hint="eastAsia" w:ascii="'Cascadia Mono'" w:hAnsi="'Cascadia Mono'" w:cs="'Cascadia Mono'"/>
          <w:i w:val="0"/>
          <w:strike w:val="0"/>
          <w:color w:val="0451A5"/>
          <w:sz w:val="21"/>
          <w:u w:val="none"/>
          <w:shd w:val="clear" w:color="auto" w:fill="FFFFFE"/>
        </w:rPr>
        <w:t>,</w:t>
      </w:r>
    </w:p>
    <w:p w14:paraId="7F8602DE">
      <w:pPr>
        <w:pBdr>
          <w:bottom w:val="none" w:color="auto" w:sz="0" w:space="0"/>
        </w:pBdr>
        <w:snapToGrid/>
        <w:spacing w:line="326" w:lineRule="auto"/>
      </w:pPr>
      <w:r>
        <w:rPr>
          <w:rFonts w:hint="eastAsia" w:ascii="'Cascadia Mono'" w:hAnsi="'Cascadia Mono'" w:cs="'Cascadia Mono'"/>
          <w:i w:val="0"/>
          <w:strike w:val="0"/>
          <w:color w:val="A31515"/>
          <w:sz w:val="21"/>
          <w:u w:val="none"/>
          <w:shd w:val="clear" w:color="auto" w:fill="FFFFFE"/>
        </w:rPr>
        <w:t xml:space="preserve">  </w:t>
      </w:r>
      <w:r>
        <w:rPr>
          <w:rFonts w:ascii="'Cascadia Mono'" w:hAnsi="'Cascadia Mono'" w:cs="'Cascadia Mono'"/>
          <w:i w:val="0"/>
          <w:strike w:val="0"/>
          <w:color w:val="A31515"/>
          <w:sz w:val="21"/>
          <w:u w:val="none"/>
          <w:shd w:val="clear" w:color="auto" w:fill="FFFFFE"/>
        </w:rPr>
        <w:t>"</w:t>
      </w:r>
      <w:r>
        <w:rPr>
          <w:rFonts w:hint="eastAsia"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A31515"/>
          <w:sz w:val="21"/>
          <w:u w:val="none"/>
          <w:shd w:val="clear" w:color="auto" w:fill="FFFFFE"/>
        </w:rPr>
        <w: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i w:val="0"/>
          <w:strike w:val="0"/>
          <w:color w:val="0451A5"/>
          <w:spacing w:val="0"/>
          <w:sz w:val="21"/>
          <w:u w:val="none"/>
          <w:shd w:val="clear" w:color="auto" w:fill="FFFFFE"/>
        </w:rPr>
        <w:t>15ZG071635366122</w:t>
      </w:r>
      <w:r>
        <w:rPr>
          <w:rFonts w:ascii="'Cascadia Mono'" w:hAnsi="'Cascadia Mono'" w:cs="'Cascadia Mono'"/>
          <w:i w:val="0"/>
          <w:strike w:val="0"/>
          <w:color w:val="0451A5"/>
          <w:sz w:val="21"/>
          <w:u w:val="none"/>
          <w:shd w:val="clear" w:color="auto" w:fill="FFFFFE"/>
        </w:rPr>
        <w:t>"</w:t>
      </w:r>
    </w:p>
    <w:p w14:paraId="5C1CB21B">
      <w:pPr>
        <w:snapToGrid/>
        <w:spacing w:line="326" w:lineRule="auto"/>
      </w:pPr>
      <w:r>
        <w:rPr>
          <w:rFonts w:ascii="'Cascadia Mono'" w:hAnsi="'Cascadia Mono'" w:cs="'Cascadia Mono'"/>
          <w:i w:val="0"/>
          <w:strike w:val="0"/>
          <w:color w:val="000000"/>
          <w:sz w:val="21"/>
          <w:u w:val="none"/>
          <w:shd w:val="clear" w:color="auto" w:fill="FFFFFE"/>
        </w:rPr>
        <w:t>}</w:t>
      </w:r>
    </w:p>
    <w:p w14:paraId="7EADD864">
      <w:pPr>
        <w:pStyle w:val="5"/>
        <w:bidi w:val="0"/>
        <w:ind w:left="0" w:leftChars="0" w:firstLine="0" w:firstLineChars="0"/>
        <w:rPr>
          <w:rFonts w:hint="eastAsia"/>
        </w:rPr>
      </w:pPr>
      <w:bookmarkStart w:id="130" w:name="_Toc25143"/>
      <w:r>
        <w:rPr>
          <w:rFonts w:hint="eastAsia"/>
        </w:rPr>
        <w:t>应答消息</w:t>
      </w:r>
      <w:bookmarkEnd w:id="130"/>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9"/>
        <w:gridCol w:w="800"/>
        <w:gridCol w:w="925"/>
        <w:gridCol w:w="2571"/>
        <w:gridCol w:w="4020"/>
      </w:tblGrid>
      <w:tr w14:paraId="513BA9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1249" w:type="dxa"/>
            <w:shd w:val="clear" w:color="auto" w:fill="D7D7D7" w:themeFill="background1" w:themeFillShade="D8"/>
            <w:noWrap w:val="0"/>
            <w:vAlign w:val="center"/>
          </w:tcPr>
          <w:p w14:paraId="72B95E0C">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58B7206">
            <w:pPr>
              <w:pStyle w:val="29"/>
              <w:bidi w:val="0"/>
              <w:jc w:val="center"/>
              <w:rPr>
                <w:rFonts w:hint="eastAsia"/>
              </w:rPr>
            </w:pPr>
            <w:r>
              <w:rPr>
                <w:rFonts w:hint="eastAsia"/>
              </w:rPr>
              <w:t>类型</w:t>
            </w:r>
          </w:p>
        </w:tc>
        <w:tc>
          <w:tcPr>
            <w:tcW w:w="925" w:type="dxa"/>
            <w:shd w:val="clear" w:color="auto" w:fill="D7D7D7" w:themeFill="background1" w:themeFillShade="D8"/>
            <w:noWrap w:val="0"/>
            <w:vAlign w:val="center"/>
          </w:tcPr>
          <w:p w14:paraId="13EE5AD5">
            <w:pPr>
              <w:pStyle w:val="29"/>
              <w:bidi w:val="0"/>
              <w:jc w:val="center"/>
            </w:pPr>
            <w:r>
              <w:rPr>
                <w:rFonts w:hint="eastAsia"/>
              </w:rPr>
              <w:t>必需</w:t>
            </w:r>
          </w:p>
        </w:tc>
        <w:tc>
          <w:tcPr>
            <w:tcW w:w="2571" w:type="dxa"/>
            <w:shd w:val="clear" w:color="auto" w:fill="D7D7D7" w:themeFill="background1" w:themeFillShade="D8"/>
            <w:noWrap w:val="0"/>
            <w:vAlign w:val="center"/>
          </w:tcPr>
          <w:p w14:paraId="1D0670AB">
            <w:pPr>
              <w:pStyle w:val="29"/>
              <w:bidi w:val="0"/>
              <w:jc w:val="center"/>
              <w:rPr>
                <w:rFonts w:hint="eastAsia"/>
              </w:rPr>
            </w:pPr>
            <w:r>
              <w:rPr>
                <w:rFonts w:hint="eastAsia"/>
              </w:rPr>
              <w:t>名称</w:t>
            </w:r>
          </w:p>
        </w:tc>
        <w:tc>
          <w:tcPr>
            <w:tcW w:w="4020" w:type="dxa"/>
            <w:shd w:val="clear" w:color="auto" w:fill="D7D7D7" w:themeFill="background1" w:themeFillShade="D8"/>
            <w:noWrap w:val="0"/>
            <w:vAlign w:val="center"/>
          </w:tcPr>
          <w:p w14:paraId="625F1647">
            <w:pPr>
              <w:pStyle w:val="29"/>
              <w:bidi w:val="0"/>
              <w:jc w:val="center"/>
              <w:rPr>
                <w:rFonts w:hint="eastAsia"/>
              </w:rPr>
            </w:pPr>
            <w:r>
              <w:rPr>
                <w:rFonts w:hint="eastAsia"/>
              </w:rPr>
              <w:t>说明</w:t>
            </w:r>
          </w:p>
        </w:tc>
      </w:tr>
      <w:tr w14:paraId="22D8DC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9" w:type="dxa"/>
            <w:noWrap w:val="0"/>
            <w:vAlign w:val="center"/>
          </w:tcPr>
          <w:p w14:paraId="66B9EA5B">
            <w:pPr>
              <w:pStyle w:val="29"/>
              <w:bidi w:val="0"/>
              <w:jc w:val="center"/>
              <w:rPr>
                <w:rFonts w:hint="eastAsia"/>
              </w:rPr>
            </w:pPr>
            <w:r>
              <w:t>cmd</w:t>
            </w:r>
          </w:p>
        </w:tc>
        <w:tc>
          <w:tcPr>
            <w:tcW w:w="800" w:type="dxa"/>
            <w:noWrap w:val="0"/>
            <w:vAlign w:val="center"/>
          </w:tcPr>
          <w:p w14:paraId="7DB543CC">
            <w:pPr>
              <w:pStyle w:val="29"/>
              <w:bidi w:val="0"/>
              <w:jc w:val="center"/>
            </w:pPr>
            <w:r>
              <w:t>string</w:t>
            </w:r>
          </w:p>
        </w:tc>
        <w:tc>
          <w:tcPr>
            <w:tcW w:w="925" w:type="dxa"/>
            <w:noWrap w:val="0"/>
            <w:vAlign w:val="center"/>
          </w:tcPr>
          <w:p w14:paraId="047AAB99">
            <w:pPr>
              <w:pStyle w:val="29"/>
              <w:bidi w:val="0"/>
              <w:jc w:val="center"/>
              <w:rPr>
                <w:rFonts w:hint="eastAsia"/>
              </w:rPr>
            </w:pPr>
            <w:r>
              <w:t>是</w:t>
            </w:r>
          </w:p>
        </w:tc>
        <w:tc>
          <w:tcPr>
            <w:tcW w:w="2571" w:type="dxa"/>
            <w:noWrap w:val="0"/>
            <w:vAlign w:val="center"/>
          </w:tcPr>
          <w:p w14:paraId="112DA542">
            <w:pPr>
              <w:pStyle w:val="29"/>
              <w:bidi w:val="0"/>
              <w:jc w:val="both"/>
              <w:rPr>
                <w:rFonts w:hint="eastAsia"/>
              </w:rPr>
            </w:pPr>
            <w:r>
              <w:t>命令</w:t>
            </w:r>
          </w:p>
        </w:tc>
        <w:tc>
          <w:tcPr>
            <w:tcW w:w="4020" w:type="dxa"/>
            <w:noWrap w:val="0"/>
            <w:vAlign w:val="center"/>
          </w:tcPr>
          <w:p w14:paraId="672F4391">
            <w:pPr>
              <w:pStyle w:val="29"/>
              <w:bidi w:val="0"/>
              <w:jc w:val="both"/>
              <w:rPr>
                <w:rFonts w:hint="eastAsia"/>
              </w:rPr>
            </w:pPr>
            <w:r>
              <w:rPr>
                <w:rFonts w:hint="eastAsia"/>
              </w:rPr>
              <w:t>qrcodeInfo</w:t>
            </w:r>
            <w:r>
              <w:t>_rsp 表示</w:t>
            </w:r>
            <w:r>
              <w:rPr>
                <w:rFonts w:hint="eastAsia"/>
              </w:rPr>
              <w:t>二维码信息</w:t>
            </w:r>
            <w:r>
              <w:t>上报应答</w:t>
            </w:r>
          </w:p>
        </w:tc>
      </w:tr>
      <w:tr w14:paraId="4BCA3F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9" w:type="dxa"/>
            <w:noWrap w:val="0"/>
            <w:vAlign w:val="center"/>
          </w:tcPr>
          <w:p w14:paraId="17E83EA8">
            <w:pPr>
              <w:pStyle w:val="29"/>
              <w:bidi w:val="0"/>
              <w:jc w:val="center"/>
              <w:rPr>
                <w:rFonts w:hint="eastAsia"/>
              </w:rPr>
            </w:pPr>
            <w:r>
              <w:t>status</w:t>
            </w:r>
          </w:p>
        </w:tc>
        <w:tc>
          <w:tcPr>
            <w:tcW w:w="800" w:type="dxa"/>
            <w:noWrap w:val="0"/>
            <w:vAlign w:val="center"/>
          </w:tcPr>
          <w:p w14:paraId="011E2B9D">
            <w:pPr>
              <w:pStyle w:val="29"/>
              <w:bidi w:val="0"/>
              <w:jc w:val="center"/>
              <w:rPr>
                <w:rFonts w:hint="eastAsia"/>
              </w:rPr>
            </w:pPr>
            <w:r>
              <w:t>string</w:t>
            </w:r>
          </w:p>
        </w:tc>
        <w:tc>
          <w:tcPr>
            <w:tcW w:w="925" w:type="dxa"/>
            <w:noWrap w:val="0"/>
            <w:vAlign w:val="center"/>
          </w:tcPr>
          <w:p w14:paraId="76C29C11">
            <w:pPr>
              <w:pStyle w:val="29"/>
              <w:bidi w:val="0"/>
              <w:jc w:val="center"/>
              <w:rPr>
                <w:rFonts w:hint="eastAsia"/>
              </w:rPr>
            </w:pPr>
            <w:r>
              <w:t>是</w:t>
            </w:r>
          </w:p>
        </w:tc>
        <w:tc>
          <w:tcPr>
            <w:tcW w:w="2571" w:type="dxa"/>
            <w:noWrap w:val="0"/>
            <w:vAlign w:val="center"/>
          </w:tcPr>
          <w:p w14:paraId="369ABCFF">
            <w:pPr>
              <w:pStyle w:val="29"/>
              <w:bidi w:val="0"/>
              <w:jc w:val="both"/>
              <w:rPr>
                <w:rFonts w:hint="eastAsia"/>
              </w:rPr>
            </w:pPr>
            <w:r>
              <w:t>应答状态。“ok”表示正常，其它则表示出错</w:t>
            </w:r>
          </w:p>
        </w:tc>
        <w:tc>
          <w:tcPr>
            <w:tcW w:w="4020" w:type="dxa"/>
            <w:noWrap w:val="0"/>
            <w:vAlign w:val="center"/>
          </w:tcPr>
          <w:p w14:paraId="53B5CFB3">
            <w:pPr>
              <w:pStyle w:val="29"/>
              <w:bidi w:val="0"/>
              <w:jc w:val="both"/>
              <w:rPr>
                <w:rFonts w:hint="eastAsia"/>
              </w:rPr>
            </w:pPr>
            <w:r>
              <w:t>出错状态信息由应答端填充，用于方便定位原因</w:t>
            </w:r>
          </w:p>
        </w:tc>
      </w:tr>
      <w:tr w14:paraId="421499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9" w:type="dxa"/>
            <w:noWrap w:val="0"/>
            <w:vAlign w:val="center"/>
          </w:tcPr>
          <w:p w14:paraId="0E910EB5">
            <w:pPr>
              <w:pStyle w:val="29"/>
              <w:bidi w:val="0"/>
              <w:jc w:val="center"/>
              <w:rPr>
                <w:rFonts w:hint="eastAsia"/>
              </w:rPr>
            </w:pPr>
            <w:r>
              <w:t>msg_id</w:t>
            </w:r>
          </w:p>
        </w:tc>
        <w:tc>
          <w:tcPr>
            <w:tcW w:w="800" w:type="dxa"/>
            <w:noWrap w:val="0"/>
            <w:vAlign w:val="center"/>
          </w:tcPr>
          <w:p w14:paraId="2C333E2C">
            <w:pPr>
              <w:pStyle w:val="29"/>
              <w:bidi w:val="0"/>
              <w:jc w:val="center"/>
              <w:rPr>
                <w:rFonts w:hint="eastAsia"/>
              </w:rPr>
            </w:pPr>
            <w:r>
              <w:t>string</w:t>
            </w:r>
          </w:p>
        </w:tc>
        <w:tc>
          <w:tcPr>
            <w:tcW w:w="925" w:type="dxa"/>
            <w:noWrap w:val="0"/>
            <w:vAlign w:val="center"/>
          </w:tcPr>
          <w:p w14:paraId="6C9CCECE">
            <w:pPr>
              <w:pStyle w:val="29"/>
              <w:bidi w:val="0"/>
              <w:jc w:val="center"/>
              <w:rPr>
                <w:rFonts w:hint="eastAsia"/>
              </w:rPr>
            </w:pPr>
            <w:r>
              <w:t>是</w:t>
            </w:r>
          </w:p>
        </w:tc>
        <w:tc>
          <w:tcPr>
            <w:tcW w:w="2571" w:type="dxa"/>
            <w:noWrap w:val="0"/>
            <w:vAlign w:val="center"/>
          </w:tcPr>
          <w:p w14:paraId="591D6D0F">
            <w:pPr>
              <w:pStyle w:val="29"/>
              <w:bidi w:val="0"/>
              <w:jc w:val="both"/>
              <w:rPr>
                <w:rFonts w:hint="eastAsia"/>
              </w:rPr>
            </w:pPr>
            <w:r>
              <w:t>消息 ID</w:t>
            </w:r>
          </w:p>
        </w:tc>
        <w:tc>
          <w:tcPr>
            <w:tcW w:w="4020" w:type="dxa"/>
            <w:noWrap w:val="0"/>
            <w:vAlign w:val="center"/>
          </w:tcPr>
          <w:p w14:paraId="4B6B15F7">
            <w:pPr>
              <w:pStyle w:val="29"/>
              <w:bidi w:val="0"/>
              <w:jc w:val="both"/>
              <w:rPr>
                <w:rFonts w:hint="eastAsia"/>
              </w:rPr>
            </w:pPr>
            <w:r>
              <w:t>与请求时的消息 ID 一致，用于标识该应答对应哪一个请求</w:t>
            </w:r>
          </w:p>
        </w:tc>
      </w:tr>
      <w:tr w14:paraId="50F1DF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9" w:type="dxa"/>
            <w:noWrap w:val="0"/>
            <w:vAlign w:val="center"/>
          </w:tcPr>
          <w:p w14:paraId="74FD29AF">
            <w:pPr>
              <w:pStyle w:val="29"/>
              <w:bidi w:val="0"/>
              <w:jc w:val="center"/>
            </w:pPr>
            <w:r>
              <w:rPr>
                <w:rFonts w:hint="eastAsia"/>
              </w:rPr>
              <w:t>openDoor</w:t>
            </w:r>
          </w:p>
        </w:tc>
        <w:tc>
          <w:tcPr>
            <w:tcW w:w="800" w:type="dxa"/>
            <w:noWrap w:val="0"/>
            <w:vAlign w:val="center"/>
          </w:tcPr>
          <w:p w14:paraId="748B3FC9">
            <w:pPr>
              <w:pStyle w:val="29"/>
              <w:bidi w:val="0"/>
              <w:jc w:val="center"/>
            </w:pPr>
            <w:r>
              <w:rPr>
                <w:rFonts w:hint="eastAsia"/>
              </w:rPr>
              <w:t>int</w:t>
            </w:r>
          </w:p>
        </w:tc>
        <w:tc>
          <w:tcPr>
            <w:tcW w:w="925" w:type="dxa"/>
            <w:noWrap w:val="0"/>
            <w:vAlign w:val="center"/>
          </w:tcPr>
          <w:p w14:paraId="35A501E4">
            <w:pPr>
              <w:pStyle w:val="29"/>
              <w:bidi w:val="0"/>
              <w:jc w:val="center"/>
            </w:pPr>
            <w:r>
              <w:rPr>
                <w:rFonts w:hint="eastAsia"/>
              </w:rPr>
              <w:t>否</w:t>
            </w:r>
          </w:p>
        </w:tc>
        <w:tc>
          <w:tcPr>
            <w:tcW w:w="2571" w:type="dxa"/>
            <w:noWrap w:val="0"/>
            <w:vAlign w:val="center"/>
          </w:tcPr>
          <w:p w14:paraId="0066624B">
            <w:pPr>
              <w:pStyle w:val="29"/>
              <w:bidi w:val="0"/>
              <w:jc w:val="both"/>
            </w:pPr>
            <w:r>
              <w:rPr>
                <w:rFonts w:hint="eastAsia"/>
              </w:rPr>
              <w:t>是否开门（闸）</w:t>
            </w:r>
          </w:p>
        </w:tc>
        <w:tc>
          <w:tcPr>
            <w:tcW w:w="4020" w:type="dxa"/>
            <w:noWrap w:val="0"/>
            <w:vAlign w:val="center"/>
          </w:tcPr>
          <w:p w14:paraId="4A2F5211">
            <w:pPr>
              <w:pStyle w:val="29"/>
              <w:bidi w:val="0"/>
              <w:jc w:val="both"/>
            </w:pPr>
            <w:r>
              <w:rPr>
                <w:rFonts w:hint="eastAsia"/>
              </w:rPr>
              <w:t>可控制门闸的设备，可返回是否开闸</w:t>
            </w:r>
          </w:p>
          <w:p w14:paraId="5B904BA5">
            <w:pPr>
              <w:pStyle w:val="29"/>
              <w:bidi w:val="0"/>
              <w:jc w:val="both"/>
              <w:rPr>
                <w:rFonts w:hint="eastAsia"/>
              </w:rPr>
            </w:pPr>
            <w:r>
              <w:rPr>
                <w:rFonts w:hint="eastAsia"/>
              </w:rPr>
              <w:t>0：不开门（闸）</w:t>
            </w:r>
          </w:p>
          <w:p w14:paraId="32774C12">
            <w:pPr>
              <w:pStyle w:val="29"/>
              <w:bidi w:val="0"/>
              <w:jc w:val="both"/>
            </w:pPr>
            <w:r>
              <w:rPr>
                <w:rFonts w:hint="eastAsia"/>
              </w:rPr>
              <w:t>1：开门（闸）</w:t>
            </w:r>
          </w:p>
        </w:tc>
      </w:tr>
    </w:tbl>
    <w:p w14:paraId="5F18E90B">
      <w:pPr>
        <w:bidi w:val="0"/>
        <w:rPr>
          <w:rFonts w:hint="eastAsia"/>
        </w:rPr>
      </w:pPr>
      <w:r>
        <w:rPr>
          <w:rFonts w:hint="eastAsia"/>
        </w:rPr>
        <w:t>示例：</w:t>
      </w:r>
    </w:p>
    <w:p w14:paraId="578B6841">
      <w:pPr>
        <w:snapToGrid/>
        <w:spacing w:line="326" w:lineRule="auto"/>
      </w:pPr>
      <w:r>
        <w:rPr>
          <w:rFonts w:ascii="'Cascadia Mono'" w:hAnsi="'Cascadia Mono'" w:cs="'Cascadia Mono'"/>
          <w:i w:val="0"/>
          <w:strike w:val="0"/>
          <w:color w:val="000000"/>
          <w:sz w:val="21"/>
          <w:u w:val="none"/>
          <w:shd w:val="clear" w:color="auto" w:fill="FFFFFE"/>
        </w:rPr>
        <w:t>{</w:t>
      </w:r>
    </w:p>
    <w:p w14:paraId="34004EF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 qrcodeInfo_rsp"</w:t>
      </w:r>
      <w:r>
        <w:rPr>
          <w:rFonts w:ascii="'Cascadia Mono'" w:hAnsi="'Cascadia Mono'" w:cs="'Cascadia Mono'"/>
          <w:i w:val="0"/>
          <w:strike w:val="0"/>
          <w:color w:val="000000"/>
          <w:sz w:val="21"/>
          <w:u w:val="none"/>
          <w:shd w:val="clear" w:color="auto" w:fill="FFFFFE"/>
        </w:rPr>
        <w:t>,</w:t>
      </w:r>
    </w:p>
    <w:p w14:paraId="7FDED72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255B0D3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352A68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"openDoor"</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0</w:t>
      </w:r>
    </w:p>
    <w:p w14:paraId="2E5E31C0">
      <w:pPr>
        <w:snapToGrid/>
        <w:spacing w:line="326" w:lineRule="auto"/>
      </w:pPr>
      <w:r>
        <w:rPr>
          <w:rFonts w:ascii="'Cascadia Mono'" w:hAnsi="'Cascadia Mono'" w:cs="'Cascadia Mono'"/>
          <w:i w:val="0"/>
          <w:strike w:val="0"/>
          <w:color w:val="000000"/>
          <w:sz w:val="21"/>
          <w:u w:val="none"/>
          <w:shd w:val="clear" w:color="auto" w:fill="FFFFFE"/>
        </w:rPr>
        <w:t>}</w:t>
      </w:r>
    </w:p>
    <w:p w14:paraId="2855267D">
      <w:pPr>
        <w:pStyle w:val="4"/>
        <w:bidi w:val="0"/>
        <w:ind w:left="0" w:leftChars="0" w:firstLine="0" w:firstLineChars="0"/>
      </w:pPr>
      <w:bookmarkStart w:id="131" w:name="_Toc10783"/>
      <w:bookmarkStart w:id="132" w:name="_Toc737r4b"/>
      <w:bookmarkStart w:id="133" w:name="_Toc26490"/>
      <w:bookmarkStart w:id="134" w:name="_Toc177134941"/>
      <w:bookmarkStart w:id="135" w:name="_Tocojrfbu"/>
      <w:r>
        <w:rPr>
          <w:rFonts w:hint="eastAsia"/>
          <w:lang w:val="en-US" w:eastAsia="zh-CN"/>
        </w:rPr>
        <w:t>LCD屏幕控制</w:t>
      </w:r>
      <w:bookmarkEnd w:id="131"/>
    </w:p>
    <w:p w14:paraId="7D86A48D">
      <w:pPr>
        <w:pStyle w:val="5"/>
        <w:numPr>
          <w:ilvl w:val="2"/>
          <w:numId w:val="1"/>
        </w:numPr>
        <w:tabs>
          <w:tab w:val="left" w:pos="0"/>
        </w:tabs>
      </w:pPr>
      <w:bookmarkStart w:id="136" w:name="_Toc12553"/>
      <w:r>
        <w:rPr>
          <w:rFonts w:hint="eastAsia"/>
        </w:rPr>
        <w:t>查询LCD屏参数配置</w:t>
      </w:r>
      <w:bookmarkEnd w:id="132"/>
      <w:bookmarkEnd w:id="133"/>
      <w:bookmarkEnd w:id="134"/>
      <w:bookmarkEnd w:id="135"/>
      <w:bookmarkEnd w:id="136"/>
    </w:p>
    <w:p w14:paraId="2EE2C236">
      <w:pPr>
        <w:bidi w:val="0"/>
      </w:pPr>
      <w:r>
        <w:rPr>
          <w:rFonts w:hint="eastAsia"/>
        </w:rPr>
        <w:t>接口说明：</w:t>
      </w:r>
    </w:p>
    <w:p w14:paraId="07D86D69">
      <w:pPr>
        <w:bidi w:val="0"/>
      </w:pPr>
      <w:r>
        <w:rPr>
          <w:rFonts w:hint="eastAsia"/>
        </w:rPr>
        <w:t>平台通过此接口下发指令，相机收到指令后返回LCD屏参数。（此功能只在带有LCD屏的产品上有效）</w:t>
      </w:r>
    </w:p>
    <w:p w14:paraId="694D4856">
      <w:pPr>
        <w:pStyle w:val="6"/>
        <w:numPr>
          <w:ilvl w:val="3"/>
          <w:numId w:val="1"/>
        </w:numPr>
        <w:tabs>
          <w:tab w:val="left" w:pos="0"/>
        </w:tabs>
      </w:pPr>
      <w:r>
        <w:rPr>
          <w:rFonts w:hint="eastAsia"/>
        </w:rPr>
        <w:t>请求参数</w:t>
      </w:r>
    </w:p>
    <w:p w14:paraId="522316DE">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1024"/>
        <w:gridCol w:w="1262"/>
        <w:gridCol w:w="5659"/>
      </w:tblGrid>
      <w:tr w14:paraId="6B8507E4">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A0C3D78">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DD9103D">
            <w:pPr>
              <w:pStyle w:val="29"/>
              <w:bidi w:val="0"/>
              <w:jc w:val="center"/>
            </w:pPr>
            <w:r>
              <w:t>类型</w:t>
            </w:r>
          </w:p>
        </w:tc>
        <w:tc>
          <w:tcPr>
            <w:tcW w:w="102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EA0AD99">
            <w:pPr>
              <w:pStyle w:val="29"/>
              <w:bidi w:val="0"/>
              <w:jc w:val="center"/>
            </w:pPr>
            <w:r>
              <w:t>必填项</w:t>
            </w:r>
          </w:p>
        </w:tc>
        <w:tc>
          <w:tcPr>
            <w:tcW w:w="126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CE9FAB">
            <w:pPr>
              <w:pStyle w:val="29"/>
              <w:bidi w:val="0"/>
              <w:jc w:val="center"/>
            </w:pPr>
            <w:r>
              <w:t>说明</w:t>
            </w:r>
          </w:p>
        </w:tc>
        <w:tc>
          <w:tcPr>
            <w:tcW w:w="565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2FC9149">
            <w:pPr>
              <w:pStyle w:val="29"/>
              <w:bidi w:val="0"/>
              <w:jc w:val="center"/>
            </w:pPr>
            <w:r>
              <w:t>备注</w:t>
            </w:r>
          </w:p>
        </w:tc>
      </w:tr>
      <w:tr w14:paraId="70691ACE">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C4B552C">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10F5AEC">
            <w:pPr>
              <w:pStyle w:val="29"/>
              <w:bidi w:val="0"/>
              <w:jc w:val="center"/>
            </w:pPr>
            <w:r>
              <w:t>string</w:t>
            </w:r>
          </w:p>
        </w:tc>
        <w:tc>
          <w:tcPr>
            <w:tcW w:w="1024" w:type="dxa"/>
            <w:tcBorders>
              <w:top w:val="single" w:color="000000" w:sz="4" w:space="0"/>
              <w:left w:val="single" w:color="000000" w:sz="4" w:space="0"/>
              <w:bottom w:val="single" w:color="000000" w:sz="4" w:space="0"/>
              <w:right w:val="single" w:color="000000" w:sz="4" w:space="0"/>
            </w:tcBorders>
            <w:noWrap w:val="0"/>
            <w:vAlign w:val="center"/>
          </w:tcPr>
          <w:p w14:paraId="6CA9C731">
            <w:pPr>
              <w:pStyle w:val="29"/>
              <w:bidi w:val="0"/>
              <w:jc w:val="center"/>
            </w:pPr>
            <w:r>
              <w:t>是</w:t>
            </w:r>
          </w:p>
        </w:tc>
        <w:tc>
          <w:tcPr>
            <w:tcW w:w="1262" w:type="dxa"/>
            <w:tcBorders>
              <w:top w:val="single" w:color="000000" w:sz="4" w:space="0"/>
              <w:left w:val="single" w:color="000000" w:sz="4" w:space="0"/>
              <w:bottom w:val="single" w:color="000000" w:sz="4" w:space="0"/>
              <w:right w:val="single" w:color="000000" w:sz="4" w:space="0"/>
            </w:tcBorders>
            <w:noWrap w:val="0"/>
            <w:vAlign w:val="center"/>
          </w:tcPr>
          <w:p w14:paraId="27B9FD06">
            <w:pPr>
              <w:pStyle w:val="29"/>
              <w:bidi w:val="0"/>
              <w:jc w:val="center"/>
            </w:pPr>
            <w:r>
              <w:t>命令</w:t>
            </w:r>
          </w:p>
        </w:tc>
        <w:tc>
          <w:tcPr>
            <w:tcW w:w="5659" w:type="dxa"/>
            <w:tcBorders>
              <w:top w:val="single" w:color="000000" w:sz="4" w:space="0"/>
              <w:left w:val="single" w:color="000000" w:sz="4" w:space="0"/>
              <w:bottom w:val="single" w:color="000000" w:sz="4" w:space="0"/>
              <w:right w:val="single" w:color="000000" w:sz="4" w:space="0"/>
            </w:tcBorders>
            <w:noWrap w:val="0"/>
            <w:vAlign w:val="center"/>
          </w:tcPr>
          <w:p w14:paraId="7CEACD94">
            <w:pPr>
              <w:pStyle w:val="29"/>
              <w:bidi w:val="0"/>
              <w:jc w:val="left"/>
            </w:pPr>
            <w:r>
              <w:rPr>
                <w:rFonts w:hint="eastAsia"/>
              </w:rPr>
              <w:t>getLCDParam表示查询LCD屏信息</w:t>
            </w:r>
          </w:p>
        </w:tc>
      </w:tr>
      <w:tr w14:paraId="3F11E0AC">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3FD24E3">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396C810">
            <w:pPr>
              <w:pStyle w:val="29"/>
              <w:bidi w:val="0"/>
              <w:jc w:val="center"/>
            </w:pPr>
            <w:r>
              <w:t>string</w:t>
            </w:r>
          </w:p>
        </w:tc>
        <w:tc>
          <w:tcPr>
            <w:tcW w:w="1024" w:type="dxa"/>
            <w:tcBorders>
              <w:top w:val="single" w:color="000000" w:sz="4" w:space="0"/>
              <w:left w:val="single" w:color="000000" w:sz="4" w:space="0"/>
              <w:bottom w:val="single" w:color="000000" w:sz="4" w:space="0"/>
              <w:right w:val="single" w:color="000000" w:sz="4" w:space="0"/>
            </w:tcBorders>
            <w:noWrap w:val="0"/>
            <w:vAlign w:val="center"/>
          </w:tcPr>
          <w:p w14:paraId="0B9D0F67">
            <w:pPr>
              <w:pStyle w:val="29"/>
              <w:bidi w:val="0"/>
              <w:jc w:val="center"/>
            </w:pPr>
            <w:r>
              <w:t>是</w:t>
            </w:r>
          </w:p>
        </w:tc>
        <w:tc>
          <w:tcPr>
            <w:tcW w:w="1262" w:type="dxa"/>
            <w:tcBorders>
              <w:top w:val="single" w:color="000000" w:sz="4" w:space="0"/>
              <w:left w:val="single" w:color="000000" w:sz="4" w:space="0"/>
              <w:bottom w:val="single" w:color="000000" w:sz="4" w:space="0"/>
              <w:right w:val="single" w:color="000000" w:sz="4" w:space="0"/>
            </w:tcBorders>
            <w:noWrap w:val="0"/>
            <w:vAlign w:val="center"/>
          </w:tcPr>
          <w:p w14:paraId="77AF4800">
            <w:pPr>
              <w:pStyle w:val="29"/>
              <w:bidi w:val="0"/>
              <w:jc w:val="center"/>
            </w:pPr>
            <w:r>
              <w:t>消息 ID</w:t>
            </w:r>
          </w:p>
        </w:tc>
        <w:tc>
          <w:tcPr>
            <w:tcW w:w="5659" w:type="dxa"/>
            <w:tcBorders>
              <w:top w:val="single" w:color="000000" w:sz="4" w:space="0"/>
              <w:left w:val="single" w:color="000000" w:sz="4" w:space="0"/>
              <w:bottom w:val="single" w:color="000000" w:sz="4" w:space="0"/>
              <w:right w:val="single" w:color="000000" w:sz="4" w:space="0"/>
            </w:tcBorders>
            <w:noWrap w:val="0"/>
            <w:vAlign w:val="center"/>
          </w:tcPr>
          <w:p w14:paraId="63882DBD">
            <w:pPr>
              <w:pStyle w:val="29"/>
              <w:bidi w:val="0"/>
              <w:jc w:val="left"/>
            </w:pPr>
            <w:r>
              <w:t>此次请求的唯一标识，20 位长，前 13 位是毫秒时间，后 7 位是字母和数字的随机数</w:t>
            </w:r>
          </w:p>
        </w:tc>
      </w:tr>
    </w:tbl>
    <w:p w14:paraId="2FEC9D4C">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1"/>
      </w:tblGrid>
      <w:tr w14:paraId="0A58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1182EC0F">
            <w:pPr>
              <w:jc w:val="both"/>
            </w:pPr>
            <w:r>
              <w:t>{</w:t>
            </w:r>
          </w:p>
          <w:p w14:paraId="391B0871">
            <w:pPr>
              <w:jc w:val="both"/>
            </w:pPr>
            <w:r>
              <w:tab/>
            </w:r>
            <w:r>
              <w:rPr>
                <w:rFonts w:hint="eastAsia"/>
              </w:rPr>
              <w:t xml:space="preserve">   </w:t>
            </w:r>
            <w:r>
              <w:t>"cmd": "getLCDParam",</w:t>
            </w:r>
          </w:p>
          <w:p w14:paraId="01FBFDEC">
            <w:pPr>
              <w:jc w:val="both"/>
            </w:pPr>
            <w:r>
              <w:tab/>
            </w:r>
            <w:r>
              <w:rPr>
                <w:rFonts w:hint="eastAsia"/>
              </w:rPr>
              <w:t xml:space="preserve">   </w:t>
            </w:r>
            <w:r>
              <w:t>"msg_id": "1642056493874N7EC87"</w:t>
            </w:r>
          </w:p>
          <w:p w14:paraId="3B623895">
            <w:pPr>
              <w:jc w:val="both"/>
            </w:pPr>
            <w:r>
              <w:t>}</w:t>
            </w:r>
          </w:p>
        </w:tc>
      </w:tr>
    </w:tbl>
    <w:p w14:paraId="7018F857"/>
    <w:p w14:paraId="1955CE52">
      <w:pPr>
        <w:pStyle w:val="6"/>
        <w:numPr>
          <w:ilvl w:val="3"/>
          <w:numId w:val="1"/>
        </w:numPr>
        <w:tabs>
          <w:tab w:val="left" w:pos="0"/>
        </w:tabs>
      </w:pPr>
      <w:r>
        <w:rPr>
          <w:rFonts w:hint="eastAsia"/>
        </w:rPr>
        <w:t>应答消息</w:t>
      </w:r>
    </w:p>
    <w:p w14:paraId="19777AC2">
      <w:pPr>
        <w:bidi w:val="0"/>
      </w:pPr>
      <w:r>
        <w:rPr>
          <w:rFonts w:hint="eastAsia"/>
        </w:rPr>
        <w:t>相机在收到消息后相机响应LCD屏参数给云平台</w:t>
      </w:r>
    </w:p>
    <w:p w14:paraId="50232A25">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1888"/>
        <w:gridCol w:w="1009"/>
        <w:gridCol w:w="878"/>
        <w:gridCol w:w="1566"/>
        <w:gridCol w:w="4218"/>
      </w:tblGrid>
      <w:tr w14:paraId="68BED1AA">
        <w:tblPrEx>
          <w:tblCellMar>
            <w:top w:w="71" w:type="dxa"/>
            <w:left w:w="106" w:type="dxa"/>
            <w:bottom w:w="0" w:type="dxa"/>
            <w:right w:w="105" w:type="dxa"/>
          </w:tblCellMar>
        </w:tblPrEx>
        <w:trPr>
          <w:trHeight w:val="57" w:hRule="atLeast"/>
          <w:tblHeader/>
        </w:trPr>
        <w:tc>
          <w:tcPr>
            <w:tcW w:w="1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CF06261">
            <w:pPr>
              <w:pStyle w:val="29"/>
              <w:bidi w:val="0"/>
              <w:jc w:val="center"/>
            </w:pPr>
            <w:r>
              <w:t>字段项</w:t>
            </w:r>
          </w:p>
        </w:tc>
        <w:tc>
          <w:tcPr>
            <w:tcW w:w="100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9FFDA23">
            <w:pPr>
              <w:pStyle w:val="29"/>
              <w:bidi w:val="0"/>
              <w:jc w:val="center"/>
            </w:pPr>
            <w:r>
              <w:t>类型</w:t>
            </w:r>
          </w:p>
        </w:tc>
        <w:tc>
          <w:tcPr>
            <w:tcW w:w="87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528EB2">
            <w:pPr>
              <w:pStyle w:val="29"/>
              <w:bidi w:val="0"/>
              <w:jc w:val="center"/>
            </w:pPr>
            <w:r>
              <w:t>必填项</w:t>
            </w:r>
          </w:p>
        </w:tc>
        <w:tc>
          <w:tcPr>
            <w:tcW w:w="15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BDCF0FC">
            <w:pPr>
              <w:pStyle w:val="29"/>
              <w:bidi w:val="0"/>
              <w:jc w:val="center"/>
            </w:pPr>
            <w:r>
              <w:t>说明</w:t>
            </w:r>
          </w:p>
        </w:tc>
        <w:tc>
          <w:tcPr>
            <w:tcW w:w="42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314DAF9">
            <w:pPr>
              <w:pStyle w:val="29"/>
              <w:bidi w:val="0"/>
              <w:jc w:val="center"/>
            </w:pPr>
            <w:r>
              <w:t>备注</w:t>
            </w:r>
          </w:p>
        </w:tc>
      </w:tr>
      <w:tr w14:paraId="6C70835F">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1D5CAA34">
            <w:pPr>
              <w:pStyle w:val="29"/>
              <w:bidi w:val="0"/>
              <w:jc w:val="center"/>
            </w:pPr>
            <w:r>
              <w:t>cmd</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0135E171">
            <w:pPr>
              <w:pStyle w:val="29"/>
              <w:bidi w:val="0"/>
              <w:jc w:val="center"/>
            </w:pPr>
            <w: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2B7CEB6">
            <w:pPr>
              <w:pStyle w:val="29"/>
              <w:bidi w:val="0"/>
              <w:jc w:val="center"/>
            </w:pPr>
            <w: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49FFB5B8">
            <w:pPr>
              <w:pStyle w:val="29"/>
              <w:bidi w:val="0"/>
              <w:jc w:val="center"/>
            </w:pPr>
            <w:r>
              <w:t>命令</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610A01C4">
            <w:pPr>
              <w:pStyle w:val="29"/>
              <w:bidi w:val="0"/>
              <w:jc w:val="both"/>
            </w:pPr>
            <w:r>
              <w:t>getLCDParam_rsp</w:t>
            </w:r>
            <w:r>
              <w:rPr>
                <w:rFonts w:hint="eastAsia"/>
              </w:rPr>
              <w:t>表示查询LCD屏信息应答</w:t>
            </w:r>
          </w:p>
        </w:tc>
      </w:tr>
      <w:tr w14:paraId="4813CF36">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6E00A1D0">
            <w:pPr>
              <w:pStyle w:val="29"/>
              <w:bidi w:val="0"/>
              <w:jc w:val="center"/>
            </w:pPr>
            <w:r>
              <w:t>msg_id</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19C53825">
            <w:pPr>
              <w:pStyle w:val="29"/>
              <w:bidi w:val="0"/>
              <w:jc w:val="center"/>
            </w:pPr>
            <w: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15361667">
            <w:pPr>
              <w:pStyle w:val="29"/>
              <w:bidi w:val="0"/>
              <w:jc w:val="center"/>
            </w:pPr>
            <w: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76490E46">
            <w:pPr>
              <w:pStyle w:val="29"/>
              <w:bidi w:val="0"/>
              <w:jc w:val="center"/>
            </w:pPr>
            <w:r>
              <w:t>消息 ID</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6E7649B8">
            <w:pPr>
              <w:pStyle w:val="29"/>
              <w:bidi w:val="0"/>
              <w:jc w:val="both"/>
            </w:pPr>
            <w:r>
              <w:t>与请求时的消息 ID 一致，用于标识该应答对应哪一个请求</w:t>
            </w:r>
          </w:p>
        </w:tc>
      </w:tr>
      <w:tr w14:paraId="070A6F64">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73E3AE4F">
            <w:pPr>
              <w:pStyle w:val="29"/>
              <w:bidi w:val="0"/>
              <w:jc w:val="center"/>
            </w:pPr>
            <w:r>
              <w:rPr>
                <w:rFonts w:hint="eastAsia"/>
              </w:rPr>
              <w:t>status</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6081EE1A">
            <w:pPr>
              <w:pStyle w:val="29"/>
              <w:bidi w:val="0"/>
              <w:jc w:val="center"/>
            </w:pPr>
            <w:r>
              <w:rPr>
                <w:rFonts w:hint="eastAsia"/>
              </w:rP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1456AB48">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53B398F4">
            <w:pPr>
              <w:pStyle w:val="29"/>
              <w:bidi w:val="0"/>
              <w:jc w:val="center"/>
            </w:pPr>
            <w:r>
              <w:t>应答状态</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062201E2">
            <w:pPr>
              <w:pStyle w:val="29"/>
              <w:bidi w:val="0"/>
              <w:jc w:val="both"/>
            </w:pPr>
            <w:r>
              <w:t>“ok”表示正常，其它则表示出错</w:t>
            </w:r>
          </w:p>
        </w:tc>
      </w:tr>
      <w:tr w14:paraId="50195251">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01F2963F">
            <w:pPr>
              <w:pStyle w:val="29"/>
              <w:bidi w:val="0"/>
              <w:jc w:val="center"/>
            </w:pPr>
            <w:r>
              <w:t>direction</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781E1A21">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48441C89">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2754CCA5">
            <w:pPr>
              <w:pStyle w:val="29"/>
              <w:bidi w:val="0"/>
              <w:jc w:val="center"/>
            </w:pPr>
            <w:r>
              <w:rPr>
                <w:rFonts w:hint="eastAsia"/>
              </w:rPr>
              <w:t>显示屏方向</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296AE962">
            <w:pPr>
              <w:pStyle w:val="29"/>
              <w:bidi w:val="0"/>
              <w:jc w:val="both"/>
            </w:pPr>
            <w:r>
              <w:rPr>
                <w:rFonts w:hint="eastAsia"/>
              </w:rPr>
              <w:t>入口：1</w:t>
            </w:r>
          </w:p>
          <w:p w14:paraId="7AD99611">
            <w:pPr>
              <w:pStyle w:val="29"/>
              <w:bidi w:val="0"/>
              <w:jc w:val="both"/>
            </w:pPr>
            <w:r>
              <w:rPr>
                <w:rFonts w:hint="eastAsia"/>
              </w:rPr>
              <w:t>出口：2</w:t>
            </w:r>
          </w:p>
        </w:tc>
      </w:tr>
      <w:tr w14:paraId="7F234CB2">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1D524CD2">
            <w:pPr>
              <w:pStyle w:val="29"/>
              <w:bidi w:val="0"/>
              <w:jc w:val="center"/>
            </w:pPr>
            <w:r>
              <w:rPr>
                <w:rFonts w:hint="eastAsia"/>
              </w:rPr>
              <w:t>lcdSize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133B8CD6">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3895F0E">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295189B7">
            <w:pPr>
              <w:pStyle w:val="29"/>
              <w:bidi w:val="0"/>
              <w:jc w:val="center"/>
            </w:pPr>
            <w:r>
              <w:rPr>
                <w:rFonts w:hint="eastAsia"/>
              </w:rPr>
              <w:t>屏显尺寸</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28DD83D9">
            <w:pPr>
              <w:pStyle w:val="29"/>
              <w:bidi w:val="0"/>
              <w:jc w:val="both"/>
            </w:pPr>
            <w:r>
              <w:rPr>
                <w:rFonts w:hint="eastAsia"/>
              </w:rPr>
              <w:t>0：15.6寸</w:t>
            </w:r>
          </w:p>
          <w:p w14:paraId="7E68B60A">
            <w:pPr>
              <w:pStyle w:val="29"/>
              <w:bidi w:val="0"/>
              <w:jc w:val="both"/>
            </w:pPr>
            <w:r>
              <w:rPr>
                <w:rFonts w:hint="eastAsia"/>
              </w:rPr>
              <w:t>1：18.5寸</w:t>
            </w:r>
          </w:p>
          <w:p w14:paraId="5247CF0F">
            <w:pPr>
              <w:pStyle w:val="29"/>
              <w:bidi w:val="0"/>
              <w:jc w:val="both"/>
            </w:pPr>
            <w:r>
              <w:rPr>
                <w:rFonts w:hint="eastAsia"/>
              </w:rPr>
              <w:t>2：21.5寸</w:t>
            </w:r>
          </w:p>
          <w:p w14:paraId="652F95EC">
            <w:pPr>
              <w:pStyle w:val="29"/>
              <w:bidi w:val="0"/>
              <w:jc w:val="both"/>
            </w:pPr>
            <w:r>
              <w:rPr>
                <w:rFonts w:hint="eastAsia"/>
              </w:rPr>
              <w:t>3：9寸</w:t>
            </w:r>
          </w:p>
          <w:p w14:paraId="1577079C">
            <w:pPr>
              <w:pStyle w:val="29"/>
              <w:bidi w:val="0"/>
              <w:jc w:val="both"/>
            </w:pPr>
            <w:r>
              <w:rPr>
                <w:rFonts w:hint="eastAsia"/>
              </w:rPr>
              <w:t>4：10.1寸</w:t>
            </w:r>
          </w:p>
        </w:tc>
      </w:tr>
      <w:tr w14:paraId="68E21F28">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1FEBD4C0">
            <w:pPr>
              <w:pStyle w:val="29"/>
              <w:bidi w:val="0"/>
              <w:jc w:val="center"/>
            </w:pPr>
            <w:r>
              <w:rPr>
                <w:rFonts w:hint="eastAsia"/>
              </w:rPr>
              <w:t>pvolume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67B5F06D">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6FF0F31F">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05E56BD2">
            <w:pPr>
              <w:pStyle w:val="29"/>
              <w:bidi w:val="0"/>
              <w:jc w:val="center"/>
            </w:pPr>
            <w:r>
              <w:rPr>
                <w:rFonts w:hint="eastAsia"/>
              </w:rPr>
              <w:t>外放音量</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1F979B2E">
            <w:pPr>
              <w:pStyle w:val="29"/>
              <w:bidi w:val="0"/>
              <w:jc w:val="both"/>
            </w:pPr>
            <w:r>
              <w:rPr>
                <w:rFonts w:hint="eastAsia"/>
              </w:rPr>
              <w:t>[1-100]值越高，声音越大</w:t>
            </w:r>
          </w:p>
        </w:tc>
      </w:tr>
      <w:tr w14:paraId="272104AB">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2FE1FE0D">
            <w:pPr>
              <w:pStyle w:val="29"/>
              <w:bidi w:val="0"/>
              <w:jc w:val="center"/>
            </w:pPr>
            <w:r>
              <w:rPr>
                <w:rFonts w:hint="eastAsia"/>
              </w:rPr>
              <w:t>lcd_param</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3C064B72">
            <w:pPr>
              <w:pStyle w:val="29"/>
              <w:bidi w:val="0"/>
              <w:jc w:val="center"/>
            </w:pPr>
            <w:r>
              <w:rPr>
                <w:rFonts w:hint="eastAsia"/>
              </w:rPr>
              <w:t>json</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4F0FADC">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4B6ABA5">
            <w:pPr>
              <w:pStyle w:val="29"/>
              <w:bidi w:val="0"/>
              <w:jc w:val="center"/>
            </w:pPr>
            <w:r>
              <w:rPr>
                <w:rFonts w:hint="eastAsia"/>
              </w:rPr>
              <w:t>屏显参数</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5BBE16CB">
            <w:pPr>
              <w:pStyle w:val="29"/>
              <w:bidi w:val="0"/>
              <w:jc w:val="both"/>
            </w:pPr>
          </w:p>
        </w:tc>
      </w:tr>
      <w:tr w14:paraId="735FF8B2">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4923A99B">
            <w:pPr>
              <w:pStyle w:val="29"/>
              <w:bidi w:val="0"/>
              <w:jc w:val="center"/>
            </w:pPr>
            <w:r>
              <w:rPr>
                <w:rFonts w:hint="eastAsia"/>
              </w:rPr>
              <w:t>lcd_param/brightness_mode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3676DA90">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10F57B73">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54B42C6">
            <w:pPr>
              <w:pStyle w:val="29"/>
              <w:bidi w:val="0"/>
              <w:jc w:val="center"/>
            </w:pPr>
            <w:r>
              <w:rPr>
                <w:rFonts w:hint="eastAsia"/>
              </w:rPr>
              <w:t>背光模式</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4A4CA538">
            <w:pPr>
              <w:pStyle w:val="29"/>
              <w:bidi w:val="0"/>
              <w:jc w:val="both"/>
            </w:pPr>
            <w:r>
              <w:rPr>
                <w:rFonts w:hint="eastAsia"/>
              </w:rPr>
              <w:t>0：自动</w:t>
            </w:r>
          </w:p>
          <w:p w14:paraId="253DBEDC">
            <w:pPr>
              <w:pStyle w:val="29"/>
              <w:bidi w:val="0"/>
              <w:jc w:val="both"/>
            </w:pPr>
            <w:r>
              <w:rPr>
                <w:rFonts w:hint="eastAsia"/>
              </w:rPr>
              <w:t>1：手动</w:t>
            </w:r>
          </w:p>
        </w:tc>
      </w:tr>
      <w:tr w14:paraId="5570F4D9">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3A69684E">
            <w:pPr>
              <w:pStyle w:val="29"/>
              <w:bidi w:val="0"/>
              <w:jc w:val="center"/>
            </w:pPr>
            <w:r>
              <w:rPr>
                <w:rFonts w:hint="eastAsia"/>
              </w:rPr>
              <w:t>lcd_param/brightness</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49541D39">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CC292D4">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23F7C400">
            <w:pPr>
              <w:pStyle w:val="29"/>
              <w:bidi w:val="0"/>
              <w:jc w:val="center"/>
            </w:pPr>
            <w:r>
              <w:rPr>
                <w:rFonts w:hint="eastAsia"/>
              </w:rPr>
              <w:t>亮度等级</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501CB526">
            <w:pPr>
              <w:pStyle w:val="29"/>
              <w:bidi w:val="0"/>
              <w:jc w:val="left"/>
            </w:pPr>
            <w:r>
              <w:rPr>
                <w:rFonts w:hint="eastAsia"/>
              </w:rPr>
              <w:t>1：低</w:t>
            </w:r>
          </w:p>
          <w:p w14:paraId="18766A75">
            <w:pPr>
              <w:pStyle w:val="29"/>
              <w:bidi w:val="0"/>
              <w:jc w:val="left"/>
            </w:pPr>
            <w:r>
              <w:rPr>
                <w:rFonts w:hint="eastAsia"/>
              </w:rPr>
              <w:t>2：中</w:t>
            </w:r>
          </w:p>
          <w:p w14:paraId="10CF1342">
            <w:pPr>
              <w:pStyle w:val="29"/>
              <w:bidi w:val="0"/>
              <w:jc w:val="left"/>
            </w:pPr>
            <w:r>
              <w:rPr>
                <w:rFonts w:hint="eastAsia"/>
              </w:rPr>
              <w:t>3：高</w:t>
            </w:r>
          </w:p>
        </w:tc>
      </w:tr>
      <w:tr w14:paraId="787233F9">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45DE3AEB">
            <w:pPr>
              <w:pStyle w:val="29"/>
              <w:bidi w:val="0"/>
              <w:jc w:val="center"/>
            </w:pPr>
            <w:r>
              <w:rPr>
                <w:rFonts w:hint="eastAsia"/>
              </w:rPr>
              <w:t>lcd_param/font_roll_speed</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190844C3">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3CF1E24E">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06CCFEE9">
            <w:pPr>
              <w:pStyle w:val="29"/>
              <w:bidi w:val="0"/>
              <w:jc w:val="center"/>
            </w:pPr>
            <w:r>
              <w:rPr>
                <w:rFonts w:hint="eastAsia"/>
              </w:rPr>
              <w:t>文字滚动速度</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0A4CFD52">
            <w:pPr>
              <w:pStyle w:val="29"/>
              <w:bidi w:val="0"/>
              <w:jc w:val="left"/>
            </w:pPr>
            <w:r>
              <w:rPr>
                <w:rFonts w:hint="eastAsia"/>
              </w:rPr>
              <w:t>0：快</w:t>
            </w:r>
          </w:p>
          <w:p w14:paraId="59B4D5D7">
            <w:pPr>
              <w:pStyle w:val="29"/>
              <w:bidi w:val="0"/>
              <w:jc w:val="left"/>
            </w:pPr>
            <w:r>
              <w:rPr>
                <w:rFonts w:hint="eastAsia"/>
              </w:rPr>
              <w:t>1：中</w:t>
            </w:r>
          </w:p>
          <w:p w14:paraId="119A8C6A">
            <w:pPr>
              <w:pStyle w:val="29"/>
              <w:bidi w:val="0"/>
              <w:jc w:val="left"/>
            </w:pPr>
            <w:r>
              <w:rPr>
                <w:rFonts w:hint="eastAsia"/>
              </w:rPr>
              <w:t>2：慢</w:t>
            </w:r>
          </w:p>
        </w:tc>
      </w:tr>
      <w:tr w14:paraId="77056BBB">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51AEE8A0">
            <w:pPr>
              <w:pStyle w:val="29"/>
              <w:bidi w:val="0"/>
              <w:jc w:val="center"/>
            </w:pPr>
            <w:r>
              <w:rPr>
                <w:rFonts w:hint="eastAsia"/>
              </w:rPr>
              <w:t>lcd_param/lcd_style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0548212B">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7BD620F">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729CAEAB">
            <w:pPr>
              <w:pStyle w:val="29"/>
              <w:bidi w:val="0"/>
              <w:jc w:val="center"/>
            </w:pPr>
            <w:r>
              <w:rPr>
                <w:rFonts w:hint="eastAsia"/>
              </w:rPr>
              <w:t>lcd背景风格</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07AA9593">
            <w:pPr>
              <w:pStyle w:val="29"/>
              <w:bidi w:val="0"/>
              <w:jc w:val="left"/>
            </w:pPr>
            <w:r>
              <w:rPr>
                <w:rFonts w:hint="eastAsia"/>
              </w:rPr>
              <w:t>0：绿色</w:t>
            </w:r>
          </w:p>
          <w:p w14:paraId="47D9E2EA">
            <w:pPr>
              <w:pStyle w:val="29"/>
              <w:bidi w:val="0"/>
              <w:jc w:val="left"/>
            </w:pPr>
            <w:r>
              <w:rPr>
                <w:rFonts w:hint="eastAsia"/>
              </w:rPr>
              <w:t>1：蓝色</w:t>
            </w:r>
          </w:p>
          <w:p w14:paraId="21F346A0">
            <w:pPr>
              <w:pStyle w:val="29"/>
              <w:bidi w:val="0"/>
              <w:jc w:val="left"/>
            </w:pPr>
            <w:r>
              <w:rPr>
                <w:rFonts w:hint="eastAsia"/>
              </w:rPr>
              <w:t>2：自定义</w:t>
            </w:r>
          </w:p>
        </w:tc>
      </w:tr>
      <w:tr w14:paraId="2B92835C">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110A2C27">
            <w:pPr>
              <w:pStyle w:val="29"/>
              <w:bidi w:val="0"/>
              <w:jc w:val="center"/>
            </w:pPr>
            <w:r>
              <w:rPr>
                <w:rFonts w:hint="eastAsia"/>
              </w:rPr>
              <w:t>lcd_param/is_show_time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49E0F144">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3DE0E881">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7E562AF5">
            <w:pPr>
              <w:pStyle w:val="29"/>
              <w:bidi w:val="0"/>
              <w:jc w:val="center"/>
            </w:pPr>
            <w:r>
              <w:rPr>
                <w:rFonts w:hint="eastAsia"/>
              </w:rPr>
              <w:t>是否显示时间</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248CE65B">
            <w:pPr>
              <w:pStyle w:val="29"/>
              <w:bidi w:val="0"/>
              <w:jc w:val="left"/>
            </w:pPr>
            <w:r>
              <w:rPr>
                <w:rFonts w:hint="eastAsia"/>
              </w:rPr>
              <w:t>0：否</w:t>
            </w:r>
          </w:p>
          <w:p w14:paraId="52D240CD">
            <w:pPr>
              <w:pStyle w:val="29"/>
              <w:bidi w:val="0"/>
              <w:jc w:val="left"/>
            </w:pPr>
            <w:r>
              <w:rPr>
                <w:rFonts w:hint="eastAsia"/>
              </w:rPr>
              <w:t>1：是</w:t>
            </w:r>
          </w:p>
        </w:tc>
      </w:tr>
      <w:tr w14:paraId="1A11BA78">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3A536BCA">
            <w:pPr>
              <w:pStyle w:val="29"/>
              <w:bidi w:val="0"/>
              <w:jc w:val="center"/>
            </w:pPr>
            <w:r>
              <w:rPr>
                <w:rFonts w:hint="eastAsia"/>
              </w:rPr>
              <w:t>lcd_param/time_color</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3DC15D1C">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058BBAE9">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1ED4F597">
            <w:pPr>
              <w:pStyle w:val="29"/>
              <w:bidi w:val="0"/>
              <w:jc w:val="center"/>
            </w:pPr>
            <w:r>
              <w:rPr>
                <w:rFonts w:hint="eastAsia"/>
              </w:rPr>
              <w:t>时间颜色</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3168C4A3">
            <w:pPr>
              <w:pStyle w:val="29"/>
              <w:bidi w:val="0"/>
              <w:jc w:val="left"/>
            </w:pPr>
            <w:r>
              <w:rPr>
                <w:rFonts w:hint="eastAsia"/>
              </w:rPr>
              <w:t>0：白色</w:t>
            </w:r>
          </w:p>
          <w:p w14:paraId="736A8B2A">
            <w:pPr>
              <w:pStyle w:val="29"/>
              <w:bidi w:val="0"/>
              <w:jc w:val="left"/>
            </w:pPr>
            <w:r>
              <w:rPr>
                <w:rFonts w:hint="eastAsia"/>
              </w:rPr>
              <w:t>1：红色</w:t>
            </w:r>
          </w:p>
          <w:p w14:paraId="58261CD2">
            <w:pPr>
              <w:pStyle w:val="29"/>
              <w:bidi w:val="0"/>
              <w:jc w:val="left"/>
            </w:pPr>
            <w:r>
              <w:rPr>
                <w:rFonts w:hint="eastAsia"/>
              </w:rPr>
              <w:t>2：黑色</w:t>
            </w:r>
          </w:p>
          <w:p w14:paraId="0D828F1D">
            <w:pPr>
              <w:pStyle w:val="29"/>
              <w:bidi w:val="0"/>
              <w:jc w:val="left"/>
            </w:pPr>
            <w:r>
              <w:rPr>
                <w:rFonts w:hint="eastAsia"/>
              </w:rPr>
              <w:t>3：蓝色</w:t>
            </w:r>
          </w:p>
          <w:p w14:paraId="0B6355E8">
            <w:pPr>
              <w:pStyle w:val="29"/>
              <w:bidi w:val="0"/>
              <w:jc w:val="left"/>
            </w:pPr>
            <w:r>
              <w:rPr>
                <w:rFonts w:hint="eastAsia"/>
              </w:rPr>
              <w:t>4：绿色</w:t>
            </w:r>
          </w:p>
        </w:tc>
      </w:tr>
      <w:tr w14:paraId="2A794EAD">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47D9A91D">
            <w:pPr>
              <w:pStyle w:val="29"/>
              <w:bidi w:val="0"/>
              <w:jc w:val="center"/>
            </w:pPr>
            <w:r>
              <w:rPr>
                <w:rFonts w:hint="eastAsia"/>
              </w:rPr>
              <w:t>lcd_param/ico_type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4160968B">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02458A7B">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42C0B3A">
            <w:pPr>
              <w:pStyle w:val="29"/>
              <w:bidi w:val="0"/>
              <w:jc w:val="center"/>
            </w:pPr>
            <w:r>
              <w:rPr>
                <w:rFonts w:hint="eastAsia"/>
              </w:rPr>
              <w:t>图标类型</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4F37A9AE">
            <w:pPr>
              <w:pStyle w:val="29"/>
              <w:bidi w:val="0"/>
              <w:jc w:val="left"/>
            </w:pPr>
            <w:r>
              <w:rPr>
                <w:rFonts w:hint="eastAsia"/>
              </w:rPr>
              <w:t>0：静态图</w:t>
            </w:r>
          </w:p>
          <w:p w14:paraId="0557AECE">
            <w:pPr>
              <w:pStyle w:val="29"/>
              <w:bidi w:val="0"/>
              <w:jc w:val="left"/>
            </w:pPr>
            <w:r>
              <w:rPr>
                <w:rFonts w:hint="eastAsia"/>
              </w:rPr>
              <w:t>1：动态图(暂不支持)</w:t>
            </w:r>
          </w:p>
          <w:p w14:paraId="49A3E280">
            <w:pPr>
              <w:pStyle w:val="29"/>
              <w:bidi w:val="0"/>
              <w:jc w:val="left"/>
            </w:pPr>
            <w:r>
              <w:rPr>
                <w:rFonts w:hint="eastAsia"/>
              </w:rPr>
              <w:t>2：自定义</w:t>
            </w:r>
          </w:p>
        </w:tc>
      </w:tr>
      <w:tr w14:paraId="5F2C8C67">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2D629128">
            <w:pPr>
              <w:pStyle w:val="29"/>
              <w:bidi w:val="0"/>
              <w:jc w:val="center"/>
            </w:pPr>
            <w:r>
              <w:rPr>
                <w:rFonts w:hint="eastAsia"/>
              </w:rPr>
              <w:t>lcd_param/lcdRate</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7EA259F7">
            <w:pPr>
              <w:pStyle w:val="29"/>
              <w:bidi w:val="0"/>
              <w:jc w:val="center"/>
            </w:pPr>
            <w:r>
              <w:rPr>
                <w:rFonts w:hint="eastAsia"/>
              </w:rPr>
              <w:t>int</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446575DB">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45205010">
            <w:pPr>
              <w:pStyle w:val="29"/>
              <w:bidi w:val="0"/>
              <w:jc w:val="center"/>
            </w:pPr>
            <w:r>
              <w:rPr>
                <w:rFonts w:hint="eastAsia"/>
              </w:rPr>
              <w:t>屏幕旋转角度</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1465254D">
            <w:pPr>
              <w:pStyle w:val="29"/>
              <w:bidi w:val="0"/>
              <w:jc w:val="left"/>
            </w:pPr>
            <w:r>
              <w:rPr>
                <w:rFonts w:hint="eastAsia"/>
              </w:rPr>
              <w:t>0：无旋转</w:t>
            </w:r>
          </w:p>
          <w:p w14:paraId="435545F2">
            <w:pPr>
              <w:pStyle w:val="29"/>
              <w:bidi w:val="0"/>
              <w:jc w:val="left"/>
            </w:pPr>
            <w:r>
              <w:rPr>
                <w:rFonts w:hint="eastAsia"/>
              </w:rPr>
              <w:t>1：旋转180度</w:t>
            </w:r>
          </w:p>
        </w:tc>
      </w:tr>
      <w:tr w14:paraId="3E8E3939">
        <w:tblPrEx>
          <w:tblCellMar>
            <w:top w:w="71" w:type="dxa"/>
            <w:left w:w="106" w:type="dxa"/>
            <w:bottom w:w="0" w:type="dxa"/>
            <w:right w:w="105" w:type="dxa"/>
          </w:tblCellMar>
        </w:tblPrEx>
        <w:trPr>
          <w:trHeight w:val="57" w:hRule="atLeast"/>
        </w:trPr>
        <w:tc>
          <w:tcPr>
            <w:tcW w:w="1888" w:type="dxa"/>
            <w:tcBorders>
              <w:top w:val="single" w:color="000000" w:sz="4" w:space="0"/>
              <w:left w:val="single" w:color="000000" w:sz="4" w:space="0"/>
              <w:bottom w:val="single" w:color="000000" w:sz="4" w:space="0"/>
              <w:right w:val="single" w:color="000000" w:sz="4" w:space="0"/>
            </w:tcBorders>
            <w:noWrap w:val="0"/>
            <w:vAlign w:val="center"/>
          </w:tcPr>
          <w:p w14:paraId="59BD3713">
            <w:pPr>
              <w:pStyle w:val="29"/>
              <w:bidi w:val="0"/>
              <w:jc w:val="center"/>
            </w:pPr>
            <w:r>
              <w:rPr>
                <w:rFonts w:hint="eastAsia"/>
              </w:rPr>
              <w:t>sn</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46645264">
            <w:pPr>
              <w:pStyle w:val="29"/>
              <w:bidi w:val="0"/>
              <w:jc w:val="center"/>
            </w:pPr>
            <w:r>
              <w:rPr>
                <w:rFonts w:hint="eastAsia"/>
              </w:rP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247F4B47">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2FBF3F35">
            <w:pPr>
              <w:pStyle w:val="29"/>
              <w:bidi w:val="0"/>
              <w:jc w:val="center"/>
            </w:pPr>
            <w:r>
              <w:rPr>
                <w:rFonts w:hint="eastAsia"/>
              </w:rPr>
              <w:t>相机序列号</w:t>
            </w:r>
          </w:p>
        </w:tc>
        <w:tc>
          <w:tcPr>
            <w:tcW w:w="4218" w:type="dxa"/>
            <w:tcBorders>
              <w:top w:val="single" w:color="000000" w:sz="4" w:space="0"/>
              <w:left w:val="single" w:color="000000" w:sz="4" w:space="0"/>
              <w:bottom w:val="single" w:color="000000" w:sz="4" w:space="0"/>
              <w:right w:val="single" w:color="000000" w:sz="4" w:space="0"/>
            </w:tcBorders>
            <w:noWrap w:val="0"/>
            <w:vAlign w:val="center"/>
          </w:tcPr>
          <w:p w14:paraId="082A2F2E">
            <w:pPr>
              <w:pStyle w:val="29"/>
              <w:bidi w:val="0"/>
              <w:jc w:val="left"/>
            </w:pPr>
          </w:p>
        </w:tc>
      </w:tr>
    </w:tbl>
    <w:p w14:paraId="494287CE"/>
    <w:p w14:paraId="2EA6206A">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1"/>
      </w:tblGrid>
      <w:tr w14:paraId="3FEC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2D880186">
            <w:pPr>
              <w:jc w:val="both"/>
            </w:pPr>
            <w:r>
              <w:t>{</w:t>
            </w:r>
          </w:p>
          <w:p w14:paraId="2F43809D">
            <w:pPr>
              <w:jc w:val="both"/>
            </w:pPr>
            <w:r>
              <w:t xml:space="preserve">  "cmd" : "getLCDParam_rsp",</w:t>
            </w:r>
          </w:p>
          <w:p w14:paraId="254B35AE">
            <w:pPr>
              <w:jc w:val="both"/>
            </w:pPr>
            <w:r>
              <w:t xml:space="preserve">  "status" : "ok",</w:t>
            </w:r>
          </w:p>
          <w:p w14:paraId="6E6B5833">
            <w:pPr>
              <w:jc w:val="both"/>
            </w:pPr>
            <w:r>
              <w:t xml:space="preserve">  "direction" : 2,</w:t>
            </w:r>
          </w:p>
          <w:p w14:paraId="071586D8">
            <w:pPr>
              <w:jc w:val="both"/>
            </w:pPr>
            <w:r>
              <w:t xml:space="preserve">  "lcdSize" : 4,</w:t>
            </w:r>
          </w:p>
          <w:p w14:paraId="71864019">
            <w:pPr>
              <w:jc w:val="both"/>
            </w:pPr>
            <w:r>
              <w:t xml:space="preserve">  "pvolume" : 75,</w:t>
            </w:r>
          </w:p>
          <w:p w14:paraId="3AE192AF">
            <w:pPr>
              <w:jc w:val="both"/>
            </w:pPr>
            <w:r>
              <w:t xml:space="preserve">  "lcd_param" : {</w:t>
            </w:r>
          </w:p>
          <w:p w14:paraId="6E10D524">
            <w:pPr>
              <w:jc w:val="both"/>
            </w:pPr>
            <w:r>
              <w:t xml:space="preserve">    </w:t>
            </w:r>
            <w:r>
              <w:rPr>
                <w:rFonts w:hint="eastAsia"/>
              </w:rPr>
              <w:t xml:space="preserve">    </w:t>
            </w:r>
            <w:r>
              <w:t>"brightness_mode" : 1,</w:t>
            </w:r>
          </w:p>
          <w:p w14:paraId="7E214A66">
            <w:pPr>
              <w:jc w:val="both"/>
            </w:pPr>
            <w:r>
              <w:t xml:space="preserve">   </w:t>
            </w:r>
            <w:r>
              <w:rPr>
                <w:rFonts w:hint="eastAsia"/>
              </w:rPr>
              <w:t xml:space="preserve">    </w:t>
            </w:r>
            <w:r>
              <w:t xml:space="preserve"> "brightness" : 1,</w:t>
            </w:r>
          </w:p>
          <w:p w14:paraId="02B642BB">
            <w:pPr>
              <w:jc w:val="both"/>
            </w:pPr>
            <w:r>
              <w:t xml:space="preserve">    </w:t>
            </w:r>
            <w:r>
              <w:rPr>
                <w:rFonts w:hint="eastAsia"/>
              </w:rPr>
              <w:t xml:space="preserve">    </w:t>
            </w:r>
            <w:r>
              <w:t>"font_roll_speed" : 2,</w:t>
            </w:r>
          </w:p>
          <w:p w14:paraId="3D6F62F9">
            <w:pPr>
              <w:jc w:val="both"/>
            </w:pPr>
            <w:r>
              <w:t xml:space="preserve">    </w:t>
            </w:r>
            <w:r>
              <w:rPr>
                <w:rFonts w:hint="eastAsia"/>
              </w:rPr>
              <w:t xml:space="preserve">    </w:t>
            </w:r>
            <w:r>
              <w:t>"lcd_style" : 0,</w:t>
            </w:r>
          </w:p>
          <w:p w14:paraId="6B20FD85">
            <w:pPr>
              <w:jc w:val="both"/>
            </w:pPr>
            <w:r>
              <w:t xml:space="preserve">    </w:t>
            </w:r>
            <w:r>
              <w:rPr>
                <w:rFonts w:hint="eastAsia"/>
              </w:rPr>
              <w:t xml:space="preserve">    </w:t>
            </w:r>
            <w:r>
              <w:t>"is_show_time" : 0,</w:t>
            </w:r>
          </w:p>
          <w:p w14:paraId="1E46D2F2">
            <w:pPr>
              <w:jc w:val="both"/>
            </w:pPr>
            <w:r>
              <w:t xml:space="preserve">    </w:t>
            </w:r>
            <w:r>
              <w:rPr>
                <w:rFonts w:hint="eastAsia"/>
              </w:rPr>
              <w:t xml:space="preserve">    </w:t>
            </w:r>
            <w:r>
              <w:t>"time_color" : 0,</w:t>
            </w:r>
          </w:p>
          <w:p w14:paraId="7F93899B">
            <w:pPr>
              <w:jc w:val="both"/>
            </w:pPr>
            <w:r>
              <w:t xml:space="preserve">    </w:t>
            </w:r>
            <w:r>
              <w:rPr>
                <w:rFonts w:hint="eastAsia"/>
              </w:rPr>
              <w:t xml:space="preserve">    </w:t>
            </w:r>
            <w:r>
              <w:t>"ico_type" : 0,</w:t>
            </w:r>
          </w:p>
          <w:p w14:paraId="1563B2C0">
            <w:pPr>
              <w:jc w:val="both"/>
            </w:pPr>
            <w:r>
              <w:t xml:space="preserve">   </w:t>
            </w:r>
            <w:r>
              <w:rPr>
                <w:rFonts w:hint="eastAsia"/>
              </w:rPr>
              <w:t xml:space="preserve">    </w:t>
            </w:r>
            <w:r>
              <w:t xml:space="preserve"> "lcdRate" : 1</w:t>
            </w:r>
          </w:p>
          <w:p w14:paraId="5314AA2E">
            <w:pPr>
              <w:jc w:val="both"/>
            </w:pPr>
            <w:r>
              <w:t xml:space="preserve">  }</w:t>
            </w:r>
            <w:r>
              <w:rPr>
                <w:rFonts w:hint="eastAsia"/>
              </w:rPr>
              <w:t>,</w:t>
            </w:r>
          </w:p>
          <w:p w14:paraId="36808474">
            <w:pPr>
              <w:jc w:val="both"/>
            </w:pPr>
            <w:r>
              <w:t>"</w:t>
            </w:r>
            <w:r>
              <w:rPr>
                <w:rFonts w:hint="eastAsia"/>
              </w:rPr>
              <w:t>sn</w:t>
            </w:r>
            <w:r>
              <w:t>":"1b7e812009cad088"</w:t>
            </w:r>
          </w:p>
          <w:p w14:paraId="4FCF866A">
            <w:pPr>
              <w:jc w:val="both"/>
            </w:pPr>
            <w:r>
              <w:t>}</w:t>
            </w:r>
          </w:p>
        </w:tc>
      </w:tr>
    </w:tbl>
    <w:p w14:paraId="7FD34F87"/>
    <w:p w14:paraId="0D9D67BF">
      <w:pPr>
        <w:pStyle w:val="5"/>
        <w:numPr>
          <w:ilvl w:val="2"/>
          <w:numId w:val="1"/>
        </w:numPr>
        <w:tabs>
          <w:tab w:val="left" w:pos="0"/>
        </w:tabs>
      </w:pPr>
      <w:bookmarkStart w:id="137" w:name="_Toc8151"/>
      <w:bookmarkStart w:id="138" w:name="_Tocgivxdu"/>
      <w:bookmarkStart w:id="139" w:name="_Toczzd1i0"/>
      <w:bookmarkStart w:id="140" w:name="_Toc177134942"/>
      <w:bookmarkStart w:id="141" w:name="_Toc18943"/>
      <w:r>
        <w:rPr>
          <w:rFonts w:hint="eastAsia"/>
        </w:rPr>
        <w:t>设置LCD屏参数</w:t>
      </w:r>
      <w:bookmarkEnd w:id="137"/>
      <w:bookmarkEnd w:id="138"/>
      <w:bookmarkEnd w:id="139"/>
      <w:bookmarkEnd w:id="140"/>
      <w:bookmarkEnd w:id="141"/>
    </w:p>
    <w:p w14:paraId="10FDDEFE">
      <w:pPr>
        <w:bidi w:val="0"/>
      </w:pPr>
      <w:r>
        <w:rPr>
          <w:rFonts w:hint="eastAsia"/>
        </w:rPr>
        <w:t>接口说明：</w:t>
      </w:r>
    </w:p>
    <w:p w14:paraId="784A536B">
      <w:pPr>
        <w:bidi w:val="0"/>
      </w:pPr>
      <w:r>
        <w:rPr>
          <w:rFonts w:hint="eastAsia"/>
        </w:rPr>
        <w:t>平台通过此接口下发指令，相机收到指令后根据内容修改LCD屏相关配置（此功能只在带有LCD屏的产品上有效）</w:t>
      </w:r>
    </w:p>
    <w:p w14:paraId="3CFBBE57">
      <w:pPr>
        <w:pStyle w:val="6"/>
        <w:numPr>
          <w:ilvl w:val="3"/>
          <w:numId w:val="1"/>
        </w:numPr>
        <w:tabs>
          <w:tab w:val="left" w:pos="0"/>
        </w:tabs>
      </w:pPr>
      <w:r>
        <w:rPr>
          <w:rFonts w:hint="eastAsia"/>
        </w:rPr>
        <w:t>请求参数</w:t>
      </w:r>
    </w:p>
    <w:p w14:paraId="153CF1CD">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2361"/>
        <w:gridCol w:w="964"/>
        <w:gridCol w:w="934"/>
        <w:gridCol w:w="1083"/>
        <w:gridCol w:w="4217"/>
      </w:tblGrid>
      <w:tr w14:paraId="4950DCEF">
        <w:trPr>
          <w:trHeight w:val="57" w:hRule="atLeast"/>
          <w:tblHeader/>
        </w:trPr>
        <w:tc>
          <w:tcPr>
            <w:tcW w:w="23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D3B3014">
            <w:pPr>
              <w:pStyle w:val="29"/>
              <w:bidi w:val="0"/>
              <w:jc w:val="center"/>
            </w:pPr>
            <w:r>
              <w:t>字段项</w:t>
            </w:r>
          </w:p>
        </w:tc>
        <w:tc>
          <w:tcPr>
            <w:tcW w:w="96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46A7664">
            <w:pPr>
              <w:pStyle w:val="29"/>
              <w:bidi w:val="0"/>
              <w:jc w:val="center"/>
            </w:pPr>
            <w:r>
              <w:t>类型</w:t>
            </w:r>
          </w:p>
        </w:tc>
        <w:tc>
          <w:tcPr>
            <w:tcW w:w="93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6652A8B">
            <w:pPr>
              <w:pStyle w:val="29"/>
              <w:bidi w:val="0"/>
              <w:jc w:val="center"/>
            </w:pPr>
            <w:r>
              <w:t>必填项</w:t>
            </w:r>
          </w:p>
        </w:tc>
        <w:tc>
          <w:tcPr>
            <w:tcW w:w="108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B778C80">
            <w:pPr>
              <w:pStyle w:val="29"/>
              <w:bidi w:val="0"/>
              <w:jc w:val="center"/>
            </w:pPr>
            <w:r>
              <w:t>说明</w:t>
            </w:r>
          </w:p>
        </w:tc>
        <w:tc>
          <w:tcPr>
            <w:tcW w:w="421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CC485B3">
            <w:pPr>
              <w:pStyle w:val="29"/>
              <w:bidi w:val="0"/>
              <w:jc w:val="center"/>
            </w:pPr>
            <w:r>
              <w:t>备注</w:t>
            </w:r>
          </w:p>
        </w:tc>
      </w:tr>
      <w:tr w14:paraId="7DED8C00">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56410E6C">
            <w:pPr>
              <w:pStyle w:val="29"/>
              <w:bidi w:val="0"/>
              <w:jc w:val="center"/>
            </w:pPr>
            <w:r>
              <w:t>cmd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7691DE9E">
            <w:pPr>
              <w:pStyle w:val="29"/>
              <w:bidi w:val="0"/>
              <w:jc w:val="center"/>
            </w:pPr>
            <w:r>
              <w:t>string</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7AF11122">
            <w:pPr>
              <w:pStyle w:val="29"/>
              <w:bidi w:val="0"/>
              <w:jc w:val="center"/>
            </w:pPr>
            <w:r>
              <w:t>是</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4AEEB4A7">
            <w:pPr>
              <w:pStyle w:val="29"/>
              <w:bidi w:val="0"/>
              <w:jc w:val="center"/>
            </w:pPr>
            <w:r>
              <w:t>命令</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79387C9C">
            <w:pPr>
              <w:pStyle w:val="29"/>
              <w:bidi w:val="0"/>
              <w:jc w:val="both"/>
            </w:pPr>
            <w:r>
              <w:rPr>
                <w:rFonts w:hint="eastAsia"/>
              </w:rPr>
              <w:t>s</w:t>
            </w:r>
            <w:r>
              <w:t>etLCDParam</w:t>
            </w:r>
            <w:r>
              <w:rPr>
                <w:rFonts w:hint="eastAsia"/>
              </w:rPr>
              <w:t>表示设置LCD屏信息</w:t>
            </w:r>
          </w:p>
        </w:tc>
      </w:tr>
      <w:tr w14:paraId="16E076B2">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438DA8E0">
            <w:pPr>
              <w:pStyle w:val="29"/>
              <w:bidi w:val="0"/>
              <w:jc w:val="center"/>
            </w:pPr>
            <w:r>
              <w:t>msg_id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D808F81">
            <w:pPr>
              <w:pStyle w:val="29"/>
              <w:bidi w:val="0"/>
              <w:jc w:val="center"/>
            </w:pPr>
            <w:r>
              <w:t>string</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4FBAEBDF">
            <w:pPr>
              <w:pStyle w:val="29"/>
              <w:bidi w:val="0"/>
              <w:jc w:val="center"/>
            </w:pPr>
            <w:r>
              <w:t>是</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1909197D">
            <w:pPr>
              <w:pStyle w:val="29"/>
              <w:bidi w:val="0"/>
              <w:jc w:val="center"/>
            </w:pPr>
            <w:r>
              <w:t>消息 ID</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562CF69A">
            <w:pPr>
              <w:pStyle w:val="29"/>
              <w:bidi w:val="0"/>
              <w:jc w:val="both"/>
            </w:pPr>
            <w:r>
              <w:t>与请求时的消息 ID 一致，用于标识该应答对应哪一个请求</w:t>
            </w:r>
          </w:p>
        </w:tc>
      </w:tr>
      <w:tr w14:paraId="13CD199C">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6EB2EC8E">
            <w:pPr>
              <w:pStyle w:val="29"/>
              <w:bidi w:val="0"/>
              <w:jc w:val="center"/>
            </w:pPr>
            <w:r>
              <w:t>direction</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6548420">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214F85DE">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20F169BF">
            <w:pPr>
              <w:pStyle w:val="29"/>
              <w:bidi w:val="0"/>
              <w:jc w:val="center"/>
            </w:pPr>
            <w:r>
              <w:rPr>
                <w:rFonts w:hint="eastAsia"/>
              </w:rPr>
              <w:t>显示屏方向</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4BC43C6C">
            <w:pPr>
              <w:pStyle w:val="29"/>
              <w:bidi w:val="0"/>
              <w:jc w:val="both"/>
            </w:pPr>
            <w:r>
              <w:rPr>
                <w:rFonts w:hint="eastAsia"/>
              </w:rPr>
              <w:t>入口：1</w:t>
            </w:r>
          </w:p>
          <w:p w14:paraId="593BD6BD">
            <w:pPr>
              <w:pStyle w:val="29"/>
              <w:bidi w:val="0"/>
              <w:jc w:val="both"/>
            </w:pPr>
            <w:r>
              <w:rPr>
                <w:rFonts w:hint="eastAsia"/>
              </w:rPr>
              <w:t>出口：2</w:t>
            </w:r>
          </w:p>
        </w:tc>
      </w:tr>
      <w:tr w14:paraId="54C3CFF2">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77DA1669">
            <w:pPr>
              <w:pStyle w:val="29"/>
              <w:bidi w:val="0"/>
              <w:jc w:val="center"/>
            </w:pPr>
            <w:r>
              <w:rPr>
                <w:rFonts w:hint="eastAsia"/>
              </w:rPr>
              <w:t>lcdSize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131BC23C">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601BD246">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4776FBF6">
            <w:pPr>
              <w:pStyle w:val="29"/>
              <w:bidi w:val="0"/>
              <w:jc w:val="center"/>
            </w:pPr>
            <w:r>
              <w:rPr>
                <w:rFonts w:hint="eastAsia"/>
              </w:rPr>
              <w:t>屏显尺寸</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4797302E">
            <w:pPr>
              <w:pStyle w:val="29"/>
              <w:bidi w:val="0"/>
              <w:jc w:val="both"/>
            </w:pPr>
            <w:r>
              <w:rPr>
                <w:rFonts w:hint="eastAsia"/>
              </w:rPr>
              <w:t>0：15.6寸</w:t>
            </w:r>
          </w:p>
          <w:p w14:paraId="7330DEA4">
            <w:pPr>
              <w:pStyle w:val="29"/>
              <w:bidi w:val="0"/>
              <w:jc w:val="both"/>
            </w:pPr>
            <w:r>
              <w:rPr>
                <w:rFonts w:hint="eastAsia"/>
              </w:rPr>
              <w:t>1：18.5寸</w:t>
            </w:r>
          </w:p>
          <w:p w14:paraId="0D52BBAF">
            <w:pPr>
              <w:pStyle w:val="29"/>
              <w:bidi w:val="0"/>
              <w:jc w:val="both"/>
            </w:pPr>
            <w:r>
              <w:rPr>
                <w:rFonts w:hint="eastAsia"/>
              </w:rPr>
              <w:t>2：21.5寸</w:t>
            </w:r>
          </w:p>
          <w:p w14:paraId="3293907C">
            <w:pPr>
              <w:pStyle w:val="29"/>
              <w:bidi w:val="0"/>
              <w:jc w:val="both"/>
            </w:pPr>
            <w:r>
              <w:rPr>
                <w:rFonts w:hint="eastAsia"/>
              </w:rPr>
              <w:t>3：9寸</w:t>
            </w:r>
          </w:p>
          <w:p w14:paraId="3624A806">
            <w:pPr>
              <w:pStyle w:val="29"/>
              <w:bidi w:val="0"/>
              <w:jc w:val="both"/>
            </w:pPr>
            <w:r>
              <w:rPr>
                <w:rFonts w:hint="eastAsia"/>
              </w:rPr>
              <w:t>4：10.1寸</w:t>
            </w:r>
          </w:p>
        </w:tc>
      </w:tr>
      <w:tr w14:paraId="2E72B1F4">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5F76B267">
            <w:pPr>
              <w:pStyle w:val="29"/>
              <w:bidi w:val="0"/>
              <w:jc w:val="center"/>
            </w:pPr>
            <w:r>
              <w:rPr>
                <w:rFonts w:hint="eastAsia"/>
              </w:rPr>
              <w:t>pvolume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505690B">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72555BE3">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4972EB8F">
            <w:pPr>
              <w:pStyle w:val="29"/>
              <w:bidi w:val="0"/>
              <w:jc w:val="center"/>
            </w:pPr>
            <w:r>
              <w:rPr>
                <w:rFonts w:hint="eastAsia"/>
              </w:rPr>
              <w:t>外放音量</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57B859D5">
            <w:pPr>
              <w:pStyle w:val="29"/>
              <w:bidi w:val="0"/>
              <w:jc w:val="both"/>
            </w:pPr>
            <w:r>
              <w:rPr>
                <w:rFonts w:hint="eastAsia"/>
              </w:rPr>
              <w:t>[1-100]值越高，声音越大</w:t>
            </w:r>
          </w:p>
        </w:tc>
      </w:tr>
      <w:tr w14:paraId="0487D16A">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61161DB6">
            <w:pPr>
              <w:pStyle w:val="29"/>
              <w:bidi w:val="0"/>
              <w:jc w:val="center"/>
            </w:pPr>
            <w:r>
              <w:rPr>
                <w:rFonts w:hint="eastAsia"/>
              </w:rPr>
              <w:t>lcd_param</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838F8E1">
            <w:pPr>
              <w:pStyle w:val="29"/>
              <w:bidi w:val="0"/>
              <w:jc w:val="center"/>
            </w:pPr>
            <w:r>
              <w:rPr>
                <w:rFonts w:hint="eastAsia"/>
              </w:rPr>
              <w:t>json</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7C8901DB">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5B1A314C">
            <w:pPr>
              <w:pStyle w:val="29"/>
              <w:bidi w:val="0"/>
              <w:jc w:val="center"/>
            </w:pPr>
            <w:r>
              <w:rPr>
                <w:rFonts w:hint="eastAsia"/>
              </w:rPr>
              <w:t>屏显参数</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5F0D49D2">
            <w:pPr>
              <w:pStyle w:val="29"/>
              <w:bidi w:val="0"/>
              <w:jc w:val="both"/>
            </w:pPr>
          </w:p>
        </w:tc>
      </w:tr>
      <w:tr w14:paraId="0DCA7D97">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54DDE61B">
            <w:pPr>
              <w:pStyle w:val="29"/>
              <w:bidi w:val="0"/>
              <w:jc w:val="center"/>
            </w:pPr>
            <w:r>
              <w:rPr>
                <w:rFonts w:hint="eastAsia"/>
              </w:rPr>
              <w:t>lcd_param/brightness_mode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8B48CEE">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4DD25F6E">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338D299D">
            <w:pPr>
              <w:pStyle w:val="29"/>
              <w:bidi w:val="0"/>
              <w:jc w:val="center"/>
            </w:pPr>
            <w:r>
              <w:rPr>
                <w:rFonts w:hint="eastAsia"/>
              </w:rPr>
              <w:t>背光模式</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6F8E6A58">
            <w:pPr>
              <w:pStyle w:val="29"/>
              <w:bidi w:val="0"/>
              <w:jc w:val="both"/>
            </w:pPr>
            <w:r>
              <w:rPr>
                <w:rFonts w:hint="eastAsia"/>
              </w:rPr>
              <w:t>0：自动</w:t>
            </w:r>
          </w:p>
          <w:p w14:paraId="2CB6AA38">
            <w:pPr>
              <w:pStyle w:val="29"/>
              <w:bidi w:val="0"/>
              <w:jc w:val="both"/>
            </w:pPr>
            <w:r>
              <w:rPr>
                <w:rFonts w:hint="eastAsia"/>
              </w:rPr>
              <w:t>1：手动</w:t>
            </w:r>
          </w:p>
        </w:tc>
      </w:tr>
      <w:tr w14:paraId="04B2D875">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01C492DC">
            <w:pPr>
              <w:pStyle w:val="29"/>
              <w:bidi w:val="0"/>
              <w:jc w:val="center"/>
            </w:pPr>
            <w:r>
              <w:rPr>
                <w:rFonts w:hint="eastAsia"/>
              </w:rPr>
              <w:t>lcd_param/brightness</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CD5735B">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54F23997">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039CC6FB">
            <w:pPr>
              <w:pStyle w:val="29"/>
              <w:bidi w:val="0"/>
              <w:jc w:val="center"/>
            </w:pPr>
            <w:r>
              <w:rPr>
                <w:rFonts w:hint="eastAsia"/>
              </w:rPr>
              <w:t>亮度等级</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0945EBA5">
            <w:pPr>
              <w:pStyle w:val="29"/>
              <w:bidi w:val="0"/>
              <w:jc w:val="both"/>
            </w:pPr>
            <w:r>
              <w:rPr>
                <w:rFonts w:hint="eastAsia"/>
              </w:rPr>
              <w:t>1：低</w:t>
            </w:r>
          </w:p>
          <w:p w14:paraId="2B779054">
            <w:pPr>
              <w:pStyle w:val="29"/>
              <w:bidi w:val="0"/>
              <w:jc w:val="both"/>
            </w:pPr>
            <w:r>
              <w:rPr>
                <w:rFonts w:hint="eastAsia"/>
              </w:rPr>
              <w:t>2：中</w:t>
            </w:r>
          </w:p>
          <w:p w14:paraId="77742A62">
            <w:pPr>
              <w:pStyle w:val="29"/>
              <w:bidi w:val="0"/>
              <w:jc w:val="both"/>
            </w:pPr>
            <w:r>
              <w:rPr>
                <w:rFonts w:hint="eastAsia"/>
              </w:rPr>
              <w:t>3：高</w:t>
            </w:r>
          </w:p>
        </w:tc>
      </w:tr>
      <w:tr w14:paraId="4DE228EE">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1C80DD1F">
            <w:pPr>
              <w:pStyle w:val="29"/>
              <w:bidi w:val="0"/>
              <w:jc w:val="center"/>
            </w:pPr>
            <w:r>
              <w:rPr>
                <w:rFonts w:hint="eastAsia"/>
              </w:rPr>
              <w:t>lcd_param/font_roll_speed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7E4E3469">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3172322B">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3D75A71A">
            <w:pPr>
              <w:pStyle w:val="29"/>
              <w:bidi w:val="0"/>
              <w:jc w:val="center"/>
            </w:pPr>
            <w:r>
              <w:rPr>
                <w:rFonts w:hint="eastAsia"/>
              </w:rPr>
              <w:t>文字滚动速度</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65AE30F1">
            <w:pPr>
              <w:pStyle w:val="29"/>
              <w:bidi w:val="0"/>
              <w:jc w:val="both"/>
            </w:pPr>
            <w:r>
              <w:rPr>
                <w:rFonts w:hint="eastAsia"/>
              </w:rPr>
              <w:t>0：快</w:t>
            </w:r>
          </w:p>
          <w:p w14:paraId="63227C50">
            <w:pPr>
              <w:pStyle w:val="29"/>
              <w:bidi w:val="0"/>
              <w:jc w:val="both"/>
            </w:pPr>
            <w:r>
              <w:rPr>
                <w:rFonts w:hint="eastAsia"/>
              </w:rPr>
              <w:t>1：中</w:t>
            </w:r>
          </w:p>
          <w:p w14:paraId="3A736A15">
            <w:pPr>
              <w:pStyle w:val="29"/>
              <w:bidi w:val="0"/>
              <w:jc w:val="both"/>
            </w:pPr>
            <w:r>
              <w:rPr>
                <w:rFonts w:hint="eastAsia"/>
              </w:rPr>
              <w:t>2：慢</w:t>
            </w:r>
          </w:p>
        </w:tc>
      </w:tr>
      <w:tr w14:paraId="068344D4">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0A61E68D">
            <w:pPr>
              <w:pStyle w:val="29"/>
              <w:bidi w:val="0"/>
              <w:jc w:val="center"/>
            </w:pPr>
            <w:r>
              <w:rPr>
                <w:rFonts w:hint="eastAsia"/>
              </w:rPr>
              <w:t>lcd_param/lcd_style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70A20044">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72A6F09A">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3090F381">
            <w:pPr>
              <w:pStyle w:val="29"/>
              <w:bidi w:val="0"/>
              <w:jc w:val="center"/>
            </w:pPr>
            <w:r>
              <w:rPr>
                <w:rFonts w:hint="eastAsia"/>
              </w:rPr>
              <w:t>lcd背景风格</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68BB032E">
            <w:pPr>
              <w:pStyle w:val="29"/>
              <w:bidi w:val="0"/>
              <w:jc w:val="both"/>
            </w:pPr>
            <w:r>
              <w:rPr>
                <w:rFonts w:hint="eastAsia"/>
              </w:rPr>
              <w:t>0：绿色</w:t>
            </w:r>
          </w:p>
          <w:p w14:paraId="61401304">
            <w:pPr>
              <w:pStyle w:val="29"/>
              <w:bidi w:val="0"/>
              <w:jc w:val="both"/>
            </w:pPr>
            <w:r>
              <w:rPr>
                <w:rFonts w:hint="eastAsia"/>
              </w:rPr>
              <w:t>1：蓝色</w:t>
            </w:r>
          </w:p>
          <w:p w14:paraId="1562F2FB">
            <w:pPr>
              <w:pStyle w:val="29"/>
              <w:bidi w:val="0"/>
              <w:jc w:val="both"/>
            </w:pPr>
            <w:r>
              <w:rPr>
                <w:rFonts w:hint="eastAsia"/>
              </w:rPr>
              <w:t>2：自定义</w:t>
            </w:r>
          </w:p>
        </w:tc>
      </w:tr>
      <w:tr w14:paraId="5E2B93E5">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3A96BF64">
            <w:pPr>
              <w:pStyle w:val="29"/>
              <w:bidi w:val="0"/>
              <w:jc w:val="center"/>
            </w:pPr>
            <w:r>
              <w:rPr>
                <w:rFonts w:hint="eastAsia"/>
              </w:rPr>
              <w:t>lcd_param/is_show_time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8BFAA95">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3AD88F28">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74655F2A">
            <w:pPr>
              <w:pStyle w:val="29"/>
              <w:bidi w:val="0"/>
              <w:jc w:val="center"/>
            </w:pPr>
            <w:r>
              <w:rPr>
                <w:rFonts w:hint="eastAsia"/>
              </w:rPr>
              <w:t>是否显示时间</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4D02DA4E">
            <w:pPr>
              <w:pStyle w:val="29"/>
              <w:bidi w:val="0"/>
              <w:jc w:val="both"/>
            </w:pPr>
            <w:r>
              <w:rPr>
                <w:rFonts w:hint="eastAsia"/>
              </w:rPr>
              <w:t>0：否</w:t>
            </w:r>
          </w:p>
          <w:p w14:paraId="50830DB1">
            <w:pPr>
              <w:pStyle w:val="29"/>
              <w:bidi w:val="0"/>
              <w:jc w:val="both"/>
            </w:pPr>
            <w:r>
              <w:rPr>
                <w:rFonts w:hint="eastAsia"/>
              </w:rPr>
              <w:t>1：是</w:t>
            </w:r>
          </w:p>
        </w:tc>
      </w:tr>
      <w:tr w14:paraId="0774F812">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0E592758">
            <w:pPr>
              <w:pStyle w:val="29"/>
              <w:bidi w:val="0"/>
              <w:jc w:val="center"/>
            </w:pPr>
            <w:r>
              <w:rPr>
                <w:rFonts w:hint="eastAsia"/>
              </w:rPr>
              <w:t>lcd_param/time_color</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E7D2F6B">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7B8FE1B2">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1D1335C3">
            <w:pPr>
              <w:pStyle w:val="29"/>
              <w:bidi w:val="0"/>
              <w:jc w:val="center"/>
            </w:pPr>
            <w:r>
              <w:rPr>
                <w:rFonts w:hint="eastAsia"/>
              </w:rPr>
              <w:t>时间颜色</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79F12F71">
            <w:pPr>
              <w:pStyle w:val="29"/>
              <w:bidi w:val="0"/>
              <w:jc w:val="both"/>
            </w:pPr>
            <w:r>
              <w:rPr>
                <w:rFonts w:hint="eastAsia"/>
              </w:rPr>
              <w:t>0：白色</w:t>
            </w:r>
          </w:p>
          <w:p w14:paraId="1C70091F">
            <w:pPr>
              <w:pStyle w:val="29"/>
              <w:bidi w:val="0"/>
              <w:jc w:val="both"/>
            </w:pPr>
            <w:r>
              <w:rPr>
                <w:rFonts w:hint="eastAsia"/>
              </w:rPr>
              <w:t>1：红色</w:t>
            </w:r>
          </w:p>
          <w:p w14:paraId="2A0E73A6">
            <w:pPr>
              <w:pStyle w:val="29"/>
              <w:bidi w:val="0"/>
              <w:jc w:val="both"/>
            </w:pPr>
            <w:r>
              <w:rPr>
                <w:rFonts w:hint="eastAsia"/>
              </w:rPr>
              <w:t>2：黑色</w:t>
            </w:r>
          </w:p>
          <w:p w14:paraId="622F01F9">
            <w:pPr>
              <w:pStyle w:val="29"/>
              <w:bidi w:val="0"/>
              <w:jc w:val="both"/>
            </w:pPr>
            <w:r>
              <w:rPr>
                <w:rFonts w:hint="eastAsia"/>
              </w:rPr>
              <w:t>3：蓝色</w:t>
            </w:r>
          </w:p>
          <w:p w14:paraId="61E57B71">
            <w:pPr>
              <w:pStyle w:val="29"/>
              <w:bidi w:val="0"/>
              <w:jc w:val="both"/>
            </w:pPr>
            <w:r>
              <w:rPr>
                <w:rFonts w:hint="eastAsia"/>
              </w:rPr>
              <w:t>4：绿色</w:t>
            </w:r>
          </w:p>
        </w:tc>
      </w:tr>
      <w:tr w14:paraId="09643766">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0D0ADA4E">
            <w:pPr>
              <w:pStyle w:val="29"/>
              <w:bidi w:val="0"/>
              <w:jc w:val="center"/>
            </w:pPr>
            <w:r>
              <w:rPr>
                <w:rFonts w:hint="eastAsia"/>
              </w:rPr>
              <w:t>lcd_param/ico_type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D32F70C">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6124720C">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314C4C1D">
            <w:pPr>
              <w:pStyle w:val="29"/>
              <w:bidi w:val="0"/>
              <w:jc w:val="center"/>
            </w:pPr>
            <w:r>
              <w:rPr>
                <w:rFonts w:hint="eastAsia"/>
              </w:rPr>
              <w:t>图标类型</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2CF57351">
            <w:pPr>
              <w:pStyle w:val="29"/>
              <w:bidi w:val="0"/>
              <w:jc w:val="both"/>
            </w:pPr>
            <w:r>
              <w:rPr>
                <w:rFonts w:hint="eastAsia"/>
              </w:rPr>
              <w:t>0：静态图</w:t>
            </w:r>
          </w:p>
          <w:p w14:paraId="47ED74CF">
            <w:pPr>
              <w:pStyle w:val="29"/>
              <w:bidi w:val="0"/>
              <w:jc w:val="both"/>
            </w:pPr>
            <w:r>
              <w:rPr>
                <w:rFonts w:hint="eastAsia"/>
              </w:rPr>
              <w:t>1：动态图(暂不支持)</w:t>
            </w:r>
          </w:p>
          <w:p w14:paraId="1F60C023">
            <w:pPr>
              <w:pStyle w:val="29"/>
              <w:bidi w:val="0"/>
              <w:jc w:val="both"/>
            </w:pPr>
            <w:r>
              <w:rPr>
                <w:rFonts w:hint="eastAsia"/>
              </w:rPr>
              <w:t>2：自定义</w:t>
            </w:r>
          </w:p>
        </w:tc>
      </w:tr>
      <w:tr w14:paraId="30B857C7">
        <w:tblPrEx>
          <w:tblCellMar>
            <w:top w:w="71" w:type="dxa"/>
            <w:left w:w="106" w:type="dxa"/>
            <w:bottom w:w="0" w:type="dxa"/>
            <w:right w:w="105" w:type="dxa"/>
          </w:tblCellMar>
        </w:tblPrEx>
        <w:trPr>
          <w:trHeight w:val="57" w:hRule="atLeast"/>
        </w:trPr>
        <w:tc>
          <w:tcPr>
            <w:tcW w:w="2361" w:type="dxa"/>
            <w:tcBorders>
              <w:top w:val="single" w:color="000000" w:sz="4" w:space="0"/>
              <w:left w:val="single" w:color="000000" w:sz="4" w:space="0"/>
              <w:bottom w:val="single" w:color="000000" w:sz="4" w:space="0"/>
              <w:right w:val="single" w:color="000000" w:sz="4" w:space="0"/>
            </w:tcBorders>
            <w:noWrap w:val="0"/>
            <w:vAlign w:val="center"/>
          </w:tcPr>
          <w:p w14:paraId="56FF28C1">
            <w:pPr>
              <w:pStyle w:val="29"/>
              <w:bidi w:val="0"/>
              <w:jc w:val="center"/>
            </w:pPr>
            <w:r>
              <w:rPr>
                <w:rFonts w:hint="eastAsia"/>
              </w:rPr>
              <w:t>lcd_param/lcdRate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A722AE0">
            <w:pPr>
              <w:pStyle w:val="29"/>
              <w:bidi w:val="0"/>
              <w:jc w:val="center"/>
            </w:pPr>
            <w:r>
              <w:rPr>
                <w:rFonts w:hint="eastAsia"/>
              </w:rPr>
              <w:t>int</w:t>
            </w:r>
          </w:p>
        </w:tc>
        <w:tc>
          <w:tcPr>
            <w:tcW w:w="934" w:type="dxa"/>
            <w:tcBorders>
              <w:top w:val="single" w:color="000000" w:sz="4" w:space="0"/>
              <w:left w:val="single" w:color="000000" w:sz="4" w:space="0"/>
              <w:bottom w:val="single" w:color="000000" w:sz="4" w:space="0"/>
              <w:right w:val="single" w:color="000000" w:sz="4" w:space="0"/>
            </w:tcBorders>
            <w:noWrap w:val="0"/>
            <w:vAlign w:val="center"/>
          </w:tcPr>
          <w:p w14:paraId="551D05F8">
            <w:pPr>
              <w:pStyle w:val="29"/>
              <w:bidi w:val="0"/>
              <w:jc w:val="center"/>
            </w:pPr>
            <w:r>
              <w:rPr>
                <w:rFonts w:hint="eastAsia"/>
              </w:rPr>
              <w:t>否</w:t>
            </w:r>
          </w:p>
        </w:tc>
        <w:tc>
          <w:tcPr>
            <w:tcW w:w="1083" w:type="dxa"/>
            <w:tcBorders>
              <w:top w:val="single" w:color="000000" w:sz="4" w:space="0"/>
              <w:left w:val="single" w:color="000000" w:sz="4" w:space="0"/>
              <w:bottom w:val="single" w:color="000000" w:sz="4" w:space="0"/>
              <w:right w:val="single" w:color="000000" w:sz="4" w:space="0"/>
            </w:tcBorders>
            <w:noWrap w:val="0"/>
            <w:vAlign w:val="center"/>
          </w:tcPr>
          <w:p w14:paraId="157CB840">
            <w:pPr>
              <w:pStyle w:val="29"/>
              <w:bidi w:val="0"/>
              <w:jc w:val="center"/>
            </w:pPr>
            <w:r>
              <w:rPr>
                <w:rFonts w:hint="eastAsia"/>
              </w:rPr>
              <w:t>屏幕旋转角度</w:t>
            </w:r>
          </w:p>
        </w:tc>
        <w:tc>
          <w:tcPr>
            <w:tcW w:w="4217" w:type="dxa"/>
            <w:tcBorders>
              <w:top w:val="single" w:color="000000" w:sz="4" w:space="0"/>
              <w:left w:val="single" w:color="000000" w:sz="4" w:space="0"/>
              <w:bottom w:val="single" w:color="000000" w:sz="4" w:space="0"/>
              <w:right w:val="single" w:color="000000" w:sz="4" w:space="0"/>
            </w:tcBorders>
            <w:noWrap w:val="0"/>
            <w:vAlign w:val="center"/>
          </w:tcPr>
          <w:p w14:paraId="5D3A66B8">
            <w:pPr>
              <w:pStyle w:val="29"/>
              <w:bidi w:val="0"/>
              <w:jc w:val="both"/>
            </w:pPr>
            <w:r>
              <w:rPr>
                <w:rFonts w:hint="eastAsia"/>
              </w:rPr>
              <w:t>0：无旋转</w:t>
            </w:r>
          </w:p>
          <w:p w14:paraId="2EF3730C">
            <w:pPr>
              <w:pStyle w:val="29"/>
              <w:bidi w:val="0"/>
              <w:jc w:val="both"/>
            </w:pPr>
            <w:r>
              <w:rPr>
                <w:rFonts w:hint="eastAsia"/>
              </w:rPr>
              <w:t>1：旋转180度</w:t>
            </w:r>
          </w:p>
        </w:tc>
      </w:tr>
    </w:tbl>
    <w:p w14:paraId="1488264C"/>
    <w:p w14:paraId="69295A1E">
      <w:pPr>
        <w:rPr>
          <w:rFonts w:hint="eastAsia"/>
        </w:rPr>
      </w:pPr>
      <w:r>
        <w:rPr>
          <w:rFonts w:hint="eastAsia"/>
        </w:rPr>
        <w:br w:type="page"/>
      </w:r>
    </w:p>
    <w:p w14:paraId="5E2DD0EF">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1"/>
      </w:tblGrid>
      <w:tr w14:paraId="6395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42029DEE">
            <w:pPr>
              <w:jc w:val="both"/>
            </w:pPr>
            <w:r>
              <w:t>{</w:t>
            </w:r>
          </w:p>
          <w:p w14:paraId="638A786F">
            <w:pPr>
              <w:jc w:val="both"/>
            </w:pPr>
            <w:r>
              <w:t xml:space="preserve">  "cmd" : "</w:t>
            </w:r>
            <w:r>
              <w:rPr>
                <w:rFonts w:hint="eastAsia"/>
              </w:rPr>
              <w:t>s</w:t>
            </w:r>
            <w:r>
              <w:t>etLCDParam",</w:t>
            </w:r>
          </w:p>
          <w:p w14:paraId="0F4D5D68">
            <w:pPr>
              <w:jc w:val="both"/>
            </w:pPr>
            <w:r>
              <w:t>"msg_id": "1642056493874N7EC87"</w:t>
            </w:r>
            <w:r>
              <w:rPr>
                <w:rFonts w:hint="eastAsia"/>
              </w:rPr>
              <w:t>,</w:t>
            </w:r>
          </w:p>
          <w:p w14:paraId="5E761E0B">
            <w:pPr>
              <w:jc w:val="both"/>
            </w:pPr>
            <w:r>
              <w:t xml:space="preserve">  "direction" : 2,</w:t>
            </w:r>
          </w:p>
          <w:p w14:paraId="0158DE7C">
            <w:pPr>
              <w:jc w:val="both"/>
            </w:pPr>
            <w:r>
              <w:t xml:space="preserve">  "lcdSize" : 4,</w:t>
            </w:r>
          </w:p>
          <w:p w14:paraId="1AC388CD">
            <w:pPr>
              <w:jc w:val="both"/>
            </w:pPr>
            <w:r>
              <w:t xml:space="preserve">  "pvolume" : 75,</w:t>
            </w:r>
          </w:p>
          <w:p w14:paraId="56E35C53">
            <w:pPr>
              <w:jc w:val="both"/>
            </w:pPr>
            <w:r>
              <w:t xml:space="preserve">  "lcd_param" : {</w:t>
            </w:r>
          </w:p>
          <w:p w14:paraId="7FE24BAD">
            <w:pPr>
              <w:jc w:val="both"/>
            </w:pPr>
            <w:r>
              <w:t xml:space="preserve">    </w:t>
            </w:r>
            <w:r>
              <w:rPr>
                <w:rFonts w:hint="eastAsia"/>
              </w:rPr>
              <w:t xml:space="preserve">    </w:t>
            </w:r>
            <w:r>
              <w:t>"brightness_mode" : 1,</w:t>
            </w:r>
          </w:p>
          <w:p w14:paraId="11E60BA0">
            <w:pPr>
              <w:jc w:val="both"/>
            </w:pPr>
            <w:r>
              <w:t xml:space="preserve">   </w:t>
            </w:r>
            <w:r>
              <w:rPr>
                <w:rFonts w:hint="eastAsia"/>
              </w:rPr>
              <w:t xml:space="preserve">    </w:t>
            </w:r>
            <w:r>
              <w:t xml:space="preserve"> "brightness" : 1,</w:t>
            </w:r>
          </w:p>
          <w:p w14:paraId="0C47292C">
            <w:pPr>
              <w:jc w:val="both"/>
            </w:pPr>
            <w:r>
              <w:t xml:space="preserve">    </w:t>
            </w:r>
            <w:r>
              <w:rPr>
                <w:rFonts w:hint="eastAsia"/>
              </w:rPr>
              <w:t xml:space="preserve">    </w:t>
            </w:r>
            <w:r>
              <w:t>"font_roll_speed" : 2,</w:t>
            </w:r>
          </w:p>
          <w:p w14:paraId="57B39222">
            <w:pPr>
              <w:jc w:val="both"/>
            </w:pPr>
            <w:r>
              <w:t xml:space="preserve">    </w:t>
            </w:r>
            <w:r>
              <w:rPr>
                <w:rFonts w:hint="eastAsia"/>
              </w:rPr>
              <w:t xml:space="preserve">    </w:t>
            </w:r>
            <w:r>
              <w:t>"lcd_style" : 0,</w:t>
            </w:r>
          </w:p>
          <w:p w14:paraId="431ED32E">
            <w:pPr>
              <w:jc w:val="both"/>
            </w:pPr>
            <w:r>
              <w:t xml:space="preserve">    </w:t>
            </w:r>
            <w:r>
              <w:rPr>
                <w:rFonts w:hint="eastAsia"/>
              </w:rPr>
              <w:t xml:space="preserve">    </w:t>
            </w:r>
            <w:r>
              <w:t>"is_show_time" : 0,</w:t>
            </w:r>
          </w:p>
          <w:p w14:paraId="544C8B08">
            <w:pPr>
              <w:jc w:val="both"/>
            </w:pPr>
            <w:r>
              <w:t xml:space="preserve">    </w:t>
            </w:r>
            <w:r>
              <w:rPr>
                <w:rFonts w:hint="eastAsia"/>
              </w:rPr>
              <w:t xml:space="preserve">    </w:t>
            </w:r>
            <w:r>
              <w:t>"time_color" : 0,</w:t>
            </w:r>
          </w:p>
          <w:p w14:paraId="2476B6CB">
            <w:pPr>
              <w:jc w:val="both"/>
            </w:pPr>
            <w:r>
              <w:t xml:space="preserve">    </w:t>
            </w:r>
            <w:r>
              <w:rPr>
                <w:rFonts w:hint="eastAsia"/>
              </w:rPr>
              <w:t xml:space="preserve">    </w:t>
            </w:r>
            <w:r>
              <w:t>"ico_type" : 0,</w:t>
            </w:r>
          </w:p>
          <w:p w14:paraId="30FFE59C">
            <w:pPr>
              <w:jc w:val="both"/>
            </w:pPr>
            <w:r>
              <w:t xml:space="preserve">   </w:t>
            </w:r>
            <w:r>
              <w:rPr>
                <w:rFonts w:hint="eastAsia"/>
              </w:rPr>
              <w:t xml:space="preserve">    </w:t>
            </w:r>
            <w:r>
              <w:t xml:space="preserve"> "lcdRate" : 1</w:t>
            </w:r>
          </w:p>
          <w:p w14:paraId="64F9FAC2">
            <w:pPr>
              <w:jc w:val="both"/>
            </w:pPr>
            <w:r>
              <w:t xml:space="preserve">  }</w:t>
            </w:r>
          </w:p>
          <w:p w14:paraId="4F50379D">
            <w:pPr>
              <w:jc w:val="both"/>
            </w:pPr>
            <w:r>
              <w:t>}</w:t>
            </w:r>
          </w:p>
        </w:tc>
      </w:tr>
    </w:tbl>
    <w:p w14:paraId="51EBCD18"/>
    <w:p w14:paraId="5B6EDF6C">
      <w:pPr>
        <w:pStyle w:val="6"/>
        <w:numPr>
          <w:ilvl w:val="3"/>
          <w:numId w:val="1"/>
        </w:numPr>
        <w:tabs>
          <w:tab w:val="left" w:pos="0"/>
        </w:tabs>
      </w:pPr>
      <w:r>
        <w:rPr>
          <w:rFonts w:hint="eastAsia"/>
        </w:rPr>
        <w:t>应答消息</w:t>
      </w:r>
    </w:p>
    <w:p w14:paraId="17C9EFE7">
      <w:pPr>
        <w:bidi w:val="0"/>
      </w:pPr>
      <w:r>
        <w:rPr>
          <w:rFonts w:hint="eastAsia"/>
        </w:rPr>
        <w:t>相机在收到消息后相机响应LCD屏参数给云平台</w:t>
      </w:r>
    </w:p>
    <w:p w14:paraId="732C6A8B">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1066"/>
        <w:gridCol w:w="1457"/>
        <w:gridCol w:w="5420"/>
      </w:tblGrid>
      <w:tr w14:paraId="63E7D66F">
        <w:tblPrEx>
          <w:tblCellMar>
            <w:top w:w="71" w:type="dxa"/>
            <w:left w:w="106" w:type="dxa"/>
            <w:bottom w:w="0" w:type="dxa"/>
            <w:right w:w="105" w:type="dxa"/>
          </w:tblCellMar>
        </w:tblPrEx>
        <w:trPr>
          <w:trHeight w:val="23"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B98E9B6">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1009B48">
            <w:pPr>
              <w:pStyle w:val="29"/>
              <w:bidi w:val="0"/>
              <w:jc w:val="center"/>
            </w:pPr>
            <w:r>
              <w:t>类型</w:t>
            </w:r>
          </w:p>
        </w:tc>
        <w:tc>
          <w:tcPr>
            <w:tcW w:w="10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852653E">
            <w:pPr>
              <w:pStyle w:val="29"/>
              <w:bidi w:val="0"/>
              <w:jc w:val="center"/>
            </w:pPr>
            <w:r>
              <w:t>必填项</w:t>
            </w:r>
          </w:p>
        </w:tc>
        <w:tc>
          <w:tcPr>
            <w:tcW w:w="14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9F79DB7">
            <w:pPr>
              <w:pStyle w:val="29"/>
              <w:bidi w:val="0"/>
              <w:jc w:val="center"/>
            </w:pPr>
            <w:r>
              <w:t>说明</w:t>
            </w:r>
          </w:p>
        </w:tc>
        <w:tc>
          <w:tcPr>
            <w:tcW w:w="54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EF9B8F3">
            <w:pPr>
              <w:pStyle w:val="29"/>
              <w:bidi w:val="0"/>
              <w:jc w:val="center"/>
            </w:pPr>
            <w:r>
              <w:t>备注</w:t>
            </w:r>
          </w:p>
        </w:tc>
      </w:tr>
      <w:tr w14:paraId="5E0E2EF3">
        <w:tblPrEx>
          <w:tblCellMar>
            <w:top w:w="71" w:type="dxa"/>
            <w:left w:w="106" w:type="dxa"/>
            <w:bottom w:w="0" w:type="dxa"/>
            <w:right w:w="105" w:type="dxa"/>
          </w:tblCellMar>
        </w:tblPrEx>
        <w:trPr>
          <w:trHeight w:val="23"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7EF05F00">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8F49929">
            <w:pPr>
              <w:pStyle w:val="29"/>
              <w:bidi w:val="0"/>
              <w:jc w:val="center"/>
            </w:pPr>
            <w: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1F2495FA">
            <w:pPr>
              <w:pStyle w:val="29"/>
              <w:bidi w:val="0"/>
              <w:jc w:val="center"/>
            </w:pPr>
            <w:r>
              <w:t>是</w:t>
            </w:r>
          </w:p>
        </w:tc>
        <w:tc>
          <w:tcPr>
            <w:tcW w:w="1457" w:type="dxa"/>
            <w:tcBorders>
              <w:top w:val="single" w:color="000000" w:sz="4" w:space="0"/>
              <w:left w:val="single" w:color="000000" w:sz="4" w:space="0"/>
              <w:bottom w:val="single" w:color="000000" w:sz="4" w:space="0"/>
              <w:right w:val="single" w:color="000000" w:sz="4" w:space="0"/>
            </w:tcBorders>
            <w:noWrap w:val="0"/>
            <w:vAlign w:val="center"/>
          </w:tcPr>
          <w:p w14:paraId="45357621">
            <w:pPr>
              <w:pStyle w:val="29"/>
              <w:bidi w:val="0"/>
              <w:jc w:val="center"/>
            </w:pPr>
            <w:r>
              <w:t>命令</w:t>
            </w:r>
          </w:p>
        </w:tc>
        <w:tc>
          <w:tcPr>
            <w:tcW w:w="5420" w:type="dxa"/>
            <w:tcBorders>
              <w:top w:val="single" w:color="000000" w:sz="4" w:space="0"/>
              <w:left w:val="single" w:color="000000" w:sz="4" w:space="0"/>
              <w:bottom w:val="single" w:color="000000" w:sz="4" w:space="0"/>
              <w:right w:val="single" w:color="000000" w:sz="4" w:space="0"/>
            </w:tcBorders>
            <w:noWrap w:val="0"/>
            <w:vAlign w:val="center"/>
          </w:tcPr>
          <w:p w14:paraId="59AC536E">
            <w:pPr>
              <w:pStyle w:val="29"/>
              <w:bidi w:val="0"/>
              <w:jc w:val="both"/>
            </w:pPr>
            <w:r>
              <w:rPr>
                <w:rFonts w:hint="eastAsia"/>
              </w:rPr>
              <w:t>getLCDParam表示查询LCD屏信息</w:t>
            </w:r>
          </w:p>
        </w:tc>
      </w:tr>
      <w:tr w14:paraId="06CBEA08">
        <w:tblPrEx>
          <w:tblCellMar>
            <w:top w:w="71" w:type="dxa"/>
            <w:left w:w="106" w:type="dxa"/>
            <w:bottom w:w="0" w:type="dxa"/>
            <w:right w:w="105" w:type="dxa"/>
          </w:tblCellMar>
        </w:tblPrEx>
        <w:trPr>
          <w:trHeight w:val="23"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06E203F">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CB5FA8B">
            <w:pPr>
              <w:pStyle w:val="29"/>
              <w:bidi w:val="0"/>
              <w:jc w:val="center"/>
            </w:pPr>
            <w: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07C9A664">
            <w:pPr>
              <w:pStyle w:val="29"/>
              <w:bidi w:val="0"/>
              <w:jc w:val="center"/>
            </w:pPr>
            <w:r>
              <w:t>是</w:t>
            </w:r>
          </w:p>
        </w:tc>
        <w:tc>
          <w:tcPr>
            <w:tcW w:w="1457" w:type="dxa"/>
            <w:tcBorders>
              <w:top w:val="single" w:color="000000" w:sz="4" w:space="0"/>
              <w:left w:val="single" w:color="000000" w:sz="4" w:space="0"/>
              <w:bottom w:val="single" w:color="000000" w:sz="4" w:space="0"/>
              <w:right w:val="single" w:color="000000" w:sz="4" w:space="0"/>
            </w:tcBorders>
            <w:noWrap w:val="0"/>
            <w:vAlign w:val="center"/>
          </w:tcPr>
          <w:p w14:paraId="583C7E50">
            <w:pPr>
              <w:pStyle w:val="29"/>
              <w:bidi w:val="0"/>
              <w:jc w:val="center"/>
            </w:pPr>
            <w:r>
              <w:t>消息 ID</w:t>
            </w:r>
          </w:p>
        </w:tc>
        <w:tc>
          <w:tcPr>
            <w:tcW w:w="5420" w:type="dxa"/>
            <w:tcBorders>
              <w:top w:val="single" w:color="000000" w:sz="4" w:space="0"/>
              <w:left w:val="single" w:color="000000" w:sz="4" w:space="0"/>
              <w:bottom w:val="single" w:color="000000" w:sz="4" w:space="0"/>
              <w:right w:val="single" w:color="000000" w:sz="4" w:space="0"/>
            </w:tcBorders>
            <w:noWrap w:val="0"/>
            <w:vAlign w:val="center"/>
          </w:tcPr>
          <w:p w14:paraId="1E395079">
            <w:pPr>
              <w:pStyle w:val="29"/>
              <w:bidi w:val="0"/>
              <w:jc w:val="both"/>
            </w:pPr>
            <w:r>
              <w:t>此次请求的唯一标识，20 位长，前 13 位是毫秒时间，后 7 位是字母和数字的随机数</w:t>
            </w:r>
          </w:p>
        </w:tc>
      </w:tr>
      <w:tr w14:paraId="0C3885AB">
        <w:tblPrEx>
          <w:tblCellMar>
            <w:top w:w="71" w:type="dxa"/>
            <w:left w:w="106" w:type="dxa"/>
            <w:bottom w:w="0" w:type="dxa"/>
            <w:right w:w="105" w:type="dxa"/>
          </w:tblCellMar>
        </w:tblPrEx>
        <w:trPr>
          <w:trHeight w:val="23"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D4EEE2B">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C854183">
            <w:pPr>
              <w:pStyle w:val="29"/>
              <w:bidi w:val="0"/>
              <w:jc w:val="center"/>
            </w:pPr>
            <w:r>
              <w:rPr>
                <w:rFonts w:hint="eastAsia"/>
              </w:rP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037425BC">
            <w:pPr>
              <w:pStyle w:val="29"/>
              <w:bidi w:val="0"/>
              <w:jc w:val="center"/>
            </w:pPr>
            <w:r>
              <w:rPr>
                <w:rFonts w:hint="eastAsia"/>
              </w:rPr>
              <w:t>是</w:t>
            </w:r>
          </w:p>
        </w:tc>
        <w:tc>
          <w:tcPr>
            <w:tcW w:w="1457" w:type="dxa"/>
            <w:tcBorders>
              <w:top w:val="single" w:color="000000" w:sz="4" w:space="0"/>
              <w:left w:val="single" w:color="000000" w:sz="4" w:space="0"/>
              <w:bottom w:val="single" w:color="000000" w:sz="4" w:space="0"/>
              <w:right w:val="single" w:color="000000" w:sz="4" w:space="0"/>
            </w:tcBorders>
            <w:noWrap w:val="0"/>
            <w:vAlign w:val="center"/>
          </w:tcPr>
          <w:p w14:paraId="22BD0A7B">
            <w:pPr>
              <w:pStyle w:val="29"/>
              <w:bidi w:val="0"/>
              <w:jc w:val="center"/>
            </w:pPr>
            <w:r>
              <w:rPr>
                <w:rFonts w:hint="eastAsia"/>
              </w:rPr>
              <w:t>相机序列号</w:t>
            </w:r>
          </w:p>
        </w:tc>
        <w:tc>
          <w:tcPr>
            <w:tcW w:w="5420" w:type="dxa"/>
            <w:tcBorders>
              <w:top w:val="single" w:color="000000" w:sz="4" w:space="0"/>
              <w:left w:val="single" w:color="000000" w:sz="4" w:space="0"/>
              <w:bottom w:val="single" w:color="000000" w:sz="4" w:space="0"/>
              <w:right w:val="single" w:color="000000" w:sz="4" w:space="0"/>
            </w:tcBorders>
            <w:noWrap w:val="0"/>
            <w:vAlign w:val="center"/>
          </w:tcPr>
          <w:p w14:paraId="48D7DA47">
            <w:pPr>
              <w:pStyle w:val="29"/>
              <w:bidi w:val="0"/>
              <w:jc w:val="both"/>
            </w:pPr>
          </w:p>
        </w:tc>
      </w:tr>
    </w:tbl>
    <w:p w14:paraId="31577AC9">
      <w:pPr>
        <w:rPr>
          <w:rFonts w:hint="eastAsia"/>
        </w:rPr>
      </w:pPr>
      <w:r>
        <w:rPr>
          <w:rFonts w:hint="eastAsia"/>
        </w:rPr>
        <w:br w:type="page"/>
      </w:r>
    </w:p>
    <w:p w14:paraId="21A2627B">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1"/>
      </w:tblGrid>
      <w:tr w14:paraId="7C8C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57628F33">
            <w:pPr>
              <w:jc w:val="both"/>
            </w:pPr>
            <w:r>
              <w:t>{</w:t>
            </w:r>
          </w:p>
          <w:p w14:paraId="2EC3F06D">
            <w:pPr>
              <w:jc w:val="both"/>
            </w:pPr>
            <w:r>
              <w:t xml:space="preserve">  "cmd": "setLCDParam_rsp",</w:t>
            </w:r>
          </w:p>
          <w:p w14:paraId="1611331D">
            <w:pPr>
              <w:jc w:val="both"/>
            </w:pPr>
            <w:r>
              <w:t xml:space="preserve">  "status": "ok",</w:t>
            </w:r>
          </w:p>
          <w:p w14:paraId="316586DB">
            <w:pPr>
              <w:jc w:val="both"/>
            </w:pPr>
            <w:r>
              <w:t xml:space="preserve">  "msg_id": "1642056493874N7EC87"</w:t>
            </w:r>
            <w:r>
              <w:rPr>
                <w:rFonts w:hint="eastAsia"/>
              </w:rPr>
              <w:t>,</w:t>
            </w:r>
          </w:p>
          <w:p w14:paraId="711C6A29">
            <w:pPr>
              <w:jc w:val="both"/>
            </w:pPr>
            <w:r>
              <w:t>"</w:t>
            </w:r>
            <w:r>
              <w:rPr>
                <w:rFonts w:hint="eastAsia"/>
              </w:rPr>
              <w:t>sn</w:t>
            </w:r>
            <w:r>
              <w:t>":"1b7e812009cad088"</w:t>
            </w:r>
          </w:p>
          <w:p w14:paraId="5BCE32F7">
            <w:pPr>
              <w:jc w:val="both"/>
            </w:pPr>
            <w:r>
              <w:t>}</w:t>
            </w:r>
          </w:p>
        </w:tc>
      </w:tr>
    </w:tbl>
    <w:p w14:paraId="0B1D71E0"/>
    <w:p w14:paraId="452B779A">
      <w:pPr>
        <w:pStyle w:val="5"/>
        <w:numPr>
          <w:ilvl w:val="2"/>
          <w:numId w:val="1"/>
        </w:numPr>
        <w:tabs>
          <w:tab w:val="left" w:pos="0"/>
        </w:tabs>
      </w:pPr>
      <w:bookmarkStart w:id="142" w:name="_Tocig090l"/>
      <w:bookmarkStart w:id="143" w:name="_Toc7duy6c"/>
      <w:r>
        <w:rPr>
          <w:rFonts w:hint="eastAsia"/>
        </w:rPr>
        <w:t xml:space="preserve"> </w:t>
      </w:r>
      <w:bookmarkStart w:id="144" w:name="_Toc10872"/>
      <w:r>
        <w:rPr>
          <w:rFonts w:hint="eastAsia"/>
        </w:rPr>
        <w:t>设置LCD实时显示</w:t>
      </w:r>
      <w:bookmarkEnd w:id="142"/>
      <w:bookmarkEnd w:id="143"/>
      <w:bookmarkEnd w:id="144"/>
    </w:p>
    <w:p w14:paraId="1C10B426">
      <w:pPr>
        <w:bidi w:val="0"/>
      </w:pPr>
      <w:r>
        <w:rPr>
          <w:rFonts w:hint="eastAsia"/>
        </w:rPr>
        <w:t>接口说明：该接口功能为客户发送消息给相机。相机根据内容在LCD上显示相应的内容与图片（此功能只在带有LCD屏的产品上有效）。</w:t>
      </w:r>
    </w:p>
    <w:p w14:paraId="1D66E15B">
      <w:pPr>
        <w:pStyle w:val="6"/>
        <w:numPr>
          <w:ilvl w:val="3"/>
          <w:numId w:val="1"/>
        </w:numPr>
        <w:tabs>
          <w:tab w:val="left" w:pos="0"/>
        </w:tabs>
      </w:pPr>
      <w:r>
        <w:rPr>
          <w:rFonts w:hint="eastAsia"/>
        </w:rPr>
        <w:t>请求参数</w:t>
      </w:r>
    </w:p>
    <w:p w14:paraId="055363ED">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2125"/>
        <w:gridCol w:w="964"/>
        <w:gridCol w:w="865"/>
        <w:gridCol w:w="2071"/>
        <w:gridCol w:w="3532"/>
      </w:tblGrid>
      <w:tr w14:paraId="0D98EFAC">
        <w:tblPrEx>
          <w:tblCellMar>
            <w:top w:w="68" w:type="dxa"/>
            <w:left w:w="106" w:type="dxa"/>
            <w:bottom w:w="0" w:type="dxa"/>
            <w:right w:w="105" w:type="dxa"/>
          </w:tblCellMar>
        </w:tblPrEx>
        <w:trPr>
          <w:trHeight w:val="57" w:hRule="atLeast"/>
          <w:tblHeader/>
        </w:trPr>
        <w:tc>
          <w:tcPr>
            <w:tcW w:w="21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441B0EE">
            <w:pPr>
              <w:pStyle w:val="29"/>
              <w:bidi w:val="0"/>
              <w:jc w:val="center"/>
            </w:pPr>
            <w:r>
              <w:t>字段项</w:t>
            </w:r>
          </w:p>
        </w:tc>
        <w:tc>
          <w:tcPr>
            <w:tcW w:w="96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8B564F6">
            <w:pPr>
              <w:pStyle w:val="29"/>
              <w:bidi w:val="0"/>
              <w:jc w:val="center"/>
            </w:pPr>
            <w:r>
              <w:t>类型</w:t>
            </w:r>
          </w:p>
        </w:tc>
        <w:tc>
          <w:tcPr>
            <w:tcW w:w="8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879F56F">
            <w:pPr>
              <w:pStyle w:val="29"/>
              <w:bidi w:val="0"/>
              <w:jc w:val="center"/>
            </w:pPr>
            <w:r>
              <w:t>必填项</w:t>
            </w:r>
          </w:p>
        </w:tc>
        <w:tc>
          <w:tcPr>
            <w:tcW w:w="20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3D20DBC">
            <w:pPr>
              <w:pStyle w:val="29"/>
              <w:bidi w:val="0"/>
              <w:jc w:val="center"/>
            </w:pPr>
            <w:r>
              <w:t>说明</w:t>
            </w:r>
          </w:p>
        </w:tc>
        <w:tc>
          <w:tcPr>
            <w:tcW w:w="353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109DD05">
            <w:pPr>
              <w:pStyle w:val="29"/>
              <w:bidi w:val="0"/>
              <w:jc w:val="center"/>
            </w:pPr>
            <w:r>
              <w:t>备注</w:t>
            </w:r>
          </w:p>
        </w:tc>
      </w:tr>
      <w:tr w14:paraId="39608B03">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B2DA54A">
            <w:pPr>
              <w:pStyle w:val="29"/>
              <w:bidi w:val="0"/>
              <w:jc w:val="center"/>
            </w:pPr>
            <w:r>
              <w:t>cmd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DCD98DF">
            <w:pPr>
              <w:pStyle w:val="29"/>
              <w:bidi w:val="0"/>
              <w:jc w:val="center"/>
            </w:pPr>
            <w: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A7F364B">
            <w:pPr>
              <w:pStyle w:val="29"/>
              <w:bidi w:val="0"/>
              <w:jc w:val="center"/>
            </w:pPr>
            <w: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1C7C4F81">
            <w:pPr>
              <w:pStyle w:val="29"/>
              <w:bidi w:val="0"/>
              <w:jc w:val="center"/>
            </w:pPr>
            <w:r>
              <w:t>命令</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21111C23">
            <w:pPr>
              <w:pStyle w:val="29"/>
              <w:bidi w:val="0"/>
              <w:jc w:val="both"/>
            </w:pPr>
            <w:r>
              <w:rPr>
                <w:rFonts w:hint="eastAsia"/>
              </w:rPr>
              <w:t>LCDC</w:t>
            </w:r>
            <w:r>
              <w:t>urrent</w:t>
            </w:r>
            <w:r>
              <w:rPr>
                <w:rFonts w:hint="eastAsia"/>
              </w:rPr>
              <w:t>ShowInfo表示设置LCD屏实时显示信息</w:t>
            </w:r>
          </w:p>
        </w:tc>
      </w:tr>
      <w:tr w14:paraId="66935970">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50E0A8C6">
            <w:pPr>
              <w:pStyle w:val="29"/>
              <w:bidi w:val="0"/>
              <w:jc w:val="center"/>
            </w:pPr>
            <w:r>
              <w:rPr>
                <w:rFonts w:hint="eastAsia"/>
              </w:rPr>
              <w:t>msg_id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3272E756">
            <w:pPr>
              <w:pStyle w:val="29"/>
              <w:bidi w:val="0"/>
              <w:jc w:val="center"/>
            </w:pPr>
            <w: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65624BA1">
            <w:pPr>
              <w:pStyle w:val="29"/>
              <w:bidi w:val="0"/>
              <w:jc w:val="center"/>
            </w:pPr>
            <w: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704188DA">
            <w:pPr>
              <w:pStyle w:val="29"/>
              <w:bidi w:val="0"/>
              <w:jc w:val="center"/>
            </w:pPr>
            <w:r>
              <w:t>消息 ID</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77EB59FD">
            <w:pPr>
              <w:pStyle w:val="29"/>
              <w:bidi w:val="0"/>
              <w:jc w:val="both"/>
            </w:pPr>
            <w:r>
              <w:t>此次请求的唯一标识，20 位长，前 13 位是毫秒时间，后 7 位是字母和数字的随机数</w:t>
            </w:r>
          </w:p>
        </w:tc>
      </w:tr>
      <w:tr w14:paraId="3FCB0E1E">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9FCA015">
            <w:pPr>
              <w:pStyle w:val="29"/>
              <w:bidi w:val="0"/>
              <w:jc w:val="center"/>
            </w:pPr>
            <w:r>
              <w:rPr>
                <w:rFonts w:hint="eastAsia"/>
              </w:rPr>
              <w:t>action</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9A9EDF2">
            <w:pPr>
              <w:pStyle w:val="29"/>
              <w:bidi w:val="0"/>
              <w:jc w:val="center"/>
            </w:pPr>
            <w:r>
              <w:rPr>
                <w:rFonts w:hint="eastAsia"/>
              </w:rP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5411786A">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0FBED5BB">
            <w:pPr>
              <w:pStyle w:val="29"/>
              <w:bidi w:val="0"/>
              <w:jc w:val="center"/>
            </w:pPr>
            <w:r>
              <w:rPr>
                <w:rFonts w:hint="eastAsia"/>
              </w:rPr>
              <w:t>是否开闸</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0D71EAD8">
            <w:pPr>
              <w:pStyle w:val="29"/>
              <w:bidi w:val="0"/>
              <w:jc w:val="both"/>
            </w:pPr>
            <w:r>
              <w:rPr>
                <w:rFonts w:hint="eastAsia"/>
              </w:rPr>
              <w:t>如果要开闸传“on”，关闸</w:t>
            </w:r>
            <w:r>
              <w:t>”</w:t>
            </w:r>
            <w:r>
              <w:rPr>
                <w:rFonts w:hint="eastAsia"/>
              </w:rPr>
              <w:t>off</w:t>
            </w:r>
            <w:r>
              <w:t>”</w:t>
            </w:r>
            <w:r>
              <w:rPr>
                <w:rFonts w:hint="eastAsia"/>
              </w:rPr>
              <w:t>。不操作action项不传或传其它值</w:t>
            </w:r>
          </w:p>
        </w:tc>
      </w:tr>
      <w:tr w14:paraId="42814CFE">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10851E37">
            <w:pPr>
              <w:pStyle w:val="29"/>
              <w:bidi w:val="0"/>
              <w:jc w:val="center"/>
            </w:pPr>
            <w:r>
              <w:rPr>
                <w:rFonts w:hint="eastAsia"/>
              </w:rPr>
              <w:t>fill_light</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1783FDB2">
            <w:pPr>
              <w:pStyle w:val="29"/>
              <w:bidi w:val="0"/>
              <w:jc w:val="center"/>
            </w:pPr>
            <w:r>
              <w:rPr>
                <w:rFonts w:hint="eastAsia"/>
              </w:rPr>
              <w:t>json</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4AE15A27">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4E035A3C">
            <w:pPr>
              <w:pStyle w:val="29"/>
              <w:bidi w:val="0"/>
              <w:jc w:val="center"/>
            </w:pPr>
            <w:r>
              <w:rPr>
                <w:rFonts w:hint="eastAsia"/>
              </w:rPr>
              <w:t>显示时控灯</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010E3FEF">
            <w:pPr>
              <w:pStyle w:val="29"/>
              <w:bidi w:val="0"/>
              <w:jc w:val="both"/>
            </w:pPr>
            <w:r>
              <w:rPr>
                <w:rFonts w:hint="eastAsia"/>
              </w:rPr>
              <w:t>显示时控制内置补光灯开关，如不控制，不下发该值即可</w:t>
            </w:r>
          </w:p>
        </w:tc>
      </w:tr>
      <w:tr w14:paraId="72D32DC4">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4E0C525B">
            <w:pPr>
              <w:pStyle w:val="29"/>
              <w:bidi w:val="0"/>
              <w:jc w:val="center"/>
            </w:pPr>
            <w:r>
              <w:rPr>
                <w:rFonts w:hint="eastAsia"/>
              </w:rPr>
              <w:t>fill_light/ledCtrl</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B61C42C">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43B8B213">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40A8AC59">
            <w:pPr>
              <w:pStyle w:val="29"/>
              <w:bidi w:val="0"/>
              <w:jc w:val="center"/>
            </w:pPr>
            <w:r>
              <w:rPr>
                <w:rFonts w:hint="eastAsia"/>
              </w:rPr>
              <w:t>开关</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635D54AE">
            <w:pPr>
              <w:pStyle w:val="29"/>
              <w:bidi w:val="0"/>
              <w:jc w:val="both"/>
            </w:pPr>
            <w:r>
              <w:rPr>
                <w:rFonts w:hint="eastAsia"/>
              </w:rPr>
              <w:t>1：打开</w:t>
            </w:r>
          </w:p>
          <w:p w14:paraId="74E087FD">
            <w:pPr>
              <w:pStyle w:val="29"/>
              <w:bidi w:val="0"/>
              <w:jc w:val="both"/>
            </w:pPr>
            <w:r>
              <w:rPr>
                <w:rFonts w:hint="eastAsia"/>
              </w:rPr>
              <w:t>2：关闭</w:t>
            </w:r>
          </w:p>
        </w:tc>
      </w:tr>
      <w:tr w14:paraId="09E39170">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3AAA3427">
            <w:pPr>
              <w:pStyle w:val="29"/>
              <w:bidi w:val="0"/>
              <w:jc w:val="center"/>
            </w:pPr>
            <w:r>
              <w:rPr>
                <w:rFonts w:hint="eastAsia"/>
              </w:rPr>
              <w:t>showPlayQRCode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8113811">
            <w:pPr>
              <w:pStyle w:val="29"/>
              <w:bidi w:val="0"/>
              <w:jc w:val="center"/>
            </w:pPr>
            <w:r>
              <w:rPr>
                <w:rFonts w:hint="eastAsia"/>
              </w:rPr>
              <w:t>json</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96CD56F">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41BF3362">
            <w:pPr>
              <w:pStyle w:val="29"/>
              <w:bidi w:val="0"/>
              <w:jc w:val="center"/>
            </w:pPr>
            <w:r>
              <w:rPr>
                <w:rFonts w:hint="eastAsia"/>
              </w:rPr>
              <w:t>显示二维码相关配置</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34DFD7AD">
            <w:pPr>
              <w:pStyle w:val="29"/>
              <w:bidi w:val="0"/>
              <w:jc w:val="both"/>
            </w:pPr>
          </w:p>
        </w:tc>
      </w:tr>
      <w:tr w14:paraId="7A7BA882">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36E2DC8F">
            <w:pPr>
              <w:pStyle w:val="29"/>
              <w:bidi w:val="0"/>
              <w:jc w:val="center"/>
            </w:pPr>
            <w:r>
              <w:rPr>
                <w:rFonts w:hint="eastAsia"/>
              </w:rPr>
              <w:t>showPlayQRCode/enable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55ED8EB">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675E448F">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112F63B9">
            <w:pPr>
              <w:pStyle w:val="29"/>
              <w:bidi w:val="0"/>
              <w:jc w:val="center"/>
            </w:pPr>
            <w:r>
              <w:rPr>
                <w:rFonts w:hint="eastAsia"/>
              </w:rPr>
              <w:t>是否显示</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185621E9">
            <w:pPr>
              <w:pStyle w:val="29"/>
              <w:bidi w:val="0"/>
              <w:jc w:val="both"/>
            </w:pPr>
            <w:r>
              <w:rPr>
                <w:rFonts w:hint="eastAsia"/>
              </w:rPr>
              <w:t>0：不显示     1：显示</w:t>
            </w:r>
          </w:p>
        </w:tc>
      </w:tr>
      <w:tr w14:paraId="73487BAB">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18D51072">
            <w:pPr>
              <w:pStyle w:val="29"/>
              <w:bidi w:val="0"/>
              <w:jc w:val="center"/>
            </w:pPr>
            <w:r>
              <w:rPr>
                <w:rFonts w:hint="eastAsia"/>
              </w:rPr>
              <w:t>showPlayQRCode/urlMode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080CFE6">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201A1511">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7F8CA976">
            <w:pPr>
              <w:pStyle w:val="29"/>
              <w:bidi w:val="0"/>
              <w:jc w:val="center"/>
            </w:pPr>
            <w:r>
              <w:rPr>
                <w:rFonts w:hint="eastAsia"/>
              </w:rPr>
              <w:t>url模式</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5DA7302D">
            <w:pPr>
              <w:pStyle w:val="29"/>
              <w:bidi w:val="0"/>
              <w:jc w:val="both"/>
            </w:pPr>
            <w:r>
              <w:rPr>
                <w:rFonts w:hint="eastAsia"/>
              </w:rPr>
              <w:t>0 :字符串(相机转成二维码图片)</w:t>
            </w:r>
          </w:p>
          <w:p w14:paraId="0AF1268F">
            <w:pPr>
              <w:pStyle w:val="29"/>
              <w:bidi w:val="0"/>
              <w:jc w:val="both"/>
            </w:pPr>
            <w:r>
              <w:rPr>
                <w:rFonts w:hint="eastAsia"/>
              </w:rPr>
              <w:t>1:url二维码图片地址</w:t>
            </w:r>
          </w:p>
        </w:tc>
      </w:tr>
      <w:tr w14:paraId="42E064CE">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2BFC3F71">
            <w:pPr>
              <w:pStyle w:val="29"/>
              <w:bidi w:val="0"/>
              <w:jc w:val="center"/>
            </w:pPr>
            <w:r>
              <w:rPr>
                <w:rFonts w:hint="eastAsia"/>
              </w:rPr>
              <w:t>showPlayQRCode/</w:t>
            </w:r>
            <w:r>
              <w:t>scond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30EAA98">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6082581E">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68227EEC">
            <w:pPr>
              <w:pStyle w:val="29"/>
              <w:bidi w:val="0"/>
              <w:jc w:val="center"/>
            </w:pPr>
            <w:r>
              <w:rPr>
                <w:rFonts w:hint="eastAsia"/>
              </w:rPr>
              <w:t>显示时长</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059A044A">
            <w:pPr>
              <w:pStyle w:val="29"/>
              <w:bidi w:val="0"/>
              <w:jc w:val="both"/>
            </w:pPr>
            <w:r>
              <w:rPr>
                <w:rFonts w:hint="eastAsia"/>
              </w:rPr>
              <w:t>取值[0,255]单位：秒（0为永久显示）</w:t>
            </w:r>
          </w:p>
        </w:tc>
      </w:tr>
      <w:tr w14:paraId="561272A6">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7FC6FA4B">
            <w:pPr>
              <w:pStyle w:val="29"/>
              <w:bidi w:val="0"/>
              <w:jc w:val="center"/>
            </w:pPr>
            <w:r>
              <w:rPr>
                <w:rFonts w:hint="eastAsia"/>
              </w:rPr>
              <w:t>showPlayQRCode/url</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19742E4">
            <w:pPr>
              <w:pStyle w:val="29"/>
              <w:bidi w:val="0"/>
              <w:jc w:val="center"/>
            </w:pPr>
            <w:r>
              <w:rPr>
                <w:rFonts w:hint="eastAsia"/>
              </w:rP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3435AF6C">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165D88E1">
            <w:pPr>
              <w:pStyle w:val="29"/>
              <w:bidi w:val="0"/>
              <w:jc w:val="center"/>
            </w:pPr>
            <w:r>
              <w:rPr>
                <w:rFonts w:hint="eastAsia"/>
              </w:rPr>
              <w:t>当urlMode值取0时该值为需要转成二维码的字符串。当urlMode值取1时该值为jpg、png、bmg图片的url路径</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2AA028D4">
            <w:pPr>
              <w:pStyle w:val="29"/>
              <w:bidi w:val="0"/>
              <w:jc w:val="both"/>
            </w:pPr>
          </w:p>
        </w:tc>
      </w:tr>
      <w:tr w14:paraId="0CE96284">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4C4A2060">
            <w:pPr>
              <w:pStyle w:val="29"/>
              <w:bidi w:val="0"/>
              <w:jc w:val="center"/>
            </w:pPr>
            <w:r>
              <w:rPr>
                <w:rFonts w:hint="eastAsia"/>
              </w:rPr>
              <w:t>audioPlay</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D7F96DB">
            <w:pPr>
              <w:pStyle w:val="29"/>
              <w:bidi w:val="0"/>
              <w:jc w:val="center"/>
            </w:pPr>
            <w:r>
              <w:rPr>
                <w:rFonts w:hint="eastAsia"/>
              </w:rPr>
              <w:t>json</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036370AB">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5E531CA3">
            <w:pPr>
              <w:pStyle w:val="29"/>
              <w:bidi w:val="0"/>
              <w:jc w:val="center"/>
            </w:pPr>
            <w:r>
              <w:rPr>
                <w:rFonts w:hint="eastAsia"/>
              </w:rPr>
              <w:t>语音播放内容</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2BF8EFAA">
            <w:pPr>
              <w:pStyle w:val="29"/>
              <w:bidi w:val="0"/>
              <w:jc w:val="both"/>
            </w:pPr>
          </w:p>
        </w:tc>
      </w:tr>
      <w:tr w14:paraId="107D95B1">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47ED8079">
            <w:pPr>
              <w:pStyle w:val="29"/>
              <w:bidi w:val="0"/>
              <w:jc w:val="center"/>
            </w:pPr>
            <w:r>
              <w:rPr>
                <w:rFonts w:hint="eastAsia"/>
              </w:rPr>
              <w:t>audioPlay/</w:t>
            </w:r>
            <w:r>
              <w:t>audioMode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E63C356">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0113DC50">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083D8771">
            <w:pPr>
              <w:pStyle w:val="29"/>
              <w:bidi w:val="0"/>
              <w:jc w:val="center"/>
            </w:pPr>
            <w:r>
              <w:rPr>
                <w:rFonts w:hint="eastAsia"/>
              </w:rPr>
              <w:t>语音播放模式</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751E2AC0">
            <w:pPr>
              <w:pStyle w:val="29"/>
              <w:bidi w:val="0"/>
              <w:jc w:val="both"/>
            </w:pPr>
            <w:r>
              <w:rPr>
                <w:rFonts w:hint="eastAsia"/>
              </w:rPr>
              <w:t>1:万能语音</w:t>
            </w:r>
          </w:p>
        </w:tc>
      </w:tr>
      <w:tr w14:paraId="58A20417">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E3DB2CF">
            <w:pPr>
              <w:pStyle w:val="29"/>
              <w:bidi w:val="0"/>
              <w:jc w:val="center"/>
            </w:pPr>
            <w:r>
              <w:rPr>
                <w:rFonts w:hint="eastAsia"/>
              </w:rPr>
              <w:t>audioPlay/audiostr</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341BCC6">
            <w:pPr>
              <w:pStyle w:val="29"/>
              <w:bidi w:val="0"/>
              <w:jc w:val="center"/>
            </w:pPr>
            <w:r>
              <w:rPr>
                <w:rFonts w:hint="eastAsia"/>
              </w:rP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410109FB">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6B9C2A88">
            <w:pPr>
              <w:pStyle w:val="29"/>
              <w:bidi w:val="0"/>
              <w:jc w:val="center"/>
            </w:pPr>
            <w:r>
              <w:rPr>
                <w:rFonts w:hint="eastAsia"/>
              </w:rPr>
              <w:t>万能语音播放内容</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2E2051DC">
            <w:pPr>
              <w:pStyle w:val="29"/>
              <w:bidi w:val="0"/>
              <w:jc w:val="both"/>
            </w:pPr>
            <w:r>
              <w:rPr>
                <w:rFonts w:hint="eastAsia"/>
              </w:rPr>
              <w:t>要播放的语音内容。（utf-8</w:t>
            </w:r>
            <w:r>
              <w:t>格式</w:t>
            </w:r>
            <w:r>
              <w:rPr>
                <w:rFonts w:hint="eastAsia"/>
              </w:rPr>
              <w:t>）</w:t>
            </w:r>
          </w:p>
          <w:p w14:paraId="499BC778">
            <w:pPr>
              <w:pStyle w:val="29"/>
              <w:bidi w:val="0"/>
              <w:jc w:val="both"/>
            </w:pPr>
          </w:p>
        </w:tc>
      </w:tr>
      <w:tr w14:paraId="33024EFF">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2F1D7892">
            <w:pPr>
              <w:pStyle w:val="29"/>
              <w:bidi w:val="0"/>
              <w:jc w:val="center"/>
            </w:pPr>
            <w:r>
              <w:rPr>
                <w:rFonts w:hint="eastAsia"/>
              </w:rPr>
              <w:t>showDataInfo</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2ABE48C">
            <w:pPr>
              <w:pStyle w:val="29"/>
              <w:bidi w:val="0"/>
              <w:jc w:val="center"/>
            </w:pPr>
            <w:r>
              <w:rPr>
                <w:rFonts w:hint="eastAsia"/>
              </w:rPr>
              <w:t>json</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A13BCDF">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60592CBF">
            <w:pPr>
              <w:pStyle w:val="29"/>
              <w:bidi w:val="0"/>
              <w:jc w:val="center"/>
            </w:pPr>
            <w:r>
              <w:rPr>
                <w:rFonts w:hint="eastAsia"/>
              </w:rPr>
              <w:t>在LCD屏幕上显示的文字内容</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5FD55980">
            <w:pPr>
              <w:pStyle w:val="29"/>
              <w:bidi w:val="0"/>
              <w:jc w:val="both"/>
            </w:pPr>
          </w:p>
        </w:tc>
      </w:tr>
      <w:tr w14:paraId="69F7446A">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856C763">
            <w:pPr>
              <w:pStyle w:val="29"/>
              <w:bidi w:val="0"/>
              <w:jc w:val="center"/>
            </w:pPr>
            <w:r>
              <w:rPr>
                <w:rFonts w:hint="eastAsia"/>
              </w:rPr>
              <w:t>showDataInfo/scond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22E434F">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6638D7A4">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0E2ED786">
            <w:pPr>
              <w:pStyle w:val="29"/>
              <w:bidi w:val="0"/>
              <w:jc w:val="center"/>
            </w:pPr>
            <w:r>
              <w:rPr>
                <w:rFonts w:hint="eastAsia"/>
              </w:rPr>
              <w:t>显示时长</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017677FB">
            <w:pPr>
              <w:pStyle w:val="29"/>
              <w:bidi w:val="0"/>
              <w:jc w:val="both"/>
            </w:pPr>
            <w:r>
              <w:rPr>
                <w:rFonts w:hint="eastAsia"/>
              </w:rPr>
              <w:t>单位：秒。设置为0表示永久显示</w:t>
            </w:r>
          </w:p>
        </w:tc>
      </w:tr>
      <w:tr w14:paraId="32457654">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16CD9A6F">
            <w:pPr>
              <w:pStyle w:val="29"/>
              <w:bidi w:val="0"/>
              <w:jc w:val="center"/>
            </w:pPr>
            <w:r>
              <w:rPr>
                <w:rFonts w:hint="eastAsia"/>
              </w:rPr>
              <w:t>showDataInfo/lineInfo</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EEC71BC">
            <w:pPr>
              <w:pStyle w:val="29"/>
              <w:bidi w:val="0"/>
              <w:jc w:val="center"/>
            </w:pPr>
            <w:r>
              <w:rPr>
                <w:rFonts w:hint="eastAsia"/>
              </w:rPr>
              <w:t>json</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35877515">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248AE7BA">
            <w:pPr>
              <w:pStyle w:val="29"/>
              <w:bidi w:val="0"/>
              <w:jc w:val="center"/>
            </w:pPr>
            <w:r>
              <w:rPr>
                <w:rFonts w:hint="eastAsia"/>
              </w:rPr>
              <w:t>具体每行显示内容</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36F9F032">
            <w:pPr>
              <w:pStyle w:val="29"/>
              <w:bidi w:val="0"/>
              <w:jc w:val="both"/>
            </w:pPr>
            <w:r>
              <w:rPr>
                <w:rFonts w:hint="eastAsia"/>
              </w:rPr>
              <w:t>最多五行，可单独控制行显示，若该行不显示则不传该行数据即可。</w:t>
            </w:r>
          </w:p>
        </w:tc>
      </w:tr>
      <w:tr w14:paraId="294D0938">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3414FCAE">
            <w:pPr>
              <w:pStyle w:val="29"/>
              <w:bidi w:val="0"/>
              <w:jc w:val="center"/>
            </w:pPr>
            <w:r>
              <w:rPr>
                <w:rFonts w:hint="eastAsia"/>
              </w:rPr>
              <w:t>lineInfo/line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7ECDDE3">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82DCF3A">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772339F4">
            <w:pPr>
              <w:pStyle w:val="29"/>
              <w:bidi w:val="0"/>
              <w:jc w:val="center"/>
            </w:pPr>
            <w:r>
              <w:rPr>
                <w:rFonts w:hint="eastAsia"/>
              </w:rPr>
              <w:t>行号</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77127A2C">
            <w:pPr>
              <w:pStyle w:val="29"/>
              <w:bidi w:val="0"/>
              <w:jc w:val="both"/>
            </w:pPr>
            <w:r>
              <w:rPr>
                <w:rFonts w:hint="eastAsia"/>
              </w:rPr>
              <w:t>取值[1,5](10寸屏只有1、2有效)</w:t>
            </w:r>
          </w:p>
        </w:tc>
      </w:tr>
      <w:tr w14:paraId="0634BCCF">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FD91370">
            <w:pPr>
              <w:pStyle w:val="29"/>
              <w:bidi w:val="0"/>
              <w:jc w:val="center"/>
            </w:pPr>
            <w:r>
              <w:rPr>
                <w:rFonts w:hint="eastAsia"/>
              </w:rPr>
              <w:t>lineInfo/fontcolor</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11EED25">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447D91A7">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7F2A1699">
            <w:pPr>
              <w:pStyle w:val="29"/>
              <w:bidi w:val="0"/>
              <w:jc w:val="center"/>
            </w:pPr>
            <w:r>
              <w:rPr>
                <w:rFonts w:hint="eastAsia"/>
              </w:rPr>
              <w:t>字体颜色</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0346ED85">
            <w:pPr>
              <w:pStyle w:val="29"/>
              <w:bidi w:val="0"/>
              <w:jc w:val="both"/>
            </w:pPr>
            <w:r>
              <w:rPr>
                <w:rFonts w:hint="eastAsia"/>
              </w:rPr>
              <w:t>0:白 1:红  2:黑  3:蓝  4:绿</w:t>
            </w:r>
          </w:p>
        </w:tc>
      </w:tr>
      <w:tr w14:paraId="2997D4AB">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2BFE1FDE">
            <w:pPr>
              <w:pStyle w:val="29"/>
              <w:bidi w:val="0"/>
              <w:jc w:val="center"/>
            </w:pPr>
            <w:r>
              <w:rPr>
                <w:rFonts w:hint="eastAsia"/>
              </w:rPr>
              <w:t>lineInfo/fontsize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4E6395F">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62F857E3">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188590E6">
            <w:pPr>
              <w:pStyle w:val="29"/>
              <w:bidi w:val="0"/>
              <w:jc w:val="center"/>
            </w:pPr>
            <w:r>
              <w:rPr>
                <w:rFonts w:hint="eastAsia"/>
              </w:rPr>
              <w:t>字体大小</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38A93E91">
            <w:pPr>
              <w:pStyle w:val="29"/>
              <w:bidi w:val="0"/>
              <w:jc w:val="both"/>
            </w:pPr>
            <w:r>
              <w:rPr>
                <w:rFonts w:hint="eastAsia"/>
              </w:rPr>
              <w:t>0:大  1:中  2:小</w:t>
            </w:r>
          </w:p>
        </w:tc>
      </w:tr>
      <w:tr w14:paraId="7FC6349D">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79E2AC57">
            <w:pPr>
              <w:pStyle w:val="29"/>
              <w:bidi w:val="0"/>
              <w:jc w:val="center"/>
            </w:pPr>
            <w:r>
              <w:rPr>
                <w:rFonts w:hint="eastAsia"/>
              </w:rPr>
              <w:t>lineInfo/lcdcontent</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3E44FFB1">
            <w:pPr>
              <w:pStyle w:val="29"/>
              <w:bidi w:val="0"/>
              <w:jc w:val="center"/>
            </w:pPr>
            <w:r>
              <w:rPr>
                <w:rFonts w:hint="eastAsia"/>
              </w:rP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432A8AE7">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350A602C">
            <w:pPr>
              <w:pStyle w:val="29"/>
              <w:bidi w:val="0"/>
              <w:jc w:val="center"/>
            </w:pPr>
            <w:r>
              <w:rPr>
                <w:rFonts w:hint="eastAsia"/>
              </w:rPr>
              <w:t>显示内容</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3033E501">
            <w:pPr>
              <w:pStyle w:val="29"/>
              <w:bidi w:val="0"/>
              <w:jc w:val="both"/>
            </w:pPr>
            <w:r>
              <w:rPr>
                <w:rFonts w:hint="eastAsia"/>
              </w:rPr>
              <w:t>utf8编码</w:t>
            </w:r>
            <w:r>
              <w:rPr>
                <w:rFonts w:hint="eastAsia"/>
                <w:color w:val="FF0000"/>
              </w:rPr>
              <w:t>(允许换行显示，要换行的话在行末加'\n')</w:t>
            </w:r>
          </w:p>
        </w:tc>
      </w:tr>
      <w:tr w14:paraId="1F93F9D3">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10E9FEAC">
            <w:pPr>
              <w:pStyle w:val="29"/>
              <w:bidi w:val="0"/>
              <w:jc w:val="center"/>
            </w:pPr>
            <w:r>
              <w:rPr>
                <w:rFonts w:hint="eastAsia"/>
              </w:rPr>
              <w:t>showSingleData</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F3A9E2D">
            <w:pPr>
              <w:pStyle w:val="29"/>
              <w:bidi w:val="0"/>
              <w:jc w:val="center"/>
            </w:pPr>
            <w:r>
              <w:rPr>
                <w:rFonts w:hint="eastAsia"/>
              </w:rPr>
              <w:t>json</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2DBC311B">
            <w:pPr>
              <w:pStyle w:val="29"/>
              <w:bidi w:val="0"/>
              <w:jc w:val="center"/>
            </w:pPr>
            <w:r>
              <w:rPr>
                <w:rFonts w:hint="eastAsia"/>
              </w:rPr>
              <w:t>否</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38A23D29">
            <w:pPr>
              <w:pStyle w:val="29"/>
              <w:bidi w:val="0"/>
              <w:jc w:val="center"/>
            </w:pPr>
            <w:r>
              <w:rPr>
                <w:rFonts w:hint="eastAsia"/>
              </w:rPr>
              <w:t>实时显示单行文字</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1FBB1EB1">
            <w:pPr>
              <w:pStyle w:val="29"/>
              <w:bidi w:val="0"/>
              <w:jc w:val="both"/>
            </w:pPr>
            <w:r>
              <w:rPr>
                <w:rFonts w:hint="eastAsia"/>
              </w:rPr>
              <w:t>该信息会覆showDataInfo下发的同一行信息，不会清除掉之前下发其它行的文字信息</w:t>
            </w:r>
          </w:p>
        </w:tc>
      </w:tr>
      <w:tr w14:paraId="78F96B8B">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4DA285DC">
            <w:pPr>
              <w:pStyle w:val="29"/>
              <w:bidi w:val="0"/>
              <w:jc w:val="center"/>
            </w:pPr>
            <w:r>
              <w:rPr>
                <w:rFonts w:hint="eastAsia"/>
              </w:rPr>
              <w:t>showSingleData/lineNum</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E7585C3">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C968D78">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5B2B1C4F">
            <w:pPr>
              <w:pStyle w:val="29"/>
              <w:bidi w:val="0"/>
              <w:jc w:val="center"/>
            </w:pPr>
            <w:r>
              <w:rPr>
                <w:rFonts w:hint="eastAsia"/>
              </w:rPr>
              <w:t>行号</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3364C7E9">
            <w:pPr>
              <w:pStyle w:val="29"/>
              <w:bidi w:val="0"/>
              <w:jc w:val="both"/>
            </w:pPr>
            <w:r>
              <w:rPr>
                <w:rFonts w:hint="eastAsia"/>
              </w:rPr>
              <w:t>[1,5]10寸屏中只有1，2有效</w:t>
            </w:r>
          </w:p>
        </w:tc>
      </w:tr>
      <w:tr w14:paraId="142A72D7">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32886E2D">
            <w:pPr>
              <w:pStyle w:val="29"/>
              <w:bidi w:val="0"/>
              <w:jc w:val="center"/>
            </w:pPr>
            <w:r>
              <w:rPr>
                <w:rFonts w:hint="eastAsia"/>
              </w:rPr>
              <w:t>showSingleData/scond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5B563499">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4F324C72">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6EE23256">
            <w:pPr>
              <w:pStyle w:val="29"/>
              <w:bidi w:val="0"/>
              <w:jc w:val="center"/>
            </w:pPr>
            <w:r>
              <w:rPr>
                <w:rFonts w:hint="eastAsia"/>
              </w:rPr>
              <w:t>显示时长</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42D09B9B">
            <w:pPr>
              <w:pStyle w:val="29"/>
              <w:bidi w:val="0"/>
              <w:jc w:val="both"/>
            </w:pPr>
            <w:r>
              <w:rPr>
                <w:rFonts w:hint="eastAsia"/>
              </w:rPr>
              <w:t>单位：秒。设置为0表示永久显示</w:t>
            </w:r>
          </w:p>
        </w:tc>
      </w:tr>
      <w:tr w14:paraId="645D8E2C">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7AC2E37A">
            <w:pPr>
              <w:pStyle w:val="29"/>
              <w:bidi w:val="0"/>
              <w:jc w:val="center"/>
            </w:pPr>
            <w:r>
              <w:rPr>
                <w:rFonts w:hint="eastAsia"/>
              </w:rPr>
              <w:t>showSingleData/fontcolor</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81F8F1A">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440A78C">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000DF0B7">
            <w:pPr>
              <w:pStyle w:val="29"/>
              <w:bidi w:val="0"/>
              <w:jc w:val="center"/>
            </w:pPr>
            <w:r>
              <w:rPr>
                <w:rFonts w:hint="eastAsia"/>
              </w:rPr>
              <w:t>字体颜色</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44E4DE44">
            <w:pPr>
              <w:pStyle w:val="29"/>
              <w:bidi w:val="0"/>
              <w:jc w:val="both"/>
            </w:pPr>
            <w:r>
              <w:rPr>
                <w:rFonts w:hint="eastAsia"/>
              </w:rPr>
              <w:t>0:白 1:红  2:黑  3:蓝  4:绿</w:t>
            </w:r>
          </w:p>
        </w:tc>
      </w:tr>
      <w:tr w14:paraId="30240D35">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18F5BC39">
            <w:pPr>
              <w:pStyle w:val="29"/>
              <w:bidi w:val="0"/>
              <w:jc w:val="center"/>
            </w:pPr>
            <w:r>
              <w:rPr>
                <w:rFonts w:hint="eastAsia"/>
              </w:rPr>
              <w:t>showSingleData/fontsize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788A1A88">
            <w:pPr>
              <w:pStyle w:val="29"/>
              <w:bidi w:val="0"/>
              <w:jc w:val="center"/>
            </w:pPr>
            <w:r>
              <w:rPr>
                <w:rFonts w:hint="eastAsia"/>
              </w:rPr>
              <w:t>int</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59CE68CB">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444ACA5A">
            <w:pPr>
              <w:pStyle w:val="29"/>
              <w:bidi w:val="0"/>
              <w:jc w:val="center"/>
            </w:pPr>
            <w:r>
              <w:rPr>
                <w:rFonts w:hint="eastAsia"/>
              </w:rPr>
              <w:t>字体大小</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488DF236">
            <w:pPr>
              <w:pStyle w:val="29"/>
              <w:bidi w:val="0"/>
              <w:jc w:val="both"/>
            </w:pPr>
            <w:r>
              <w:rPr>
                <w:rFonts w:hint="eastAsia"/>
              </w:rPr>
              <w:t>0:大  1:中  2:小</w:t>
            </w:r>
          </w:p>
        </w:tc>
      </w:tr>
      <w:tr w14:paraId="6BAE650C">
        <w:tblPrEx>
          <w:tblCellMar>
            <w:top w:w="68" w:type="dxa"/>
            <w:left w:w="106" w:type="dxa"/>
            <w:bottom w:w="0" w:type="dxa"/>
            <w:right w:w="105" w:type="dxa"/>
          </w:tblCellMar>
        </w:tblPrEx>
        <w:trPr>
          <w:trHeight w:val="57" w:hRule="atLeast"/>
        </w:trPr>
        <w:tc>
          <w:tcPr>
            <w:tcW w:w="2125" w:type="dxa"/>
            <w:tcBorders>
              <w:top w:val="single" w:color="000000" w:sz="4" w:space="0"/>
              <w:left w:val="single" w:color="000000" w:sz="4" w:space="0"/>
              <w:bottom w:val="single" w:color="000000" w:sz="4" w:space="0"/>
              <w:right w:val="single" w:color="000000" w:sz="4" w:space="0"/>
            </w:tcBorders>
            <w:noWrap w:val="0"/>
            <w:vAlign w:val="center"/>
          </w:tcPr>
          <w:p w14:paraId="74BDE9B6">
            <w:pPr>
              <w:pStyle w:val="29"/>
              <w:bidi w:val="0"/>
              <w:jc w:val="center"/>
            </w:pPr>
            <w:r>
              <w:rPr>
                <w:rFonts w:hint="eastAsia"/>
              </w:rPr>
              <w:t>showSingleData/lcdcontent</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1D6A5739">
            <w:pPr>
              <w:pStyle w:val="29"/>
              <w:bidi w:val="0"/>
              <w:jc w:val="center"/>
            </w:pPr>
            <w:r>
              <w:rPr>
                <w:rFonts w:hint="eastAsia"/>
              </w:rPr>
              <w:t>string</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7FC5246E">
            <w:pPr>
              <w:pStyle w:val="29"/>
              <w:bidi w:val="0"/>
              <w:jc w:val="center"/>
            </w:pPr>
            <w:r>
              <w:rPr>
                <w:rFonts w:hint="eastAsia"/>
              </w:rPr>
              <w:t>是</w:t>
            </w:r>
          </w:p>
        </w:tc>
        <w:tc>
          <w:tcPr>
            <w:tcW w:w="2071" w:type="dxa"/>
            <w:tcBorders>
              <w:top w:val="single" w:color="000000" w:sz="4" w:space="0"/>
              <w:left w:val="single" w:color="000000" w:sz="4" w:space="0"/>
              <w:bottom w:val="single" w:color="000000" w:sz="4" w:space="0"/>
              <w:right w:val="single" w:color="000000" w:sz="4" w:space="0"/>
            </w:tcBorders>
            <w:noWrap w:val="0"/>
            <w:vAlign w:val="center"/>
          </w:tcPr>
          <w:p w14:paraId="3FAF5385">
            <w:pPr>
              <w:pStyle w:val="29"/>
              <w:bidi w:val="0"/>
              <w:jc w:val="center"/>
            </w:pPr>
            <w:r>
              <w:rPr>
                <w:rFonts w:hint="eastAsia"/>
              </w:rPr>
              <w:t>显示内容</w:t>
            </w:r>
          </w:p>
        </w:tc>
        <w:tc>
          <w:tcPr>
            <w:tcW w:w="3532" w:type="dxa"/>
            <w:tcBorders>
              <w:top w:val="single" w:color="000000" w:sz="4" w:space="0"/>
              <w:left w:val="single" w:color="000000" w:sz="4" w:space="0"/>
              <w:bottom w:val="single" w:color="000000" w:sz="4" w:space="0"/>
              <w:right w:val="single" w:color="000000" w:sz="4" w:space="0"/>
            </w:tcBorders>
            <w:noWrap w:val="0"/>
            <w:vAlign w:val="center"/>
          </w:tcPr>
          <w:p w14:paraId="36BDDE4F">
            <w:pPr>
              <w:pStyle w:val="29"/>
              <w:bidi w:val="0"/>
              <w:jc w:val="both"/>
            </w:pPr>
            <w:r>
              <w:rPr>
                <w:rFonts w:hint="eastAsia"/>
              </w:rPr>
              <w:t>utf8编码</w:t>
            </w:r>
          </w:p>
        </w:tc>
      </w:tr>
    </w:tbl>
    <w:p w14:paraId="02DCA534">
      <w:pPr>
        <w:spacing w:after="3" w:line="266" w:lineRule="auto"/>
        <w:ind w:firstLine="420"/>
        <w:rPr>
          <w:sz w:val="20"/>
        </w:rPr>
      </w:pPr>
    </w:p>
    <w:p w14:paraId="21A30C3C">
      <w:pPr>
        <w:bidi w:val="0"/>
      </w:pPr>
      <w:r>
        <w:rPr>
          <w:rFonts w:hint="eastAsia"/>
        </w:rPr>
        <w:t>注意：</w:t>
      </w:r>
      <w:r>
        <w:rPr>
          <w:rFonts w:hint="eastAsia"/>
          <w:color w:val="FF0000"/>
        </w:rPr>
        <w:t>二维码和文字设置显示时间为同一时间，如果同时设置了二维码和文字的话则后面的时间覆盖前面的时间。（例如示例2,最终二维码和文字的显示时间为25秒）</w:t>
      </w:r>
    </w:p>
    <w:p w14:paraId="780B1104">
      <w:pPr>
        <w:bidi w:val="0"/>
      </w:pPr>
      <w:r>
        <w:t xml:space="preserve">示例 </w:t>
      </w:r>
      <w:r>
        <w:rPr>
          <w:rFonts w:hint="eastAsia"/>
        </w:rPr>
        <w:t>1:显示二维码和文字</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38A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414D571">
            <w:pPr>
              <w:jc w:val="both"/>
            </w:pPr>
            <w:r>
              <w:rPr>
                <w:rFonts w:hint="eastAsia"/>
              </w:rPr>
              <w:t>{</w:t>
            </w:r>
          </w:p>
          <w:p w14:paraId="067E46FD">
            <w:pPr>
              <w:jc w:val="both"/>
            </w:pPr>
            <w:r>
              <w:rPr>
                <w:rFonts w:hint="eastAsia"/>
              </w:rPr>
              <w:t xml:space="preserve">        </w:t>
            </w:r>
            <w:r>
              <w:t>"cmd": "</w:t>
            </w:r>
            <w:r>
              <w:rPr>
                <w:rFonts w:hint="eastAsia"/>
              </w:rPr>
              <w:t>LCDC</w:t>
            </w:r>
            <w:r>
              <w:t>urrent</w:t>
            </w:r>
            <w:r>
              <w:rPr>
                <w:rFonts w:hint="eastAsia"/>
              </w:rPr>
              <w:t>ShowInfo</w:t>
            </w:r>
            <w:r>
              <w:t xml:space="preserve">", </w:t>
            </w:r>
          </w:p>
          <w:p w14:paraId="7D687FF8">
            <w:pPr>
              <w:jc w:val="both"/>
            </w:pPr>
            <w:r>
              <w:t>"msg_id": "1642056493874N7</w:t>
            </w:r>
            <w:r>
              <w:rPr>
                <w:rFonts w:hint="eastAsia"/>
              </w:rPr>
              <w:t>EC87</w:t>
            </w:r>
            <w:r>
              <w:t>"</w:t>
            </w:r>
            <w:r>
              <w:rPr>
                <w:rFonts w:hint="eastAsia"/>
              </w:rPr>
              <w:t>,</w:t>
            </w:r>
          </w:p>
          <w:p w14:paraId="6F379615">
            <w:pPr>
              <w:jc w:val="both"/>
            </w:pPr>
            <w:r>
              <w:rPr>
                <w:rFonts w:hint="eastAsia"/>
              </w:rPr>
              <w:t>"showPlayQRCode": {</w:t>
            </w:r>
          </w:p>
          <w:p w14:paraId="145A6BC4">
            <w:pPr>
              <w:jc w:val="both"/>
            </w:pPr>
            <w:r>
              <w:rPr>
                <w:rFonts w:hint="eastAsia"/>
              </w:rPr>
              <w:tab/>
            </w:r>
            <w:r>
              <w:rPr>
                <w:rFonts w:hint="eastAsia"/>
              </w:rPr>
              <w:tab/>
            </w:r>
            <w:r>
              <w:rPr>
                <w:rFonts w:hint="eastAsia"/>
              </w:rPr>
              <w:tab/>
            </w:r>
            <w:r>
              <w:rPr>
                <w:rFonts w:hint="eastAsia"/>
              </w:rPr>
              <w:t>"enable": 1,</w:t>
            </w:r>
          </w:p>
          <w:p w14:paraId="3AD3DCDF">
            <w:pPr>
              <w:jc w:val="both"/>
            </w:pPr>
            <w:r>
              <w:rPr>
                <w:rFonts w:hint="eastAsia"/>
              </w:rPr>
              <w:tab/>
            </w:r>
            <w:r>
              <w:rPr>
                <w:rFonts w:hint="eastAsia"/>
              </w:rPr>
              <w:tab/>
            </w:r>
            <w:r>
              <w:rPr>
                <w:rFonts w:hint="eastAsia"/>
              </w:rPr>
              <w:tab/>
            </w:r>
            <w:r>
              <w:rPr>
                <w:rFonts w:hint="eastAsia"/>
              </w:rPr>
              <w:t>"urlMode": 1,</w:t>
            </w:r>
          </w:p>
          <w:p w14:paraId="1CFB905C">
            <w:pPr>
              <w:jc w:val="both"/>
            </w:pPr>
            <w:r>
              <w:rPr>
                <w:rFonts w:hint="eastAsia"/>
              </w:rPr>
              <w:tab/>
            </w:r>
            <w:r>
              <w:rPr>
                <w:rFonts w:hint="eastAsia"/>
              </w:rPr>
              <w:tab/>
            </w:r>
            <w:r>
              <w:rPr>
                <w:rFonts w:hint="eastAsia"/>
              </w:rPr>
              <w:tab/>
            </w:r>
            <w:r>
              <w:rPr>
                <w:rFonts w:hint="eastAsia"/>
              </w:rPr>
              <w:t>"url": "qr code info",</w:t>
            </w:r>
          </w:p>
          <w:p w14:paraId="74F5C1C7">
            <w:pPr>
              <w:jc w:val="both"/>
            </w:pPr>
            <w:r>
              <w:rPr>
                <w:rFonts w:hint="eastAsia"/>
              </w:rPr>
              <w:tab/>
            </w:r>
            <w:r>
              <w:rPr>
                <w:rFonts w:hint="eastAsia"/>
              </w:rPr>
              <w:tab/>
            </w:r>
            <w:r>
              <w:rPr>
                <w:rFonts w:hint="eastAsia"/>
              </w:rPr>
              <w:tab/>
            </w:r>
            <w:r>
              <w:rPr>
                <w:rFonts w:hint="eastAsia"/>
              </w:rPr>
              <w:t>"scond": 30</w:t>
            </w:r>
          </w:p>
          <w:p w14:paraId="21FE8C18">
            <w:pPr>
              <w:jc w:val="both"/>
            </w:pPr>
            <w:r>
              <w:rPr>
                <w:rFonts w:hint="eastAsia"/>
              </w:rPr>
              <w:tab/>
            </w:r>
            <w:r>
              <w:rPr>
                <w:rFonts w:hint="eastAsia"/>
              </w:rPr>
              <w:tab/>
            </w:r>
            <w:r>
              <w:rPr>
                <w:rFonts w:hint="eastAsia"/>
              </w:rPr>
              <w:t>},</w:t>
            </w:r>
          </w:p>
          <w:p w14:paraId="565A833A">
            <w:pPr>
              <w:jc w:val="both"/>
            </w:pPr>
            <w:r>
              <w:rPr>
                <w:rFonts w:hint="eastAsia"/>
              </w:rPr>
              <w:t>"showDataInfo": {</w:t>
            </w:r>
          </w:p>
          <w:p w14:paraId="2E86080A">
            <w:pPr>
              <w:jc w:val="both"/>
            </w:pPr>
            <w:r>
              <w:rPr>
                <w:rFonts w:hint="eastAsia"/>
              </w:rPr>
              <w:tab/>
            </w:r>
            <w:r>
              <w:rPr>
                <w:rFonts w:hint="eastAsia"/>
              </w:rPr>
              <w:tab/>
            </w:r>
            <w:r>
              <w:rPr>
                <w:rFonts w:hint="eastAsia"/>
              </w:rPr>
              <w:tab/>
            </w:r>
            <w:r>
              <w:rPr>
                <w:rFonts w:hint="eastAsia"/>
              </w:rPr>
              <w:t>"scond": 25,</w:t>
            </w:r>
          </w:p>
          <w:p w14:paraId="4C5A6A55">
            <w:pPr>
              <w:jc w:val="both"/>
            </w:pPr>
            <w:r>
              <w:rPr>
                <w:rFonts w:hint="eastAsia"/>
              </w:rPr>
              <w:tab/>
            </w:r>
            <w:r>
              <w:rPr>
                <w:rFonts w:hint="eastAsia"/>
              </w:rPr>
              <w:tab/>
            </w:r>
            <w:r>
              <w:rPr>
                <w:rFonts w:hint="eastAsia"/>
              </w:rPr>
              <w:tab/>
            </w:r>
            <w:r>
              <w:rPr>
                <w:rFonts w:hint="eastAsia"/>
              </w:rPr>
              <w:t>"lineInfo": [{</w:t>
            </w:r>
          </w:p>
          <w:p w14:paraId="791E85FC">
            <w:pPr>
              <w:jc w:val="both"/>
            </w:pPr>
            <w:r>
              <w:rPr>
                <w:rFonts w:hint="eastAsia"/>
              </w:rPr>
              <w:tab/>
            </w:r>
            <w:r>
              <w:rPr>
                <w:rFonts w:hint="eastAsia"/>
              </w:rPr>
              <w:tab/>
            </w:r>
            <w:r>
              <w:rPr>
                <w:rFonts w:hint="eastAsia"/>
              </w:rPr>
              <w:tab/>
            </w:r>
            <w:r>
              <w:rPr>
                <w:rFonts w:hint="eastAsia"/>
              </w:rPr>
              <w:tab/>
            </w:r>
            <w:r>
              <w:rPr>
                <w:rFonts w:hint="eastAsia"/>
              </w:rPr>
              <w:t>"line": 1,</w:t>
            </w:r>
          </w:p>
          <w:p w14:paraId="0DA14A8E">
            <w:pPr>
              <w:jc w:val="both"/>
            </w:pPr>
            <w:r>
              <w:rPr>
                <w:rFonts w:hint="eastAsia"/>
              </w:rPr>
              <w:tab/>
            </w:r>
            <w:r>
              <w:rPr>
                <w:rFonts w:hint="eastAsia"/>
              </w:rPr>
              <w:tab/>
            </w:r>
            <w:r>
              <w:rPr>
                <w:rFonts w:hint="eastAsia"/>
              </w:rPr>
              <w:tab/>
            </w:r>
            <w:r>
              <w:rPr>
                <w:rFonts w:hint="eastAsia"/>
              </w:rPr>
              <w:tab/>
            </w:r>
            <w:r>
              <w:rPr>
                <w:rFonts w:hint="eastAsia"/>
              </w:rPr>
              <w:t>"fontcolor": 0,</w:t>
            </w:r>
          </w:p>
          <w:p w14:paraId="773EC752">
            <w:pPr>
              <w:jc w:val="both"/>
            </w:pPr>
            <w:r>
              <w:rPr>
                <w:rFonts w:hint="eastAsia"/>
              </w:rPr>
              <w:tab/>
            </w:r>
            <w:r>
              <w:rPr>
                <w:rFonts w:hint="eastAsia"/>
              </w:rPr>
              <w:tab/>
            </w:r>
            <w:r>
              <w:rPr>
                <w:rFonts w:hint="eastAsia"/>
              </w:rPr>
              <w:tab/>
            </w:r>
            <w:r>
              <w:rPr>
                <w:rFonts w:hint="eastAsia"/>
              </w:rPr>
              <w:tab/>
            </w:r>
            <w:r>
              <w:rPr>
                <w:rFonts w:hint="eastAsia"/>
              </w:rPr>
              <w:t>"fontsize": 1,</w:t>
            </w:r>
          </w:p>
          <w:p w14:paraId="7B04A97E">
            <w:pPr>
              <w:jc w:val="both"/>
            </w:pPr>
            <w:r>
              <w:rPr>
                <w:rFonts w:hint="eastAsia"/>
              </w:rPr>
              <w:tab/>
            </w:r>
            <w:r>
              <w:rPr>
                <w:rFonts w:hint="eastAsia"/>
              </w:rPr>
              <w:tab/>
            </w:r>
            <w:r>
              <w:rPr>
                <w:rFonts w:hint="eastAsia"/>
              </w:rPr>
              <w:tab/>
            </w:r>
            <w:r>
              <w:rPr>
                <w:rFonts w:hint="eastAsia"/>
              </w:rPr>
              <w:tab/>
            </w:r>
            <w:r>
              <w:rPr>
                <w:rFonts w:hint="eastAsia"/>
              </w:rPr>
              <w:t>"lcdcontent": "这是第一行数据"</w:t>
            </w:r>
          </w:p>
          <w:p w14:paraId="7C5E517A">
            <w:pPr>
              <w:jc w:val="both"/>
            </w:pPr>
            <w:r>
              <w:rPr>
                <w:rFonts w:hint="eastAsia"/>
              </w:rPr>
              <w:tab/>
            </w:r>
            <w:r>
              <w:rPr>
                <w:rFonts w:hint="eastAsia"/>
              </w:rPr>
              <w:tab/>
            </w:r>
            <w:r>
              <w:rPr>
                <w:rFonts w:hint="eastAsia"/>
              </w:rPr>
              <w:tab/>
            </w:r>
            <w:r>
              <w:rPr>
                <w:rFonts w:hint="eastAsia"/>
              </w:rPr>
              <w:t>}, {</w:t>
            </w:r>
            <w:r>
              <w:rPr>
                <w:rFonts w:hint="eastAsia"/>
              </w:rPr>
              <w:tab/>
            </w:r>
            <w:r>
              <w:rPr>
                <w:rFonts w:hint="eastAsia"/>
              </w:rPr>
              <w:tab/>
            </w:r>
            <w:r>
              <w:rPr>
                <w:rFonts w:hint="eastAsia"/>
              </w:rPr>
              <w:tab/>
            </w:r>
            <w:r>
              <w:rPr>
                <w:rFonts w:hint="eastAsia"/>
              </w:rPr>
              <w:t>//例：第二、四行不显示内容，直接不传即可</w:t>
            </w:r>
          </w:p>
          <w:p w14:paraId="7CA66CB0">
            <w:pPr>
              <w:jc w:val="both"/>
            </w:pPr>
            <w:r>
              <w:rPr>
                <w:rFonts w:hint="eastAsia"/>
              </w:rPr>
              <w:tab/>
            </w:r>
            <w:r>
              <w:rPr>
                <w:rFonts w:hint="eastAsia"/>
              </w:rPr>
              <w:tab/>
            </w:r>
            <w:r>
              <w:rPr>
                <w:rFonts w:hint="eastAsia"/>
              </w:rPr>
              <w:tab/>
            </w:r>
            <w:r>
              <w:rPr>
                <w:rFonts w:hint="eastAsia"/>
              </w:rPr>
              <w:tab/>
            </w:r>
            <w:r>
              <w:rPr>
                <w:rFonts w:hint="eastAsia"/>
              </w:rPr>
              <w:t>"line": 3,</w:t>
            </w:r>
          </w:p>
          <w:p w14:paraId="7F564835">
            <w:pPr>
              <w:jc w:val="both"/>
            </w:pPr>
            <w:r>
              <w:rPr>
                <w:rFonts w:hint="eastAsia"/>
              </w:rPr>
              <w:tab/>
            </w:r>
            <w:r>
              <w:rPr>
                <w:rFonts w:hint="eastAsia"/>
              </w:rPr>
              <w:tab/>
            </w:r>
            <w:r>
              <w:rPr>
                <w:rFonts w:hint="eastAsia"/>
              </w:rPr>
              <w:tab/>
            </w:r>
            <w:r>
              <w:rPr>
                <w:rFonts w:hint="eastAsia"/>
              </w:rPr>
              <w:tab/>
            </w:r>
            <w:r>
              <w:rPr>
                <w:rFonts w:hint="eastAsia"/>
              </w:rPr>
              <w:t>"fontcolor": 0,</w:t>
            </w:r>
          </w:p>
          <w:p w14:paraId="08002760">
            <w:pPr>
              <w:jc w:val="both"/>
            </w:pPr>
            <w:r>
              <w:rPr>
                <w:rFonts w:hint="eastAsia"/>
              </w:rPr>
              <w:tab/>
            </w:r>
            <w:r>
              <w:rPr>
                <w:rFonts w:hint="eastAsia"/>
              </w:rPr>
              <w:tab/>
            </w:r>
            <w:r>
              <w:rPr>
                <w:rFonts w:hint="eastAsia"/>
              </w:rPr>
              <w:tab/>
            </w:r>
            <w:r>
              <w:rPr>
                <w:rFonts w:hint="eastAsia"/>
              </w:rPr>
              <w:tab/>
            </w:r>
            <w:r>
              <w:rPr>
                <w:rFonts w:hint="eastAsia"/>
              </w:rPr>
              <w:t>"fontsize": 1,</w:t>
            </w:r>
          </w:p>
          <w:p w14:paraId="20F28B97">
            <w:pPr>
              <w:jc w:val="both"/>
            </w:pPr>
            <w:r>
              <w:rPr>
                <w:rFonts w:hint="eastAsia"/>
              </w:rPr>
              <w:tab/>
            </w:r>
            <w:r>
              <w:rPr>
                <w:rFonts w:hint="eastAsia"/>
              </w:rPr>
              <w:tab/>
            </w:r>
            <w:r>
              <w:rPr>
                <w:rFonts w:hint="eastAsia"/>
              </w:rPr>
              <w:tab/>
            </w:r>
            <w:r>
              <w:rPr>
                <w:rFonts w:hint="eastAsia"/>
              </w:rPr>
              <w:tab/>
            </w:r>
            <w:r>
              <w:rPr>
                <w:rFonts w:hint="eastAsia"/>
              </w:rPr>
              <w:t>"lcdcontent": "这是第三行数据"</w:t>
            </w:r>
          </w:p>
          <w:p w14:paraId="67AAC213">
            <w:pPr>
              <w:jc w:val="both"/>
            </w:pPr>
            <w:r>
              <w:rPr>
                <w:rFonts w:hint="eastAsia"/>
              </w:rPr>
              <w:tab/>
            </w:r>
            <w:r>
              <w:rPr>
                <w:rFonts w:hint="eastAsia"/>
              </w:rPr>
              <w:tab/>
            </w:r>
            <w:r>
              <w:rPr>
                <w:rFonts w:hint="eastAsia"/>
              </w:rPr>
              <w:tab/>
            </w:r>
            <w:r>
              <w:rPr>
                <w:rFonts w:hint="eastAsia"/>
              </w:rPr>
              <w:t>}, {</w:t>
            </w:r>
          </w:p>
          <w:p w14:paraId="62D945AB">
            <w:pPr>
              <w:jc w:val="both"/>
            </w:pPr>
            <w:r>
              <w:rPr>
                <w:rFonts w:hint="eastAsia"/>
              </w:rPr>
              <w:tab/>
            </w:r>
            <w:r>
              <w:rPr>
                <w:rFonts w:hint="eastAsia"/>
              </w:rPr>
              <w:tab/>
            </w:r>
            <w:r>
              <w:rPr>
                <w:rFonts w:hint="eastAsia"/>
              </w:rPr>
              <w:tab/>
            </w:r>
            <w:r>
              <w:rPr>
                <w:rFonts w:hint="eastAsia"/>
              </w:rPr>
              <w:tab/>
            </w:r>
            <w:r>
              <w:rPr>
                <w:rFonts w:hint="eastAsia"/>
              </w:rPr>
              <w:t>"line": 5,</w:t>
            </w:r>
          </w:p>
          <w:p w14:paraId="66277707">
            <w:pPr>
              <w:jc w:val="both"/>
            </w:pPr>
            <w:r>
              <w:rPr>
                <w:rFonts w:hint="eastAsia"/>
              </w:rPr>
              <w:tab/>
            </w:r>
            <w:r>
              <w:rPr>
                <w:rFonts w:hint="eastAsia"/>
              </w:rPr>
              <w:tab/>
            </w:r>
            <w:r>
              <w:rPr>
                <w:rFonts w:hint="eastAsia"/>
              </w:rPr>
              <w:tab/>
            </w:r>
            <w:r>
              <w:rPr>
                <w:rFonts w:hint="eastAsia"/>
              </w:rPr>
              <w:tab/>
            </w:r>
            <w:r>
              <w:rPr>
                <w:rFonts w:hint="eastAsia"/>
              </w:rPr>
              <w:t>"fontcolor": 0,</w:t>
            </w:r>
          </w:p>
          <w:p w14:paraId="12079599">
            <w:pPr>
              <w:jc w:val="both"/>
            </w:pPr>
            <w:r>
              <w:rPr>
                <w:rFonts w:hint="eastAsia"/>
              </w:rPr>
              <w:tab/>
            </w:r>
            <w:r>
              <w:rPr>
                <w:rFonts w:hint="eastAsia"/>
              </w:rPr>
              <w:tab/>
            </w:r>
            <w:r>
              <w:rPr>
                <w:rFonts w:hint="eastAsia"/>
              </w:rPr>
              <w:tab/>
            </w:r>
            <w:r>
              <w:rPr>
                <w:rFonts w:hint="eastAsia"/>
              </w:rPr>
              <w:tab/>
            </w:r>
            <w:r>
              <w:rPr>
                <w:rFonts w:hint="eastAsia"/>
              </w:rPr>
              <w:t>"fontsize": 1,</w:t>
            </w:r>
          </w:p>
          <w:p w14:paraId="4B238987">
            <w:pPr>
              <w:jc w:val="both"/>
            </w:pPr>
            <w:r>
              <w:rPr>
                <w:rFonts w:hint="eastAsia"/>
              </w:rPr>
              <w:tab/>
            </w:r>
            <w:r>
              <w:rPr>
                <w:rFonts w:hint="eastAsia"/>
              </w:rPr>
              <w:tab/>
            </w:r>
            <w:r>
              <w:rPr>
                <w:rFonts w:hint="eastAsia"/>
              </w:rPr>
              <w:tab/>
            </w:r>
            <w:r>
              <w:rPr>
                <w:rFonts w:hint="eastAsia"/>
              </w:rPr>
              <w:tab/>
            </w:r>
            <w:r>
              <w:rPr>
                <w:rFonts w:hint="eastAsia"/>
              </w:rPr>
              <w:t>"lcdcontent": "这是第五行数据"</w:t>
            </w:r>
          </w:p>
          <w:p w14:paraId="3860BB6C">
            <w:pPr>
              <w:jc w:val="both"/>
            </w:pPr>
            <w:r>
              <w:rPr>
                <w:rFonts w:hint="eastAsia"/>
              </w:rPr>
              <w:tab/>
            </w:r>
            <w:r>
              <w:rPr>
                <w:rFonts w:hint="eastAsia"/>
              </w:rPr>
              <w:tab/>
            </w:r>
            <w:r>
              <w:rPr>
                <w:rFonts w:hint="eastAsia"/>
              </w:rPr>
              <w:tab/>
            </w:r>
            <w:r>
              <w:rPr>
                <w:rFonts w:hint="eastAsia"/>
              </w:rPr>
              <w:t>}]</w:t>
            </w:r>
          </w:p>
          <w:p w14:paraId="1F187CC3">
            <w:pPr>
              <w:jc w:val="both"/>
            </w:pPr>
            <w:r>
              <w:rPr>
                <w:rFonts w:hint="eastAsia"/>
              </w:rPr>
              <w:tab/>
            </w:r>
            <w:r>
              <w:rPr>
                <w:rFonts w:hint="eastAsia"/>
              </w:rPr>
              <w:tab/>
            </w:r>
            <w:r>
              <w:rPr>
                <w:rFonts w:hint="eastAsia"/>
              </w:rPr>
              <w:t>}</w:t>
            </w:r>
          </w:p>
          <w:p w14:paraId="1E63178F">
            <w:pPr>
              <w:jc w:val="both"/>
            </w:pPr>
            <w:r>
              <w:rPr>
                <w:rFonts w:hint="eastAsia"/>
              </w:rPr>
              <w:t>}</w:t>
            </w:r>
          </w:p>
        </w:tc>
      </w:tr>
    </w:tbl>
    <w:p w14:paraId="0EE4CD01">
      <w:pPr>
        <w:spacing w:after="3" w:line="266" w:lineRule="auto"/>
      </w:pPr>
    </w:p>
    <w:p w14:paraId="174D953E">
      <w:pPr>
        <w:bidi w:val="0"/>
      </w:pPr>
      <w:r>
        <w:rPr>
          <w:rFonts w:hint="eastAsia"/>
        </w:rPr>
        <w:t>示例2：更新二维码和第1行文字</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0D92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676ACD5B">
            <w:pPr>
              <w:jc w:val="both"/>
            </w:pPr>
            <w:r>
              <w:t>{</w:t>
            </w:r>
          </w:p>
          <w:p w14:paraId="348EE262">
            <w:pPr>
              <w:jc w:val="both"/>
            </w:pPr>
            <w:r>
              <w:tab/>
            </w:r>
            <w:r>
              <w:rPr>
                <w:rFonts w:hint="eastAsia"/>
              </w:rPr>
              <w:t xml:space="preserve">   </w:t>
            </w:r>
            <w:r>
              <w:t>"cmd": "LCDCurrentShowInfo",</w:t>
            </w:r>
          </w:p>
          <w:p w14:paraId="0C61C12B">
            <w:pPr>
              <w:jc w:val="both"/>
            </w:pPr>
            <w:r>
              <w:tab/>
            </w:r>
            <w:r>
              <w:rPr>
                <w:rFonts w:hint="eastAsia"/>
              </w:rPr>
              <w:t xml:space="preserve">   </w:t>
            </w:r>
            <w:r>
              <w:t>"msg_id": "1642056493874N7EC87",</w:t>
            </w:r>
          </w:p>
          <w:p w14:paraId="1A6B0B5E">
            <w:pPr>
              <w:jc w:val="both"/>
            </w:pPr>
            <w:r>
              <w:tab/>
            </w:r>
            <w:r>
              <w:rPr>
                <w:rFonts w:hint="eastAsia"/>
              </w:rPr>
              <w:t xml:space="preserve">   </w:t>
            </w:r>
            <w:r>
              <w:t>"showPlayQRCode": {</w:t>
            </w:r>
          </w:p>
          <w:p w14:paraId="448B1E5D">
            <w:pPr>
              <w:jc w:val="both"/>
            </w:pPr>
            <w:r>
              <w:tab/>
            </w:r>
            <w:r>
              <w:tab/>
            </w:r>
            <w:r>
              <w:t>"enable": 1,</w:t>
            </w:r>
          </w:p>
          <w:p w14:paraId="2FBCF857">
            <w:pPr>
              <w:jc w:val="both"/>
            </w:pPr>
            <w:r>
              <w:tab/>
            </w:r>
            <w:r>
              <w:tab/>
            </w:r>
            <w:r>
              <w:t>"urlMode": 0,</w:t>
            </w:r>
          </w:p>
          <w:p w14:paraId="4D49244B">
            <w:pPr>
              <w:jc w:val="both"/>
            </w:pPr>
            <w:r>
              <w:tab/>
            </w:r>
            <w:r>
              <w:tab/>
            </w:r>
            <w:r>
              <w:t>"url": "qr code info",</w:t>
            </w:r>
          </w:p>
          <w:p w14:paraId="0F3EBC50">
            <w:pPr>
              <w:jc w:val="both"/>
            </w:pPr>
            <w:r>
              <w:tab/>
            </w:r>
            <w:r>
              <w:tab/>
            </w:r>
            <w:r>
              <w:t>"scond": 30</w:t>
            </w:r>
          </w:p>
          <w:p w14:paraId="5C6AF2B0">
            <w:pPr>
              <w:jc w:val="both"/>
            </w:pPr>
            <w:r>
              <w:tab/>
            </w:r>
            <w:r>
              <w:rPr>
                <w:rFonts w:hint="eastAsia"/>
              </w:rPr>
              <w:t xml:space="preserve">   </w:t>
            </w:r>
            <w:r>
              <w:t>},</w:t>
            </w:r>
          </w:p>
          <w:p w14:paraId="16E87B36">
            <w:pPr>
              <w:jc w:val="both"/>
            </w:pPr>
            <w:r>
              <w:tab/>
            </w:r>
            <w:r>
              <w:rPr>
                <w:rFonts w:hint="eastAsia"/>
              </w:rPr>
              <w:t xml:space="preserve">   </w:t>
            </w:r>
            <w:r>
              <w:t>"showSingleData": {</w:t>
            </w:r>
          </w:p>
          <w:p w14:paraId="1EBACB80">
            <w:pPr>
              <w:jc w:val="both"/>
            </w:pPr>
            <w:r>
              <w:tab/>
            </w:r>
            <w:r>
              <w:tab/>
            </w:r>
            <w:r>
              <w:t>"scond": 25,</w:t>
            </w:r>
          </w:p>
          <w:p w14:paraId="66FEFD01">
            <w:pPr>
              <w:jc w:val="both"/>
            </w:pPr>
            <w:r>
              <w:tab/>
            </w:r>
            <w:r>
              <w:tab/>
            </w:r>
            <w:r>
              <w:t xml:space="preserve">"lineNum": </w:t>
            </w:r>
            <w:r>
              <w:rPr>
                <w:rFonts w:hint="eastAsia"/>
              </w:rPr>
              <w:t>1</w:t>
            </w:r>
            <w:r>
              <w:t>,</w:t>
            </w:r>
          </w:p>
          <w:p w14:paraId="03C8990E">
            <w:pPr>
              <w:jc w:val="both"/>
            </w:pPr>
            <w:r>
              <w:tab/>
            </w:r>
            <w:r>
              <w:tab/>
            </w:r>
            <w:r>
              <w:t>"fontcolor": 0,</w:t>
            </w:r>
          </w:p>
          <w:p w14:paraId="727FC6B6">
            <w:pPr>
              <w:jc w:val="both"/>
            </w:pPr>
            <w:r>
              <w:tab/>
            </w:r>
            <w:r>
              <w:tab/>
            </w:r>
            <w:r>
              <w:t>"fontsize": 1,</w:t>
            </w:r>
          </w:p>
          <w:p w14:paraId="036A3698">
            <w:pPr>
              <w:jc w:val="both"/>
            </w:pPr>
            <w:r>
              <w:tab/>
            </w:r>
            <w:r>
              <w:tab/>
            </w:r>
            <w:r>
              <w:t>"lcdcontent": "这是第一行数据"</w:t>
            </w:r>
          </w:p>
          <w:p w14:paraId="7A93EC27">
            <w:pPr>
              <w:jc w:val="both"/>
            </w:pPr>
            <w:r>
              <w:tab/>
            </w:r>
            <w:r>
              <w:rPr>
                <w:rFonts w:hint="eastAsia"/>
              </w:rPr>
              <w:t xml:space="preserve">   </w:t>
            </w:r>
            <w:r>
              <w:t>}</w:t>
            </w:r>
          </w:p>
          <w:p w14:paraId="669D7C36">
            <w:pPr>
              <w:jc w:val="both"/>
            </w:pPr>
            <w:r>
              <w:t>}</w:t>
            </w:r>
          </w:p>
        </w:tc>
      </w:tr>
    </w:tbl>
    <w:p w14:paraId="4C79DE4C"/>
    <w:p w14:paraId="2DB1819D">
      <w:pPr>
        <w:pStyle w:val="6"/>
        <w:numPr>
          <w:ilvl w:val="3"/>
          <w:numId w:val="1"/>
        </w:numPr>
        <w:tabs>
          <w:tab w:val="left" w:pos="0"/>
        </w:tabs>
      </w:pPr>
      <w:r>
        <w:rPr>
          <w:rFonts w:hint="eastAsia"/>
        </w:rPr>
        <w:t>应答消息</w:t>
      </w:r>
    </w:p>
    <w:p w14:paraId="4656C7CA">
      <w:pPr>
        <w:bidi w:val="0"/>
      </w:pPr>
      <w:r>
        <w:t>字段说明</w:t>
      </w:r>
      <w:r>
        <w:rPr>
          <w:rFonts w:hint="eastAsia"/>
        </w:rPr>
        <w:t>：</w:t>
      </w:r>
    </w:p>
    <w:tbl>
      <w:tblPr>
        <w:tblStyle w:val="23"/>
        <w:tblW w:w="0" w:type="auto"/>
        <w:tblInd w:w="0" w:type="dxa"/>
        <w:tblLayout w:type="fixed"/>
        <w:tblCellMar>
          <w:top w:w="68" w:type="dxa"/>
          <w:left w:w="106" w:type="dxa"/>
          <w:bottom w:w="0" w:type="dxa"/>
          <w:right w:w="105" w:type="dxa"/>
        </w:tblCellMar>
      </w:tblPr>
      <w:tblGrid>
        <w:gridCol w:w="1018"/>
        <w:gridCol w:w="770"/>
        <w:gridCol w:w="875"/>
        <w:gridCol w:w="2501"/>
        <w:gridCol w:w="4394"/>
      </w:tblGrid>
      <w:tr w14:paraId="24ADB508">
        <w:tblPrEx>
          <w:tblCellMar>
            <w:top w:w="68" w:type="dxa"/>
            <w:left w:w="106" w:type="dxa"/>
            <w:bottom w:w="0" w:type="dxa"/>
            <w:right w:w="105" w:type="dxa"/>
          </w:tblCellMar>
        </w:tblPrEx>
        <w:trPr>
          <w:trHeight w:val="57" w:hRule="atLeast"/>
        </w:trPr>
        <w:tc>
          <w:tcPr>
            <w:tcW w:w="10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07D5B4D">
            <w:pPr>
              <w:pStyle w:val="29"/>
              <w:bidi w:val="0"/>
              <w:jc w:val="center"/>
            </w:pPr>
            <w:r>
              <w:t>字段项</w:t>
            </w:r>
          </w:p>
        </w:tc>
        <w:tc>
          <w:tcPr>
            <w:tcW w:w="7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B28B691">
            <w:pPr>
              <w:pStyle w:val="29"/>
              <w:bidi w:val="0"/>
              <w:jc w:val="center"/>
            </w:pPr>
            <w:r>
              <w:t>类型</w:t>
            </w:r>
          </w:p>
        </w:tc>
        <w:tc>
          <w:tcPr>
            <w:tcW w:w="8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D6B4FEB">
            <w:pPr>
              <w:pStyle w:val="29"/>
              <w:bidi w:val="0"/>
              <w:jc w:val="center"/>
            </w:pPr>
            <w:r>
              <w:t>必填项</w:t>
            </w:r>
          </w:p>
        </w:tc>
        <w:tc>
          <w:tcPr>
            <w:tcW w:w="250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EDBD261">
            <w:pPr>
              <w:pStyle w:val="29"/>
              <w:bidi w:val="0"/>
              <w:jc w:val="center"/>
            </w:pPr>
            <w:r>
              <w:t>说明</w:t>
            </w:r>
          </w:p>
        </w:tc>
        <w:tc>
          <w:tcPr>
            <w:tcW w:w="439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F4A617C">
            <w:pPr>
              <w:pStyle w:val="29"/>
              <w:bidi w:val="0"/>
              <w:jc w:val="center"/>
            </w:pPr>
            <w:r>
              <w:t>备注</w:t>
            </w:r>
          </w:p>
        </w:tc>
      </w:tr>
      <w:tr w14:paraId="1754654C">
        <w:tblPrEx>
          <w:tblCellMar>
            <w:top w:w="68" w:type="dxa"/>
            <w:left w:w="106" w:type="dxa"/>
            <w:bottom w:w="0" w:type="dxa"/>
            <w:right w:w="105" w:type="dxa"/>
          </w:tblCellMar>
        </w:tblPrEx>
        <w:trPr>
          <w:trHeight w:val="57" w:hRule="atLeast"/>
        </w:trPr>
        <w:tc>
          <w:tcPr>
            <w:tcW w:w="1018" w:type="dxa"/>
            <w:tcBorders>
              <w:top w:val="single" w:color="000000" w:sz="4" w:space="0"/>
              <w:left w:val="single" w:color="000000" w:sz="4" w:space="0"/>
              <w:bottom w:val="single" w:color="000000" w:sz="4" w:space="0"/>
              <w:right w:val="single" w:color="000000" w:sz="4" w:space="0"/>
            </w:tcBorders>
            <w:noWrap w:val="0"/>
            <w:vAlign w:val="center"/>
          </w:tcPr>
          <w:p w14:paraId="032B9F35">
            <w:pPr>
              <w:pStyle w:val="29"/>
              <w:bidi w:val="0"/>
              <w:jc w:val="center"/>
            </w:pPr>
            <w:r>
              <w:t>cmd</w:t>
            </w:r>
          </w:p>
        </w:tc>
        <w:tc>
          <w:tcPr>
            <w:tcW w:w="770" w:type="dxa"/>
            <w:tcBorders>
              <w:top w:val="single" w:color="000000" w:sz="4" w:space="0"/>
              <w:left w:val="single" w:color="000000" w:sz="4" w:space="0"/>
              <w:bottom w:val="single" w:color="000000" w:sz="4" w:space="0"/>
              <w:right w:val="single" w:color="000000" w:sz="4" w:space="0"/>
            </w:tcBorders>
            <w:noWrap w:val="0"/>
            <w:vAlign w:val="center"/>
          </w:tcPr>
          <w:p w14:paraId="7EAA05A8">
            <w:pPr>
              <w:pStyle w:val="29"/>
              <w:bidi w:val="0"/>
              <w:jc w:val="center"/>
            </w:pPr>
            <w: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2F8DD8FB">
            <w:pPr>
              <w:pStyle w:val="29"/>
              <w:bidi w:val="0"/>
              <w:jc w:val="center"/>
            </w:pPr>
            <w:r>
              <w:t>是</w:t>
            </w:r>
          </w:p>
        </w:tc>
        <w:tc>
          <w:tcPr>
            <w:tcW w:w="2501" w:type="dxa"/>
            <w:tcBorders>
              <w:top w:val="single" w:color="000000" w:sz="4" w:space="0"/>
              <w:left w:val="single" w:color="000000" w:sz="4" w:space="0"/>
              <w:bottom w:val="single" w:color="000000" w:sz="4" w:space="0"/>
              <w:right w:val="single" w:color="000000" w:sz="4" w:space="0"/>
            </w:tcBorders>
            <w:noWrap w:val="0"/>
            <w:vAlign w:val="center"/>
          </w:tcPr>
          <w:p w14:paraId="04B5AEC2">
            <w:pPr>
              <w:pStyle w:val="29"/>
              <w:bidi w:val="0"/>
              <w:jc w:val="center"/>
            </w:pPr>
            <w:r>
              <w:t>命令</w:t>
            </w:r>
          </w:p>
        </w:tc>
        <w:tc>
          <w:tcPr>
            <w:tcW w:w="4394" w:type="dxa"/>
            <w:tcBorders>
              <w:top w:val="single" w:color="000000" w:sz="4" w:space="0"/>
              <w:left w:val="single" w:color="000000" w:sz="4" w:space="0"/>
              <w:bottom w:val="single" w:color="000000" w:sz="4" w:space="0"/>
              <w:right w:val="single" w:color="000000" w:sz="4" w:space="0"/>
            </w:tcBorders>
            <w:noWrap w:val="0"/>
            <w:vAlign w:val="center"/>
          </w:tcPr>
          <w:p w14:paraId="3790630E">
            <w:pPr>
              <w:pStyle w:val="29"/>
              <w:bidi w:val="0"/>
              <w:jc w:val="both"/>
            </w:pPr>
            <w:r>
              <w:rPr>
                <w:rFonts w:hint="eastAsia"/>
              </w:rPr>
              <w:t>LCDC</w:t>
            </w:r>
            <w:r>
              <w:t>urrent</w:t>
            </w:r>
            <w:r>
              <w:rPr>
                <w:rFonts w:hint="eastAsia"/>
              </w:rPr>
              <w:t>ShowInfo_rsp表示为设置LCD参数的应答消息</w:t>
            </w:r>
          </w:p>
        </w:tc>
      </w:tr>
      <w:tr w14:paraId="01C77ABF">
        <w:tblPrEx>
          <w:tblCellMar>
            <w:top w:w="68" w:type="dxa"/>
            <w:left w:w="106" w:type="dxa"/>
            <w:bottom w:w="0" w:type="dxa"/>
            <w:right w:w="105" w:type="dxa"/>
          </w:tblCellMar>
        </w:tblPrEx>
        <w:trPr>
          <w:trHeight w:val="57" w:hRule="atLeast"/>
        </w:trPr>
        <w:tc>
          <w:tcPr>
            <w:tcW w:w="1018" w:type="dxa"/>
            <w:tcBorders>
              <w:top w:val="single" w:color="000000" w:sz="4" w:space="0"/>
              <w:left w:val="single" w:color="000000" w:sz="4" w:space="0"/>
              <w:bottom w:val="single" w:color="000000" w:sz="4" w:space="0"/>
              <w:right w:val="single" w:color="000000" w:sz="4" w:space="0"/>
            </w:tcBorders>
            <w:noWrap w:val="0"/>
            <w:vAlign w:val="center"/>
          </w:tcPr>
          <w:p w14:paraId="6E021A09">
            <w:pPr>
              <w:pStyle w:val="29"/>
              <w:bidi w:val="0"/>
              <w:jc w:val="center"/>
            </w:pPr>
            <w:r>
              <w:t>msg_id</w:t>
            </w:r>
          </w:p>
        </w:tc>
        <w:tc>
          <w:tcPr>
            <w:tcW w:w="770" w:type="dxa"/>
            <w:tcBorders>
              <w:top w:val="single" w:color="000000" w:sz="4" w:space="0"/>
              <w:left w:val="single" w:color="000000" w:sz="4" w:space="0"/>
              <w:bottom w:val="single" w:color="000000" w:sz="4" w:space="0"/>
              <w:right w:val="single" w:color="000000" w:sz="4" w:space="0"/>
            </w:tcBorders>
            <w:noWrap w:val="0"/>
            <w:vAlign w:val="center"/>
          </w:tcPr>
          <w:p w14:paraId="2E8F9047">
            <w:pPr>
              <w:pStyle w:val="29"/>
              <w:bidi w:val="0"/>
              <w:jc w:val="center"/>
            </w:pPr>
            <w: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62C8E8BB">
            <w:pPr>
              <w:pStyle w:val="29"/>
              <w:bidi w:val="0"/>
              <w:jc w:val="center"/>
            </w:pPr>
            <w:r>
              <w:t>是</w:t>
            </w:r>
          </w:p>
        </w:tc>
        <w:tc>
          <w:tcPr>
            <w:tcW w:w="2501" w:type="dxa"/>
            <w:tcBorders>
              <w:top w:val="single" w:color="000000" w:sz="4" w:space="0"/>
              <w:left w:val="single" w:color="000000" w:sz="4" w:space="0"/>
              <w:bottom w:val="single" w:color="000000" w:sz="4" w:space="0"/>
              <w:right w:val="single" w:color="000000" w:sz="4" w:space="0"/>
            </w:tcBorders>
            <w:noWrap w:val="0"/>
            <w:vAlign w:val="center"/>
          </w:tcPr>
          <w:p w14:paraId="0A8ACEC6">
            <w:pPr>
              <w:pStyle w:val="29"/>
              <w:bidi w:val="0"/>
              <w:jc w:val="center"/>
            </w:pPr>
            <w:r>
              <w:t>消息 ID</w:t>
            </w:r>
          </w:p>
        </w:tc>
        <w:tc>
          <w:tcPr>
            <w:tcW w:w="4394" w:type="dxa"/>
            <w:tcBorders>
              <w:top w:val="single" w:color="000000" w:sz="4" w:space="0"/>
              <w:left w:val="single" w:color="000000" w:sz="4" w:space="0"/>
              <w:bottom w:val="single" w:color="000000" w:sz="4" w:space="0"/>
              <w:right w:val="single" w:color="000000" w:sz="4" w:space="0"/>
            </w:tcBorders>
            <w:noWrap w:val="0"/>
            <w:vAlign w:val="center"/>
          </w:tcPr>
          <w:p w14:paraId="1F59E641">
            <w:pPr>
              <w:pStyle w:val="29"/>
              <w:bidi w:val="0"/>
              <w:jc w:val="both"/>
            </w:pPr>
            <w:r>
              <w:t>与请求时的消息 ID 一致，用于标识该应答对应哪一个请求</w:t>
            </w:r>
          </w:p>
        </w:tc>
      </w:tr>
      <w:tr w14:paraId="133BD1AA">
        <w:tblPrEx>
          <w:tblCellMar>
            <w:top w:w="68" w:type="dxa"/>
            <w:left w:w="106" w:type="dxa"/>
            <w:bottom w:w="0" w:type="dxa"/>
            <w:right w:w="105" w:type="dxa"/>
          </w:tblCellMar>
        </w:tblPrEx>
        <w:trPr>
          <w:trHeight w:val="57" w:hRule="atLeast"/>
        </w:trPr>
        <w:tc>
          <w:tcPr>
            <w:tcW w:w="1018" w:type="dxa"/>
            <w:tcBorders>
              <w:top w:val="single" w:color="000000" w:sz="4" w:space="0"/>
              <w:left w:val="single" w:color="000000" w:sz="4" w:space="0"/>
              <w:bottom w:val="single" w:color="000000" w:sz="4" w:space="0"/>
              <w:right w:val="single" w:color="000000" w:sz="4" w:space="0"/>
            </w:tcBorders>
            <w:noWrap w:val="0"/>
            <w:vAlign w:val="center"/>
          </w:tcPr>
          <w:p w14:paraId="43617F29">
            <w:pPr>
              <w:pStyle w:val="29"/>
              <w:bidi w:val="0"/>
              <w:jc w:val="center"/>
            </w:pPr>
            <w:r>
              <w:t>status</w:t>
            </w:r>
          </w:p>
        </w:tc>
        <w:tc>
          <w:tcPr>
            <w:tcW w:w="770" w:type="dxa"/>
            <w:tcBorders>
              <w:top w:val="single" w:color="000000" w:sz="4" w:space="0"/>
              <w:left w:val="single" w:color="000000" w:sz="4" w:space="0"/>
              <w:bottom w:val="single" w:color="000000" w:sz="4" w:space="0"/>
              <w:right w:val="single" w:color="000000" w:sz="4" w:space="0"/>
            </w:tcBorders>
            <w:noWrap w:val="0"/>
            <w:vAlign w:val="center"/>
          </w:tcPr>
          <w:p w14:paraId="5C0537D9">
            <w:pPr>
              <w:pStyle w:val="29"/>
              <w:bidi w:val="0"/>
              <w:jc w:val="center"/>
            </w:pPr>
            <w: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4B53A6D7">
            <w:pPr>
              <w:pStyle w:val="29"/>
              <w:bidi w:val="0"/>
              <w:jc w:val="center"/>
            </w:pPr>
            <w:r>
              <w:t>是</w:t>
            </w:r>
          </w:p>
        </w:tc>
        <w:tc>
          <w:tcPr>
            <w:tcW w:w="2501" w:type="dxa"/>
            <w:tcBorders>
              <w:top w:val="single" w:color="000000" w:sz="4" w:space="0"/>
              <w:left w:val="single" w:color="000000" w:sz="4" w:space="0"/>
              <w:bottom w:val="single" w:color="000000" w:sz="4" w:space="0"/>
              <w:right w:val="single" w:color="000000" w:sz="4" w:space="0"/>
            </w:tcBorders>
            <w:noWrap w:val="0"/>
            <w:vAlign w:val="center"/>
          </w:tcPr>
          <w:p w14:paraId="629BDAB3">
            <w:pPr>
              <w:pStyle w:val="29"/>
              <w:bidi w:val="0"/>
              <w:jc w:val="center"/>
            </w:pPr>
            <w:r>
              <w:t>应答状态。“ok”表示正常，其它则表示出错</w:t>
            </w:r>
          </w:p>
        </w:tc>
        <w:tc>
          <w:tcPr>
            <w:tcW w:w="4394" w:type="dxa"/>
            <w:tcBorders>
              <w:top w:val="single" w:color="000000" w:sz="4" w:space="0"/>
              <w:left w:val="single" w:color="000000" w:sz="4" w:space="0"/>
              <w:bottom w:val="single" w:color="000000" w:sz="4" w:space="0"/>
              <w:right w:val="single" w:color="000000" w:sz="4" w:space="0"/>
            </w:tcBorders>
            <w:noWrap w:val="0"/>
            <w:vAlign w:val="center"/>
          </w:tcPr>
          <w:p w14:paraId="191DB804">
            <w:pPr>
              <w:pStyle w:val="29"/>
              <w:bidi w:val="0"/>
              <w:jc w:val="both"/>
            </w:pPr>
            <w:r>
              <w:t>出错状态信息由应答端填充，用于方便定位原因</w:t>
            </w:r>
          </w:p>
        </w:tc>
      </w:tr>
      <w:tr w14:paraId="7B4701D3">
        <w:tblPrEx>
          <w:tblCellMar>
            <w:top w:w="68" w:type="dxa"/>
            <w:left w:w="106" w:type="dxa"/>
            <w:bottom w:w="0" w:type="dxa"/>
            <w:right w:w="105" w:type="dxa"/>
          </w:tblCellMar>
        </w:tblPrEx>
        <w:trPr>
          <w:trHeight w:val="57" w:hRule="atLeast"/>
        </w:trPr>
        <w:tc>
          <w:tcPr>
            <w:tcW w:w="1018" w:type="dxa"/>
            <w:tcBorders>
              <w:top w:val="single" w:color="000000" w:sz="4" w:space="0"/>
              <w:left w:val="single" w:color="000000" w:sz="4" w:space="0"/>
              <w:bottom w:val="single" w:color="000000" w:sz="4" w:space="0"/>
              <w:right w:val="single" w:color="000000" w:sz="4" w:space="0"/>
            </w:tcBorders>
            <w:noWrap w:val="0"/>
            <w:vAlign w:val="center"/>
          </w:tcPr>
          <w:p w14:paraId="0CC68D49">
            <w:pPr>
              <w:pStyle w:val="29"/>
              <w:bidi w:val="0"/>
              <w:jc w:val="center"/>
            </w:pPr>
            <w:r>
              <w:rPr>
                <w:rFonts w:hint="eastAsia"/>
              </w:rPr>
              <w:t>sn</w:t>
            </w:r>
          </w:p>
        </w:tc>
        <w:tc>
          <w:tcPr>
            <w:tcW w:w="770" w:type="dxa"/>
            <w:tcBorders>
              <w:top w:val="single" w:color="000000" w:sz="4" w:space="0"/>
              <w:left w:val="single" w:color="000000" w:sz="4" w:space="0"/>
              <w:bottom w:val="single" w:color="000000" w:sz="4" w:space="0"/>
              <w:right w:val="single" w:color="000000" w:sz="4" w:space="0"/>
            </w:tcBorders>
            <w:noWrap w:val="0"/>
            <w:vAlign w:val="center"/>
          </w:tcPr>
          <w:p w14:paraId="2B58530B">
            <w:pPr>
              <w:pStyle w:val="29"/>
              <w:bidi w:val="0"/>
              <w:jc w:val="center"/>
            </w:pPr>
            <w:r>
              <w:rPr>
                <w:rFonts w:hint="eastAsia"/>
              </w:rP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099798E9">
            <w:pPr>
              <w:pStyle w:val="29"/>
              <w:bidi w:val="0"/>
              <w:jc w:val="center"/>
            </w:pPr>
            <w:r>
              <w:rPr>
                <w:rFonts w:hint="eastAsia"/>
              </w:rPr>
              <w:t>是</w:t>
            </w:r>
          </w:p>
        </w:tc>
        <w:tc>
          <w:tcPr>
            <w:tcW w:w="2501" w:type="dxa"/>
            <w:tcBorders>
              <w:top w:val="single" w:color="000000" w:sz="4" w:space="0"/>
              <w:left w:val="single" w:color="000000" w:sz="4" w:space="0"/>
              <w:bottom w:val="single" w:color="000000" w:sz="4" w:space="0"/>
              <w:right w:val="single" w:color="000000" w:sz="4" w:space="0"/>
            </w:tcBorders>
            <w:noWrap w:val="0"/>
            <w:vAlign w:val="center"/>
          </w:tcPr>
          <w:p w14:paraId="0A6CA302">
            <w:pPr>
              <w:pStyle w:val="29"/>
              <w:bidi w:val="0"/>
              <w:jc w:val="center"/>
            </w:pPr>
            <w:r>
              <w:rPr>
                <w:rFonts w:hint="eastAsia"/>
              </w:rPr>
              <w:t>相机序列号</w:t>
            </w:r>
          </w:p>
        </w:tc>
        <w:tc>
          <w:tcPr>
            <w:tcW w:w="4394" w:type="dxa"/>
            <w:tcBorders>
              <w:top w:val="single" w:color="000000" w:sz="4" w:space="0"/>
              <w:left w:val="single" w:color="000000" w:sz="4" w:space="0"/>
              <w:bottom w:val="single" w:color="000000" w:sz="4" w:space="0"/>
              <w:right w:val="single" w:color="000000" w:sz="4" w:space="0"/>
            </w:tcBorders>
            <w:noWrap w:val="0"/>
            <w:vAlign w:val="center"/>
          </w:tcPr>
          <w:p w14:paraId="1BF48178">
            <w:pPr>
              <w:pStyle w:val="29"/>
              <w:bidi w:val="0"/>
              <w:jc w:val="both"/>
            </w:pPr>
          </w:p>
        </w:tc>
      </w:tr>
    </w:tbl>
    <w:p w14:paraId="72A03A12">
      <w:pPr>
        <w:spacing w:after="3" w:line="266" w:lineRule="auto"/>
      </w:pPr>
    </w:p>
    <w:p w14:paraId="6E4D0EEC">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DF0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9571" w:type="dxa"/>
            <w:shd w:val="clear" w:color="auto" w:fill="EEECE1"/>
            <w:noWrap w:val="0"/>
            <w:vAlign w:val="top"/>
          </w:tcPr>
          <w:p w14:paraId="6B06EF7A">
            <w:pPr>
              <w:jc w:val="both"/>
            </w:pPr>
            <w:r>
              <w:rPr>
                <w:rFonts w:hint="eastAsia"/>
              </w:rPr>
              <w:t>{</w:t>
            </w:r>
          </w:p>
          <w:p w14:paraId="48DE8034">
            <w:pPr>
              <w:jc w:val="both"/>
            </w:pPr>
            <w:r>
              <w:t>"cmd": "</w:t>
            </w:r>
            <w:r>
              <w:rPr>
                <w:rFonts w:hint="eastAsia"/>
              </w:rPr>
              <w:t>setLCDParam_rsp</w:t>
            </w:r>
            <w:r>
              <w:t xml:space="preserve">", </w:t>
            </w:r>
          </w:p>
          <w:p w14:paraId="394D9A11">
            <w:pPr>
              <w:jc w:val="both"/>
            </w:pPr>
            <w:r>
              <w:t>"msg_id": "1642056493874N7</w:t>
            </w:r>
            <w:r>
              <w:rPr>
                <w:rFonts w:hint="eastAsia"/>
              </w:rPr>
              <w:t>EC87</w:t>
            </w:r>
            <w:r>
              <w:t>"</w:t>
            </w:r>
            <w:r>
              <w:rPr>
                <w:rFonts w:hint="eastAsia"/>
              </w:rPr>
              <w:t>,</w:t>
            </w:r>
          </w:p>
          <w:p w14:paraId="1DBADEE8">
            <w:pPr>
              <w:jc w:val="both"/>
            </w:pPr>
            <w:r>
              <w:t>"</w:t>
            </w:r>
            <w:r>
              <w:rPr>
                <w:rFonts w:hint="eastAsia"/>
              </w:rPr>
              <w:t>status</w:t>
            </w:r>
            <w:r>
              <w:t>"</w:t>
            </w:r>
            <w:r>
              <w:rPr>
                <w:rFonts w:hint="eastAsia"/>
              </w:rPr>
              <w:t>:</w:t>
            </w:r>
            <w:r>
              <w:t>"</w:t>
            </w:r>
            <w:r>
              <w:rPr>
                <w:rFonts w:hint="eastAsia"/>
              </w:rPr>
              <w:t>ok</w:t>
            </w:r>
            <w:r>
              <w:t>"</w:t>
            </w:r>
            <w:r>
              <w:rPr>
                <w:rFonts w:hint="eastAsia"/>
              </w:rPr>
              <w:t>,</w:t>
            </w:r>
          </w:p>
          <w:p w14:paraId="039FDC93">
            <w:pPr>
              <w:jc w:val="both"/>
            </w:pPr>
            <w:r>
              <w:t>"</w:t>
            </w:r>
            <w:r>
              <w:rPr>
                <w:rFonts w:hint="eastAsia"/>
              </w:rPr>
              <w:t>sn</w:t>
            </w:r>
            <w:r>
              <w:t>":"1b7e812009cad088"</w:t>
            </w:r>
          </w:p>
          <w:p w14:paraId="3B2E2F66">
            <w:pPr>
              <w:jc w:val="both"/>
            </w:pPr>
            <w:r>
              <w:rPr>
                <w:rFonts w:hint="eastAsia"/>
              </w:rPr>
              <w:t>}</w:t>
            </w:r>
          </w:p>
        </w:tc>
      </w:tr>
    </w:tbl>
    <w:p w14:paraId="5148759C">
      <w:pPr>
        <w:pStyle w:val="5"/>
        <w:numPr>
          <w:ilvl w:val="2"/>
          <w:numId w:val="1"/>
        </w:numPr>
        <w:tabs>
          <w:tab w:val="left" w:pos="0"/>
        </w:tabs>
      </w:pPr>
      <w:bookmarkStart w:id="145" w:name="_Tocbypnj6"/>
      <w:bookmarkStart w:id="146" w:name="_Toc8297"/>
      <w:bookmarkStart w:id="147" w:name="_Toc177134945"/>
      <w:bookmarkStart w:id="148" w:name="_Tocjn5gp9"/>
      <w:bookmarkStart w:id="149" w:name="_Toc9221"/>
      <w:bookmarkStart w:id="150" w:name="_Toc25240"/>
      <w:r>
        <w:rPr>
          <w:rFonts w:hint="eastAsia"/>
        </w:rPr>
        <w:t>设置LCD闲时显示内容</w:t>
      </w:r>
      <w:bookmarkEnd w:id="145"/>
      <w:bookmarkEnd w:id="146"/>
      <w:bookmarkEnd w:id="147"/>
      <w:bookmarkEnd w:id="148"/>
      <w:bookmarkEnd w:id="149"/>
    </w:p>
    <w:p w14:paraId="5880AF09">
      <w:pPr>
        <w:bidi w:val="0"/>
      </w:pPr>
      <w:r>
        <w:rPr>
          <w:rFonts w:hint="eastAsia"/>
        </w:rPr>
        <w:t>接口说明：该接口功能为客户发送消息给相机。相机根据内容闲时在LCD上显示相应的内容与图片。（此功能只在带有LCD屏的产品上有效）</w:t>
      </w:r>
    </w:p>
    <w:p w14:paraId="3F1DF6A7">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893"/>
        <w:gridCol w:w="725"/>
        <w:gridCol w:w="875"/>
        <w:gridCol w:w="1566"/>
        <w:gridCol w:w="4496"/>
      </w:tblGrid>
      <w:tr w14:paraId="3BB384A2">
        <w:tblPrEx>
          <w:tblCellMar>
            <w:top w:w="68" w:type="dxa"/>
            <w:left w:w="106" w:type="dxa"/>
            <w:bottom w:w="0" w:type="dxa"/>
            <w:right w:w="105" w:type="dxa"/>
          </w:tblCellMar>
        </w:tblPrEx>
        <w:trPr>
          <w:trHeight w:val="57" w:hRule="atLeast"/>
          <w:tblHeader/>
        </w:trPr>
        <w:tc>
          <w:tcPr>
            <w:tcW w:w="189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87A2D8C">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C0EDECC">
            <w:pPr>
              <w:pStyle w:val="29"/>
              <w:bidi w:val="0"/>
              <w:jc w:val="center"/>
            </w:pPr>
            <w:r>
              <w:t>类型</w:t>
            </w:r>
          </w:p>
        </w:tc>
        <w:tc>
          <w:tcPr>
            <w:tcW w:w="8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D4EBB55">
            <w:pPr>
              <w:pStyle w:val="29"/>
              <w:bidi w:val="0"/>
              <w:jc w:val="center"/>
            </w:pPr>
            <w:r>
              <w:t>必填项</w:t>
            </w:r>
          </w:p>
        </w:tc>
        <w:tc>
          <w:tcPr>
            <w:tcW w:w="15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3D0295D">
            <w:pPr>
              <w:pStyle w:val="29"/>
              <w:bidi w:val="0"/>
              <w:jc w:val="center"/>
            </w:pPr>
            <w:r>
              <w:t>说明</w:t>
            </w:r>
          </w:p>
        </w:tc>
        <w:tc>
          <w:tcPr>
            <w:tcW w:w="449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DE12E8D">
            <w:pPr>
              <w:pStyle w:val="29"/>
              <w:bidi w:val="0"/>
              <w:jc w:val="center"/>
            </w:pPr>
            <w:r>
              <w:t>备注</w:t>
            </w:r>
          </w:p>
        </w:tc>
      </w:tr>
      <w:tr w14:paraId="7266980D">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66A5BD55">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605F43B">
            <w:pPr>
              <w:pStyle w:val="29"/>
              <w:bidi w:val="0"/>
              <w:jc w:val="center"/>
            </w:pPr>
            <w: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44935CCA">
            <w:pPr>
              <w:pStyle w:val="29"/>
              <w:bidi w:val="0"/>
              <w:jc w:val="center"/>
            </w:pPr>
            <w: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67D7E4EC">
            <w:pPr>
              <w:pStyle w:val="29"/>
              <w:bidi w:val="0"/>
              <w:jc w:val="center"/>
            </w:pPr>
            <w:r>
              <w:t>命令</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37DF9999">
            <w:pPr>
              <w:pStyle w:val="29"/>
              <w:bidi w:val="0"/>
              <w:jc w:val="both"/>
            </w:pPr>
            <w:r>
              <w:rPr>
                <w:rFonts w:hint="eastAsia"/>
              </w:rPr>
              <w:t>LCDShowIdleInfo表示设置LCD屏实时显示信息</w:t>
            </w:r>
          </w:p>
        </w:tc>
      </w:tr>
      <w:tr w14:paraId="38699991">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536B28BA">
            <w:pPr>
              <w:pStyle w:val="29"/>
              <w:bidi w:val="0"/>
              <w:jc w:val="center"/>
            </w:pPr>
            <w:r>
              <w:rPr>
                <w:rFonts w:hint="eastAsia"/>
              </w:rP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9D3143E">
            <w:pPr>
              <w:pStyle w:val="29"/>
              <w:bidi w:val="0"/>
              <w:jc w:val="center"/>
            </w:pPr>
            <w: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685FAB6B">
            <w:pPr>
              <w:pStyle w:val="29"/>
              <w:bidi w:val="0"/>
              <w:jc w:val="center"/>
            </w:pPr>
            <w: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7453602">
            <w:pPr>
              <w:pStyle w:val="29"/>
              <w:bidi w:val="0"/>
              <w:jc w:val="center"/>
            </w:pPr>
            <w:r>
              <w:t>消息 ID</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16EB8022">
            <w:pPr>
              <w:pStyle w:val="29"/>
              <w:bidi w:val="0"/>
              <w:jc w:val="both"/>
            </w:pPr>
            <w:r>
              <w:t>此次请求的唯一标识，20 位长，前 13 位是毫秒时间，后 7 位是字母和数字的随机数</w:t>
            </w:r>
          </w:p>
        </w:tc>
      </w:tr>
      <w:tr w14:paraId="7CD63B24">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287DDDB6">
            <w:pPr>
              <w:pStyle w:val="29"/>
              <w:bidi w:val="0"/>
              <w:jc w:val="center"/>
            </w:pPr>
            <w:r>
              <w:rPr>
                <w:rFonts w:hint="eastAsia"/>
              </w:rPr>
              <w:t>background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6A33427">
            <w:pPr>
              <w:pStyle w:val="29"/>
              <w:bidi w:val="0"/>
              <w:jc w:val="center"/>
            </w:pPr>
            <w:r>
              <w:rPr>
                <w:rFonts w:hint="eastAsia"/>
              </w:rPr>
              <w:t>json</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761F8E36">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59EB7FD1">
            <w:pPr>
              <w:pStyle w:val="29"/>
              <w:bidi w:val="0"/>
              <w:jc w:val="center"/>
            </w:pPr>
            <w:r>
              <w:rPr>
                <w:rFonts w:hint="eastAsia"/>
              </w:rPr>
              <w:t>背景图参数</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0E28F925">
            <w:pPr>
              <w:pStyle w:val="29"/>
              <w:bidi w:val="0"/>
              <w:jc w:val="both"/>
            </w:pPr>
          </w:p>
        </w:tc>
      </w:tr>
      <w:tr w14:paraId="58CE10C1">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600F6D8B">
            <w:pPr>
              <w:pStyle w:val="29"/>
              <w:bidi w:val="0"/>
              <w:jc w:val="center"/>
            </w:pPr>
            <w:r>
              <w:rPr>
                <w:rFonts w:hint="eastAsia"/>
              </w:rPr>
              <w:t>background/mode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6667FA4">
            <w:pPr>
              <w:pStyle w:val="29"/>
              <w:bidi w:val="0"/>
              <w:jc w:val="center"/>
            </w:pPr>
            <w:r>
              <w:rPr>
                <w:rFonts w:hint="eastAsia"/>
              </w:rPr>
              <w:t>int</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4A1E3C21">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BBB1503">
            <w:pPr>
              <w:pStyle w:val="29"/>
              <w:bidi w:val="0"/>
              <w:jc w:val="center"/>
            </w:pPr>
            <w:r>
              <w:rPr>
                <w:rFonts w:hint="eastAsia"/>
              </w:rPr>
              <w:t>背景图模式</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5D5618A6">
            <w:pPr>
              <w:pStyle w:val="29"/>
              <w:bidi w:val="0"/>
              <w:jc w:val="both"/>
            </w:pPr>
            <w:r>
              <w:rPr>
                <w:rFonts w:hint="eastAsia"/>
              </w:rPr>
              <w:t>0：默认绿色</w:t>
            </w:r>
          </w:p>
          <w:p w14:paraId="2BBEA535">
            <w:pPr>
              <w:pStyle w:val="29"/>
              <w:bidi w:val="0"/>
              <w:jc w:val="both"/>
            </w:pPr>
            <w:r>
              <w:rPr>
                <w:rFonts w:hint="eastAsia"/>
              </w:rPr>
              <w:t>1：默认蓝色</w:t>
            </w:r>
          </w:p>
          <w:p w14:paraId="15FD4688">
            <w:pPr>
              <w:pStyle w:val="29"/>
              <w:bidi w:val="0"/>
              <w:jc w:val="both"/>
            </w:pPr>
            <w:r>
              <w:rPr>
                <w:rFonts w:hint="eastAsia"/>
              </w:rPr>
              <w:t>2：自定义</w:t>
            </w:r>
          </w:p>
        </w:tc>
      </w:tr>
      <w:tr w14:paraId="7CD70BD4">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01095642">
            <w:pPr>
              <w:pStyle w:val="29"/>
              <w:bidi w:val="0"/>
              <w:jc w:val="center"/>
            </w:pPr>
            <w:r>
              <w:rPr>
                <w:rFonts w:hint="eastAsia"/>
              </w:rPr>
              <w:t>icon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77CE344">
            <w:pPr>
              <w:pStyle w:val="29"/>
              <w:bidi w:val="0"/>
              <w:jc w:val="center"/>
            </w:pPr>
            <w:r>
              <w:rPr>
                <w:rFonts w:hint="eastAsia"/>
              </w:rPr>
              <w:t>json</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715A4681">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17841AC6">
            <w:pPr>
              <w:pStyle w:val="29"/>
              <w:bidi w:val="0"/>
              <w:jc w:val="center"/>
            </w:pPr>
            <w:r>
              <w:rPr>
                <w:rFonts w:hint="eastAsia"/>
              </w:rPr>
              <w:t>标志图参数</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011E617F">
            <w:pPr>
              <w:pStyle w:val="29"/>
              <w:bidi w:val="0"/>
              <w:jc w:val="both"/>
            </w:pPr>
          </w:p>
        </w:tc>
      </w:tr>
      <w:tr w14:paraId="4125EA6E">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24A7DF4A">
            <w:pPr>
              <w:pStyle w:val="29"/>
              <w:bidi w:val="0"/>
              <w:jc w:val="center"/>
            </w:pPr>
            <w:r>
              <w:rPr>
                <w:rFonts w:hint="eastAsia"/>
              </w:rPr>
              <w:t>icon/mode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52017EA">
            <w:pPr>
              <w:pStyle w:val="29"/>
              <w:bidi w:val="0"/>
              <w:jc w:val="center"/>
            </w:pPr>
            <w:r>
              <w:rPr>
                <w:rFonts w:hint="eastAsia"/>
              </w:rPr>
              <w:t>int</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530ACA05">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CC130AE">
            <w:pPr>
              <w:pStyle w:val="29"/>
              <w:bidi w:val="0"/>
              <w:jc w:val="center"/>
            </w:pPr>
            <w:r>
              <w:rPr>
                <w:rFonts w:hint="eastAsia"/>
              </w:rPr>
              <w:t>标志图模式</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677F5524">
            <w:pPr>
              <w:pStyle w:val="29"/>
              <w:bidi w:val="0"/>
              <w:jc w:val="both"/>
            </w:pPr>
            <w:r>
              <w:rPr>
                <w:rFonts w:hint="eastAsia"/>
              </w:rPr>
              <w:t>0：静态图</w:t>
            </w:r>
          </w:p>
          <w:p w14:paraId="397C3060">
            <w:pPr>
              <w:pStyle w:val="29"/>
              <w:bidi w:val="0"/>
              <w:jc w:val="both"/>
            </w:pPr>
            <w:r>
              <w:rPr>
                <w:rFonts w:hint="eastAsia"/>
              </w:rPr>
              <w:t>1：动态图</w:t>
            </w:r>
          </w:p>
          <w:p w14:paraId="4E652FE7">
            <w:pPr>
              <w:pStyle w:val="29"/>
              <w:bidi w:val="0"/>
              <w:jc w:val="both"/>
            </w:pPr>
            <w:r>
              <w:rPr>
                <w:rFonts w:hint="eastAsia"/>
              </w:rPr>
              <w:t>2：自定义</w:t>
            </w:r>
          </w:p>
        </w:tc>
      </w:tr>
      <w:tr w14:paraId="3B33E170">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5909F5C1">
            <w:pPr>
              <w:pStyle w:val="29"/>
              <w:bidi w:val="0"/>
              <w:jc w:val="center"/>
            </w:pPr>
            <w:r>
              <w:rPr>
                <w:rFonts w:hint="eastAsia"/>
              </w:rPr>
              <w:t>inInfo</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3EA01C6">
            <w:pPr>
              <w:pStyle w:val="29"/>
              <w:bidi w:val="0"/>
              <w:jc w:val="center"/>
            </w:pPr>
            <w:r>
              <w:rPr>
                <w:rFonts w:hint="eastAsia"/>
              </w:rPr>
              <w:t>json</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04BBB752">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7021B997">
            <w:pPr>
              <w:pStyle w:val="29"/>
              <w:bidi w:val="0"/>
              <w:jc w:val="center"/>
            </w:pPr>
            <w:r>
              <w:rPr>
                <w:rFonts w:hint="eastAsia"/>
              </w:rPr>
              <w:t>入口信息</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753DE766">
            <w:pPr>
              <w:pStyle w:val="29"/>
              <w:bidi w:val="0"/>
              <w:jc w:val="both"/>
            </w:pPr>
          </w:p>
        </w:tc>
      </w:tr>
      <w:tr w14:paraId="75640260">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62063BDE">
            <w:pPr>
              <w:pStyle w:val="29"/>
              <w:bidi w:val="0"/>
              <w:jc w:val="center"/>
            </w:pPr>
            <w:r>
              <w:rPr>
                <w:rFonts w:hint="eastAsia"/>
              </w:rPr>
              <w:t>inInfo/name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0B9F307">
            <w:pPr>
              <w:pStyle w:val="29"/>
              <w:bidi w:val="0"/>
              <w:jc w:val="center"/>
            </w:pPr>
            <w:r>
              <w:rPr>
                <w:rFonts w:hint="eastAsia"/>
              </w:rP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49E6C37F">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A47FFDB">
            <w:pPr>
              <w:pStyle w:val="29"/>
              <w:bidi w:val="0"/>
              <w:jc w:val="center"/>
            </w:pPr>
            <w:r>
              <w:rPr>
                <w:rFonts w:hint="eastAsia"/>
              </w:rPr>
              <w:t>入口地名</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303F80A8">
            <w:pPr>
              <w:pStyle w:val="29"/>
              <w:bidi w:val="0"/>
              <w:jc w:val="both"/>
            </w:pPr>
            <w:r>
              <w:rPr>
                <w:rFonts w:hint="eastAsia"/>
              </w:rPr>
              <w:t>若下发参数是UTF-8编码的话该参数为utf8_name</w:t>
            </w:r>
            <w:r>
              <w:rPr>
                <w:rFonts w:hint="eastAsia"/>
                <w:color w:val="FF0000"/>
              </w:rPr>
              <w:t>(允许换行显示，要换行的话在行末加'\n')</w:t>
            </w:r>
          </w:p>
        </w:tc>
      </w:tr>
      <w:tr w14:paraId="4AF5B3BC">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5D1B4A79">
            <w:pPr>
              <w:pStyle w:val="29"/>
              <w:bidi w:val="0"/>
              <w:jc w:val="center"/>
            </w:pPr>
            <w:r>
              <w:rPr>
                <w:rFonts w:hint="eastAsia"/>
              </w:rPr>
              <w:t>inInfo/welcome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3F74DC3">
            <w:pPr>
              <w:pStyle w:val="29"/>
              <w:bidi w:val="0"/>
              <w:jc w:val="center"/>
            </w:pPr>
            <w:r>
              <w:rPr>
                <w:rFonts w:hint="eastAsia"/>
              </w:rP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52F4D691">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982D2A5">
            <w:pPr>
              <w:pStyle w:val="29"/>
              <w:bidi w:val="0"/>
              <w:jc w:val="center"/>
            </w:pPr>
            <w:r>
              <w:rPr>
                <w:rFonts w:hint="eastAsia"/>
              </w:rPr>
              <w:t>欢迎语</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5CBF9BB6">
            <w:pPr>
              <w:pStyle w:val="29"/>
              <w:bidi w:val="0"/>
              <w:jc w:val="both"/>
            </w:pPr>
            <w:r>
              <w:rPr>
                <w:rFonts w:hint="eastAsia"/>
              </w:rPr>
              <w:t>若下发参数是UTF-8编码的话该参数为utf8_welcome</w:t>
            </w:r>
            <w:r>
              <w:rPr>
                <w:rFonts w:hint="eastAsia"/>
                <w:color w:val="FF0000"/>
              </w:rPr>
              <w:t>(允许换行显示，要换行的话在行末加'\n')</w:t>
            </w:r>
          </w:p>
        </w:tc>
      </w:tr>
      <w:tr w14:paraId="7E57653D">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6701CB78">
            <w:pPr>
              <w:pStyle w:val="29"/>
              <w:bidi w:val="0"/>
              <w:jc w:val="center"/>
            </w:pPr>
            <w:r>
              <w:rPr>
                <w:rFonts w:hint="eastAsia"/>
              </w:rPr>
              <w:t>outInfo</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14E26A5">
            <w:pPr>
              <w:pStyle w:val="29"/>
              <w:bidi w:val="0"/>
              <w:jc w:val="center"/>
            </w:pPr>
            <w:r>
              <w:rPr>
                <w:rFonts w:hint="eastAsia"/>
              </w:rPr>
              <w:t>json</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2D2D025B">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B74EFE1">
            <w:pPr>
              <w:pStyle w:val="29"/>
              <w:bidi w:val="0"/>
              <w:jc w:val="center"/>
            </w:pPr>
            <w:r>
              <w:rPr>
                <w:rFonts w:hint="eastAsia"/>
              </w:rPr>
              <w:t>出口信息</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6E640339">
            <w:pPr>
              <w:pStyle w:val="29"/>
              <w:bidi w:val="0"/>
              <w:jc w:val="both"/>
            </w:pPr>
          </w:p>
        </w:tc>
      </w:tr>
      <w:tr w14:paraId="10840035">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03B62BDF">
            <w:pPr>
              <w:pStyle w:val="29"/>
              <w:bidi w:val="0"/>
              <w:jc w:val="center"/>
            </w:pPr>
            <w:r>
              <w:rPr>
                <w:rFonts w:hint="eastAsia"/>
              </w:rPr>
              <w:t>outInfo/name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E19512D">
            <w:pPr>
              <w:pStyle w:val="29"/>
              <w:bidi w:val="0"/>
              <w:jc w:val="center"/>
            </w:pPr>
            <w:r>
              <w:rPr>
                <w:rFonts w:hint="eastAsia"/>
              </w:rP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2E9F421C">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1A9F6E8F">
            <w:pPr>
              <w:pStyle w:val="29"/>
              <w:bidi w:val="0"/>
              <w:jc w:val="center"/>
            </w:pPr>
            <w:r>
              <w:rPr>
                <w:rFonts w:hint="eastAsia"/>
              </w:rPr>
              <w:t>出口地名</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3BFBACEE">
            <w:pPr>
              <w:pStyle w:val="29"/>
              <w:bidi w:val="0"/>
              <w:jc w:val="both"/>
            </w:pPr>
            <w:r>
              <w:rPr>
                <w:rFonts w:hint="eastAsia"/>
              </w:rPr>
              <w:t>若下发参数是UTF-8编码的话该参数为utf8_name</w:t>
            </w:r>
            <w:r>
              <w:rPr>
                <w:rFonts w:hint="eastAsia"/>
                <w:color w:val="FF0000"/>
              </w:rPr>
              <w:t>(允许换行显示，要换行的话在行末加'\n')</w:t>
            </w:r>
          </w:p>
        </w:tc>
      </w:tr>
      <w:tr w14:paraId="063BC243">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32CBB636">
            <w:pPr>
              <w:pStyle w:val="29"/>
              <w:bidi w:val="0"/>
              <w:jc w:val="center"/>
            </w:pPr>
            <w:r>
              <w:rPr>
                <w:rFonts w:hint="eastAsia"/>
              </w:rPr>
              <w:t>outInfo/welcom</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2DD0E60">
            <w:pPr>
              <w:pStyle w:val="29"/>
              <w:bidi w:val="0"/>
              <w:jc w:val="center"/>
            </w:pPr>
            <w:r>
              <w:rPr>
                <w:rFonts w:hint="eastAsia"/>
              </w:rPr>
              <w:t>string</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3071C1A5">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587E5B11">
            <w:pPr>
              <w:pStyle w:val="29"/>
              <w:bidi w:val="0"/>
              <w:jc w:val="center"/>
            </w:pPr>
            <w:r>
              <w:rPr>
                <w:rFonts w:hint="eastAsia"/>
              </w:rPr>
              <w:t>欢送语</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08593F1A">
            <w:pPr>
              <w:pStyle w:val="29"/>
              <w:bidi w:val="0"/>
              <w:jc w:val="both"/>
            </w:pPr>
            <w:r>
              <w:rPr>
                <w:rFonts w:hint="eastAsia"/>
              </w:rPr>
              <w:t>若下发参数是UTF-8编码的话该参数为utf8_welcome</w:t>
            </w:r>
            <w:r>
              <w:rPr>
                <w:rFonts w:hint="eastAsia"/>
                <w:color w:val="FF0000"/>
              </w:rPr>
              <w:t>(允许换行显示，要换行的话在行末加'\n')</w:t>
            </w:r>
          </w:p>
        </w:tc>
      </w:tr>
      <w:tr w14:paraId="04765AEF">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399631D9">
            <w:pPr>
              <w:pStyle w:val="29"/>
              <w:bidi w:val="0"/>
              <w:jc w:val="center"/>
            </w:pPr>
            <w:r>
              <w:rPr>
                <w:rFonts w:hint="eastAsia"/>
              </w:rPr>
              <w:t>showTime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FBF4F60">
            <w:pPr>
              <w:pStyle w:val="29"/>
              <w:bidi w:val="0"/>
              <w:jc w:val="center"/>
            </w:pPr>
            <w:r>
              <w:rPr>
                <w:rFonts w:hint="eastAsia"/>
              </w:rPr>
              <w:t>json</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035D23E4">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645577B9">
            <w:pPr>
              <w:pStyle w:val="29"/>
              <w:bidi w:val="0"/>
              <w:jc w:val="center"/>
            </w:pPr>
            <w:r>
              <w:rPr>
                <w:rFonts w:hint="eastAsia"/>
              </w:rPr>
              <w:t>时间配置</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42AA25A4">
            <w:pPr>
              <w:pStyle w:val="29"/>
              <w:bidi w:val="0"/>
              <w:jc w:val="both"/>
            </w:pPr>
          </w:p>
        </w:tc>
      </w:tr>
      <w:tr w14:paraId="0D5E51C0">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3746B4A9">
            <w:pPr>
              <w:pStyle w:val="29"/>
              <w:bidi w:val="0"/>
              <w:jc w:val="center"/>
            </w:pPr>
            <w:r>
              <w:rPr>
                <w:rFonts w:hint="eastAsia"/>
              </w:rPr>
              <w:t>showTime/enable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C420CB5">
            <w:pPr>
              <w:pStyle w:val="29"/>
              <w:bidi w:val="0"/>
              <w:jc w:val="center"/>
            </w:pPr>
            <w:r>
              <w:rPr>
                <w:rFonts w:hint="eastAsia"/>
              </w:rPr>
              <w:t>int</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2C0C583F">
            <w:pPr>
              <w:pStyle w:val="29"/>
              <w:bidi w:val="0"/>
              <w:jc w:val="center"/>
            </w:pPr>
            <w:r>
              <w:rPr>
                <w:rFonts w:hint="eastAsia"/>
              </w:rPr>
              <w:t>是</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34F8D1FE">
            <w:pPr>
              <w:pStyle w:val="29"/>
              <w:bidi w:val="0"/>
              <w:jc w:val="center"/>
            </w:pPr>
            <w:r>
              <w:rPr>
                <w:rFonts w:hint="eastAsia"/>
              </w:rPr>
              <w:t>是否显示</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22EAE1FA">
            <w:pPr>
              <w:pStyle w:val="29"/>
              <w:bidi w:val="0"/>
              <w:jc w:val="both"/>
            </w:pPr>
            <w:r>
              <w:rPr>
                <w:rFonts w:hint="eastAsia"/>
              </w:rPr>
              <w:t>0：隐藏</w:t>
            </w:r>
          </w:p>
          <w:p w14:paraId="50927349">
            <w:pPr>
              <w:pStyle w:val="29"/>
              <w:bidi w:val="0"/>
              <w:jc w:val="both"/>
            </w:pPr>
            <w:r>
              <w:rPr>
                <w:rFonts w:hint="eastAsia"/>
              </w:rPr>
              <w:t>1：显示</w:t>
            </w:r>
          </w:p>
        </w:tc>
      </w:tr>
      <w:tr w14:paraId="26DE68C5">
        <w:tblPrEx>
          <w:tblCellMar>
            <w:top w:w="68" w:type="dxa"/>
            <w:left w:w="106" w:type="dxa"/>
            <w:bottom w:w="0" w:type="dxa"/>
            <w:right w:w="105" w:type="dxa"/>
          </w:tblCellMar>
        </w:tblPrEx>
        <w:trPr>
          <w:trHeight w:val="57" w:hRule="atLeast"/>
        </w:trPr>
        <w:tc>
          <w:tcPr>
            <w:tcW w:w="1893" w:type="dxa"/>
            <w:tcBorders>
              <w:top w:val="single" w:color="000000" w:sz="4" w:space="0"/>
              <w:left w:val="single" w:color="000000" w:sz="4" w:space="0"/>
              <w:bottom w:val="single" w:color="000000" w:sz="4" w:space="0"/>
              <w:right w:val="single" w:color="000000" w:sz="4" w:space="0"/>
            </w:tcBorders>
            <w:noWrap w:val="0"/>
            <w:vAlign w:val="center"/>
          </w:tcPr>
          <w:p w14:paraId="70B6BA28">
            <w:pPr>
              <w:pStyle w:val="29"/>
              <w:bidi w:val="0"/>
              <w:jc w:val="center"/>
            </w:pPr>
            <w:r>
              <w:rPr>
                <w:rFonts w:hint="eastAsia"/>
              </w:rPr>
              <w:t>showTime/color</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0B50CD5">
            <w:pPr>
              <w:pStyle w:val="29"/>
              <w:bidi w:val="0"/>
              <w:jc w:val="center"/>
            </w:pPr>
            <w:r>
              <w:rPr>
                <w:rFonts w:hint="eastAsia"/>
              </w:rPr>
              <w:t>int</w:t>
            </w:r>
          </w:p>
        </w:tc>
        <w:tc>
          <w:tcPr>
            <w:tcW w:w="875" w:type="dxa"/>
            <w:tcBorders>
              <w:top w:val="single" w:color="000000" w:sz="4" w:space="0"/>
              <w:left w:val="single" w:color="000000" w:sz="4" w:space="0"/>
              <w:bottom w:val="single" w:color="000000" w:sz="4" w:space="0"/>
              <w:right w:val="single" w:color="000000" w:sz="4" w:space="0"/>
            </w:tcBorders>
            <w:noWrap w:val="0"/>
            <w:vAlign w:val="center"/>
          </w:tcPr>
          <w:p w14:paraId="1EA2AE05">
            <w:pPr>
              <w:pStyle w:val="29"/>
              <w:bidi w:val="0"/>
              <w:jc w:val="center"/>
            </w:pPr>
            <w:r>
              <w:rPr>
                <w:rFonts w:hint="eastAsia"/>
              </w:rPr>
              <w:t>否</w:t>
            </w:r>
          </w:p>
        </w:tc>
        <w:tc>
          <w:tcPr>
            <w:tcW w:w="1566" w:type="dxa"/>
            <w:tcBorders>
              <w:top w:val="single" w:color="000000" w:sz="4" w:space="0"/>
              <w:left w:val="single" w:color="000000" w:sz="4" w:space="0"/>
              <w:bottom w:val="single" w:color="000000" w:sz="4" w:space="0"/>
              <w:right w:val="single" w:color="000000" w:sz="4" w:space="0"/>
            </w:tcBorders>
            <w:noWrap w:val="0"/>
            <w:vAlign w:val="center"/>
          </w:tcPr>
          <w:p w14:paraId="69C63547">
            <w:pPr>
              <w:pStyle w:val="29"/>
              <w:bidi w:val="0"/>
              <w:jc w:val="center"/>
            </w:pPr>
            <w:r>
              <w:rPr>
                <w:rFonts w:hint="eastAsia"/>
              </w:rPr>
              <w:t>时间字体颜色</w:t>
            </w:r>
          </w:p>
        </w:tc>
        <w:tc>
          <w:tcPr>
            <w:tcW w:w="4496" w:type="dxa"/>
            <w:tcBorders>
              <w:top w:val="single" w:color="000000" w:sz="4" w:space="0"/>
              <w:left w:val="single" w:color="000000" w:sz="4" w:space="0"/>
              <w:bottom w:val="single" w:color="000000" w:sz="4" w:space="0"/>
              <w:right w:val="single" w:color="000000" w:sz="4" w:space="0"/>
            </w:tcBorders>
            <w:noWrap w:val="0"/>
            <w:vAlign w:val="center"/>
          </w:tcPr>
          <w:p w14:paraId="5EDB088E">
            <w:pPr>
              <w:pStyle w:val="29"/>
              <w:bidi w:val="0"/>
              <w:jc w:val="both"/>
            </w:pPr>
            <w:r>
              <w:rPr>
                <w:rFonts w:hint="eastAsia"/>
              </w:rPr>
              <w:t>0：白色</w:t>
            </w:r>
          </w:p>
          <w:p w14:paraId="4299A389">
            <w:pPr>
              <w:pStyle w:val="29"/>
              <w:bidi w:val="0"/>
              <w:jc w:val="both"/>
            </w:pPr>
            <w:r>
              <w:rPr>
                <w:rFonts w:hint="eastAsia"/>
              </w:rPr>
              <w:t>1：红色</w:t>
            </w:r>
          </w:p>
          <w:p w14:paraId="4EA19712">
            <w:pPr>
              <w:pStyle w:val="29"/>
              <w:bidi w:val="0"/>
              <w:jc w:val="both"/>
            </w:pPr>
            <w:r>
              <w:rPr>
                <w:rFonts w:hint="eastAsia"/>
              </w:rPr>
              <w:t>2：黑色</w:t>
            </w:r>
          </w:p>
          <w:p w14:paraId="67BC38AB">
            <w:pPr>
              <w:pStyle w:val="29"/>
              <w:bidi w:val="0"/>
              <w:jc w:val="both"/>
            </w:pPr>
            <w:r>
              <w:rPr>
                <w:rFonts w:hint="eastAsia"/>
              </w:rPr>
              <w:t>3：蓝色</w:t>
            </w:r>
          </w:p>
          <w:p w14:paraId="04237A3A">
            <w:pPr>
              <w:pStyle w:val="29"/>
              <w:bidi w:val="0"/>
              <w:jc w:val="both"/>
            </w:pPr>
            <w:r>
              <w:rPr>
                <w:rFonts w:hint="eastAsia"/>
              </w:rPr>
              <w:t>4：绿色</w:t>
            </w:r>
          </w:p>
        </w:tc>
      </w:tr>
    </w:tbl>
    <w:p w14:paraId="192B8C7A">
      <w:pPr>
        <w:ind w:left="10" w:firstLine="420"/>
      </w:pPr>
    </w:p>
    <w:p w14:paraId="51B807A2">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B60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70787528">
            <w:pPr>
              <w:jc w:val="both"/>
            </w:pPr>
            <w:r>
              <w:t>{</w:t>
            </w:r>
          </w:p>
          <w:p w14:paraId="70B4CC8C">
            <w:pPr>
              <w:jc w:val="both"/>
            </w:pPr>
            <w:r>
              <w:tab/>
            </w:r>
            <w:r>
              <w:rPr>
                <w:rFonts w:hint="eastAsia"/>
              </w:rPr>
              <w:t xml:space="preserve">  </w:t>
            </w:r>
            <w:r>
              <w:t>"cmd": "LCDShowIdleInfo",</w:t>
            </w:r>
          </w:p>
          <w:p w14:paraId="1FCD2D40">
            <w:pPr>
              <w:jc w:val="both"/>
            </w:pPr>
            <w:r>
              <w:tab/>
            </w:r>
            <w:r>
              <w:rPr>
                <w:rFonts w:hint="eastAsia"/>
              </w:rPr>
              <w:t xml:space="preserve">  </w:t>
            </w:r>
            <w:r>
              <w:t>"msg_id": "1642056493874N7EC87",</w:t>
            </w:r>
          </w:p>
          <w:p w14:paraId="36DB1C17">
            <w:pPr>
              <w:jc w:val="both"/>
            </w:pPr>
            <w:r>
              <w:tab/>
            </w:r>
            <w:r>
              <w:rPr>
                <w:rFonts w:hint="eastAsia"/>
              </w:rPr>
              <w:t xml:space="preserve">  </w:t>
            </w:r>
            <w:r>
              <w:t>"background": {</w:t>
            </w:r>
          </w:p>
          <w:p w14:paraId="5AF2BC08">
            <w:pPr>
              <w:jc w:val="both"/>
            </w:pPr>
            <w:r>
              <w:tab/>
            </w:r>
            <w:r>
              <w:tab/>
            </w:r>
            <w:r>
              <w:t>"mode": 1</w:t>
            </w:r>
          </w:p>
          <w:p w14:paraId="2CEB03B9">
            <w:pPr>
              <w:jc w:val="both"/>
            </w:pPr>
            <w:r>
              <w:tab/>
            </w:r>
            <w:r>
              <w:rPr>
                <w:rFonts w:hint="eastAsia"/>
              </w:rPr>
              <w:t xml:space="preserve">  </w:t>
            </w:r>
            <w:r>
              <w:t>},</w:t>
            </w:r>
          </w:p>
          <w:p w14:paraId="01FE9A85">
            <w:pPr>
              <w:jc w:val="both"/>
            </w:pPr>
            <w:r>
              <w:t>"icon": {</w:t>
            </w:r>
          </w:p>
          <w:p w14:paraId="627C78FE">
            <w:pPr>
              <w:jc w:val="both"/>
            </w:pPr>
            <w:r>
              <w:tab/>
            </w:r>
            <w:r>
              <w:tab/>
            </w:r>
            <w:r>
              <w:t>"mode": 1</w:t>
            </w:r>
          </w:p>
          <w:p w14:paraId="616EB15E">
            <w:pPr>
              <w:jc w:val="both"/>
            </w:pPr>
            <w:r>
              <w:tab/>
            </w:r>
            <w:r>
              <w:rPr>
                <w:rFonts w:hint="eastAsia"/>
              </w:rPr>
              <w:t xml:space="preserve">  </w:t>
            </w:r>
            <w:r>
              <w:t>},</w:t>
            </w:r>
          </w:p>
          <w:p w14:paraId="0C9A0E55">
            <w:pPr>
              <w:jc w:val="both"/>
            </w:pPr>
            <w:r>
              <w:tab/>
            </w:r>
            <w:r>
              <w:rPr>
                <w:rFonts w:hint="eastAsia"/>
              </w:rPr>
              <w:t xml:space="preserve">  </w:t>
            </w:r>
            <w:r>
              <w:t>"inInfo": {</w:t>
            </w:r>
          </w:p>
          <w:p w14:paraId="159E47CF">
            <w:pPr>
              <w:jc w:val="both"/>
            </w:pPr>
            <w:r>
              <w:tab/>
            </w:r>
            <w:r>
              <w:tab/>
            </w:r>
            <w:r>
              <w:t>"utf8_name": "这里是入口",</w:t>
            </w:r>
          </w:p>
          <w:p w14:paraId="4701EB0B">
            <w:pPr>
              <w:jc w:val="both"/>
            </w:pPr>
            <w:r>
              <w:tab/>
            </w:r>
            <w:r>
              <w:tab/>
            </w:r>
            <w:r>
              <w:t>"utf8_welcome": "欢迎光临"</w:t>
            </w:r>
          </w:p>
          <w:p w14:paraId="45205C47">
            <w:pPr>
              <w:jc w:val="both"/>
            </w:pPr>
            <w:r>
              <w:tab/>
            </w:r>
            <w:r>
              <w:rPr>
                <w:rFonts w:hint="eastAsia"/>
              </w:rPr>
              <w:t xml:space="preserve">  </w:t>
            </w:r>
            <w:r>
              <w:t>},</w:t>
            </w:r>
          </w:p>
          <w:p w14:paraId="6A2A0568">
            <w:pPr>
              <w:jc w:val="both"/>
            </w:pPr>
            <w:r>
              <w:tab/>
            </w:r>
            <w:r>
              <w:rPr>
                <w:rFonts w:hint="eastAsia"/>
              </w:rPr>
              <w:t xml:space="preserve">  </w:t>
            </w:r>
            <w:r>
              <w:t>"outInfo": {</w:t>
            </w:r>
          </w:p>
          <w:p w14:paraId="79A9A929">
            <w:pPr>
              <w:jc w:val="both"/>
            </w:pPr>
            <w:r>
              <w:tab/>
            </w:r>
            <w:r>
              <w:tab/>
            </w:r>
            <w:r>
              <w:t>"utf8_name": "这里是出口",</w:t>
            </w:r>
          </w:p>
          <w:p w14:paraId="276E2EC9">
            <w:pPr>
              <w:jc w:val="both"/>
            </w:pPr>
            <w:r>
              <w:tab/>
            </w:r>
            <w:r>
              <w:tab/>
            </w:r>
            <w:r>
              <w:t>"utf8_welcome": "一路顺风"</w:t>
            </w:r>
          </w:p>
          <w:p w14:paraId="69C235F9">
            <w:pPr>
              <w:jc w:val="both"/>
            </w:pPr>
            <w:r>
              <w:tab/>
            </w:r>
            <w:r>
              <w:rPr>
                <w:rFonts w:hint="eastAsia"/>
              </w:rPr>
              <w:t xml:space="preserve">  </w:t>
            </w:r>
            <w:r>
              <w:t>}</w:t>
            </w:r>
          </w:p>
          <w:p w14:paraId="66F85FDC">
            <w:pPr>
              <w:jc w:val="both"/>
            </w:pPr>
            <w:r>
              <w:t>}</w:t>
            </w:r>
          </w:p>
        </w:tc>
      </w:tr>
    </w:tbl>
    <w:p w14:paraId="2BD641C0"/>
    <w:p w14:paraId="6FAFA3C5">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2C87A0F9">
        <w:tblPrEx>
          <w:tblCellMar>
            <w:top w:w="68" w:type="dxa"/>
            <w:left w:w="106" w:type="dxa"/>
            <w:bottom w:w="0" w:type="dxa"/>
            <w:right w:w="105" w:type="dxa"/>
          </w:tblCellMar>
        </w:tblPrEx>
        <w:trPr>
          <w:trHeight w:val="319"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53AE9290">
            <w:pPr>
              <w:pStyle w:val="29"/>
              <w:bidi w:val="0"/>
            </w:pPr>
            <w:r>
              <w:t xml:space="preserve">字段项 </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78B8C451">
            <w:pPr>
              <w:pStyle w:val="29"/>
              <w:bidi w:val="0"/>
            </w:pPr>
            <w:r>
              <w:t xml:space="preserve">类型 </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627BBDC8">
            <w:pPr>
              <w:pStyle w:val="29"/>
              <w:bidi w:val="0"/>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291C933C">
            <w:pPr>
              <w:pStyle w:val="29"/>
              <w:bidi w:val="0"/>
            </w:pPr>
            <w:r>
              <w:t xml:space="preserve">说明 </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6758C4B2">
            <w:pPr>
              <w:pStyle w:val="29"/>
              <w:bidi w:val="0"/>
            </w:pPr>
            <w:r>
              <w:t xml:space="preserve">备注 </w:t>
            </w:r>
          </w:p>
        </w:tc>
      </w:tr>
      <w:tr w14:paraId="6A3C3394">
        <w:tblPrEx>
          <w:tblCellMar>
            <w:top w:w="68" w:type="dxa"/>
            <w:left w:w="106" w:type="dxa"/>
            <w:bottom w:w="0" w:type="dxa"/>
            <w:right w:w="105" w:type="dxa"/>
          </w:tblCellMar>
        </w:tblPrEx>
        <w:trPr>
          <w:trHeight w:val="323"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5C771859">
            <w:pPr>
              <w:pStyle w:val="29"/>
              <w:bidi w:val="0"/>
            </w:pPr>
            <w:r>
              <w:t xml:space="preserve">cmd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2246F9EB">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58E286D2">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6F4B6C0D">
            <w:pPr>
              <w:pStyle w:val="29"/>
              <w:bidi w:val="0"/>
            </w:pPr>
            <w:r>
              <w:t xml:space="preserve">命令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6B15C2FD">
            <w:pPr>
              <w:pStyle w:val="29"/>
              <w:bidi w:val="0"/>
              <w:jc w:val="both"/>
            </w:pPr>
            <w:r>
              <w:rPr>
                <w:rFonts w:hint="eastAsia"/>
              </w:rPr>
              <w:t>LCDShowIdleInfo_rsp表示设置应答消息</w:t>
            </w:r>
          </w:p>
        </w:tc>
      </w:tr>
      <w:tr w14:paraId="3426B96F">
        <w:tblPrEx>
          <w:tblCellMar>
            <w:top w:w="68" w:type="dxa"/>
            <w:left w:w="106" w:type="dxa"/>
            <w:bottom w:w="0" w:type="dxa"/>
            <w:right w:w="105" w:type="dxa"/>
          </w:tblCellMar>
        </w:tblPrEx>
        <w:trPr>
          <w:trHeight w:val="44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7E15D940">
            <w:pPr>
              <w:pStyle w:val="29"/>
              <w:bidi w:val="0"/>
            </w:pPr>
            <w:r>
              <w:t xml:space="preserve">msg_id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4103B0CB">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6A051926">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25B22A3B">
            <w:pPr>
              <w:pStyle w:val="29"/>
              <w:bidi w:val="0"/>
            </w:pPr>
            <w:r>
              <w:t xml:space="preserve">消息 ID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3EB5CAB0">
            <w:pPr>
              <w:pStyle w:val="29"/>
              <w:bidi w:val="0"/>
              <w:jc w:val="both"/>
            </w:pPr>
            <w:r>
              <w:t xml:space="preserve">与请求时的消息 ID 一致，用于标识该应答对应哪一个请求 </w:t>
            </w:r>
          </w:p>
        </w:tc>
      </w:tr>
      <w:tr w14:paraId="72709AF7">
        <w:tblPrEx>
          <w:tblCellMar>
            <w:top w:w="68" w:type="dxa"/>
            <w:left w:w="106" w:type="dxa"/>
            <w:bottom w:w="0" w:type="dxa"/>
            <w:right w:w="105" w:type="dxa"/>
          </w:tblCellMar>
        </w:tblPrEx>
        <w:trPr>
          <w:trHeight w:val="44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41F4523D">
            <w:pPr>
              <w:pStyle w:val="29"/>
              <w:bidi w:val="0"/>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32C5881D">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37C9A280">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7FF95C02">
            <w:pPr>
              <w:pStyle w:val="29"/>
              <w:bidi w:val="0"/>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27858257">
            <w:pPr>
              <w:pStyle w:val="29"/>
              <w:bidi w:val="0"/>
              <w:jc w:val="both"/>
            </w:pPr>
            <w:r>
              <w:rPr>
                <w:rFonts w:hint="eastAsia"/>
              </w:rPr>
              <w:t>ok为成功，其它为失败</w:t>
            </w:r>
          </w:p>
        </w:tc>
      </w:tr>
      <w:tr w14:paraId="5F822B7A">
        <w:tblPrEx>
          <w:tblCellMar>
            <w:top w:w="68" w:type="dxa"/>
            <w:left w:w="106" w:type="dxa"/>
            <w:bottom w:w="0" w:type="dxa"/>
            <w:right w:w="105" w:type="dxa"/>
          </w:tblCellMar>
        </w:tblPrEx>
        <w:trPr>
          <w:trHeight w:val="44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0EE6FEFF">
            <w:pPr>
              <w:pStyle w:val="29"/>
              <w:bidi w:val="0"/>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1F5B1D2B">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44272FB5">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2BF3088E">
            <w:pPr>
              <w:pStyle w:val="29"/>
              <w:bidi w:val="0"/>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418E8350">
            <w:pPr>
              <w:pStyle w:val="29"/>
              <w:bidi w:val="0"/>
              <w:jc w:val="both"/>
            </w:pPr>
          </w:p>
        </w:tc>
      </w:tr>
    </w:tbl>
    <w:p w14:paraId="2B3062AE">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9BED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1998D31">
            <w:pPr>
              <w:jc w:val="both"/>
            </w:pPr>
            <w:r>
              <w:t>{</w:t>
            </w:r>
          </w:p>
          <w:p w14:paraId="7577A545">
            <w:pPr>
              <w:jc w:val="both"/>
            </w:pPr>
            <w:r>
              <w:t xml:space="preserve">  "cmd" : "LCDShowIdleInfo_rsp",</w:t>
            </w:r>
          </w:p>
          <w:p w14:paraId="2B058689">
            <w:pPr>
              <w:jc w:val="both"/>
            </w:pPr>
            <w:r>
              <w:t xml:space="preserve">  "status" : "ok",</w:t>
            </w:r>
          </w:p>
          <w:p w14:paraId="73D400DE">
            <w:pPr>
              <w:jc w:val="both"/>
            </w:pPr>
            <w:r>
              <w:t xml:space="preserve">  "msg_id" : "1642056493874N7EC87"</w:t>
            </w:r>
            <w:r>
              <w:rPr>
                <w:rFonts w:hint="eastAsia"/>
              </w:rPr>
              <w:t>,</w:t>
            </w:r>
          </w:p>
          <w:p w14:paraId="76F61413">
            <w:pPr>
              <w:jc w:val="both"/>
            </w:pPr>
            <w:r>
              <w:t>"</w:t>
            </w:r>
            <w:r>
              <w:rPr>
                <w:rFonts w:hint="eastAsia"/>
              </w:rPr>
              <w:t>sn</w:t>
            </w:r>
            <w:r>
              <w:t>":"1b7e812009cad088"</w:t>
            </w:r>
          </w:p>
          <w:p w14:paraId="35332DC0">
            <w:pPr>
              <w:jc w:val="both"/>
            </w:pPr>
            <w:r>
              <w:t>}</w:t>
            </w:r>
          </w:p>
        </w:tc>
      </w:tr>
    </w:tbl>
    <w:p w14:paraId="315485FB"/>
    <w:bookmarkEnd w:id="150"/>
    <w:p w14:paraId="6C2339AA">
      <w:pPr>
        <w:pStyle w:val="5"/>
        <w:numPr>
          <w:ilvl w:val="2"/>
          <w:numId w:val="1"/>
        </w:numPr>
        <w:tabs>
          <w:tab w:val="left" w:pos="0"/>
        </w:tabs>
        <w:rPr>
          <w:rFonts w:hint="eastAsia"/>
        </w:rPr>
      </w:pPr>
      <w:bookmarkStart w:id="151" w:name="_Toc9c0tej"/>
      <w:bookmarkStart w:id="152" w:name="_Toc22825"/>
      <w:bookmarkStart w:id="153" w:name="_Toc2a5q8j"/>
      <w:bookmarkStart w:id="154" w:name="_Toc27727"/>
      <w:r>
        <w:rPr>
          <w:rFonts w:hint="eastAsia"/>
        </w:rPr>
        <w:t>下发更新LCD屏的自定义背景图片</w:t>
      </w:r>
      <w:bookmarkEnd w:id="151"/>
      <w:bookmarkEnd w:id="152"/>
      <w:bookmarkEnd w:id="153"/>
      <w:bookmarkEnd w:id="154"/>
    </w:p>
    <w:p w14:paraId="71890CC2">
      <w:pPr>
        <w:bidi w:val="0"/>
        <w:rPr>
          <w:rFonts w:hint="eastAsia"/>
        </w:rPr>
      </w:pPr>
      <w:r>
        <w:rPr>
          <w:rFonts w:hint="eastAsia"/>
        </w:rPr>
        <w:t>接口说明：该接口提供图片下载链接地址,通知相机去更新图片</w:t>
      </w:r>
    </w:p>
    <w:p w14:paraId="79F7AB7A">
      <w:pPr>
        <w:pStyle w:val="6"/>
        <w:numPr>
          <w:ilvl w:val="3"/>
          <w:numId w:val="1"/>
        </w:numPr>
        <w:tabs>
          <w:tab w:val="left" w:pos="0"/>
        </w:tabs>
      </w:pPr>
      <w:r>
        <w:rPr>
          <w:rFonts w:hint="eastAsia"/>
        </w:rPr>
        <w:t xml:space="preserve">请求参数 </w:t>
      </w:r>
    </w:p>
    <w:tbl>
      <w:tblPr>
        <w:tblStyle w:val="23"/>
        <w:tblW w:w="0" w:type="auto"/>
        <w:tblInd w:w="0" w:type="dxa"/>
        <w:tblLayout w:type="fixed"/>
        <w:tblCellMar>
          <w:top w:w="71" w:type="dxa"/>
          <w:left w:w="106" w:type="dxa"/>
          <w:bottom w:w="0" w:type="dxa"/>
          <w:right w:w="101" w:type="dxa"/>
        </w:tblCellMar>
      </w:tblPr>
      <w:tblGrid>
        <w:gridCol w:w="1235"/>
        <w:gridCol w:w="721"/>
        <w:gridCol w:w="941"/>
        <w:gridCol w:w="1107"/>
        <w:gridCol w:w="5552"/>
      </w:tblGrid>
      <w:tr w14:paraId="33BBDFA2">
        <w:tblPrEx>
          <w:tblCellMar>
            <w:top w:w="71" w:type="dxa"/>
            <w:left w:w="106" w:type="dxa"/>
            <w:bottom w:w="0" w:type="dxa"/>
            <w:right w:w="101" w:type="dxa"/>
          </w:tblCellMar>
        </w:tblPrEx>
        <w:trPr>
          <w:trHeight w:val="371" w:hRule="atLeast"/>
        </w:trPr>
        <w:tc>
          <w:tcPr>
            <w:tcW w:w="12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21F8C1D">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EF85AAE">
            <w:pPr>
              <w:pStyle w:val="29"/>
              <w:bidi w:val="0"/>
              <w:jc w:val="center"/>
            </w:pPr>
            <w:r>
              <w:t>类型</w:t>
            </w:r>
          </w:p>
        </w:tc>
        <w:tc>
          <w:tcPr>
            <w:tcW w:w="9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0C94D90">
            <w:pPr>
              <w:pStyle w:val="29"/>
              <w:bidi w:val="0"/>
              <w:jc w:val="center"/>
            </w:pPr>
            <w:r>
              <w:t>必填项</w:t>
            </w:r>
          </w:p>
        </w:tc>
        <w:tc>
          <w:tcPr>
            <w:tcW w:w="110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D76103A">
            <w:pPr>
              <w:pStyle w:val="29"/>
              <w:bidi w:val="0"/>
              <w:jc w:val="center"/>
            </w:pPr>
            <w:r>
              <w:t>说明</w:t>
            </w:r>
          </w:p>
        </w:tc>
        <w:tc>
          <w:tcPr>
            <w:tcW w:w="555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F34B84A">
            <w:pPr>
              <w:pStyle w:val="29"/>
              <w:bidi w:val="0"/>
              <w:jc w:val="center"/>
            </w:pPr>
            <w:r>
              <w:t>备注</w:t>
            </w:r>
          </w:p>
        </w:tc>
      </w:tr>
      <w:tr w14:paraId="5C1DED33">
        <w:tblPrEx>
          <w:tblCellMar>
            <w:top w:w="71" w:type="dxa"/>
            <w:left w:w="106" w:type="dxa"/>
            <w:bottom w:w="0" w:type="dxa"/>
            <w:right w:w="101" w:type="dxa"/>
          </w:tblCellMar>
        </w:tblPrEx>
        <w:trPr>
          <w:trHeight w:val="381" w:hRule="atLeast"/>
        </w:trPr>
        <w:tc>
          <w:tcPr>
            <w:tcW w:w="1235" w:type="dxa"/>
            <w:tcBorders>
              <w:top w:val="single" w:color="000000" w:sz="4" w:space="0"/>
              <w:left w:val="single" w:color="000000" w:sz="4" w:space="0"/>
              <w:bottom w:val="single" w:color="000000" w:sz="4" w:space="0"/>
              <w:right w:val="single" w:color="000000" w:sz="4" w:space="0"/>
            </w:tcBorders>
            <w:noWrap w:val="0"/>
            <w:vAlign w:val="center"/>
          </w:tcPr>
          <w:p w14:paraId="05A5BC95">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244142BE">
            <w:pPr>
              <w:pStyle w:val="29"/>
              <w:bidi w:val="0"/>
              <w:jc w:val="center"/>
            </w:pPr>
            <w:r>
              <w:t>string</w:t>
            </w:r>
          </w:p>
        </w:tc>
        <w:tc>
          <w:tcPr>
            <w:tcW w:w="941" w:type="dxa"/>
            <w:tcBorders>
              <w:top w:val="single" w:color="000000" w:sz="4" w:space="0"/>
              <w:left w:val="single" w:color="000000" w:sz="4" w:space="0"/>
              <w:bottom w:val="single" w:color="000000" w:sz="4" w:space="0"/>
              <w:right w:val="single" w:color="000000" w:sz="4" w:space="0"/>
            </w:tcBorders>
            <w:noWrap w:val="0"/>
            <w:vAlign w:val="center"/>
          </w:tcPr>
          <w:p w14:paraId="159C68BB">
            <w:pPr>
              <w:pStyle w:val="29"/>
              <w:bidi w:val="0"/>
              <w:jc w:val="center"/>
            </w:pPr>
            <w:r>
              <w:t>是</w:t>
            </w:r>
          </w:p>
        </w:tc>
        <w:tc>
          <w:tcPr>
            <w:tcW w:w="1107" w:type="dxa"/>
            <w:tcBorders>
              <w:top w:val="single" w:color="000000" w:sz="4" w:space="0"/>
              <w:left w:val="single" w:color="000000" w:sz="4" w:space="0"/>
              <w:bottom w:val="single" w:color="000000" w:sz="4" w:space="0"/>
              <w:right w:val="single" w:color="000000" w:sz="4" w:space="0"/>
            </w:tcBorders>
            <w:noWrap w:val="0"/>
            <w:vAlign w:val="center"/>
          </w:tcPr>
          <w:p w14:paraId="5942BAA5">
            <w:pPr>
              <w:pStyle w:val="29"/>
              <w:bidi w:val="0"/>
              <w:jc w:val="center"/>
            </w:pPr>
            <w:r>
              <w:t>命令</w:t>
            </w:r>
          </w:p>
        </w:tc>
        <w:tc>
          <w:tcPr>
            <w:tcW w:w="5552" w:type="dxa"/>
            <w:tcBorders>
              <w:top w:val="single" w:color="000000" w:sz="4" w:space="0"/>
              <w:left w:val="single" w:color="000000" w:sz="4" w:space="0"/>
              <w:bottom w:val="single" w:color="000000" w:sz="4" w:space="0"/>
              <w:right w:val="single" w:color="000000" w:sz="4" w:space="0"/>
            </w:tcBorders>
            <w:noWrap w:val="0"/>
            <w:vAlign w:val="center"/>
          </w:tcPr>
          <w:p w14:paraId="69446286">
            <w:pPr>
              <w:pStyle w:val="29"/>
              <w:bidi w:val="0"/>
              <w:jc w:val="left"/>
            </w:pPr>
            <w:r>
              <w:rPr>
                <w:rFonts w:hint="eastAsia"/>
              </w:rPr>
              <w:t>updateBgimg</w:t>
            </w:r>
            <w:r>
              <w:t>表示</w:t>
            </w:r>
            <w:r>
              <w:rPr>
                <w:rFonts w:hint="eastAsia"/>
              </w:rPr>
              <w:t>更新自定义背景图</w:t>
            </w:r>
          </w:p>
        </w:tc>
      </w:tr>
      <w:tr w14:paraId="0E35B251">
        <w:tblPrEx>
          <w:tblCellMar>
            <w:top w:w="71" w:type="dxa"/>
            <w:left w:w="106" w:type="dxa"/>
            <w:bottom w:w="0" w:type="dxa"/>
            <w:right w:w="101" w:type="dxa"/>
          </w:tblCellMar>
        </w:tblPrEx>
        <w:trPr>
          <w:trHeight w:val="1463" w:hRule="atLeast"/>
        </w:trPr>
        <w:tc>
          <w:tcPr>
            <w:tcW w:w="1235" w:type="dxa"/>
            <w:tcBorders>
              <w:top w:val="single" w:color="000000" w:sz="4" w:space="0"/>
              <w:left w:val="single" w:color="000000" w:sz="4" w:space="0"/>
              <w:bottom w:val="single" w:color="000000" w:sz="4" w:space="0"/>
              <w:right w:val="single" w:color="000000" w:sz="4" w:space="0"/>
            </w:tcBorders>
            <w:noWrap w:val="0"/>
            <w:vAlign w:val="center"/>
          </w:tcPr>
          <w:p w14:paraId="7B6B86DF">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62FB1C87">
            <w:pPr>
              <w:pStyle w:val="29"/>
              <w:bidi w:val="0"/>
              <w:jc w:val="center"/>
            </w:pPr>
            <w:r>
              <w:t>string</w:t>
            </w:r>
          </w:p>
        </w:tc>
        <w:tc>
          <w:tcPr>
            <w:tcW w:w="941" w:type="dxa"/>
            <w:tcBorders>
              <w:top w:val="single" w:color="000000" w:sz="4" w:space="0"/>
              <w:left w:val="single" w:color="000000" w:sz="4" w:space="0"/>
              <w:bottom w:val="single" w:color="000000" w:sz="4" w:space="0"/>
              <w:right w:val="single" w:color="000000" w:sz="4" w:space="0"/>
            </w:tcBorders>
            <w:noWrap w:val="0"/>
            <w:vAlign w:val="center"/>
          </w:tcPr>
          <w:p w14:paraId="35A7C9CB">
            <w:pPr>
              <w:pStyle w:val="29"/>
              <w:bidi w:val="0"/>
              <w:jc w:val="center"/>
            </w:pPr>
            <w:r>
              <w:t>是</w:t>
            </w:r>
          </w:p>
        </w:tc>
        <w:tc>
          <w:tcPr>
            <w:tcW w:w="1107" w:type="dxa"/>
            <w:tcBorders>
              <w:top w:val="single" w:color="000000" w:sz="4" w:space="0"/>
              <w:left w:val="single" w:color="000000" w:sz="4" w:space="0"/>
              <w:bottom w:val="single" w:color="000000" w:sz="4" w:space="0"/>
              <w:right w:val="single" w:color="000000" w:sz="4" w:space="0"/>
            </w:tcBorders>
            <w:noWrap w:val="0"/>
            <w:vAlign w:val="center"/>
          </w:tcPr>
          <w:p w14:paraId="66DD6D76">
            <w:pPr>
              <w:pStyle w:val="29"/>
              <w:bidi w:val="0"/>
              <w:jc w:val="center"/>
            </w:pPr>
            <w:r>
              <w:t>消息 ID</w:t>
            </w:r>
          </w:p>
        </w:tc>
        <w:tc>
          <w:tcPr>
            <w:tcW w:w="5552" w:type="dxa"/>
            <w:tcBorders>
              <w:top w:val="single" w:color="000000" w:sz="4" w:space="0"/>
              <w:left w:val="single" w:color="000000" w:sz="4" w:space="0"/>
              <w:bottom w:val="single" w:color="000000" w:sz="4" w:space="0"/>
              <w:right w:val="single" w:color="000000" w:sz="4" w:space="0"/>
            </w:tcBorders>
            <w:noWrap w:val="0"/>
            <w:vAlign w:val="center"/>
          </w:tcPr>
          <w:p w14:paraId="1A9D79FC">
            <w:pPr>
              <w:pStyle w:val="29"/>
              <w:bidi w:val="0"/>
              <w:jc w:val="left"/>
            </w:pPr>
            <w:r>
              <w:t>此次请求的唯一标识，20 位长，前 13 位是毫秒时间，后 7 位是字母和数字的随机数</w:t>
            </w:r>
          </w:p>
        </w:tc>
      </w:tr>
      <w:tr w14:paraId="4E3D0A98">
        <w:tblPrEx>
          <w:tblCellMar>
            <w:top w:w="71" w:type="dxa"/>
            <w:left w:w="106" w:type="dxa"/>
            <w:bottom w:w="0" w:type="dxa"/>
            <w:right w:w="101" w:type="dxa"/>
          </w:tblCellMar>
        </w:tblPrEx>
        <w:trPr>
          <w:trHeight w:val="715" w:hRule="atLeast"/>
        </w:trPr>
        <w:tc>
          <w:tcPr>
            <w:tcW w:w="1235" w:type="dxa"/>
            <w:tcBorders>
              <w:top w:val="single" w:color="000000" w:sz="4" w:space="0"/>
              <w:left w:val="single" w:color="000000" w:sz="4" w:space="0"/>
              <w:bottom w:val="single" w:color="000000" w:sz="4" w:space="0"/>
              <w:right w:val="single" w:color="000000" w:sz="4" w:space="0"/>
            </w:tcBorders>
            <w:noWrap w:val="0"/>
            <w:vAlign w:val="center"/>
          </w:tcPr>
          <w:p w14:paraId="11C29B27">
            <w:pPr>
              <w:pStyle w:val="29"/>
              <w:bidi w:val="0"/>
              <w:jc w:val="center"/>
            </w:pPr>
            <w:r>
              <w:rPr>
                <w:rFonts w:hint="eastAsia"/>
              </w:rPr>
              <w:t>bgimgUrl</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1FB295B2">
            <w:pPr>
              <w:pStyle w:val="29"/>
              <w:bidi w:val="0"/>
              <w:jc w:val="center"/>
            </w:pPr>
            <w:r>
              <w:t>string</w:t>
            </w:r>
          </w:p>
        </w:tc>
        <w:tc>
          <w:tcPr>
            <w:tcW w:w="941" w:type="dxa"/>
            <w:tcBorders>
              <w:top w:val="single" w:color="000000" w:sz="4" w:space="0"/>
              <w:left w:val="single" w:color="000000" w:sz="4" w:space="0"/>
              <w:bottom w:val="single" w:color="000000" w:sz="4" w:space="0"/>
              <w:right w:val="single" w:color="000000" w:sz="4" w:space="0"/>
            </w:tcBorders>
            <w:noWrap w:val="0"/>
            <w:vAlign w:val="center"/>
          </w:tcPr>
          <w:p w14:paraId="032E176E">
            <w:pPr>
              <w:pStyle w:val="29"/>
              <w:bidi w:val="0"/>
              <w:jc w:val="center"/>
            </w:pPr>
            <w:r>
              <w:t>是</w:t>
            </w:r>
          </w:p>
        </w:tc>
        <w:tc>
          <w:tcPr>
            <w:tcW w:w="1107" w:type="dxa"/>
            <w:tcBorders>
              <w:top w:val="single" w:color="000000" w:sz="4" w:space="0"/>
              <w:left w:val="single" w:color="000000" w:sz="4" w:space="0"/>
              <w:bottom w:val="single" w:color="000000" w:sz="4" w:space="0"/>
              <w:right w:val="single" w:color="000000" w:sz="4" w:space="0"/>
            </w:tcBorders>
            <w:noWrap w:val="0"/>
            <w:vAlign w:val="center"/>
          </w:tcPr>
          <w:p w14:paraId="5A5F2927">
            <w:pPr>
              <w:pStyle w:val="29"/>
              <w:bidi w:val="0"/>
              <w:jc w:val="center"/>
            </w:pPr>
            <w:r>
              <w:rPr>
                <w:rFonts w:hint="eastAsia"/>
              </w:rPr>
              <w:t>图片http下载地址</w:t>
            </w:r>
          </w:p>
        </w:tc>
        <w:tc>
          <w:tcPr>
            <w:tcW w:w="5552" w:type="dxa"/>
            <w:tcBorders>
              <w:top w:val="single" w:color="000000" w:sz="4" w:space="0"/>
              <w:left w:val="single" w:color="000000" w:sz="4" w:space="0"/>
              <w:bottom w:val="single" w:color="000000" w:sz="4" w:space="0"/>
              <w:right w:val="single" w:color="000000" w:sz="4" w:space="0"/>
            </w:tcBorders>
            <w:noWrap w:val="0"/>
            <w:vAlign w:val="center"/>
          </w:tcPr>
          <w:p w14:paraId="56DFD846">
            <w:pPr>
              <w:pStyle w:val="29"/>
              <w:bidi w:val="0"/>
              <w:jc w:val="left"/>
            </w:pPr>
            <w:r>
              <w:rPr>
                <w:rFonts w:hint="eastAsia"/>
              </w:rPr>
              <w:t>注意,当 bgimgType为0时,相机不会去下载图片</w:t>
            </w:r>
          </w:p>
        </w:tc>
      </w:tr>
      <w:tr w14:paraId="09632982">
        <w:tblPrEx>
          <w:tblCellMar>
            <w:top w:w="71" w:type="dxa"/>
            <w:left w:w="106" w:type="dxa"/>
            <w:bottom w:w="0" w:type="dxa"/>
            <w:right w:w="101" w:type="dxa"/>
          </w:tblCellMar>
        </w:tblPrEx>
        <w:trPr>
          <w:trHeight w:val="715" w:hRule="atLeast"/>
        </w:trPr>
        <w:tc>
          <w:tcPr>
            <w:tcW w:w="1235" w:type="dxa"/>
            <w:tcBorders>
              <w:top w:val="single" w:color="000000" w:sz="4" w:space="0"/>
              <w:left w:val="single" w:color="000000" w:sz="4" w:space="0"/>
              <w:bottom w:val="single" w:color="000000" w:sz="4" w:space="0"/>
              <w:right w:val="single" w:color="000000" w:sz="4" w:space="0"/>
            </w:tcBorders>
            <w:noWrap w:val="0"/>
            <w:vAlign w:val="center"/>
          </w:tcPr>
          <w:p w14:paraId="1D947D3B">
            <w:pPr>
              <w:pStyle w:val="29"/>
              <w:bidi w:val="0"/>
              <w:jc w:val="center"/>
              <w:rPr>
                <w:rFonts w:hint="eastAsia"/>
              </w:rPr>
            </w:pPr>
            <w:r>
              <w:rPr>
                <w:rFonts w:hint="eastAsia"/>
              </w:rPr>
              <w:t>bgimgType</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28F8004C">
            <w:pPr>
              <w:pStyle w:val="29"/>
              <w:bidi w:val="0"/>
              <w:jc w:val="center"/>
            </w:pPr>
            <w:r>
              <w:rPr>
                <w:rFonts w:hint="eastAsia"/>
              </w:rPr>
              <w:t>int</w:t>
            </w:r>
          </w:p>
        </w:tc>
        <w:tc>
          <w:tcPr>
            <w:tcW w:w="941" w:type="dxa"/>
            <w:tcBorders>
              <w:top w:val="single" w:color="000000" w:sz="4" w:space="0"/>
              <w:left w:val="single" w:color="000000" w:sz="4" w:space="0"/>
              <w:bottom w:val="single" w:color="000000" w:sz="4" w:space="0"/>
              <w:right w:val="single" w:color="000000" w:sz="4" w:space="0"/>
            </w:tcBorders>
            <w:noWrap w:val="0"/>
            <w:vAlign w:val="center"/>
          </w:tcPr>
          <w:p w14:paraId="719DE91F">
            <w:pPr>
              <w:pStyle w:val="29"/>
              <w:bidi w:val="0"/>
              <w:jc w:val="center"/>
            </w:pPr>
            <w:r>
              <w:rPr>
                <w:rFonts w:hint="eastAsia"/>
              </w:rPr>
              <w:t>是</w:t>
            </w:r>
          </w:p>
        </w:tc>
        <w:tc>
          <w:tcPr>
            <w:tcW w:w="1107" w:type="dxa"/>
            <w:tcBorders>
              <w:top w:val="single" w:color="000000" w:sz="4" w:space="0"/>
              <w:left w:val="single" w:color="000000" w:sz="4" w:space="0"/>
              <w:bottom w:val="single" w:color="000000" w:sz="4" w:space="0"/>
              <w:right w:val="single" w:color="000000" w:sz="4" w:space="0"/>
            </w:tcBorders>
            <w:noWrap w:val="0"/>
            <w:vAlign w:val="center"/>
          </w:tcPr>
          <w:p w14:paraId="5CB213BC">
            <w:pPr>
              <w:pStyle w:val="29"/>
              <w:bidi w:val="0"/>
              <w:jc w:val="center"/>
              <w:rPr>
                <w:rFonts w:hint="eastAsia"/>
              </w:rPr>
            </w:pPr>
            <w:r>
              <w:rPr>
                <w:rFonts w:hint="eastAsia"/>
              </w:rPr>
              <w:t>背景图类型选择</w:t>
            </w:r>
          </w:p>
        </w:tc>
        <w:tc>
          <w:tcPr>
            <w:tcW w:w="5552" w:type="dxa"/>
            <w:tcBorders>
              <w:top w:val="single" w:color="000000" w:sz="4" w:space="0"/>
              <w:left w:val="single" w:color="000000" w:sz="4" w:space="0"/>
              <w:bottom w:val="single" w:color="000000" w:sz="4" w:space="0"/>
              <w:right w:val="single" w:color="000000" w:sz="4" w:space="0"/>
            </w:tcBorders>
            <w:noWrap w:val="0"/>
            <w:vAlign w:val="center"/>
          </w:tcPr>
          <w:p w14:paraId="2F399F47">
            <w:pPr>
              <w:pStyle w:val="29"/>
              <w:bidi w:val="0"/>
              <w:jc w:val="left"/>
              <w:rPr>
                <w:rFonts w:hint="eastAsia"/>
              </w:rPr>
            </w:pPr>
            <w:r>
              <w:rPr>
                <w:rFonts w:hint="eastAsia"/>
              </w:rPr>
              <w:t>0:相机自带背景图</w:t>
            </w:r>
          </w:p>
          <w:p w14:paraId="21CF6868">
            <w:pPr>
              <w:pStyle w:val="29"/>
              <w:bidi w:val="0"/>
              <w:jc w:val="left"/>
            </w:pPr>
            <w:r>
              <w:rPr>
                <w:rFonts w:hint="eastAsia"/>
              </w:rPr>
              <w:t>1:自定义背景图</w:t>
            </w:r>
          </w:p>
        </w:tc>
      </w:tr>
    </w:tbl>
    <w:p w14:paraId="2B53D3A8">
      <w:pPr>
        <w:rPr>
          <w:rFonts w:hint="eastAsia"/>
        </w:rPr>
      </w:pPr>
    </w:p>
    <w:p w14:paraId="4B0A31FE">
      <w:pPr>
        <w:bidi w:val="0"/>
        <w:rPr>
          <w:rFonts w:hint="eastAsia"/>
        </w:rPr>
      </w:pPr>
      <w:r>
        <w:rPr>
          <w:rFonts w:hint="eastAsia"/>
        </w:rPr>
        <w:t>示例</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4CB1B76C">
        <w:tblPrEx>
          <w:shd w:val="clear" w:color="auto" w:fill="EEECE1"/>
          <w:tblCellMar>
            <w:top w:w="67" w:type="dxa"/>
            <w:left w:w="0" w:type="dxa"/>
            <w:bottom w:w="0" w:type="dxa"/>
            <w:right w:w="115" w:type="dxa"/>
          </w:tblCellMar>
        </w:tblPrEx>
        <w:trPr>
          <w:trHeight w:val="1873" w:hRule="atLeast"/>
        </w:trPr>
        <w:tc>
          <w:tcPr>
            <w:tcW w:w="9470" w:type="dxa"/>
            <w:tcBorders>
              <w:top w:val="nil"/>
              <w:left w:val="nil"/>
              <w:bottom w:val="nil"/>
              <w:right w:val="nil"/>
            </w:tcBorders>
            <w:shd w:val="clear" w:color="auto" w:fill="EEECE1"/>
            <w:noWrap w:val="0"/>
            <w:vAlign w:val="center"/>
          </w:tcPr>
          <w:p w14:paraId="7A476DD6">
            <w:pPr>
              <w:bidi w:val="0"/>
              <w:rPr>
                <w:rFonts w:hint="default"/>
              </w:rPr>
            </w:pPr>
            <w:r>
              <w:rPr>
                <w:rFonts w:hint="default"/>
              </w:rPr>
              <w:t xml:space="preserve">{ </w:t>
            </w:r>
          </w:p>
          <w:p w14:paraId="514353A3">
            <w:pPr>
              <w:bidi w:val="0"/>
              <w:rPr>
                <w:rFonts w:hint="default"/>
              </w:rPr>
            </w:pPr>
            <w:r>
              <w:rPr>
                <w:rFonts w:hint="default"/>
              </w:rPr>
              <w:t xml:space="preserve"> "cmd":"updateBgimg", </w:t>
            </w:r>
          </w:p>
          <w:p w14:paraId="700661E7">
            <w:pPr>
              <w:bidi w:val="0"/>
              <w:rPr>
                <w:rFonts w:hint="default"/>
              </w:rPr>
            </w:pPr>
            <w:r>
              <w:rPr>
                <w:rFonts w:hint="default"/>
              </w:rPr>
              <w:t xml:space="preserve">"msg_id":"1562566753001402b681", </w:t>
            </w:r>
          </w:p>
          <w:p w14:paraId="0530E12B">
            <w:pPr>
              <w:bidi w:val="0"/>
              <w:rPr>
                <w:rFonts w:hint="default"/>
              </w:rPr>
            </w:pPr>
            <w:r>
              <w:rPr>
                <w:rFonts w:hint="default"/>
              </w:rPr>
              <w:t>" bgimgUrl " : "http://192.168.1.100/test.jpg",</w:t>
            </w:r>
          </w:p>
          <w:p w14:paraId="2093E6CF">
            <w:pPr>
              <w:bidi w:val="0"/>
              <w:rPr>
                <w:rFonts w:hint="default"/>
              </w:rPr>
            </w:pPr>
            <w:r>
              <w:rPr>
                <w:rFonts w:hint="default"/>
              </w:rPr>
              <w:t>" bgimgType " :  1</w:t>
            </w:r>
          </w:p>
          <w:p w14:paraId="02A27FB0">
            <w:pPr>
              <w:bidi w:val="0"/>
              <w:rPr>
                <w:rFonts w:hint="default"/>
              </w:rPr>
            </w:pPr>
            <w:r>
              <w:rPr>
                <w:rFonts w:hint="default"/>
              </w:rPr>
              <w:t xml:space="preserve"> } </w:t>
            </w:r>
            <w:r>
              <w:rPr>
                <w:rFonts w:hint="default"/>
              </w:rPr>
              <w:tab/>
            </w:r>
          </w:p>
        </w:tc>
      </w:tr>
    </w:tbl>
    <w:p w14:paraId="75C39E4A">
      <w:pPr>
        <w:rPr>
          <w:rFonts w:hint="eastAsia"/>
        </w:rPr>
      </w:pPr>
    </w:p>
    <w:p w14:paraId="4C80E61D">
      <w:pPr>
        <w:pStyle w:val="6"/>
        <w:numPr>
          <w:ilvl w:val="3"/>
          <w:numId w:val="1"/>
        </w:numPr>
        <w:tabs>
          <w:tab w:val="left" w:pos="0"/>
        </w:tabs>
        <w:rPr>
          <w:rFonts w:hint="eastAsia"/>
        </w:rPr>
      </w:pPr>
      <w:r>
        <w:rPr>
          <w:rFonts w:hint="eastAsia"/>
        </w:rPr>
        <w:t>应答消息</w:t>
      </w:r>
    </w:p>
    <w:tbl>
      <w:tblPr>
        <w:tblStyle w:val="23"/>
        <w:tblW w:w="0" w:type="auto"/>
        <w:tblInd w:w="0" w:type="dxa"/>
        <w:tblLayout w:type="fixed"/>
        <w:tblCellMar>
          <w:top w:w="71" w:type="dxa"/>
          <w:left w:w="106" w:type="dxa"/>
          <w:bottom w:w="0" w:type="dxa"/>
          <w:right w:w="127" w:type="dxa"/>
        </w:tblCellMar>
      </w:tblPr>
      <w:tblGrid>
        <w:gridCol w:w="910"/>
        <w:gridCol w:w="747"/>
        <w:gridCol w:w="960"/>
        <w:gridCol w:w="2772"/>
        <w:gridCol w:w="4193"/>
      </w:tblGrid>
      <w:tr w14:paraId="7E734372">
        <w:trPr>
          <w:trHeight w:val="319"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0A92EC0">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0D22C24">
            <w:pPr>
              <w:pStyle w:val="29"/>
              <w:bidi w:val="0"/>
              <w:jc w:val="center"/>
            </w:pPr>
            <w:r>
              <w:t>类型</w:t>
            </w:r>
          </w:p>
        </w:tc>
        <w:tc>
          <w:tcPr>
            <w:tcW w:w="96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99DDDEA">
            <w:pPr>
              <w:pStyle w:val="29"/>
              <w:bidi w:val="0"/>
              <w:jc w:val="center"/>
            </w:pPr>
            <w:r>
              <w:t>必填项</w:t>
            </w:r>
          </w:p>
        </w:tc>
        <w:tc>
          <w:tcPr>
            <w:tcW w:w="277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53311E9">
            <w:pPr>
              <w:pStyle w:val="29"/>
              <w:bidi w:val="0"/>
              <w:jc w:val="center"/>
            </w:pPr>
            <w:r>
              <w:t>说明</w:t>
            </w:r>
          </w:p>
        </w:tc>
        <w:tc>
          <w:tcPr>
            <w:tcW w:w="419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581B6E8">
            <w:pPr>
              <w:pStyle w:val="29"/>
              <w:bidi w:val="0"/>
              <w:jc w:val="center"/>
            </w:pPr>
            <w:r>
              <w:t>备注</w:t>
            </w:r>
          </w:p>
        </w:tc>
      </w:tr>
      <w:tr w14:paraId="702A3B69">
        <w:tblPrEx>
          <w:tblCellMar>
            <w:top w:w="71" w:type="dxa"/>
            <w:left w:w="106" w:type="dxa"/>
            <w:bottom w:w="0" w:type="dxa"/>
            <w:right w:w="127" w:type="dxa"/>
          </w:tblCellMar>
        </w:tblPrEx>
        <w:trPr>
          <w:trHeight w:val="635"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201F3AB3">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607A6344">
            <w:pPr>
              <w:pStyle w:val="29"/>
              <w:bidi w:val="0"/>
              <w:jc w:val="center"/>
            </w:pPr>
            <w:r>
              <w:t>string</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14:paraId="05B0644B">
            <w:pPr>
              <w:pStyle w:val="29"/>
              <w:bidi w:val="0"/>
              <w:jc w:val="center"/>
            </w:pPr>
            <w:r>
              <w:t>是</w:t>
            </w:r>
          </w:p>
        </w:tc>
        <w:tc>
          <w:tcPr>
            <w:tcW w:w="2772" w:type="dxa"/>
            <w:tcBorders>
              <w:top w:val="single" w:color="000000" w:sz="4" w:space="0"/>
              <w:left w:val="single" w:color="000000" w:sz="4" w:space="0"/>
              <w:bottom w:val="single" w:color="000000" w:sz="4" w:space="0"/>
              <w:right w:val="single" w:color="000000" w:sz="4" w:space="0"/>
            </w:tcBorders>
            <w:noWrap w:val="0"/>
            <w:vAlign w:val="center"/>
          </w:tcPr>
          <w:p w14:paraId="7EBF4F95">
            <w:pPr>
              <w:pStyle w:val="29"/>
              <w:bidi w:val="0"/>
              <w:jc w:val="center"/>
            </w:pPr>
            <w:r>
              <w:t>命令</w:t>
            </w:r>
          </w:p>
        </w:tc>
        <w:tc>
          <w:tcPr>
            <w:tcW w:w="4193" w:type="dxa"/>
            <w:tcBorders>
              <w:top w:val="single" w:color="000000" w:sz="4" w:space="0"/>
              <w:left w:val="single" w:color="000000" w:sz="4" w:space="0"/>
              <w:bottom w:val="single" w:color="000000" w:sz="4" w:space="0"/>
              <w:right w:val="single" w:color="000000" w:sz="4" w:space="0"/>
            </w:tcBorders>
            <w:noWrap w:val="0"/>
            <w:vAlign w:val="center"/>
          </w:tcPr>
          <w:p w14:paraId="41CFCB9F">
            <w:pPr>
              <w:pStyle w:val="29"/>
              <w:bidi w:val="0"/>
              <w:jc w:val="both"/>
            </w:pPr>
            <w:r>
              <w:rPr>
                <w:rFonts w:hint="eastAsia"/>
              </w:rPr>
              <w:t>updateBgimg_rsp</w:t>
            </w:r>
          </w:p>
        </w:tc>
      </w:tr>
      <w:tr w14:paraId="580D36A8">
        <w:tblPrEx>
          <w:tblCellMar>
            <w:top w:w="71" w:type="dxa"/>
            <w:left w:w="106" w:type="dxa"/>
            <w:bottom w:w="0" w:type="dxa"/>
            <w:right w:w="127" w:type="dxa"/>
          </w:tblCellMar>
        </w:tblPrEx>
        <w:trPr>
          <w:trHeight w:val="639"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4BF5CB39">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3A642163">
            <w:pPr>
              <w:pStyle w:val="29"/>
              <w:bidi w:val="0"/>
              <w:jc w:val="center"/>
            </w:pPr>
            <w:r>
              <w:t>string</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14:paraId="17D436F2">
            <w:pPr>
              <w:pStyle w:val="29"/>
              <w:bidi w:val="0"/>
              <w:jc w:val="center"/>
            </w:pPr>
            <w:r>
              <w:t>是</w:t>
            </w:r>
          </w:p>
        </w:tc>
        <w:tc>
          <w:tcPr>
            <w:tcW w:w="2772" w:type="dxa"/>
            <w:tcBorders>
              <w:top w:val="single" w:color="000000" w:sz="4" w:space="0"/>
              <w:left w:val="single" w:color="000000" w:sz="4" w:space="0"/>
              <w:bottom w:val="single" w:color="000000" w:sz="4" w:space="0"/>
              <w:right w:val="single" w:color="000000" w:sz="4" w:space="0"/>
            </w:tcBorders>
            <w:noWrap w:val="0"/>
            <w:vAlign w:val="center"/>
          </w:tcPr>
          <w:p w14:paraId="5FAF76FD">
            <w:pPr>
              <w:pStyle w:val="29"/>
              <w:bidi w:val="0"/>
              <w:jc w:val="center"/>
            </w:pPr>
            <w:r>
              <w:t>消息 ID</w:t>
            </w:r>
          </w:p>
        </w:tc>
        <w:tc>
          <w:tcPr>
            <w:tcW w:w="4193" w:type="dxa"/>
            <w:tcBorders>
              <w:top w:val="single" w:color="000000" w:sz="4" w:space="0"/>
              <w:left w:val="single" w:color="000000" w:sz="4" w:space="0"/>
              <w:bottom w:val="single" w:color="000000" w:sz="4" w:space="0"/>
              <w:right w:val="single" w:color="000000" w:sz="4" w:space="0"/>
            </w:tcBorders>
            <w:noWrap w:val="0"/>
            <w:vAlign w:val="center"/>
          </w:tcPr>
          <w:p w14:paraId="078CE6A1">
            <w:pPr>
              <w:pStyle w:val="29"/>
              <w:bidi w:val="0"/>
              <w:jc w:val="both"/>
            </w:pPr>
            <w:r>
              <w:t>与请求时的消息 ID 一致，用于标识该应答对应哪一个请求</w:t>
            </w:r>
          </w:p>
        </w:tc>
      </w:tr>
      <w:tr w14:paraId="1B2BAA27">
        <w:tblPrEx>
          <w:tblCellMar>
            <w:top w:w="71" w:type="dxa"/>
            <w:left w:w="106" w:type="dxa"/>
            <w:bottom w:w="0" w:type="dxa"/>
            <w:right w:w="127" w:type="dxa"/>
          </w:tblCellMar>
        </w:tblPrEx>
        <w:trPr>
          <w:trHeight w:val="634"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4B98E86D">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24F31D19">
            <w:pPr>
              <w:pStyle w:val="29"/>
              <w:bidi w:val="0"/>
              <w:jc w:val="center"/>
            </w:pPr>
            <w:r>
              <w:t>string</w:t>
            </w:r>
          </w:p>
        </w:tc>
        <w:tc>
          <w:tcPr>
            <w:tcW w:w="960" w:type="dxa"/>
            <w:tcBorders>
              <w:top w:val="single" w:color="000000" w:sz="4" w:space="0"/>
              <w:left w:val="single" w:color="000000" w:sz="4" w:space="0"/>
              <w:bottom w:val="single" w:color="000000" w:sz="4" w:space="0"/>
              <w:right w:val="single" w:color="000000" w:sz="4" w:space="0"/>
            </w:tcBorders>
            <w:noWrap w:val="0"/>
            <w:vAlign w:val="center"/>
          </w:tcPr>
          <w:p w14:paraId="4D901FCC">
            <w:pPr>
              <w:pStyle w:val="29"/>
              <w:bidi w:val="0"/>
              <w:jc w:val="center"/>
            </w:pPr>
            <w:r>
              <w:t>是</w:t>
            </w:r>
          </w:p>
        </w:tc>
        <w:tc>
          <w:tcPr>
            <w:tcW w:w="2772" w:type="dxa"/>
            <w:tcBorders>
              <w:top w:val="single" w:color="000000" w:sz="4" w:space="0"/>
              <w:left w:val="single" w:color="000000" w:sz="4" w:space="0"/>
              <w:bottom w:val="single" w:color="000000" w:sz="4" w:space="0"/>
              <w:right w:val="single" w:color="000000" w:sz="4" w:space="0"/>
            </w:tcBorders>
            <w:noWrap w:val="0"/>
            <w:vAlign w:val="center"/>
          </w:tcPr>
          <w:p w14:paraId="1706DB99">
            <w:pPr>
              <w:pStyle w:val="29"/>
              <w:bidi w:val="0"/>
              <w:jc w:val="center"/>
            </w:pPr>
            <w:r>
              <w:t>应答状态。“ok”表示正常，其它则表示出错</w:t>
            </w:r>
          </w:p>
        </w:tc>
        <w:tc>
          <w:tcPr>
            <w:tcW w:w="4193" w:type="dxa"/>
            <w:tcBorders>
              <w:top w:val="single" w:color="000000" w:sz="4" w:space="0"/>
              <w:left w:val="single" w:color="000000" w:sz="4" w:space="0"/>
              <w:bottom w:val="single" w:color="000000" w:sz="4" w:space="0"/>
              <w:right w:val="single" w:color="000000" w:sz="4" w:space="0"/>
            </w:tcBorders>
            <w:noWrap w:val="0"/>
            <w:vAlign w:val="center"/>
          </w:tcPr>
          <w:p w14:paraId="2183A0AA">
            <w:pPr>
              <w:pStyle w:val="29"/>
              <w:bidi w:val="0"/>
              <w:jc w:val="both"/>
            </w:pPr>
            <w:r>
              <w:t>出错状态信息由应答端填充，用于方便定位原因</w:t>
            </w:r>
          </w:p>
        </w:tc>
      </w:tr>
    </w:tbl>
    <w:p w14:paraId="121CEC7A">
      <w:pPr>
        <w:rPr>
          <w:rFonts w:hint="eastAsia"/>
        </w:rPr>
      </w:pPr>
    </w:p>
    <w:p w14:paraId="793A2142">
      <w:pPr>
        <w:bidi w:val="0"/>
      </w:pPr>
      <w:r>
        <w:rPr>
          <w:rFonts w:hint="eastAsia"/>
        </w:rPr>
        <w:t>示例</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3A51E997">
        <w:tblPrEx>
          <w:shd w:val="clear" w:color="auto" w:fill="EEECE1"/>
          <w:tblCellMar>
            <w:top w:w="67" w:type="dxa"/>
            <w:left w:w="0" w:type="dxa"/>
            <w:bottom w:w="0" w:type="dxa"/>
            <w:right w:w="115" w:type="dxa"/>
          </w:tblCellMar>
        </w:tblPrEx>
        <w:trPr>
          <w:trHeight w:val="1871" w:hRule="atLeast"/>
        </w:trPr>
        <w:tc>
          <w:tcPr>
            <w:tcW w:w="9470" w:type="dxa"/>
            <w:tcBorders>
              <w:top w:val="nil"/>
              <w:left w:val="nil"/>
              <w:bottom w:val="nil"/>
              <w:right w:val="nil"/>
            </w:tcBorders>
            <w:shd w:val="clear" w:color="auto" w:fill="EEECE1"/>
            <w:noWrap w:val="0"/>
            <w:vAlign w:val="center"/>
          </w:tcPr>
          <w:p w14:paraId="70DE2EE9">
            <w:pPr>
              <w:bidi w:val="0"/>
              <w:rPr>
                <w:rFonts w:hint="eastAsia"/>
              </w:rPr>
            </w:pPr>
            <w:r>
              <w:rPr>
                <w:rFonts w:hint="eastAsia"/>
              </w:rPr>
              <w:t xml:space="preserve">{ </w:t>
            </w:r>
          </w:p>
          <w:p w14:paraId="41E687B7">
            <w:pPr>
              <w:bidi w:val="0"/>
              <w:rPr>
                <w:rFonts w:hint="eastAsia"/>
              </w:rPr>
            </w:pPr>
            <w:r>
              <w:rPr>
                <w:rFonts w:hint="eastAsia"/>
              </w:rPr>
              <w:t xml:space="preserve"> "cmd":" updateBgimg_rsp ", </w:t>
            </w:r>
          </w:p>
          <w:p w14:paraId="5BB5D789">
            <w:pPr>
              <w:bidi w:val="0"/>
              <w:rPr>
                <w:rFonts w:hint="eastAsia"/>
              </w:rPr>
            </w:pPr>
            <w:r>
              <w:rPr>
                <w:rFonts w:hint="eastAsia"/>
              </w:rPr>
              <w:t xml:space="preserve">"msg_id":"1562566753001402b681", </w:t>
            </w:r>
          </w:p>
          <w:p w14:paraId="1CD189F5">
            <w:pPr>
              <w:bidi w:val="0"/>
              <w:rPr>
                <w:rFonts w:hint="eastAsia"/>
              </w:rPr>
            </w:pPr>
            <w:r>
              <w:rPr>
                <w:rFonts w:hint="eastAsia"/>
              </w:rPr>
              <w:t>" status " : "ok"</w:t>
            </w:r>
          </w:p>
          <w:p w14:paraId="7DA1E490">
            <w:pPr>
              <w:bidi w:val="0"/>
              <w:rPr>
                <w:rFonts w:hint="eastAsia"/>
              </w:rPr>
            </w:pPr>
            <w:r>
              <w:rPr>
                <w:rFonts w:hint="eastAsia"/>
              </w:rPr>
              <w:t xml:space="preserve"> } </w:t>
            </w:r>
          </w:p>
        </w:tc>
      </w:tr>
    </w:tbl>
    <w:p w14:paraId="3BA72D4E">
      <w:pPr>
        <w:pStyle w:val="5"/>
        <w:numPr>
          <w:ilvl w:val="2"/>
          <w:numId w:val="1"/>
        </w:numPr>
        <w:tabs>
          <w:tab w:val="left" w:pos="0"/>
        </w:tabs>
      </w:pPr>
      <w:bookmarkStart w:id="155" w:name="_Toc29150"/>
      <w:r>
        <w:t>LCD切换到闲时状态</w:t>
      </w:r>
      <w:bookmarkEnd w:id="155"/>
    </w:p>
    <w:p w14:paraId="1DF712BE">
      <w:pPr>
        <w:tabs>
          <w:tab w:val="left" w:pos="0"/>
        </w:tabs>
      </w:pPr>
      <w:r>
        <w:t>接口说明:该接口功能为MQTT平台发送消息给相机。相机在接收到该消息后立刻切换到闲时状态。应用场景：实时显示设置为永久显示后想再切回闲时使用。如：平台下发收费二维码，设置为永久显示。当收到费后下发此消息切换为闲时状态。</w:t>
      </w:r>
    </w:p>
    <w:p w14:paraId="04AE07C4">
      <w:pPr>
        <w:tabs>
          <w:tab w:val="left" w:pos="0"/>
        </w:tabs>
      </w:pPr>
    </w:p>
    <w:p w14:paraId="2BFAAA9D">
      <w:pPr>
        <w:pStyle w:val="6"/>
        <w:numPr>
          <w:ilvl w:val="3"/>
          <w:numId w:val="1"/>
        </w:numPr>
        <w:tabs>
          <w:tab w:val="left" w:pos="0"/>
        </w:tabs>
        <w:ind w:left="0" w:firstLine="0" w:firstLineChars="0"/>
      </w:pPr>
      <w:r>
        <w:rPr>
          <w:rFonts w:hint="eastAsia"/>
        </w:rPr>
        <w:t>请求参数</w:t>
      </w:r>
    </w:p>
    <w:p w14:paraId="4A5B179B">
      <w:pPr>
        <w:pBdr>
          <w:bottom w:val="none" w:color="auto" w:sz="0" w:space="0"/>
        </w:pBdr>
        <w:bidi w:val="0"/>
      </w:pPr>
      <w:r>
        <w:t>字段说明:</w:t>
      </w:r>
    </w:p>
    <w:tbl>
      <w:tblPr>
        <w:tblStyle w:val="23"/>
        <w:tblW w:w="0" w:type="auto"/>
        <w:tblInd w:w="0" w:type="dxa"/>
        <w:tblLayout w:type="fixed"/>
        <w:tblCellMar>
          <w:top w:w="68" w:type="dxa"/>
          <w:left w:w="106" w:type="dxa"/>
          <w:bottom w:w="0" w:type="dxa"/>
          <w:right w:w="105" w:type="dxa"/>
        </w:tblCellMar>
      </w:tblPr>
      <w:tblGrid>
        <w:gridCol w:w="1198"/>
        <w:gridCol w:w="870"/>
        <w:gridCol w:w="1165"/>
        <w:gridCol w:w="1931"/>
        <w:gridCol w:w="4394"/>
      </w:tblGrid>
      <w:tr w14:paraId="5113E539">
        <w:tblPrEx>
          <w:tblCellMar>
            <w:top w:w="68" w:type="dxa"/>
            <w:left w:w="106" w:type="dxa"/>
            <w:bottom w:w="0" w:type="dxa"/>
            <w:right w:w="105" w:type="dxa"/>
          </w:tblCellMar>
        </w:tblPrEx>
        <w:trPr>
          <w:trHeight w:val="57" w:hRule="atLeast"/>
        </w:trPr>
        <w:tc>
          <w:tcPr>
            <w:tcW w:w="1198"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0FC857DC">
            <w:pPr>
              <w:pStyle w:val="29"/>
              <w:bidi w:val="0"/>
              <w:jc w:val="center"/>
            </w:pPr>
            <w:r>
              <w:t>字段项</w:t>
            </w:r>
          </w:p>
        </w:tc>
        <w:tc>
          <w:tcPr>
            <w:tcW w:w="870"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54EC36A3">
            <w:pPr>
              <w:pStyle w:val="29"/>
              <w:bidi w:val="0"/>
              <w:jc w:val="center"/>
            </w:pPr>
            <w:r>
              <w:t>类型</w:t>
            </w:r>
          </w:p>
        </w:tc>
        <w:tc>
          <w:tcPr>
            <w:tcW w:w="116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5B5B875C">
            <w:pPr>
              <w:pStyle w:val="29"/>
              <w:bidi w:val="0"/>
              <w:jc w:val="center"/>
            </w:pPr>
            <w:r>
              <w:t>必填项</w:t>
            </w:r>
          </w:p>
        </w:tc>
        <w:tc>
          <w:tcPr>
            <w:tcW w:w="1931"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0F45D536">
            <w:pPr>
              <w:pStyle w:val="29"/>
              <w:bidi w:val="0"/>
              <w:jc w:val="center"/>
            </w:pPr>
            <w:r>
              <w:t>说明</w:t>
            </w:r>
          </w:p>
        </w:tc>
        <w:tc>
          <w:tcPr>
            <w:tcW w:w="4394"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49F06F0">
            <w:pPr>
              <w:pStyle w:val="29"/>
              <w:bidi w:val="0"/>
              <w:jc w:val="center"/>
            </w:pPr>
            <w:r>
              <w:t>备注</w:t>
            </w:r>
          </w:p>
        </w:tc>
      </w:tr>
      <w:tr w14:paraId="707AACC3">
        <w:tblPrEx>
          <w:tblCellMar>
            <w:top w:w="68" w:type="dxa"/>
            <w:left w:w="106" w:type="dxa"/>
            <w:bottom w:w="0" w:type="dxa"/>
            <w:right w:w="105" w:type="dxa"/>
          </w:tblCellMar>
        </w:tblPrEx>
        <w:trPr>
          <w:trHeight w:val="57" w:hRule="atLeast"/>
        </w:trPr>
        <w:tc>
          <w:tcPr>
            <w:tcW w:w="1198" w:type="dxa"/>
            <w:tcBorders>
              <w:top w:val="single" w:color="000000" w:sz="4" w:space="0"/>
              <w:left w:val="single" w:color="000000" w:sz="4" w:space="0"/>
              <w:bottom w:val="single" w:color="000000" w:sz="4" w:space="0"/>
              <w:right w:val="single" w:color="000000" w:sz="4" w:space="0"/>
            </w:tcBorders>
            <w:noWrap w:val="0"/>
            <w:vAlign w:val="center"/>
          </w:tcPr>
          <w:p w14:paraId="71EF824A">
            <w:pPr>
              <w:pStyle w:val="29"/>
              <w:bidi w:val="0"/>
              <w:jc w:val="center"/>
            </w:pPr>
            <w:r>
              <w:t>cmd</w:t>
            </w:r>
          </w:p>
        </w:tc>
        <w:tc>
          <w:tcPr>
            <w:tcW w:w="870" w:type="dxa"/>
            <w:tcBorders>
              <w:top w:val="single" w:color="000000" w:sz="4" w:space="0"/>
              <w:left w:val="single" w:color="000000" w:sz="4" w:space="0"/>
              <w:bottom w:val="single" w:color="000000" w:sz="4" w:space="0"/>
              <w:right w:val="single" w:color="000000" w:sz="4" w:space="0"/>
            </w:tcBorders>
            <w:noWrap w:val="0"/>
            <w:vAlign w:val="center"/>
          </w:tcPr>
          <w:p w14:paraId="61D1A25A">
            <w:pPr>
              <w:pStyle w:val="29"/>
              <w:bidi w:val="0"/>
              <w:jc w:val="center"/>
            </w:pPr>
            <w:r>
              <w:t>string</w:t>
            </w:r>
          </w:p>
        </w:tc>
        <w:tc>
          <w:tcPr>
            <w:tcW w:w="1165" w:type="dxa"/>
            <w:tcBorders>
              <w:top w:val="single" w:color="000000" w:sz="4" w:space="0"/>
              <w:left w:val="single" w:color="000000" w:sz="4" w:space="0"/>
              <w:bottom w:val="single" w:color="000000" w:sz="4" w:space="0"/>
              <w:right w:val="single" w:color="000000" w:sz="4" w:space="0"/>
            </w:tcBorders>
            <w:noWrap w:val="0"/>
            <w:vAlign w:val="center"/>
          </w:tcPr>
          <w:p w14:paraId="48F9429E">
            <w:pPr>
              <w:pStyle w:val="29"/>
              <w:bidi w:val="0"/>
              <w:jc w:val="center"/>
            </w:pPr>
            <w:r>
              <w:t>是</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14:paraId="130D8112">
            <w:pPr>
              <w:pStyle w:val="29"/>
              <w:bidi w:val="0"/>
              <w:jc w:val="center"/>
            </w:pPr>
            <w:r>
              <w:t>命令</w:t>
            </w:r>
          </w:p>
        </w:tc>
        <w:tc>
          <w:tcPr>
            <w:tcW w:w="4394" w:type="dxa"/>
            <w:tcBorders>
              <w:top w:val="single" w:color="000000" w:sz="4" w:space="0"/>
              <w:left w:val="single" w:color="000000" w:sz="4" w:space="0"/>
              <w:bottom w:val="single" w:color="000000" w:sz="4" w:space="0"/>
              <w:right w:val="single" w:color="000000" w:sz="4" w:space="0"/>
            </w:tcBorders>
            <w:noWrap w:val="0"/>
            <w:vAlign w:val="center"/>
          </w:tcPr>
          <w:p w14:paraId="45697705">
            <w:pPr>
              <w:pStyle w:val="29"/>
              <w:bidi w:val="0"/>
              <w:jc w:val="both"/>
            </w:pPr>
            <w:r>
              <w:rPr>
                <w:i w:val="0"/>
                <w:strike w:val="0"/>
                <w:spacing w:val="0"/>
                <w:u w:val="none"/>
              </w:rPr>
              <w:t>LCDSwitchToIdle</w:t>
            </w:r>
            <w:r>
              <w:rPr>
                <w:rFonts w:hint="eastAsia"/>
              </w:rPr>
              <w:t>表示为LCD屏切换到闲时显示功能</w:t>
            </w:r>
          </w:p>
        </w:tc>
      </w:tr>
      <w:tr w14:paraId="088FFF4E">
        <w:tblPrEx>
          <w:tblCellMar>
            <w:top w:w="68" w:type="dxa"/>
            <w:left w:w="106" w:type="dxa"/>
            <w:bottom w:w="0" w:type="dxa"/>
            <w:right w:w="105" w:type="dxa"/>
          </w:tblCellMar>
        </w:tblPrEx>
        <w:trPr>
          <w:trHeight w:val="57" w:hRule="atLeast"/>
        </w:trPr>
        <w:tc>
          <w:tcPr>
            <w:tcW w:w="1198" w:type="dxa"/>
            <w:tcBorders>
              <w:top w:val="single" w:color="000000" w:sz="4" w:space="0"/>
              <w:left w:val="single" w:color="000000" w:sz="4" w:space="0"/>
              <w:bottom w:val="single" w:color="000000" w:sz="4" w:space="0"/>
              <w:right w:val="single" w:color="000000" w:sz="4" w:space="0"/>
            </w:tcBorders>
            <w:noWrap w:val="0"/>
            <w:vAlign w:val="center"/>
          </w:tcPr>
          <w:p w14:paraId="23481888">
            <w:pPr>
              <w:pStyle w:val="29"/>
              <w:bidi w:val="0"/>
              <w:jc w:val="center"/>
            </w:pPr>
            <w:r>
              <w:t>msg_id</w:t>
            </w:r>
          </w:p>
        </w:tc>
        <w:tc>
          <w:tcPr>
            <w:tcW w:w="870" w:type="dxa"/>
            <w:tcBorders>
              <w:top w:val="single" w:color="000000" w:sz="4" w:space="0"/>
              <w:left w:val="single" w:color="000000" w:sz="4" w:space="0"/>
              <w:bottom w:val="single" w:color="000000" w:sz="4" w:space="0"/>
              <w:right w:val="single" w:color="000000" w:sz="4" w:space="0"/>
            </w:tcBorders>
            <w:noWrap w:val="0"/>
            <w:vAlign w:val="center"/>
          </w:tcPr>
          <w:p w14:paraId="56298D9D">
            <w:pPr>
              <w:pStyle w:val="29"/>
              <w:bidi w:val="0"/>
              <w:jc w:val="center"/>
            </w:pPr>
            <w:r>
              <w:t>string</w:t>
            </w:r>
          </w:p>
        </w:tc>
        <w:tc>
          <w:tcPr>
            <w:tcW w:w="1165" w:type="dxa"/>
            <w:tcBorders>
              <w:top w:val="single" w:color="000000" w:sz="4" w:space="0"/>
              <w:left w:val="single" w:color="000000" w:sz="4" w:space="0"/>
              <w:bottom w:val="single" w:color="000000" w:sz="4" w:space="0"/>
              <w:right w:val="single" w:color="000000" w:sz="4" w:space="0"/>
            </w:tcBorders>
            <w:noWrap w:val="0"/>
            <w:vAlign w:val="center"/>
          </w:tcPr>
          <w:p w14:paraId="4DF59ED1">
            <w:pPr>
              <w:pStyle w:val="29"/>
              <w:bidi w:val="0"/>
              <w:jc w:val="center"/>
            </w:pPr>
            <w:r>
              <w:t>是</w:t>
            </w:r>
          </w:p>
        </w:tc>
        <w:tc>
          <w:tcPr>
            <w:tcW w:w="1931" w:type="dxa"/>
            <w:tcBorders>
              <w:top w:val="single" w:color="000000" w:sz="4" w:space="0"/>
              <w:left w:val="single" w:color="000000" w:sz="4" w:space="0"/>
              <w:bottom w:val="single" w:color="000000" w:sz="4" w:space="0"/>
              <w:right w:val="single" w:color="000000" w:sz="4" w:space="0"/>
            </w:tcBorders>
            <w:noWrap w:val="0"/>
            <w:vAlign w:val="center"/>
          </w:tcPr>
          <w:p w14:paraId="609EC34B">
            <w:pPr>
              <w:pStyle w:val="29"/>
              <w:bidi w:val="0"/>
              <w:jc w:val="center"/>
            </w:pPr>
            <w:r>
              <w:t>消息 ID</w:t>
            </w:r>
          </w:p>
        </w:tc>
        <w:tc>
          <w:tcPr>
            <w:tcW w:w="4394" w:type="dxa"/>
            <w:tcBorders>
              <w:top w:val="single" w:color="000000" w:sz="4" w:space="0"/>
              <w:left w:val="single" w:color="000000" w:sz="4" w:space="0"/>
              <w:bottom w:val="single" w:color="000000" w:sz="4" w:space="0"/>
              <w:right w:val="single" w:color="000000" w:sz="4" w:space="0"/>
            </w:tcBorders>
            <w:noWrap w:val="0"/>
            <w:vAlign w:val="center"/>
          </w:tcPr>
          <w:p w14:paraId="63A71D01">
            <w:pPr>
              <w:pStyle w:val="29"/>
              <w:bidi w:val="0"/>
              <w:jc w:val="both"/>
            </w:pPr>
            <w:r>
              <w:t>与请求时的消息 ID 一致，用于标识该应答对应哪一个请求</w:t>
            </w:r>
          </w:p>
        </w:tc>
      </w:tr>
    </w:tbl>
    <w:p w14:paraId="04C3470A">
      <w:pPr>
        <w:pBdr>
          <w:bottom w:val="none" w:color="auto" w:sz="0" w:space="0"/>
        </w:pBdr>
      </w:pPr>
      <w: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D70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0" w:hRule="atLeast"/>
        </w:trPr>
        <w:tc>
          <w:tcPr>
            <w:tcW w:w="9571" w:type="dxa"/>
            <w:shd w:val="clear" w:color="auto" w:fill="EEECE1"/>
            <w:noWrap w:val="0"/>
            <w:vAlign w:val="top"/>
          </w:tcPr>
          <w:p w14:paraId="21E2728E">
            <w:pPr>
              <w:snapToGrid/>
              <w:spacing w:line="240" w:lineRule="auto"/>
            </w:pPr>
            <w:r>
              <w:rPr>
                <w:i w:val="0"/>
                <w:strike w:val="0"/>
                <w:spacing w:val="0"/>
                <w:u w:val="none"/>
              </w:rPr>
              <w:t>{</w:t>
            </w:r>
          </w:p>
          <w:p w14:paraId="0432A783">
            <w:pPr>
              <w:snapToGrid/>
              <w:spacing w:line="240" w:lineRule="auto"/>
            </w:pPr>
            <w:r>
              <w:rPr>
                <w:i w:val="0"/>
                <w:strike w:val="0"/>
                <w:spacing w:val="0"/>
                <w:u w:val="none"/>
              </w:rPr>
              <w:tab/>
            </w:r>
            <w:r>
              <w:rPr>
                <w:i w:val="0"/>
                <w:strike w:val="0"/>
                <w:spacing w:val="0"/>
                <w:u w:val="none"/>
              </w:rPr>
              <w:t>"cmd": "LCDSwitchToIdle",</w:t>
            </w:r>
          </w:p>
          <w:p w14:paraId="5D13E9D9">
            <w:pPr>
              <w:snapToGrid/>
              <w:spacing w:line="240" w:lineRule="auto"/>
            </w:pPr>
            <w:r>
              <w:rPr>
                <w:i w:val="0"/>
                <w:strike w:val="0"/>
                <w:spacing w:val="0"/>
                <w:u w:val="none"/>
              </w:rPr>
              <w:tab/>
            </w:r>
            <w:r>
              <w:rPr>
                <w:i w:val="0"/>
                <w:strike w:val="0"/>
                <w:spacing w:val="0"/>
                <w:u w:val="none"/>
              </w:rPr>
              <w:t>"msg_id": "17491904279521347952"</w:t>
            </w:r>
          </w:p>
          <w:p w14:paraId="44A39A3B">
            <w:pPr>
              <w:jc w:val="both"/>
            </w:pPr>
            <w:r>
              <w:rPr>
                <w:i w:val="0"/>
                <w:strike w:val="0"/>
                <w:spacing w:val="0"/>
                <w:u w:val="none"/>
              </w:rPr>
              <w:t>}</w:t>
            </w:r>
          </w:p>
        </w:tc>
      </w:tr>
    </w:tbl>
    <w:p w14:paraId="73CBEC86"/>
    <w:p w14:paraId="4B398683">
      <w:pPr>
        <w:pStyle w:val="6"/>
        <w:numPr>
          <w:ilvl w:val="3"/>
          <w:numId w:val="1"/>
        </w:numPr>
        <w:tabs>
          <w:tab w:val="left" w:pos="0"/>
        </w:tabs>
        <w:ind w:left="0" w:firstLine="0" w:firstLineChars="0"/>
      </w:pPr>
      <w:r>
        <w:t>应答消息</w:t>
      </w:r>
    </w:p>
    <w:p w14:paraId="1E9D0263">
      <w:pPr>
        <w:tabs>
          <w:tab w:val="left" w:pos="0"/>
        </w:tabs>
      </w:pPr>
    </w:p>
    <w:tbl>
      <w:tblPr>
        <w:tblStyle w:val="23"/>
        <w:tblW w:w="0" w:type="auto"/>
        <w:tblInd w:w="0" w:type="dxa"/>
        <w:tblLayout w:type="fixed"/>
        <w:tblCellMar>
          <w:top w:w="68" w:type="dxa"/>
          <w:left w:w="106" w:type="dxa"/>
          <w:bottom w:w="0" w:type="dxa"/>
          <w:right w:w="105" w:type="dxa"/>
        </w:tblCellMar>
      </w:tblPr>
      <w:tblGrid>
        <w:gridCol w:w="913"/>
        <w:gridCol w:w="810"/>
        <w:gridCol w:w="1035"/>
        <w:gridCol w:w="2541"/>
        <w:gridCol w:w="4259"/>
      </w:tblGrid>
      <w:tr w14:paraId="6644F3B4">
        <w:tblPrEx>
          <w:tblCellMar>
            <w:top w:w="68" w:type="dxa"/>
            <w:left w:w="106" w:type="dxa"/>
            <w:bottom w:w="0" w:type="dxa"/>
            <w:right w:w="105" w:type="dxa"/>
          </w:tblCellMar>
        </w:tblPrEx>
        <w:trPr>
          <w:trHeight w:val="57" w:hRule="atLeast"/>
        </w:trPr>
        <w:tc>
          <w:tcPr>
            <w:tcW w:w="913"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0E19AC9B">
            <w:pPr>
              <w:pStyle w:val="29"/>
              <w:bidi w:val="0"/>
              <w:jc w:val="center"/>
            </w:pPr>
            <w:r>
              <w:t>字段项</w:t>
            </w:r>
          </w:p>
        </w:tc>
        <w:tc>
          <w:tcPr>
            <w:tcW w:w="810"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179A674">
            <w:pPr>
              <w:pStyle w:val="29"/>
              <w:bidi w:val="0"/>
              <w:jc w:val="center"/>
            </w:pPr>
            <w:r>
              <w:t>类型</w:t>
            </w:r>
          </w:p>
        </w:tc>
        <w:tc>
          <w:tcPr>
            <w:tcW w:w="1035"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35F86E51">
            <w:pPr>
              <w:pStyle w:val="29"/>
              <w:bidi w:val="0"/>
              <w:jc w:val="center"/>
            </w:pPr>
            <w:r>
              <w:t>必填项</w:t>
            </w:r>
          </w:p>
        </w:tc>
        <w:tc>
          <w:tcPr>
            <w:tcW w:w="2541"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1A056AEF">
            <w:pPr>
              <w:pStyle w:val="29"/>
              <w:bidi w:val="0"/>
              <w:jc w:val="center"/>
            </w:pPr>
            <w:r>
              <w:t>说明</w:t>
            </w:r>
          </w:p>
        </w:tc>
        <w:tc>
          <w:tcPr>
            <w:tcW w:w="4259" w:type="dxa"/>
            <w:tcBorders>
              <w:top w:val="single" w:color="000000" w:sz="4" w:space="0"/>
              <w:left w:val="single" w:color="000000" w:sz="4" w:space="0"/>
              <w:bottom w:val="single" w:color="000000" w:sz="4" w:space="0"/>
              <w:right w:val="single" w:color="000000" w:sz="4" w:space="0"/>
            </w:tcBorders>
            <w:shd w:val="clear" w:color="auto" w:fill="BFBFBF"/>
            <w:noWrap w:val="0"/>
            <w:vAlign w:val="center"/>
          </w:tcPr>
          <w:p w14:paraId="4F540FC7">
            <w:pPr>
              <w:pStyle w:val="29"/>
              <w:bidi w:val="0"/>
              <w:jc w:val="center"/>
            </w:pPr>
            <w:r>
              <w:t>备注</w:t>
            </w:r>
          </w:p>
        </w:tc>
      </w:tr>
      <w:tr w14:paraId="0235BCCF">
        <w:tblPrEx>
          <w:tblCellMar>
            <w:top w:w="68" w:type="dxa"/>
            <w:left w:w="106" w:type="dxa"/>
            <w:bottom w:w="0" w:type="dxa"/>
            <w:right w:w="105" w:type="dxa"/>
          </w:tblCellMar>
        </w:tblPrEx>
        <w:trPr>
          <w:trHeight w:val="728" w:hRule="atLeast"/>
        </w:trPr>
        <w:tc>
          <w:tcPr>
            <w:tcW w:w="913" w:type="dxa"/>
            <w:tcBorders>
              <w:top w:val="single" w:color="000000" w:sz="4" w:space="0"/>
              <w:left w:val="single" w:color="000000" w:sz="4" w:space="0"/>
              <w:bottom w:val="single" w:color="000000" w:sz="4" w:space="0"/>
              <w:right w:val="single" w:color="000000" w:sz="4" w:space="0"/>
            </w:tcBorders>
            <w:noWrap w:val="0"/>
            <w:vAlign w:val="center"/>
          </w:tcPr>
          <w:p w14:paraId="7556674C">
            <w:pPr>
              <w:pStyle w:val="29"/>
              <w:bidi w:val="0"/>
              <w:jc w:val="center"/>
            </w:pPr>
            <w:r>
              <w:t>cmd</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14:paraId="1620BE76">
            <w:pPr>
              <w:pStyle w:val="29"/>
              <w:bidi w:val="0"/>
              <w:jc w:val="center"/>
            </w:pPr>
            <w:r>
              <w:t>string</w:t>
            </w:r>
          </w:p>
        </w:tc>
        <w:tc>
          <w:tcPr>
            <w:tcW w:w="1035" w:type="dxa"/>
            <w:tcBorders>
              <w:top w:val="single" w:color="000000" w:sz="4" w:space="0"/>
              <w:left w:val="single" w:color="000000" w:sz="4" w:space="0"/>
              <w:bottom w:val="single" w:color="000000" w:sz="4" w:space="0"/>
              <w:right w:val="single" w:color="000000" w:sz="4" w:space="0"/>
            </w:tcBorders>
            <w:noWrap w:val="0"/>
            <w:vAlign w:val="center"/>
          </w:tcPr>
          <w:p w14:paraId="669AC407">
            <w:pPr>
              <w:pStyle w:val="29"/>
              <w:bidi w:val="0"/>
              <w:jc w:val="center"/>
            </w:pPr>
            <w:r>
              <w:t>是</w:t>
            </w:r>
          </w:p>
        </w:tc>
        <w:tc>
          <w:tcPr>
            <w:tcW w:w="2541" w:type="dxa"/>
            <w:tcBorders>
              <w:top w:val="single" w:color="000000" w:sz="4" w:space="0"/>
              <w:left w:val="single" w:color="000000" w:sz="4" w:space="0"/>
              <w:bottom w:val="single" w:color="000000" w:sz="4" w:space="0"/>
              <w:right w:val="single" w:color="000000" w:sz="4" w:space="0"/>
            </w:tcBorders>
            <w:noWrap w:val="0"/>
            <w:vAlign w:val="center"/>
          </w:tcPr>
          <w:p w14:paraId="04B5CA43">
            <w:pPr>
              <w:pStyle w:val="29"/>
              <w:bidi w:val="0"/>
              <w:jc w:val="center"/>
            </w:pPr>
            <w:r>
              <w:t>命令</w:t>
            </w:r>
          </w:p>
        </w:tc>
        <w:tc>
          <w:tcPr>
            <w:tcW w:w="4259" w:type="dxa"/>
            <w:tcBorders>
              <w:top w:val="single" w:color="000000" w:sz="4" w:space="0"/>
              <w:left w:val="single" w:color="000000" w:sz="4" w:space="0"/>
              <w:bottom w:val="single" w:color="000000" w:sz="4" w:space="0"/>
              <w:right w:val="single" w:color="000000" w:sz="4" w:space="0"/>
            </w:tcBorders>
            <w:noWrap w:val="0"/>
            <w:vAlign w:val="center"/>
          </w:tcPr>
          <w:p w14:paraId="52E38446">
            <w:pPr>
              <w:pStyle w:val="29"/>
              <w:bidi w:val="0"/>
              <w:jc w:val="both"/>
            </w:pPr>
            <w:r>
              <w:rPr>
                <w:i w:val="0"/>
                <w:strike w:val="0"/>
                <w:spacing w:val="0"/>
                <w:u w:val="none"/>
              </w:rPr>
              <w:t>LCDSwitchToIdle_rsp</w:t>
            </w:r>
            <w:r>
              <w:rPr>
                <w:rFonts w:hint="eastAsia"/>
              </w:rPr>
              <w:t>表示为LCD屏切换到闲时显示功能应答</w:t>
            </w:r>
          </w:p>
        </w:tc>
      </w:tr>
      <w:tr w14:paraId="76622E97">
        <w:tblPrEx>
          <w:tblCellMar>
            <w:top w:w="68" w:type="dxa"/>
            <w:left w:w="106" w:type="dxa"/>
            <w:bottom w:w="0" w:type="dxa"/>
            <w:right w:w="105" w:type="dxa"/>
          </w:tblCellMar>
        </w:tblPrEx>
        <w:trPr>
          <w:trHeight w:val="573" w:hRule="atLeast"/>
        </w:trPr>
        <w:tc>
          <w:tcPr>
            <w:tcW w:w="913" w:type="dxa"/>
            <w:tcBorders>
              <w:top w:val="single" w:color="000000" w:sz="4" w:space="0"/>
              <w:left w:val="single" w:color="000000" w:sz="4" w:space="0"/>
              <w:bottom w:val="single" w:color="000000" w:sz="4" w:space="0"/>
              <w:right w:val="single" w:color="000000" w:sz="4" w:space="0"/>
            </w:tcBorders>
            <w:noWrap w:val="0"/>
            <w:vAlign w:val="center"/>
          </w:tcPr>
          <w:p w14:paraId="7739E6C8">
            <w:pPr>
              <w:pStyle w:val="29"/>
              <w:bidi w:val="0"/>
              <w:jc w:val="center"/>
            </w:pPr>
            <w:r>
              <w:t>msg_id</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14:paraId="4674FB5D">
            <w:pPr>
              <w:pStyle w:val="29"/>
              <w:bidi w:val="0"/>
              <w:jc w:val="center"/>
            </w:pPr>
            <w:r>
              <w:t>string</w:t>
            </w:r>
          </w:p>
        </w:tc>
        <w:tc>
          <w:tcPr>
            <w:tcW w:w="1035" w:type="dxa"/>
            <w:tcBorders>
              <w:top w:val="single" w:color="000000" w:sz="4" w:space="0"/>
              <w:left w:val="single" w:color="000000" w:sz="4" w:space="0"/>
              <w:bottom w:val="single" w:color="000000" w:sz="4" w:space="0"/>
              <w:right w:val="single" w:color="000000" w:sz="4" w:space="0"/>
            </w:tcBorders>
            <w:noWrap w:val="0"/>
            <w:vAlign w:val="center"/>
          </w:tcPr>
          <w:p w14:paraId="3ECAE58C">
            <w:pPr>
              <w:pStyle w:val="29"/>
              <w:bidi w:val="0"/>
              <w:jc w:val="center"/>
            </w:pPr>
            <w:r>
              <w:t>是</w:t>
            </w:r>
          </w:p>
        </w:tc>
        <w:tc>
          <w:tcPr>
            <w:tcW w:w="2541" w:type="dxa"/>
            <w:tcBorders>
              <w:top w:val="single" w:color="000000" w:sz="4" w:space="0"/>
              <w:left w:val="single" w:color="000000" w:sz="4" w:space="0"/>
              <w:bottom w:val="single" w:color="000000" w:sz="4" w:space="0"/>
              <w:right w:val="single" w:color="000000" w:sz="4" w:space="0"/>
            </w:tcBorders>
            <w:noWrap w:val="0"/>
            <w:vAlign w:val="center"/>
          </w:tcPr>
          <w:p w14:paraId="2B0F9F02">
            <w:pPr>
              <w:pStyle w:val="29"/>
              <w:bidi w:val="0"/>
              <w:jc w:val="center"/>
            </w:pPr>
            <w:r>
              <w:t>消息 ID</w:t>
            </w:r>
          </w:p>
        </w:tc>
        <w:tc>
          <w:tcPr>
            <w:tcW w:w="4259" w:type="dxa"/>
            <w:tcBorders>
              <w:top w:val="single" w:color="000000" w:sz="4" w:space="0"/>
              <w:left w:val="single" w:color="000000" w:sz="4" w:space="0"/>
              <w:bottom w:val="single" w:color="000000" w:sz="4" w:space="0"/>
              <w:right w:val="single" w:color="000000" w:sz="4" w:space="0"/>
            </w:tcBorders>
            <w:noWrap w:val="0"/>
            <w:vAlign w:val="center"/>
          </w:tcPr>
          <w:p w14:paraId="055DCDDE">
            <w:pPr>
              <w:pStyle w:val="29"/>
              <w:bidi w:val="0"/>
              <w:jc w:val="both"/>
            </w:pPr>
            <w:r>
              <w:t>与请求时的消息 ID 一致，用于标识该应答对应哪一个请求</w:t>
            </w:r>
          </w:p>
        </w:tc>
      </w:tr>
      <w:tr w14:paraId="33A944C8">
        <w:tblPrEx>
          <w:tblCellMar>
            <w:top w:w="68" w:type="dxa"/>
            <w:left w:w="106" w:type="dxa"/>
            <w:bottom w:w="0" w:type="dxa"/>
            <w:right w:w="105" w:type="dxa"/>
          </w:tblCellMar>
        </w:tblPrEx>
        <w:trPr>
          <w:trHeight w:val="57" w:hRule="atLeast"/>
        </w:trPr>
        <w:tc>
          <w:tcPr>
            <w:tcW w:w="913" w:type="dxa"/>
            <w:tcBorders>
              <w:top w:val="single" w:color="000000" w:sz="4" w:space="0"/>
              <w:left w:val="single" w:color="000000" w:sz="4" w:space="0"/>
              <w:bottom w:val="single" w:color="000000" w:sz="4" w:space="0"/>
              <w:right w:val="single" w:color="000000" w:sz="4" w:space="0"/>
            </w:tcBorders>
            <w:noWrap w:val="0"/>
            <w:vAlign w:val="center"/>
          </w:tcPr>
          <w:p w14:paraId="30A9F752">
            <w:pPr>
              <w:pStyle w:val="29"/>
              <w:bidi w:val="0"/>
              <w:jc w:val="center"/>
            </w:pPr>
            <w:r>
              <w:t>status</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14:paraId="63E25EC8">
            <w:pPr>
              <w:pStyle w:val="29"/>
              <w:bidi w:val="0"/>
              <w:jc w:val="center"/>
            </w:pPr>
            <w:r>
              <w:t>string</w:t>
            </w:r>
          </w:p>
        </w:tc>
        <w:tc>
          <w:tcPr>
            <w:tcW w:w="1035" w:type="dxa"/>
            <w:tcBorders>
              <w:top w:val="single" w:color="000000" w:sz="4" w:space="0"/>
              <w:left w:val="single" w:color="000000" w:sz="4" w:space="0"/>
              <w:bottom w:val="single" w:color="000000" w:sz="4" w:space="0"/>
              <w:right w:val="single" w:color="000000" w:sz="4" w:space="0"/>
            </w:tcBorders>
            <w:noWrap w:val="0"/>
            <w:vAlign w:val="center"/>
          </w:tcPr>
          <w:p w14:paraId="6E843B82">
            <w:pPr>
              <w:pStyle w:val="29"/>
              <w:bidi w:val="0"/>
              <w:jc w:val="center"/>
            </w:pPr>
            <w:r>
              <w:t>是</w:t>
            </w:r>
          </w:p>
        </w:tc>
        <w:tc>
          <w:tcPr>
            <w:tcW w:w="2541" w:type="dxa"/>
            <w:tcBorders>
              <w:top w:val="single" w:color="000000" w:sz="4" w:space="0"/>
              <w:left w:val="single" w:color="000000" w:sz="4" w:space="0"/>
              <w:bottom w:val="single" w:color="000000" w:sz="4" w:space="0"/>
              <w:right w:val="single" w:color="000000" w:sz="4" w:space="0"/>
            </w:tcBorders>
            <w:noWrap w:val="0"/>
            <w:vAlign w:val="center"/>
          </w:tcPr>
          <w:p w14:paraId="61AE4CD4">
            <w:pPr>
              <w:pStyle w:val="29"/>
              <w:bidi w:val="0"/>
              <w:jc w:val="center"/>
            </w:pPr>
            <w:r>
              <w:t>应答状态。“ok”表示正常，其它则表示出错</w:t>
            </w:r>
          </w:p>
        </w:tc>
        <w:tc>
          <w:tcPr>
            <w:tcW w:w="4259" w:type="dxa"/>
            <w:tcBorders>
              <w:top w:val="single" w:color="000000" w:sz="4" w:space="0"/>
              <w:left w:val="single" w:color="000000" w:sz="4" w:space="0"/>
              <w:bottom w:val="single" w:color="000000" w:sz="4" w:space="0"/>
              <w:right w:val="single" w:color="000000" w:sz="4" w:space="0"/>
            </w:tcBorders>
            <w:noWrap w:val="0"/>
            <w:vAlign w:val="center"/>
          </w:tcPr>
          <w:p w14:paraId="5FA823C1">
            <w:pPr>
              <w:pStyle w:val="29"/>
              <w:bidi w:val="0"/>
              <w:jc w:val="both"/>
            </w:pPr>
            <w:r>
              <w:t>出错状态信息由应答端填充，用于方便定位原因</w:t>
            </w:r>
          </w:p>
        </w:tc>
      </w:tr>
      <w:tr w14:paraId="27E920FD">
        <w:tblPrEx>
          <w:tblCellMar>
            <w:top w:w="68" w:type="dxa"/>
            <w:left w:w="106" w:type="dxa"/>
            <w:bottom w:w="0" w:type="dxa"/>
            <w:right w:w="105" w:type="dxa"/>
          </w:tblCellMar>
        </w:tblPrEx>
        <w:trPr>
          <w:trHeight w:val="57" w:hRule="atLeast"/>
        </w:trPr>
        <w:tc>
          <w:tcPr>
            <w:tcW w:w="913" w:type="dxa"/>
            <w:tcBorders>
              <w:top w:val="single" w:color="000000" w:sz="4" w:space="0"/>
              <w:left w:val="single" w:color="000000" w:sz="4" w:space="0"/>
              <w:bottom w:val="single" w:color="000000" w:sz="4" w:space="0"/>
              <w:right w:val="single" w:color="000000" w:sz="4" w:space="0"/>
            </w:tcBorders>
            <w:noWrap w:val="0"/>
            <w:vAlign w:val="center"/>
          </w:tcPr>
          <w:p w14:paraId="6EC34445">
            <w:pPr>
              <w:pStyle w:val="29"/>
              <w:bidi w:val="0"/>
              <w:jc w:val="center"/>
            </w:pPr>
            <w:r>
              <w:rPr>
                <w:rFonts w:hint="eastAsia"/>
              </w:rPr>
              <w:t>sn</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14:paraId="5F79AA1F">
            <w:pPr>
              <w:pStyle w:val="29"/>
              <w:bidi w:val="0"/>
              <w:jc w:val="center"/>
            </w:pPr>
            <w:r>
              <w:rPr>
                <w:rFonts w:hint="eastAsia"/>
              </w:rPr>
              <w:t>string</w:t>
            </w:r>
          </w:p>
        </w:tc>
        <w:tc>
          <w:tcPr>
            <w:tcW w:w="1035" w:type="dxa"/>
            <w:tcBorders>
              <w:top w:val="single" w:color="000000" w:sz="4" w:space="0"/>
              <w:left w:val="single" w:color="000000" w:sz="4" w:space="0"/>
              <w:bottom w:val="single" w:color="000000" w:sz="4" w:space="0"/>
              <w:right w:val="single" w:color="000000" w:sz="4" w:space="0"/>
            </w:tcBorders>
            <w:noWrap w:val="0"/>
            <w:vAlign w:val="center"/>
          </w:tcPr>
          <w:p w14:paraId="15F2C4DA">
            <w:pPr>
              <w:pStyle w:val="29"/>
              <w:bidi w:val="0"/>
              <w:jc w:val="center"/>
            </w:pPr>
            <w:r>
              <w:rPr>
                <w:rFonts w:hint="eastAsia"/>
              </w:rPr>
              <w:t>是</w:t>
            </w:r>
          </w:p>
        </w:tc>
        <w:tc>
          <w:tcPr>
            <w:tcW w:w="2541" w:type="dxa"/>
            <w:tcBorders>
              <w:top w:val="single" w:color="000000" w:sz="4" w:space="0"/>
              <w:left w:val="single" w:color="000000" w:sz="4" w:space="0"/>
              <w:bottom w:val="single" w:color="000000" w:sz="4" w:space="0"/>
              <w:right w:val="single" w:color="000000" w:sz="4" w:space="0"/>
            </w:tcBorders>
            <w:noWrap w:val="0"/>
            <w:vAlign w:val="center"/>
          </w:tcPr>
          <w:p w14:paraId="2F89A58B">
            <w:pPr>
              <w:pStyle w:val="29"/>
              <w:bidi w:val="0"/>
              <w:jc w:val="center"/>
            </w:pPr>
            <w:r>
              <w:rPr>
                <w:rFonts w:hint="eastAsia"/>
              </w:rPr>
              <w:t>相机序列号</w:t>
            </w:r>
          </w:p>
        </w:tc>
        <w:tc>
          <w:tcPr>
            <w:tcW w:w="4259" w:type="dxa"/>
            <w:tcBorders>
              <w:top w:val="single" w:color="000000" w:sz="4" w:space="0"/>
              <w:left w:val="single" w:color="000000" w:sz="4" w:space="0"/>
              <w:bottom w:val="single" w:color="000000" w:sz="4" w:space="0"/>
              <w:right w:val="single" w:color="000000" w:sz="4" w:space="0"/>
            </w:tcBorders>
            <w:noWrap w:val="0"/>
            <w:vAlign w:val="center"/>
          </w:tcPr>
          <w:p w14:paraId="1339167E">
            <w:pPr>
              <w:pStyle w:val="29"/>
              <w:bidi w:val="0"/>
              <w:jc w:val="both"/>
            </w:pPr>
          </w:p>
        </w:tc>
      </w:tr>
    </w:tbl>
    <w:p w14:paraId="7B5A8C1E">
      <w:pPr>
        <w:tabs>
          <w:tab w:val="left" w:pos="0"/>
        </w:tabs>
      </w:pPr>
    </w:p>
    <w:p w14:paraId="4433942C">
      <w:pPr>
        <w:tabs>
          <w:tab w:val="left" w:pos="0"/>
        </w:tabs>
      </w:pPr>
    </w:p>
    <w:p w14:paraId="565EA560">
      <w:pPr>
        <w:pBdr>
          <w:bottom w:val="none" w:color="auto" w:sz="0" w:space="0"/>
        </w:pBdr>
      </w:pPr>
      <w: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499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rPr>
          <w:trHeight w:val="0" w:hRule="atLeast"/>
        </w:trPr>
        <w:tc>
          <w:tcPr>
            <w:tcW w:w="9571" w:type="dxa"/>
            <w:shd w:val="clear" w:color="auto" w:fill="EEECE1"/>
            <w:noWrap w:val="0"/>
            <w:vAlign w:val="top"/>
          </w:tcPr>
          <w:p w14:paraId="1F863A41">
            <w:pPr>
              <w:snapToGrid/>
              <w:spacing w:line="240" w:lineRule="auto"/>
            </w:pPr>
            <w:r>
              <w:rPr>
                <w:i w:val="0"/>
                <w:strike w:val="0"/>
                <w:spacing w:val="0"/>
                <w:u w:val="none"/>
              </w:rPr>
              <w:t>{</w:t>
            </w:r>
          </w:p>
          <w:p w14:paraId="33348440">
            <w:pPr>
              <w:snapToGrid/>
              <w:spacing w:line="240" w:lineRule="auto"/>
            </w:pPr>
            <w:r>
              <w:rPr>
                <w:i w:val="0"/>
                <w:strike w:val="0"/>
                <w:spacing w:val="0"/>
                <w:u w:val="none"/>
              </w:rPr>
              <w:t xml:space="preserve">  "cmd" : "LCDSwitchToIdle_rsp",</w:t>
            </w:r>
          </w:p>
          <w:p w14:paraId="371120CE">
            <w:pPr>
              <w:snapToGrid/>
              <w:spacing w:line="240" w:lineRule="auto"/>
            </w:pPr>
            <w:r>
              <w:rPr>
                <w:i w:val="0"/>
                <w:strike w:val="0"/>
                <w:spacing w:val="0"/>
                <w:u w:val="none"/>
              </w:rPr>
              <w:t xml:space="preserve">  "status" : "ok",</w:t>
            </w:r>
          </w:p>
          <w:p w14:paraId="42FE00FD">
            <w:pPr>
              <w:snapToGrid/>
              <w:spacing w:line="240" w:lineRule="auto"/>
            </w:pPr>
            <w:r>
              <w:rPr>
                <w:i w:val="0"/>
                <w:strike w:val="0"/>
                <w:spacing w:val="0"/>
                <w:u w:val="none"/>
              </w:rPr>
              <w:t xml:space="preserve">  "msg_id" : "17491904279521347952",</w:t>
            </w:r>
          </w:p>
          <w:p w14:paraId="382DFCF6">
            <w:pPr>
              <w:snapToGrid/>
              <w:spacing w:line="240" w:lineRule="auto"/>
            </w:pPr>
            <w:r>
              <w:rPr>
                <w:i w:val="0"/>
                <w:strike w:val="0"/>
                <w:spacing w:val="0"/>
                <w:u w:val="none"/>
              </w:rPr>
              <w:t xml:space="preserve">  "sn" : "14ZE061049264462"</w:t>
            </w:r>
          </w:p>
          <w:p w14:paraId="20A182D2">
            <w:pPr>
              <w:jc w:val="both"/>
            </w:pPr>
            <w:r>
              <w:rPr>
                <w:i w:val="0"/>
                <w:strike w:val="0"/>
                <w:spacing w:val="0"/>
                <w:u w:val="none"/>
              </w:rPr>
              <w:t>}</w:t>
            </w:r>
          </w:p>
        </w:tc>
      </w:tr>
    </w:tbl>
    <w:p w14:paraId="7823C810"/>
    <w:p w14:paraId="066B77CB">
      <w:pPr>
        <w:pStyle w:val="4"/>
        <w:bidi w:val="0"/>
        <w:ind w:left="0" w:leftChars="0" w:firstLine="0" w:firstLineChars="0"/>
      </w:pPr>
      <w:bookmarkStart w:id="156" w:name="_Toc3611"/>
      <w:bookmarkStart w:id="157" w:name="_Toc31680"/>
      <w:bookmarkStart w:id="158" w:name="_Tocjhtbcx"/>
      <w:bookmarkStart w:id="159" w:name="_Tocon824f"/>
      <w:bookmarkStart w:id="160" w:name="_Toc177134960"/>
      <w:bookmarkStart w:id="161" w:name="_Toc161482357"/>
      <w:bookmarkStart w:id="162" w:name="_Toc161395967"/>
      <w:r>
        <w:rPr>
          <w:rFonts w:hint="eastAsia"/>
        </w:rPr>
        <w:t>地锁控制</w:t>
      </w:r>
      <w:bookmarkEnd w:id="156"/>
    </w:p>
    <w:p w14:paraId="6DCE9841">
      <w:pPr>
        <w:pStyle w:val="5"/>
        <w:numPr>
          <w:ilvl w:val="2"/>
          <w:numId w:val="1"/>
        </w:numPr>
        <w:tabs>
          <w:tab w:val="left" w:pos="0"/>
        </w:tabs>
      </w:pPr>
      <w:bookmarkStart w:id="163" w:name="_Toc14488"/>
      <w:r>
        <w:rPr>
          <w:rFonts w:hint="eastAsia"/>
        </w:rPr>
        <w:t>充电桩相机的地锁控制</w:t>
      </w:r>
      <w:bookmarkEnd w:id="157"/>
      <w:bookmarkEnd w:id="158"/>
      <w:bookmarkEnd w:id="159"/>
      <w:bookmarkEnd w:id="160"/>
      <w:bookmarkEnd w:id="161"/>
      <w:bookmarkEnd w:id="162"/>
      <w:bookmarkEnd w:id="163"/>
    </w:p>
    <w:p w14:paraId="09B25243">
      <w:pPr>
        <w:bidi w:val="0"/>
        <w:rPr>
          <w:rFonts w:hint="eastAsia"/>
        </w:rPr>
      </w:pPr>
      <w:r>
        <w:rPr>
          <w:rFonts w:hint="eastAsia"/>
        </w:rPr>
        <w:t>接口说明：该接口功能为客户发送消息给相机。相机接收消息控制地锁升降</w:t>
      </w:r>
    </w:p>
    <w:p w14:paraId="588250C4">
      <w:pPr>
        <w:rPr>
          <w:rFonts w:hint="eastAsia"/>
        </w:rPr>
      </w:pPr>
      <w:r>
        <w:rPr>
          <w:rFonts w:hint="eastAsia"/>
        </w:rPr>
        <w:br w:type="page"/>
      </w:r>
    </w:p>
    <w:p w14:paraId="1E10D6DA">
      <w:pPr>
        <w:pStyle w:val="6"/>
        <w:numPr>
          <w:ilvl w:val="3"/>
          <w:numId w:val="1"/>
        </w:numPr>
        <w:tabs>
          <w:tab w:val="left" w:pos="0"/>
        </w:tabs>
      </w:pPr>
      <w:r>
        <w:rPr>
          <w:rFonts w:hint="eastAsia"/>
        </w:rPr>
        <w:t>请求参数</w:t>
      </w:r>
    </w:p>
    <w:tbl>
      <w:tblPr>
        <w:tblStyle w:val="23"/>
        <w:tblW w:w="0" w:type="auto"/>
        <w:tblInd w:w="0" w:type="dxa"/>
        <w:tblLayout w:type="fixed"/>
        <w:tblCellMar>
          <w:top w:w="71" w:type="dxa"/>
          <w:left w:w="106" w:type="dxa"/>
          <w:bottom w:w="0" w:type="dxa"/>
          <w:right w:w="101" w:type="dxa"/>
        </w:tblCellMar>
      </w:tblPr>
      <w:tblGrid>
        <w:gridCol w:w="1935"/>
        <w:gridCol w:w="721"/>
        <w:gridCol w:w="987"/>
        <w:gridCol w:w="3045"/>
        <w:gridCol w:w="2863"/>
      </w:tblGrid>
      <w:tr w14:paraId="496FCABA">
        <w:tblPrEx>
          <w:tblCellMar>
            <w:top w:w="71" w:type="dxa"/>
            <w:left w:w="106" w:type="dxa"/>
            <w:bottom w:w="0" w:type="dxa"/>
            <w:right w:w="101" w:type="dxa"/>
          </w:tblCellMar>
        </w:tblPrEx>
        <w:trPr>
          <w:trHeight w:val="57" w:hRule="atLeast"/>
          <w:tblHeader/>
        </w:trPr>
        <w:tc>
          <w:tcPr>
            <w:tcW w:w="19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9C48A01">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E33AD58">
            <w:pPr>
              <w:pStyle w:val="29"/>
              <w:bidi w:val="0"/>
              <w:jc w:val="center"/>
            </w:pPr>
            <w:r>
              <w:t>类型</w:t>
            </w:r>
          </w:p>
        </w:tc>
        <w:tc>
          <w:tcPr>
            <w:tcW w:w="98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AA3E0C7">
            <w:pPr>
              <w:pStyle w:val="29"/>
              <w:bidi w:val="0"/>
              <w:jc w:val="center"/>
            </w:pPr>
            <w:r>
              <w:t>必填项</w:t>
            </w:r>
          </w:p>
        </w:tc>
        <w:tc>
          <w:tcPr>
            <w:tcW w:w="304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3710246">
            <w:pPr>
              <w:pStyle w:val="29"/>
              <w:bidi w:val="0"/>
              <w:jc w:val="center"/>
            </w:pPr>
            <w:r>
              <w:t>说明</w:t>
            </w:r>
          </w:p>
        </w:tc>
        <w:tc>
          <w:tcPr>
            <w:tcW w:w="286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054E52B">
            <w:pPr>
              <w:pStyle w:val="29"/>
              <w:bidi w:val="0"/>
              <w:jc w:val="center"/>
            </w:pPr>
            <w:r>
              <w:t>备注</w:t>
            </w:r>
          </w:p>
        </w:tc>
      </w:tr>
      <w:tr w14:paraId="7B45AD2F">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3DBB93BA">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6537708D">
            <w:pPr>
              <w:pStyle w:val="29"/>
              <w:bidi w:val="0"/>
              <w:jc w:val="center"/>
            </w:pPr>
            <w:r>
              <w:t>string</w:t>
            </w:r>
          </w:p>
        </w:tc>
        <w:tc>
          <w:tcPr>
            <w:tcW w:w="987" w:type="dxa"/>
            <w:tcBorders>
              <w:top w:val="single" w:color="000000" w:sz="4" w:space="0"/>
              <w:left w:val="single" w:color="000000" w:sz="4" w:space="0"/>
              <w:bottom w:val="single" w:color="000000" w:sz="4" w:space="0"/>
              <w:right w:val="single" w:color="000000" w:sz="4" w:space="0"/>
            </w:tcBorders>
            <w:noWrap w:val="0"/>
            <w:vAlign w:val="center"/>
          </w:tcPr>
          <w:p w14:paraId="53D56BB5">
            <w:pPr>
              <w:pStyle w:val="29"/>
              <w:bidi w:val="0"/>
              <w:jc w:val="center"/>
            </w:pPr>
            <w:r>
              <w:t>是</w:t>
            </w:r>
          </w:p>
        </w:tc>
        <w:tc>
          <w:tcPr>
            <w:tcW w:w="3045" w:type="dxa"/>
            <w:tcBorders>
              <w:top w:val="single" w:color="000000" w:sz="4" w:space="0"/>
              <w:left w:val="single" w:color="000000" w:sz="4" w:space="0"/>
              <w:bottom w:val="single" w:color="000000" w:sz="4" w:space="0"/>
              <w:right w:val="single" w:color="000000" w:sz="4" w:space="0"/>
            </w:tcBorders>
            <w:noWrap w:val="0"/>
            <w:vAlign w:val="center"/>
          </w:tcPr>
          <w:p w14:paraId="76C1F57D">
            <w:pPr>
              <w:pStyle w:val="29"/>
              <w:bidi w:val="0"/>
              <w:jc w:val="center"/>
            </w:pPr>
            <w:r>
              <w:t>命令</w:t>
            </w:r>
          </w:p>
        </w:tc>
        <w:tc>
          <w:tcPr>
            <w:tcW w:w="2863" w:type="dxa"/>
            <w:tcBorders>
              <w:top w:val="single" w:color="000000" w:sz="4" w:space="0"/>
              <w:left w:val="single" w:color="000000" w:sz="4" w:space="0"/>
              <w:bottom w:val="single" w:color="000000" w:sz="4" w:space="0"/>
              <w:right w:val="single" w:color="000000" w:sz="4" w:space="0"/>
            </w:tcBorders>
            <w:noWrap w:val="0"/>
            <w:vAlign w:val="center"/>
          </w:tcPr>
          <w:p w14:paraId="6C4CE05A">
            <w:pPr>
              <w:pStyle w:val="29"/>
              <w:bidi w:val="0"/>
              <w:jc w:val="both"/>
            </w:pPr>
            <w:r>
              <w:rPr>
                <w:rFonts w:hint="eastAsia"/>
              </w:rPr>
              <w:t>lock</w:t>
            </w:r>
            <w:r>
              <w:t>Ctrl表示</w:t>
            </w:r>
            <w:r>
              <w:rPr>
                <w:rFonts w:hint="eastAsia"/>
              </w:rPr>
              <w:t>锁的控制</w:t>
            </w:r>
          </w:p>
        </w:tc>
      </w:tr>
      <w:tr w14:paraId="4D908921">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09E20AA8">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49799521">
            <w:pPr>
              <w:pStyle w:val="29"/>
              <w:bidi w:val="0"/>
              <w:jc w:val="center"/>
            </w:pPr>
            <w:r>
              <w:t>string</w:t>
            </w:r>
          </w:p>
        </w:tc>
        <w:tc>
          <w:tcPr>
            <w:tcW w:w="987" w:type="dxa"/>
            <w:tcBorders>
              <w:top w:val="single" w:color="000000" w:sz="4" w:space="0"/>
              <w:left w:val="single" w:color="000000" w:sz="4" w:space="0"/>
              <w:bottom w:val="single" w:color="000000" w:sz="4" w:space="0"/>
              <w:right w:val="single" w:color="000000" w:sz="4" w:space="0"/>
            </w:tcBorders>
            <w:noWrap w:val="0"/>
            <w:vAlign w:val="center"/>
          </w:tcPr>
          <w:p w14:paraId="1611C713">
            <w:pPr>
              <w:pStyle w:val="29"/>
              <w:bidi w:val="0"/>
              <w:jc w:val="center"/>
            </w:pPr>
            <w:r>
              <w:t>是</w:t>
            </w:r>
          </w:p>
        </w:tc>
        <w:tc>
          <w:tcPr>
            <w:tcW w:w="3045" w:type="dxa"/>
            <w:tcBorders>
              <w:top w:val="single" w:color="000000" w:sz="4" w:space="0"/>
              <w:left w:val="single" w:color="000000" w:sz="4" w:space="0"/>
              <w:bottom w:val="single" w:color="000000" w:sz="4" w:space="0"/>
              <w:right w:val="single" w:color="000000" w:sz="4" w:space="0"/>
            </w:tcBorders>
            <w:noWrap w:val="0"/>
            <w:vAlign w:val="center"/>
          </w:tcPr>
          <w:p w14:paraId="42B83E5F">
            <w:pPr>
              <w:pStyle w:val="29"/>
              <w:bidi w:val="0"/>
              <w:jc w:val="center"/>
            </w:pPr>
            <w:r>
              <w:t>消息 ID</w:t>
            </w:r>
          </w:p>
        </w:tc>
        <w:tc>
          <w:tcPr>
            <w:tcW w:w="2863" w:type="dxa"/>
            <w:tcBorders>
              <w:top w:val="single" w:color="000000" w:sz="4" w:space="0"/>
              <w:left w:val="single" w:color="000000" w:sz="4" w:space="0"/>
              <w:bottom w:val="single" w:color="000000" w:sz="4" w:space="0"/>
              <w:right w:val="single" w:color="000000" w:sz="4" w:space="0"/>
            </w:tcBorders>
            <w:noWrap w:val="0"/>
            <w:vAlign w:val="center"/>
          </w:tcPr>
          <w:p w14:paraId="7C2EA654">
            <w:pPr>
              <w:pStyle w:val="29"/>
              <w:bidi w:val="0"/>
              <w:jc w:val="both"/>
            </w:pPr>
            <w:r>
              <w:t>此次请求的唯一标识，20 位长，前 13 位是毫秒时间，后 7 位是字母和数字的随机数</w:t>
            </w:r>
          </w:p>
        </w:tc>
      </w:tr>
      <w:tr w14:paraId="17834DFF">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7D2E8D03">
            <w:pPr>
              <w:pStyle w:val="29"/>
              <w:bidi w:val="0"/>
              <w:jc w:val="center"/>
            </w:pPr>
            <w:r>
              <w:t>parkingSpaceNum</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01554F9A">
            <w:pPr>
              <w:pStyle w:val="29"/>
              <w:bidi w:val="0"/>
              <w:jc w:val="center"/>
            </w:pPr>
            <w:r>
              <w:rPr>
                <w:rFonts w:hint="eastAsia"/>
              </w:rPr>
              <w:t>int</w:t>
            </w:r>
          </w:p>
        </w:tc>
        <w:tc>
          <w:tcPr>
            <w:tcW w:w="987" w:type="dxa"/>
            <w:tcBorders>
              <w:top w:val="single" w:color="000000" w:sz="4" w:space="0"/>
              <w:left w:val="single" w:color="000000" w:sz="4" w:space="0"/>
              <w:bottom w:val="single" w:color="000000" w:sz="4" w:space="0"/>
              <w:right w:val="single" w:color="000000" w:sz="4" w:space="0"/>
            </w:tcBorders>
            <w:noWrap w:val="0"/>
            <w:vAlign w:val="center"/>
          </w:tcPr>
          <w:p w14:paraId="5A797FB1">
            <w:pPr>
              <w:pStyle w:val="29"/>
              <w:bidi w:val="0"/>
              <w:jc w:val="center"/>
            </w:pPr>
            <w:r>
              <w:t>是</w:t>
            </w:r>
          </w:p>
        </w:tc>
        <w:tc>
          <w:tcPr>
            <w:tcW w:w="3045" w:type="dxa"/>
            <w:tcBorders>
              <w:top w:val="single" w:color="000000" w:sz="4" w:space="0"/>
              <w:left w:val="single" w:color="000000" w:sz="4" w:space="0"/>
              <w:bottom w:val="single" w:color="000000" w:sz="4" w:space="0"/>
              <w:right w:val="single" w:color="000000" w:sz="4" w:space="0"/>
            </w:tcBorders>
            <w:noWrap w:val="0"/>
            <w:vAlign w:val="center"/>
          </w:tcPr>
          <w:p w14:paraId="42240640">
            <w:pPr>
              <w:pStyle w:val="29"/>
              <w:bidi w:val="0"/>
              <w:jc w:val="center"/>
            </w:pPr>
            <w:r>
              <w:rPr>
                <w:rFonts w:hint="eastAsia"/>
              </w:rPr>
              <w:t>车位</w:t>
            </w:r>
            <w:r>
              <w:t>编号</w:t>
            </w:r>
          </w:p>
        </w:tc>
        <w:tc>
          <w:tcPr>
            <w:tcW w:w="2863" w:type="dxa"/>
            <w:tcBorders>
              <w:top w:val="single" w:color="000000" w:sz="4" w:space="0"/>
              <w:left w:val="single" w:color="000000" w:sz="4" w:space="0"/>
              <w:bottom w:val="single" w:color="000000" w:sz="4" w:space="0"/>
              <w:right w:val="single" w:color="000000" w:sz="4" w:space="0"/>
            </w:tcBorders>
            <w:noWrap w:val="0"/>
            <w:vAlign w:val="center"/>
          </w:tcPr>
          <w:p w14:paraId="5BB9862F">
            <w:pPr>
              <w:pStyle w:val="29"/>
              <w:bidi w:val="0"/>
              <w:jc w:val="both"/>
            </w:pPr>
            <w:r>
              <w:rPr>
                <w:rFonts w:hint="eastAsia"/>
              </w:rPr>
              <w:t>取值[1-2]</w:t>
            </w:r>
          </w:p>
        </w:tc>
      </w:tr>
      <w:tr w14:paraId="5F301FA5">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748A5A31">
            <w:pPr>
              <w:pStyle w:val="29"/>
              <w:bidi w:val="0"/>
              <w:jc w:val="center"/>
            </w:pPr>
            <w:r>
              <w:t>ctrlDeal</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4A2FE97E">
            <w:pPr>
              <w:pStyle w:val="29"/>
              <w:bidi w:val="0"/>
              <w:jc w:val="center"/>
            </w:pPr>
            <w:r>
              <w:t>string</w:t>
            </w:r>
          </w:p>
        </w:tc>
        <w:tc>
          <w:tcPr>
            <w:tcW w:w="987" w:type="dxa"/>
            <w:tcBorders>
              <w:top w:val="single" w:color="000000" w:sz="4" w:space="0"/>
              <w:left w:val="single" w:color="000000" w:sz="4" w:space="0"/>
              <w:bottom w:val="single" w:color="000000" w:sz="4" w:space="0"/>
              <w:right w:val="single" w:color="000000" w:sz="4" w:space="0"/>
            </w:tcBorders>
            <w:noWrap w:val="0"/>
            <w:vAlign w:val="center"/>
          </w:tcPr>
          <w:p w14:paraId="57759BF5">
            <w:pPr>
              <w:pStyle w:val="29"/>
              <w:bidi w:val="0"/>
              <w:jc w:val="center"/>
            </w:pPr>
            <w:r>
              <w:rPr>
                <w:rFonts w:hint="eastAsia"/>
              </w:rPr>
              <w:t>是</w:t>
            </w:r>
          </w:p>
        </w:tc>
        <w:tc>
          <w:tcPr>
            <w:tcW w:w="3045" w:type="dxa"/>
            <w:tcBorders>
              <w:top w:val="single" w:color="000000" w:sz="4" w:space="0"/>
              <w:left w:val="single" w:color="000000" w:sz="4" w:space="0"/>
              <w:bottom w:val="single" w:color="000000" w:sz="4" w:space="0"/>
              <w:right w:val="single" w:color="000000" w:sz="4" w:space="0"/>
            </w:tcBorders>
            <w:noWrap w:val="0"/>
            <w:vAlign w:val="center"/>
          </w:tcPr>
          <w:p w14:paraId="4E4DD441">
            <w:pPr>
              <w:pStyle w:val="29"/>
              <w:bidi w:val="0"/>
              <w:jc w:val="center"/>
            </w:pPr>
            <w:r>
              <w:t>控制处理</w:t>
            </w:r>
            <w:r>
              <w:rPr>
                <w:rFonts w:hint="eastAsia"/>
              </w:rPr>
              <w:t>,“rise”表示锁要升起；“down”表示锁要下降。</w:t>
            </w:r>
          </w:p>
          <w:p w14:paraId="70E9D0D9">
            <w:pPr>
              <w:pStyle w:val="29"/>
              <w:bidi w:val="0"/>
              <w:jc w:val="center"/>
            </w:pPr>
            <w:r>
              <w:t>其他不处理</w:t>
            </w:r>
          </w:p>
        </w:tc>
        <w:tc>
          <w:tcPr>
            <w:tcW w:w="2863" w:type="dxa"/>
            <w:tcBorders>
              <w:top w:val="single" w:color="000000" w:sz="4" w:space="0"/>
              <w:left w:val="single" w:color="000000" w:sz="4" w:space="0"/>
              <w:bottom w:val="single" w:color="000000" w:sz="4" w:space="0"/>
              <w:right w:val="single" w:color="000000" w:sz="4" w:space="0"/>
            </w:tcBorders>
            <w:noWrap w:val="0"/>
            <w:vAlign w:val="center"/>
          </w:tcPr>
          <w:p w14:paraId="021EE14D">
            <w:pPr>
              <w:pStyle w:val="29"/>
              <w:bidi w:val="0"/>
              <w:jc w:val="both"/>
            </w:pPr>
            <w:r>
              <w:t>对车位锁升降的控制处理</w:t>
            </w:r>
          </w:p>
        </w:tc>
      </w:tr>
      <w:tr w14:paraId="0C8D5794">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4CD11325">
            <w:pPr>
              <w:pStyle w:val="29"/>
              <w:bidi w:val="0"/>
              <w:jc w:val="center"/>
            </w:pPr>
            <w:r>
              <w:t>isAutoRise</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77D5791C">
            <w:pPr>
              <w:pStyle w:val="29"/>
              <w:bidi w:val="0"/>
              <w:jc w:val="center"/>
            </w:pPr>
            <w:r>
              <w:t>string</w:t>
            </w:r>
          </w:p>
        </w:tc>
        <w:tc>
          <w:tcPr>
            <w:tcW w:w="987" w:type="dxa"/>
            <w:tcBorders>
              <w:top w:val="single" w:color="000000" w:sz="4" w:space="0"/>
              <w:left w:val="single" w:color="000000" w:sz="4" w:space="0"/>
              <w:bottom w:val="single" w:color="000000" w:sz="4" w:space="0"/>
              <w:right w:val="single" w:color="000000" w:sz="4" w:space="0"/>
            </w:tcBorders>
            <w:noWrap w:val="0"/>
            <w:vAlign w:val="center"/>
          </w:tcPr>
          <w:p w14:paraId="69B5E5F6">
            <w:pPr>
              <w:pStyle w:val="29"/>
              <w:bidi w:val="0"/>
              <w:jc w:val="center"/>
            </w:pPr>
            <w:r>
              <w:rPr>
                <w:rFonts w:hint="eastAsia"/>
              </w:rPr>
              <w:t>是</w:t>
            </w:r>
          </w:p>
        </w:tc>
        <w:tc>
          <w:tcPr>
            <w:tcW w:w="3045" w:type="dxa"/>
            <w:tcBorders>
              <w:top w:val="single" w:color="000000" w:sz="4" w:space="0"/>
              <w:left w:val="single" w:color="000000" w:sz="4" w:space="0"/>
              <w:bottom w:val="single" w:color="000000" w:sz="4" w:space="0"/>
              <w:right w:val="single" w:color="000000" w:sz="4" w:space="0"/>
            </w:tcBorders>
            <w:noWrap w:val="0"/>
            <w:vAlign w:val="center"/>
          </w:tcPr>
          <w:p w14:paraId="4E8B8F2B">
            <w:pPr>
              <w:pStyle w:val="29"/>
              <w:bidi w:val="0"/>
              <w:jc w:val="center"/>
            </w:pPr>
            <w:r>
              <w:t>表示是否车离开的时候锁要是否自动</w:t>
            </w:r>
            <w:r>
              <w:rPr>
                <w:rFonts w:hint="eastAsia"/>
              </w:rPr>
              <w:t>升起，“yes”表示要自动升起，“no”表示不要自动升起。</w:t>
            </w:r>
          </w:p>
        </w:tc>
        <w:tc>
          <w:tcPr>
            <w:tcW w:w="2863" w:type="dxa"/>
            <w:tcBorders>
              <w:top w:val="single" w:color="000000" w:sz="4" w:space="0"/>
              <w:left w:val="single" w:color="000000" w:sz="4" w:space="0"/>
              <w:bottom w:val="single" w:color="000000" w:sz="4" w:space="0"/>
              <w:right w:val="single" w:color="000000" w:sz="4" w:space="0"/>
            </w:tcBorders>
            <w:noWrap w:val="0"/>
            <w:vAlign w:val="center"/>
          </w:tcPr>
          <w:p w14:paraId="6C9EAD06">
            <w:pPr>
              <w:pStyle w:val="29"/>
              <w:bidi w:val="0"/>
              <w:jc w:val="both"/>
            </w:pPr>
            <w:r>
              <w:rPr>
                <w:rFonts w:hint="eastAsia"/>
              </w:rPr>
              <w:t>该命令只要收到降锁命令“down”时才处理。</w:t>
            </w:r>
          </w:p>
        </w:tc>
      </w:tr>
    </w:tbl>
    <w:p w14:paraId="502E4EA5">
      <w:pPr>
        <w:bidi w:val="0"/>
      </w:pPr>
      <w:r>
        <w:t>示例</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334BDD83">
        <w:tblPrEx>
          <w:shd w:val="clear" w:color="auto" w:fill="EEECE1"/>
          <w:tblCellMar>
            <w:top w:w="67" w:type="dxa"/>
            <w:left w:w="0" w:type="dxa"/>
            <w:bottom w:w="0" w:type="dxa"/>
            <w:right w:w="115" w:type="dxa"/>
          </w:tblCellMar>
        </w:tblPrEx>
        <w:trPr>
          <w:trHeight w:val="2950" w:hRule="atLeast"/>
        </w:trPr>
        <w:tc>
          <w:tcPr>
            <w:tcW w:w="9470" w:type="dxa"/>
            <w:tcBorders>
              <w:top w:val="nil"/>
              <w:left w:val="nil"/>
              <w:bottom w:val="nil"/>
              <w:right w:val="nil"/>
            </w:tcBorders>
            <w:shd w:val="clear" w:color="auto" w:fill="EEECE1"/>
            <w:noWrap w:val="0"/>
            <w:vAlign w:val="top"/>
          </w:tcPr>
          <w:p w14:paraId="0C6778D9">
            <w:pPr>
              <w:bidi w:val="0"/>
              <w:rPr>
                <w:rFonts w:hint="eastAsia"/>
                <w:lang w:val="en-US" w:eastAsia="zh-CN"/>
              </w:rPr>
            </w:pPr>
            <w:r>
              <w:rPr>
                <w:rFonts w:hint="eastAsia"/>
                <w:lang w:val="en-US" w:eastAsia="zh-CN"/>
              </w:rPr>
              <w:t>{</w:t>
            </w:r>
          </w:p>
          <w:p w14:paraId="52CA7970">
            <w:pPr>
              <w:bidi w:val="0"/>
              <w:rPr>
                <w:rFonts w:hint="eastAsia"/>
                <w:lang w:val="en-US" w:eastAsia="zh-CN"/>
              </w:rPr>
            </w:pPr>
            <w:r>
              <w:rPr>
                <w:rFonts w:hint="eastAsia"/>
                <w:lang w:val="en-US" w:eastAsia="zh-CN"/>
              </w:rPr>
              <w:t>"cmd":"lockCtrl",</w:t>
            </w:r>
          </w:p>
          <w:p w14:paraId="514E8F32">
            <w:pPr>
              <w:bidi w:val="0"/>
              <w:rPr>
                <w:rFonts w:hint="eastAsia"/>
                <w:lang w:val="en-US" w:eastAsia="zh-CN"/>
              </w:rPr>
            </w:pPr>
            <w:r>
              <w:rPr>
                <w:rFonts w:hint="eastAsia"/>
                <w:lang w:val="en-US" w:eastAsia="zh-CN"/>
              </w:rPr>
              <w:t xml:space="preserve">"msg_id":"123456789", </w:t>
            </w:r>
          </w:p>
          <w:p w14:paraId="1427D3E2">
            <w:pPr>
              <w:bidi w:val="0"/>
              <w:rPr>
                <w:rFonts w:hint="eastAsia"/>
                <w:lang w:val="en-US" w:eastAsia="zh-CN"/>
              </w:rPr>
            </w:pPr>
            <w:r>
              <w:rPr>
                <w:rFonts w:hint="eastAsia"/>
                <w:lang w:val="en-US" w:eastAsia="zh-CN"/>
              </w:rPr>
              <w:t>"parkingSpaceNum":1,</w:t>
            </w:r>
          </w:p>
          <w:p w14:paraId="6C834459">
            <w:pPr>
              <w:bidi w:val="0"/>
              <w:rPr>
                <w:rFonts w:hint="eastAsia"/>
                <w:lang w:val="en-US" w:eastAsia="zh-CN"/>
              </w:rPr>
            </w:pPr>
            <w:r>
              <w:rPr>
                <w:rFonts w:hint="eastAsia"/>
                <w:lang w:val="en-US" w:eastAsia="zh-CN"/>
              </w:rPr>
              <w:t>"ctrlDeal":"down",</w:t>
            </w:r>
          </w:p>
          <w:p w14:paraId="27685CFF">
            <w:pPr>
              <w:bidi w:val="0"/>
              <w:rPr>
                <w:rFonts w:hint="eastAsia"/>
                <w:lang w:val="en-US" w:eastAsia="zh-CN"/>
              </w:rPr>
            </w:pPr>
            <w:r>
              <w:rPr>
                <w:rFonts w:hint="eastAsia"/>
                <w:lang w:val="en-US" w:eastAsia="zh-CN"/>
              </w:rPr>
              <w:t>"isAutoRise":"yes"</w:t>
            </w:r>
          </w:p>
          <w:p w14:paraId="2244AC07">
            <w:pPr>
              <w:bidi w:val="0"/>
              <w:rPr>
                <w:rFonts w:hint="eastAsia"/>
                <w:lang w:val="en-US" w:eastAsia="zh-CN"/>
              </w:rPr>
            </w:pPr>
            <w:r>
              <w:rPr>
                <w:rFonts w:hint="eastAsia"/>
                <w:lang w:val="en-US" w:eastAsia="zh-CN"/>
              </w:rPr>
              <w:t xml:space="preserve">} </w:t>
            </w:r>
          </w:p>
        </w:tc>
      </w:tr>
    </w:tbl>
    <w:p w14:paraId="11D880AD"/>
    <w:p w14:paraId="27C86A3C">
      <w:pPr>
        <w:pStyle w:val="6"/>
        <w:numPr>
          <w:ilvl w:val="3"/>
          <w:numId w:val="1"/>
        </w:numPr>
        <w:tabs>
          <w:tab w:val="left" w:pos="0"/>
        </w:tabs>
      </w:pPr>
      <w:r>
        <w:rPr>
          <w:rFonts w:hint="eastAsia"/>
        </w:rPr>
        <w:t>应答消息</w:t>
      </w:r>
    </w:p>
    <w:tbl>
      <w:tblPr>
        <w:tblStyle w:val="23"/>
        <w:tblW w:w="0" w:type="auto"/>
        <w:tblInd w:w="0" w:type="dxa"/>
        <w:tblLayout w:type="fixed"/>
        <w:tblCellMar>
          <w:top w:w="71" w:type="dxa"/>
          <w:left w:w="106" w:type="dxa"/>
          <w:bottom w:w="0" w:type="dxa"/>
          <w:right w:w="127" w:type="dxa"/>
        </w:tblCellMar>
      </w:tblPr>
      <w:tblGrid>
        <w:gridCol w:w="910"/>
        <w:gridCol w:w="747"/>
        <w:gridCol w:w="1067"/>
        <w:gridCol w:w="2835"/>
        <w:gridCol w:w="4023"/>
      </w:tblGrid>
      <w:tr w14:paraId="5C5D591B">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75113DB">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E65E22E">
            <w:pPr>
              <w:pStyle w:val="29"/>
              <w:bidi w:val="0"/>
              <w:jc w:val="center"/>
            </w:pPr>
            <w:r>
              <w:t>类型</w:t>
            </w:r>
          </w:p>
        </w:tc>
        <w:tc>
          <w:tcPr>
            <w:tcW w:w="106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C1C42ED">
            <w:pPr>
              <w:pStyle w:val="29"/>
              <w:bidi w:val="0"/>
              <w:jc w:val="center"/>
            </w:pPr>
            <w:r>
              <w:t>必填项</w:t>
            </w:r>
          </w:p>
        </w:tc>
        <w:tc>
          <w:tcPr>
            <w:tcW w:w="28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627F424">
            <w:pPr>
              <w:pStyle w:val="29"/>
              <w:bidi w:val="0"/>
              <w:jc w:val="center"/>
            </w:pPr>
            <w:r>
              <w:t>说明</w:t>
            </w:r>
          </w:p>
        </w:tc>
        <w:tc>
          <w:tcPr>
            <w:tcW w:w="402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82F410E">
            <w:pPr>
              <w:pStyle w:val="29"/>
              <w:bidi w:val="0"/>
              <w:jc w:val="center"/>
            </w:pPr>
            <w:r>
              <w:t>备注</w:t>
            </w:r>
          </w:p>
        </w:tc>
      </w:tr>
      <w:tr w14:paraId="4D67087A">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33500872">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6A7C0FF9">
            <w:pPr>
              <w:pStyle w:val="29"/>
              <w:bidi w:val="0"/>
              <w:jc w:val="center"/>
            </w:pPr>
            <w:r>
              <w:t>string</w:t>
            </w:r>
          </w:p>
        </w:tc>
        <w:tc>
          <w:tcPr>
            <w:tcW w:w="1067" w:type="dxa"/>
            <w:tcBorders>
              <w:top w:val="single" w:color="000000" w:sz="4" w:space="0"/>
              <w:left w:val="single" w:color="000000" w:sz="4" w:space="0"/>
              <w:bottom w:val="single" w:color="000000" w:sz="4" w:space="0"/>
              <w:right w:val="single" w:color="000000" w:sz="4" w:space="0"/>
            </w:tcBorders>
            <w:noWrap w:val="0"/>
            <w:vAlign w:val="center"/>
          </w:tcPr>
          <w:p w14:paraId="0CD73AD2">
            <w:pPr>
              <w:pStyle w:val="29"/>
              <w:bidi w:val="0"/>
              <w:jc w:val="center"/>
            </w:pPr>
            <w:r>
              <w:t>是</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14:paraId="5D7AD0D2">
            <w:pPr>
              <w:pStyle w:val="29"/>
              <w:bidi w:val="0"/>
              <w:jc w:val="center"/>
            </w:pPr>
            <w:r>
              <w:t>命令</w:t>
            </w:r>
          </w:p>
        </w:tc>
        <w:tc>
          <w:tcPr>
            <w:tcW w:w="4023" w:type="dxa"/>
            <w:tcBorders>
              <w:top w:val="single" w:color="000000" w:sz="4" w:space="0"/>
              <w:left w:val="single" w:color="000000" w:sz="4" w:space="0"/>
              <w:bottom w:val="single" w:color="000000" w:sz="4" w:space="0"/>
              <w:right w:val="single" w:color="000000" w:sz="4" w:space="0"/>
            </w:tcBorders>
            <w:noWrap w:val="0"/>
            <w:vAlign w:val="center"/>
          </w:tcPr>
          <w:p w14:paraId="67E1B441">
            <w:pPr>
              <w:pStyle w:val="29"/>
              <w:bidi w:val="0"/>
              <w:jc w:val="both"/>
            </w:pPr>
            <w:r>
              <w:rPr>
                <w:rFonts w:hint="eastAsia"/>
              </w:rPr>
              <w:t>lock</w:t>
            </w:r>
            <w:r>
              <w:t>Ctrl</w:t>
            </w:r>
          </w:p>
        </w:tc>
      </w:tr>
      <w:tr w14:paraId="36D8394F">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0ECC599A">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326A4874">
            <w:pPr>
              <w:pStyle w:val="29"/>
              <w:bidi w:val="0"/>
              <w:jc w:val="center"/>
            </w:pPr>
            <w:r>
              <w:t>string</w:t>
            </w:r>
          </w:p>
        </w:tc>
        <w:tc>
          <w:tcPr>
            <w:tcW w:w="1067" w:type="dxa"/>
            <w:tcBorders>
              <w:top w:val="single" w:color="000000" w:sz="4" w:space="0"/>
              <w:left w:val="single" w:color="000000" w:sz="4" w:space="0"/>
              <w:bottom w:val="single" w:color="000000" w:sz="4" w:space="0"/>
              <w:right w:val="single" w:color="000000" w:sz="4" w:space="0"/>
            </w:tcBorders>
            <w:noWrap w:val="0"/>
            <w:vAlign w:val="center"/>
          </w:tcPr>
          <w:p w14:paraId="18427E74">
            <w:pPr>
              <w:pStyle w:val="29"/>
              <w:bidi w:val="0"/>
              <w:jc w:val="center"/>
            </w:pPr>
            <w:r>
              <w:t>是</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14:paraId="6CE95215">
            <w:pPr>
              <w:pStyle w:val="29"/>
              <w:bidi w:val="0"/>
              <w:jc w:val="center"/>
            </w:pPr>
            <w:r>
              <w:t>消息 ID</w:t>
            </w:r>
          </w:p>
        </w:tc>
        <w:tc>
          <w:tcPr>
            <w:tcW w:w="4023" w:type="dxa"/>
            <w:tcBorders>
              <w:top w:val="single" w:color="000000" w:sz="4" w:space="0"/>
              <w:left w:val="single" w:color="000000" w:sz="4" w:space="0"/>
              <w:bottom w:val="single" w:color="000000" w:sz="4" w:space="0"/>
              <w:right w:val="single" w:color="000000" w:sz="4" w:space="0"/>
            </w:tcBorders>
            <w:noWrap w:val="0"/>
            <w:vAlign w:val="center"/>
          </w:tcPr>
          <w:p w14:paraId="53708BCB">
            <w:pPr>
              <w:pStyle w:val="29"/>
              <w:bidi w:val="0"/>
              <w:jc w:val="both"/>
            </w:pPr>
            <w:r>
              <w:t>与请求时的消息 ID 一致，用于标识该应答对应哪一个请求</w:t>
            </w:r>
          </w:p>
        </w:tc>
      </w:tr>
      <w:tr w14:paraId="6E17D924">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00E25CA7">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46D3CBF2">
            <w:pPr>
              <w:pStyle w:val="29"/>
              <w:bidi w:val="0"/>
              <w:jc w:val="center"/>
            </w:pPr>
            <w:r>
              <w:t>string</w:t>
            </w:r>
          </w:p>
        </w:tc>
        <w:tc>
          <w:tcPr>
            <w:tcW w:w="1067" w:type="dxa"/>
            <w:tcBorders>
              <w:top w:val="single" w:color="000000" w:sz="4" w:space="0"/>
              <w:left w:val="single" w:color="000000" w:sz="4" w:space="0"/>
              <w:bottom w:val="single" w:color="000000" w:sz="4" w:space="0"/>
              <w:right w:val="single" w:color="000000" w:sz="4" w:space="0"/>
            </w:tcBorders>
            <w:noWrap w:val="0"/>
            <w:vAlign w:val="center"/>
          </w:tcPr>
          <w:p w14:paraId="3E191CF2">
            <w:pPr>
              <w:pStyle w:val="29"/>
              <w:bidi w:val="0"/>
              <w:jc w:val="center"/>
            </w:pPr>
            <w:r>
              <w:t>是</w:t>
            </w:r>
          </w:p>
        </w:tc>
        <w:tc>
          <w:tcPr>
            <w:tcW w:w="2835" w:type="dxa"/>
            <w:tcBorders>
              <w:top w:val="single" w:color="000000" w:sz="4" w:space="0"/>
              <w:left w:val="single" w:color="000000" w:sz="4" w:space="0"/>
              <w:bottom w:val="single" w:color="000000" w:sz="4" w:space="0"/>
              <w:right w:val="single" w:color="000000" w:sz="4" w:space="0"/>
            </w:tcBorders>
            <w:noWrap w:val="0"/>
            <w:vAlign w:val="center"/>
          </w:tcPr>
          <w:p w14:paraId="345E6A64">
            <w:pPr>
              <w:pStyle w:val="29"/>
              <w:bidi w:val="0"/>
              <w:jc w:val="center"/>
            </w:pPr>
            <w:r>
              <w:t>应答状态。“ok”表示正常，其它则表示出错</w:t>
            </w:r>
          </w:p>
        </w:tc>
        <w:tc>
          <w:tcPr>
            <w:tcW w:w="4023" w:type="dxa"/>
            <w:tcBorders>
              <w:top w:val="single" w:color="000000" w:sz="4" w:space="0"/>
              <w:left w:val="single" w:color="000000" w:sz="4" w:space="0"/>
              <w:bottom w:val="single" w:color="000000" w:sz="4" w:space="0"/>
              <w:right w:val="single" w:color="000000" w:sz="4" w:space="0"/>
            </w:tcBorders>
            <w:noWrap w:val="0"/>
            <w:vAlign w:val="center"/>
          </w:tcPr>
          <w:p w14:paraId="2A3DE340">
            <w:pPr>
              <w:pStyle w:val="29"/>
              <w:bidi w:val="0"/>
              <w:jc w:val="both"/>
            </w:pPr>
            <w:r>
              <w:t>出错状态信息由应答端填充，用于方便定位原因</w:t>
            </w:r>
          </w:p>
        </w:tc>
      </w:tr>
    </w:tbl>
    <w:p w14:paraId="5FF47F5A">
      <w:pPr>
        <w:bidi w:val="0"/>
      </w:pPr>
      <w:r>
        <w:t xml:space="preserve">示例  </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70CE0895">
        <w:tblPrEx>
          <w:tblCellMar>
            <w:top w:w="67" w:type="dxa"/>
            <w:left w:w="0" w:type="dxa"/>
            <w:bottom w:w="0" w:type="dxa"/>
            <w:right w:w="115" w:type="dxa"/>
          </w:tblCellMar>
        </w:tblPrEx>
        <w:trPr>
          <w:trHeight w:val="1873" w:hRule="atLeast"/>
        </w:trPr>
        <w:tc>
          <w:tcPr>
            <w:tcW w:w="9470" w:type="dxa"/>
            <w:tcBorders>
              <w:top w:val="nil"/>
              <w:left w:val="nil"/>
              <w:bottom w:val="nil"/>
              <w:right w:val="nil"/>
            </w:tcBorders>
            <w:shd w:val="clear" w:color="auto" w:fill="EEECE1"/>
            <w:noWrap w:val="0"/>
            <w:vAlign w:val="center"/>
          </w:tcPr>
          <w:p w14:paraId="750EF661">
            <w:pPr>
              <w:bidi w:val="0"/>
              <w:rPr>
                <w:rFonts w:hint="eastAsia"/>
                <w:lang w:val="en-US" w:eastAsia="zh-CN"/>
              </w:rPr>
            </w:pPr>
            <w:r>
              <w:rPr>
                <w:rFonts w:hint="eastAsia"/>
                <w:lang w:val="en-US" w:eastAsia="zh-CN"/>
              </w:rPr>
              <w:t>{</w:t>
            </w:r>
          </w:p>
          <w:p w14:paraId="7D1576BB">
            <w:pPr>
              <w:bidi w:val="0"/>
            </w:pPr>
            <w:r>
              <w:t>"cmd":"</w:t>
            </w:r>
            <w:r>
              <w:rPr>
                <w:rFonts w:hint="eastAsia"/>
              </w:rPr>
              <w:t xml:space="preserve"> lock</w:t>
            </w:r>
            <w:r>
              <w:t xml:space="preserve">Ctrl", </w:t>
            </w:r>
          </w:p>
          <w:p w14:paraId="59BB5465">
            <w:pPr>
              <w:bidi w:val="0"/>
            </w:pPr>
            <w:r>
              <w:t xml:space="preserve">"msg_id":"1562566753001402b681", </w:t>
            </w:r>
          </w:p>
          <w:p w14:paraId="019D2F35">
            <w:pPr>
              <w:bidi w:val="0"/>
            </w:pPr>
            <w:r>
              <w:t>" status" : "</w:t>
            </w:r>
            <w:r>
              <w:rPr>
                <w:rFonts w:hint="eastAsia"/>
              </w:rPr>
              <w:t>ok</w:t>
            </w:r>
            <w:r>
              <w:t>"</w:t>
            </w:r>
          </w:p>
          <w:p w14:paraId="159FE6C2">
            <w:pPr>
              <w:bidi w:val="0"/>
              <w:rPr>
                <w:rFonts w:hint="eastAsia"/>
                <w:lang w:val="en-US" w:eastAsia="zh-CN"/>
              </w:rPr>
            </w:pPr>
            <w:r>
              <w:rPr>
                <w:rFonts w:hint="eastAsia"/>
                <w:lang w:val="en-US" w:eastAsia="zh-CN"/>
              </w:rPr>
              <w:t>}</w:t>
            </w:r>
          </w:p>
        </w:tc>
      </w:tr>
    </w:tbl>
    <w:p w14:paraId="447E9C80"/>
    <w:p w14:paraId="772A53A8">
      <w:pPr>
        <w:pStyle w:val="5"/>
        <w:numPr>
          <w:ilvl w:val="2"/>
          <w:numId w:val="1"/>
        </w:numPr>
        <w:tabs>
          <w:tab w:val="left" w:pos="0"/>
        </w:tabs>
      </w:pPr>
      <w:bookmarkStart w:id="164" w:name="_Tocmit7ow"/>
      <w:bookmarkStart w:id="165" w:name="_Toc27058"/>
      <w:bookmarkStart w:id="166" w:name="_Toc161395968"/>
      <w:bookmarkStart w:id="167" w:name="_Toc28286"/>
      <w:bookmarkStart w:id="168" w:name="_Toc161482358"/>
      <w:bookmarkStart w:id="169" w:name="_Tocfaqej7"/>
      <w:bookmarkStart w:id="170" w:name="_Toc177134961"/>
      <w:r>
        <w:rPr>
          <w:rFonts w:hint="eastAsia"/>
        </w:rPr>
        <w:t>充电桩相机的地锁信息查询</w:t>
      </w:r>
      <w:bookmarkEnd w:id="164"/>
      <w:bookmarkEnd w:id="165"/>
      <w:bookmarkEnd w:id="166"/>
      <w:bookmarkEnd w:id="167"/>
      <w:bookmarkEnd w:id="168"/>
      <w:bookmarkEnd w:id="169"/>
      <w:bookmarkEnd w:id="170"/>
    </w:p>
    <w:p w14:paraId="1548B76D">
      <w:pPr>
        <w:bidi w:val="0"/>
      </w:pPr>
      <w:r>
        <w:rPr>
          <w:rFonts w:hint="eastAsia"/>
        </w:rPr>
        <w:t>接口说明：该接口功能为客户发送消息给相机。相机接收消息返回地锁的一些基本信息</w:t>
      </w:r>
    </w:p>
    <w:p w14:paraId="0341635E">
      <w:pPr>
        <w:pStyle w:val="6"/>
        <w:numPr>
          <w:ilvl w:val="3"/>
          <w:numId w:val="1"/>
        </w:numPr>
        <w:tabs>
          <w:tab w:val="left" w:pos="0"/>
        </w:tabs>
      </w:pPr>
      <w:r>
        <w:rPr>
          <w:rFonts w:hint="eastAsia"/>
        </w:rPr>
        <w:t>请求参数</w:t>
      </w:r>
    </w:p>
    <w:tbl>
      <w:tblPr>
        <w:tblStyle w:val="23"/>
        <w:tblW w:w="0" w:type="auto"/>
        <w:tblInd w:w="0" w:type="dxa"/>
        <w:tblLayout w:type="fixed"/>
        <w:tblCellMar>
          <w:top w:w="71" w:type="dxa"/>
          <w:left w:w="106" w:type="dxa"/>
          <w:bottom w:w="0" w:type="dxa"/>
          <w:right w:w="101" w:type="dxa"/>
        </w:tblCellMar>
      </w:tblPr>
      <w:tblGrid>
        <w:gridCol w:w="1935"/>
        <w:gridCol w:w="721"/>
        <w:gridCol w:w="882"/>
        <w:gridCol w:w="1178"/>
        <w:gridCol w:w="4838"/>
      </w:tblGrid>
      <w:tr w14:paraId="0C3E1810">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FE50054">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4BB6D60">
            <w:pPr>
              <w:pStyle w:val="29"/>
              <w:bidi w:val="0"/>
              <w:jc w:val="center"/>
            </w:pPr>
            <w:r>
              <w:t>类型</w:t>
            </w:r>
          </w:p>
        </w:tc>
        <w:tc>
          <w:tcPr>
            <w:tcW w:w="88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7654EE2">
            <w:pPr>
              <w:pStyle w:val="29"/>
              <w:bidi w:val="0"/>
              <w:jc w:val="center"/>
            </w:pPr>
            <w:r>
              <w:t>必填项</w:t>
            </w:r>
          </w:p>
        </w:tc>
        <w:tc>
          <w:tcPr>
            <w:tcW w:w="117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A249F6D">
            <w:pPr>
              <w:pStyle w:val="29"/>
              <w:bidi w:val="0"/>
              <w:jc w:val="center"/>
            </w:pPr>
            <w:r>
              <w:t>说明</w:t>
            </w:r>
          </w:p>
        </w:tc>
        <w:tc>
          <w:tcPr>
            <w:tcW w:w="483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8704730">
            <w:pPr>
              <w:pStyle w:val="29"/>
              <w:bidi w:val="0"/>
              <w:jc w:val="center"/>
            </w:pPr>
            <w:r>
              <w:t>备注</w:t>
            </w:r>
          </w:p>
        </w:tc>
      </w:tr>
      <w:tr w14:paraId="6DEAA64D">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3FD8172B">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5122D283">
            <w:pPr>
              <w:pStyle w:val="29"/>
              <w:bidi w:val="0"/>
              <w:jc w:val="center"/>
            </w:pPr>
            <w:r>
              <w:t>string</w:t>
            </w:r>
          </w:p>
        </w:tc>
        <w:tc>
          <w:tcPr>
            <w:tcW w:w="882" w:type="dxa"/>
            <w:tcBorders>
              <w:top w:val="single" w:color="000000" w:sz="4" w:space="0"/>
              <w:left w:val="single" w:color="000000" w:sz="4" w:space="0"/>
              <w:bottom w:val="single" w:color="000000" w:sz="4" w:space="0"/>
              <w:right w:val="single" w:color="000000" w:sz="4" w:space="0"/>
            </w:tcBorders>
            <w:noWrap w:val="0"/>
            <w:vAlign w:val="center"/>
          </w:tcPr>
          <w:p w14:paraId="16BC73BE">
            <w:pPr>
              <w:pStyle w:val="29"/>
              <w:bidi w:val="0"/>
              <w:jc w:val="center"/>
            </w:pPr>
            <w:r>
              <w:t>是</w:t>
            </w: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2E7C553D">
            <w:pPr>
              <w:pStyle w:val="29"/>
              <w:bidi w:val="0"/>
              <w:jc w:val="center"/>
            </w:pPr>
            <w:r>
              <w:t>命令</w:t>
            </w:r>
          </w:p>
        </w:tc>
        <w:tc>
          <w:tcPr>
            <w:tcW w:w="4838" w:type="dxa"/>
            <w:tcBorders>
              <w:top w:val="single" w:color="000000" w:sz="4" w:space="0"/>
              <w:left w:val="single" w:color="000000" w:sz="4" w:space="0"/>
              <w:bottom w:val="single" w:color="000000" w:sz="4" w:space="0"/>
              <w:right w:val="single" w:color="000000" w:sz="4" w:space="0"/>
            </w:tcBorders>
            <w:noWrap w:val="0"/>
            <w:vAlign w:val="center"/>
          </w:tcPr>
          <w:p w14:paraId="09F7AC8C">
            <w:pPr>
              <w:pStyle w:val="29"/>
              <w:bidi w:val="0"/>
              <w:jc w:val="both"/>
            </w:pPr>
            <w:r>
              <w:rPr>
                <w:rFonts w:hint="eastAsia"/>
              </w:rPr>
              <w:t>query</w:t>
            </w:r>
            <w:r>
              <w:t>L</w:t>
            </w:r>
            <w:r>
              <w:rPr>
                <w:rFonts w:hint="eastAsia"/>
              </w:rPr>
              <w:t>ock</w:t>
            </w:r>
            <w:r>
              <w:t>Info表示</w:t>
            </w:r>
            <w:r>
              <w:rPr>
                <w:rFonts w:hint="eastAsia"/>
              </w:rPr>
              <w:t>对锁的信息查询</w:t>
            </w:r>
          </w:p>
        </w:tc>
      </w:tr>
      <w:tr w14:paraId="62ED91C7">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752BB228">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1D66FCB7">
            <w:pPr>
              <w:pStyle w:val="29"/>
              <w:bidi w:val="0"/>
              <w:jc w:val="center"/>
            </w:pPr>
            <w:r>
              <w:t>string</w:t>
            </w:r>
          </w:p>
        </w:tc>
        <w:tc>
          <w:tcPr>
            <w:tcW w:w="882" w:type="dxa"/>
            <w:tcBorders>
              <w:top w:val="single" w:color="000000" w:sz="4" w:space="0"/>
              <w:left w:val="single" w:color="000000" w:sz="4" w:space="0"/>
              <w:bottom w:val="single" w:color="000000" w:sz="4" w:space="0"/>
              <w:right w:val="single" w:color="000000" w:sz="4" w:space="0"/>
            </w:tcBorders>
            <w:noWrap w:val="0"/>
            <w:vAlign w:val="center"/>
          </w:tcPr>
          <w:p w14:paraId="6BF8FC70">
            <w:pPr>
              <w:pStyle w:val="29"/>
              <w:bidi w:val="0"/>
              <w:jc w:val="center"/>
            </w:pPr>
            <w:r>
              <w:t>是</w:t>
            </w: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1008019D">
            <w:pPr>
              <w:pStyle w:val="29"/>
              <w:bidi w:val="0"/>
              <w:jc w:val="center"/>
            </w:pPr>
            <w:r>
              <w:t>消息 ID</w:t>
            </w:r>
          </w:p>
        </w:tc>
        <w:tc>
          <w:tcPr>
            <w:tcW w:w="4838" w:type="dxa"/>
            <w:tcBorders>
              <w:top w:val="single" w:color="000000" w:sz="4" w:space="0"/>
              <w:left w:val="single" w:color="000000" w:sz="4" w:space="0"/>
              <w:bottom w:val="single" w:color="000000" w:sz="4" w:space="0"/>
              <w:right w:val="single" w:color="000000" w:sz="4" w:space="0"/>
            </w:tcBorders>
            <w:noWrap w:val="0"/>
            <w:vAlign w:val="center"/>
          </w:tcPr>
          <w:p w14:paraId="408D5127">
            <w:pPr>
              <w:pStyle w:val="29"/>
              <w:bidi w:val="0"/>
              <w:jc w:val="both"/>
            </w:pPr>
            <w:r>
              <w:t>此次请求的唯一标识，20 位长，前 13 位是毫秒时间，后 7 位是字母和数字的随机数</w:t>
            </w:r>
          </w:p>
        </w:tc>
      </w:tr>
      <w:tr w14:paraId="238BCCBF">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6F248CA1">
            <w:pPr>
              <w:pStyle w:val="29"/>
              <w:bidi w:val="0"/>
              <w:jc w:val="center"/>
            </w:pPr>
            <w:r>
              <w:t>parkingSpaceNum</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01F86724">
            <w:pPr>
              <w:pStyle w:val="29"/>
              <w:bidi w:val="0"/>
              <w:jc w:val="center"/>
            </w:pPr>
            <w:r>
              <w:rPr>
                <w:rFonts w:hint="eastAsia"/>
              </w:rPr>
              <w:t>int</w:t>
            </w:r>
          </w:p>
        </w:tc>
        <w:tc>
          <w:tcPr>
            <w:tcW w:w="882" w:type="dxa"/>
            <w:tcBorders>
              <w:top w:val="single" w:color="000000" w:sz="4" w:space="0"/>
              <w:left w:val="single" w:color="000000" w:sz="4" w:space="0"/>
              <w:bottom w:val="single" w:color="000000" w:sz="4" w:space="0"/>
              <w:right w:val="single" w:color="000000" w:sz="4" w:space="0"/>
            </w:tcBorders>
            <w:noWrap w:val="0"/>
            <w:vAlign w:val="center"/>
          </w:tcPr>
          <w:p w14:paraId="1E4B2DC8">
            <w:pPr>
              <w:pStyle w:val="29"/>
              <w:bidi w:val="0"/>
              <w:jc w:val="center"/>
            </w:pPr>
            <w:r>
              <w:t>是</w:t>
            </w:r>
          </w:p>
        </w:tc>
        <w:tc>
          <w:tcPr>
            <w:tcW w:w="1178" w:type="dxa"/>
            <w:tcBorders>
              <w:top w:val="single" w:color="000000" w:sz="4" w:space="0"/>
              <w:left w:val="single" w:color="000000" w:sz="4" w:space="0"/>
              <w:bottom w:val="single" w:color="000000" w:sz="4" w:space="0"/>
              <w:right w:val="single" w:color="000000" w:sz="4" w:space="0"/>
            </w:tcBorders>
            <w:noWrap w:val="0"/>
            <w:vAlign w:val="center"/>
          </w:tcPr>
          <w:p w14:paraId="0FE0363E">
            <w:pPr>
              <w:pStyle w:val="29"/>
              <w:bidi w:val="0"/>
              <w:jc w:val="center"/>
            </w:pPr>
            <w:r>
              <w:rPr>
                <w:rFonts w:hint="eastAsia"/>
              </w:rPr>
              <w:t>车位</w:t>
            </w:r>
            <w:r>
              <w:t>编号</w:t>
            </w:r>
          </w:p>
        </w:tc>
        <w:tc>
          <w:tcPr>
            <w:tcW w:w="4838" w:type="dxa"/>
            <w:tcBorders>
              <w:top w:val="single" w:color="000000" w:sz="4" w:space="0"/>
              <w:left w:val="single" w:color="000000" w:sz="4" w:space="0"/>
              <w:bottom w:val="single" w:color="000000" w:sz="4" w:space="0"/>
              <w:right w:val="single" w:color="000000" w:sz="4" w:space="0"/>
            </w:tcBorders>
            <w:noWrap w:val="0"/>
            <w:vAlign w:val="center"/>
          </w:tcPr>
          <w:p w14:paraId="06748BBF">
            <w:pPr>
              <w:pStyle w:val="29"/>
              <w:bidi w:val="0"/>
              <w:jc w:val="both"/>
            </w:pPr>
            <w:r>
              <w:rPr>
                <w:rFonts w:hint="eastAsia"/>
              </w:rPr>
              <w:t>取值[1-2]</w:t>
            </w:r>
          </w:p>
        </w:tc>
      </w:tr>
    </w:tbl>
    <w:p w14:paraId="12C118F9"/>
    <w:p w14:paraId="45790EC2">
      <w:pPr>
        <w:bidi w:val="0"/>
      </w:pPr>
      <w:r>
        <w:t xml:space="preserve">示例  </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29923978">
        <w:tblPrEx>
          <w:shd w:val="clear" w:color="auto" w:fill="EEECE1"/>
          <w:tblCellMar>
            <w:top w:w="67" w:type="dxa"/>
            <w:left w:w="0" w:type="dxa"/>
            <w:bottom w:w="0" w:type="dxa"/>
            <w:right w:w="115" w:type="dxa"/>
          </w:tblCellMar>
        </w:tblPrEx>
        <w:trPr>
          <w:trHeight w:val="1483" w:hRule="atLeast"/>
        </w:trPr>
        <w:tc>
          <w:tcPr>
            <w:tcW w:w="9470" w:type="dxa"/>
            <w:tcBorders>
              <w:top w:val="nil"/>
              <w:left w:val="nil"/>
              <w:bottom w:val="nil"/>
              <w:right w:val="nil"/>
            </w:tcBorders>
            <w:shd w:val="clear" w:color="auto" w:fill="EEECE1"/>
            <w:noWrap w:val="0"/>
            <w:vAlign w:val="top"/>
          </w:tcPr>
          <w:p w14:paraId="343D498F">
            <w:pPr>
              <w:bidi w:val="0"/>
            </w:pPr>
            <w:r>
              <w:t xml:space="preserve">{ </w:t>
            </w:r>
          </w:p>
          <w:p w14:paraId="3167A429">
            <w:pPr>
              <w:bidi w:val="0"/>
            </w:pPr>
            <w:r>
              <w:t xml:space="preserve">"cmd":"queryLockInfo", </w:t>
            </w:r>
          </w:p>
          <w:p w14:paraId="44CE8B5E">
            <w:pPr>
              <w:bidi w:val="0"/>
            </w:pPr>
            <w:r>
              <w:t>"msg_id":"1562566753001402b681",</w:t>
            </w:r>
          </w:p>
          <w:p w14:paraId="7688FC74">
            <w:pPr>
              <w:bidi w:val="0"/>
            </w:pPr>
            <w:r>
              <w:t xml:space="preserve">"parkingSpaceNum":1 </w:t>
            </w:r>
          </w:p>
          <w:p w14:paraId="5DC56D70">
            <w:pPr>
              <w:bidi w:val="0"/>
            </w:pPr>
            <w:r>
              <w:t xml:space="preserve">} </w:t>
            </w:r>
          </w:p>
        </w:tc>
      </w:tr>
    </w:tbl>
    <w:p w14:paraId="470394B4">
      <w:r>
        <w:br w:type="page"/>
      </w:r>
    </w:p>
    <w:p w14:paraId="383321A9">
      <w:pPr>
        <w:pStyle w:val="6"/>
        <w:numPr>
          <w:ilvl w:val="3"/>
          <w:numId w:val="1"/>
        </w:numPr>
        <w:tabs>
          <w:tab w:val="left" w:pos="0"/>
        </w:tabs>
      </w:pPr>
      <w:r>
        <w:rPr>
          <w:rFonts w:hint="eastAsia"/>
        </w:rPr>
        <w:t>应答消息</w:t>
      </w:r>
    </w:p>
    <w:tbl>
      <w:tblPr>
        <w:tblStyle w:val="23"/>
        <w:tblW w:w="0" w:type="auto"/>
        <w:tblInd w:w="0" w:type="dxa"/>
        <w:tblLayout w:type="fixed"/>
        <w:tblCellMar>
          <w:top w:w="71" w:type="dxa"/>
          <w:left w:w="106" w:type="dxa"/>
          <w:bottom w:w="0" w:type="dxa"/>
          <w:right w:w="127" w:type="dxa"/>
        </w:tblCellMar>
      </w:tblPr>
      <w:tblGrid>
        <w:gridCol w:w="1418"/>
        <w:gridCol w:w="964"/>
        <w:gridCol w:w="1007"/>
        <w:gridCol w:w="3129"/>
        <w:gridCol w:w="3057"/>
      </w:tblGrid>
      <w:tr w14:paraId="2D33B229">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90D76D8">
            <w:pPr>
              <w:pStyle w:val="29"/>
              <w:bidi w:val="0"/>
              <w:jc w:val="center"/>
            </w:pPr>
            <w:r>
              <w:t>字段项</w:t>
            </w:r>
          </w:p>
        </w:tc>
        <w:tc>
          <w:tcPr>
            <w:tcW w:w="96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F3F9298">
            <w:pPr>
              <w:pStyle w:val="29"/>
              <w:bidi w:val="0"/>
              <w:jc w:val="center"/>
            </w:pPr>
            <w:r>
              <w:t>类型</w:t>
            </w:r>
          </w:p>
        </w:tc>
        <w:tc>
          <w:tcPr>
            <w:tcW w:w="100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D25E9FF">
            <w:pPr>
              <w:pStyle w:val="29"/>
              <w:bidi w:val="0"/>
              <w:jc w:val="center"/>
            </w:pPr>
            <w:r>
              <w:t>必填项</w:t>
            </w:r>
          </w:p>
        </w:tc>
        <w:tc>
          <w:tcPr>
            <w:tcW w:w="312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996BD5A">
            <w:pPr>
              <w:pStyle w:val="29"/>
              <w:bidi w:val="0"/>
              <w:jc w:val="center"/>
            </w:pPr>
            <w:r>
              <w:t>说明</w:t>
            </w:r>
          </w:p>
        </w:tc>
        <w:tc>
          <w:tcPr>
            <w:tcW w:w="30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DB21E70">
            <w:pPr>
              <w:pStyle w:val="29"/>
              <w:bidi w:val="0"/>
              <w:jc w:val="center"/>
            </w:pPr>
            <w:r>
              <w:t>备注</w:t>
            </w:r>
          </w:p>
        </w:tc>
      </w:tr>
      <w:tr w14:paraId="42DCBFFB">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2FC5599A">
            <w:pPr>
              <w:pStyle w:val="29"/>
              <w:bidi w:val="0"/>
              <w:jc w:val="center"/>
            </w:pPr>
            <w:r>
              <w:t>cmd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368E4DBF">
            <w:pPr>
              <w:pStyle w:val="29"/>
              <w:bidi w:val="0"/>
              <w:jc w:val="center"/>
            </w:pPr>
            <w:r>
              <w:t>string</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19E90F8C">
            <w:pPr>
              <w:pStyle w:val="29"/>
              <w:bidi w:val="0"/>
              <w:jc w:val="center"/>
            </w:pPr>
            <w: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7CF1FC37">
            <w:pPr>
              <w:pStyle w:val="29"/>
              <w:bidi w:val="0"/>
              <w:jc w:val="center"/>
            </w:pPr>
            <w:r>
              <w:t>命令</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556EC6A7">
            <w:pPr>
              <w:pStyle w:val="29"/>
              <w:bidi w:val="0"/>
              <w:jc w:val="both"/>
            </w:pPr>
            <w:r>
              <w:rPr>
                <w:rFonts w:hint="eastAsia"/>
              </w:rPr>
              <w:t>query</w:t>
            </w:r>
            <w:r>
              <w:t>L</w:t>
            </w:r>
            <w:r>
              <w:rPr>
                <w:rFonts w:hint="eastAsia"/>
              </w:rPr>
              <w:t>ock</w:t>
            </w:r>
            <w:r>
              <w:t>Info</w:t>
            </w:r>
          </w:p>
        </w:tc>
      </w:tr>
      <w:tr w14:paraId="23BA763D">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14552B0F">
            <w:pPr>
              <w:pStyle w:val="29"/>
              <w:bidi w:val="0"/>
              <w:jc w:val="center"/>
            </w:pPr>
            <w:r>
              <w:t>msg_id</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56A0EE8">
            <w:pPr>
              <w:pStyle w:val="29"/>
              <w:bidi w:val="0"/>
              <w:jc w:val="center"/>
            </w:pPr>
            <w:r>
              <w:t>string</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75B7ADEE">
            <w:pPr>
              <w:pStyle w:val="29"/>
              <w:bidi w:val="0"/>
              <w:jc w:val="center"/>
            </w:pPr>
            <w: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161BDD83">
            <w:pPr>
              <w:pStyle w:val="29"/>
              <w:bidi w:val="0"/>
              <w:jc w:val="center"/>
            </w:pPr>
            <w:r>
              <w:t>消息 ID</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36C8024A">
            <w:pPr>
              <w:pStyle w:val="29"/>
              <w:bidi w:val="0"/>
              <w:jc w:val="both"/>
            </w:pPr>
            <w:r>
              <w:t>与请求时的消息 ID 一致，用于标识该应答对应哪一个请求</w:t>
            </w:r>
          </w:p>
        </w:tc>
      </w:tr>
      <w:tr w14:paraId="751F944A">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3F25D810">
            <w:pPr>
              <w:pStyle w:val="29"/>
              <w:bidi w:val="0"/>
              <w:jc w:val="center"/>
            </w:pPr>
            <w:r>
              <w:t>status</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92535E8">
            <w:pPr>
              <w:pStyle w:val="29"/>
              <w:bidi w:val="0"/>
              <w:jc w:val="center"/>
            </w:pPr>
            <w:r>
              <w:t>string</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291A01E2">
            <w:pPr>
              <w:pStyle w:val="29"/>
              <w:bidi w:val="0"/>
              <w:jc w:val="center"/>
            </w:pPr>
            <w: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609C2DCD">
            <w:pPr>
              <w:pStyle w:val="29"/>
              <w:bidi w:val="0"/>
              <w:jc w:val="center"/>
            </w:pPr>
            <w:r>
              <w:t>应答状态。“ok”表示正常，其它则表示出错</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65EC6073">
            <w:pPr>
              <w:pStyle w:val="29"/>
              <w:bidi w:val="0"/>
              <w:jc w:val="both"/>
            </w:pPr>
            <w:r>
              <w:t>出错状态信息由应答端填充，用于方便定位原因</w:t>
            </w:r>
          </w:p>
        </w:tc>
      </w:tr>
      <w:tr w14:paraId="7FFFA024">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1AF45BEB">
            <w:pPr>
              <w:pStyle w:val="29"/>
              <w:bidi w:val="0"/>
              <w:jc w:val="center"/>
            </w:pPr>
            <w:r>
              <w:t>parkingSpaceNum</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CB6C398">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75CEACDC">
            <w:pPr>
              <w:pStyle w:val="29"/>
              <w:bidi w:val="0"/>
              <w:jc w:val="center"/>
            </w:pPr>
            <w:r>
              <w:rPr>
                <w:rFonts w:hint="eastAsia"/>
              </w:rP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7F6EC82C">
            <w:pPr>
              <w:pStyle w:val="29"/>
              <w:bidi w:val="0"/>
              <w:jc w:val="center"/>
            </w:pPr>
            <w:r>
              <w:rPr>
                <w:rFonts w:hint="eastAsia"/>
              </w:rPr>
              <w:t>车位</w:t>
            </w:r>
            <w:r>
              <w:t>编号</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6B794BE3">
            <w:pPr>
              <w:pStyle w:val="29"/>
              <w:bidi w:val="0"/>
              <w:jc w:val="both"/>
            </w:pPr>
            <w:r>
              <w:rPr>
                <w:rFonts w:hint="eastAsia"/>
              </w:rPr>
              <w:t>取值[1-2]</w:t>
            </w:r>
          </w:p>
        </w:tc>
      </w:tr>
      <w:tr w14:paraId="6B94225B">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4DCA7BD6">
            <w:pPr>
              <w:pStyle w:val="29"/>
              <w:bidi w:val="0"/>
              <w:jc w:val="center"/>
            </w:pPr>
            <w:r>
              <w:t>cntStatus</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018FF30">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4570D6E8">
            <w:pPr>
              <w:pStyle w:val="29"/>
              <w:bidi w:val="0"/>
              <w:jc w:val="center"/>
              <w:rPr>
                <w:rFonts w:hint="eastAsia"/>
              </w:rPr>
            </w:pPr>
            <w:r>
              <w:rPr>
                <w:rFonts w:hint="eastAsia"/>
              </w:rP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4DF2365C">
            <w:pPr>
              <w:pStyle w:val="29"/>
              <w:bidi w:val="0"/>
              <w:jc w:val="center"/>
              <w:rPr>
                <w:rFonts w:hint="eastAsia"/>
              </w:rPr>
            </w:pPr>
            <w:r>
              <w:rPr>
                <w:rFonts w:hint="eastAsia"/>
              </w:rPr>
              <w:t>表示地锁连接状态</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6BD27ED1">
            <w:pPr>
              <w:pStyle w:val="29"/>
              <w:bidi w:val="0"/>
              <w:jc w:val="both"/>
            </w:pPr>
            <w:r>
              <w:rPr>
                <w:rFonts w:hint="eastAsia"/>
              </w:rPr>
              <w:t>0表示未知； 1表示连接正常;  2表示连接异常</w:t>
            </w:r>
          </w:p>
        </w:tc>
      </w:tr>
      <w:tr w14:paraId="4F70C304">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367DE37E">
            <w:pPr>
              <w:pStyle w:val="29"/>
              <w:bidi w:val="0"/>
              <w:jc w:val="center"/>
            </w:pPr>
            <w:r>
              <w:t>lockStatus</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26522476">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4374207B">
            <w:pPr>
              <w:pStyle w:val="29"/>
              <w:bidi w:val="0"/>
              <w:jc w:val="center"/>
            </w:pPr>
            <w: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1F6672AB">
            <w:pPr>
              <w:pStyle w:val="29"/>
              <w:bidi w:val="0"/>
              <w:jc w:val="center"/>
            </w:pPr>
            <w:r>
              <w:rPr>
                <w:rFonts w:hint="eastAsia"/>
              </w:rPr>
              <w:t>表示地锁升降状态</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6CFD7E95">
            <w:pPr>
              <w:pStyle w:val="29"/>
              <w:bidi w:val="0"/>
              <w:jc w:val="both"/>
            </w:pPr>
            <w:r>
              <w:rPr>
                <w:rFonts w:hint="eastAsia"/>
              </w:rPr>
              <w:t>0表示未知； 1表示降锁;  2表示升锁</w:t>
            </w:r>
          </w:p>
        </w:tc>
      </w:tr>
      <w:tr w14:paraId="125C8114">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587A79F5">
            <w:pPr>
              <w:pStyle w:val="29"/>
              <w:bidi w:val="0"/>
              <w:jc w:val="center"/>
            </w:pPr>
            <w:r>
              <w:t>electricity</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2D75473">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484D3262">
            <w:pPr>
              <w:pStyle w:val="29"/>
              <w:bidi w:val="0"/>
              <w:jc w:val="center"/>
            </w:pPr>
            <w: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24B04C56">
            <w:pPr>
              <w:pStyle w:val="29"/>
              <w:bidi w:val="0"/>
              <w:jc w:val="center"/>
            </w:pPr>
            <w:r>
              <w:rPr>
                <w:rFonts w:hint="eastAsia"/>
              </w:rPr>
              <w:t>表示地锁的电量等级</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7F295EC2">
            <w:pPr>
              <w:pStyle w:val="29"/>
              <w:bidi w:val="0"/>
              <w:jc w:val="both"/>
            </w:pPr>
            <w:r>
              <w:rPr>
                <w:rFonts w:hint="eastAsia"/>
              </w:rPr>
              <w:t>取值[1-5]  5表示电量满级</w:t>
            </w:r>
          </w:p>
        </w:tc>
      </w:tr>
      <w:tr w14:paraId="7EE533EE">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4ACAC513">
            <w:pPr>
              <w:pStyle w:val="29"/>
              <w:bidi w:val="0"/>
              <w:jc w:val="center"/>
            </w:pPr>
            <w:r>
              <w:t>carStatus</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4E4E7705">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51593313">
            <w:pPr>
              <w:pStyle w:val="29"/>
              <w:bidi w:val="0"/>
              <w:jc w:val="center"/>
            </w:pPr>
            <w:r>
              <w:rPr>
                <w:rFonts w:hint="eastAsia"/>
              </w:rP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198EC61D">
            <w:pPr>
              <w:pStyle w:val="29"/>
              <w:bidi w:val="0"/>
              <w:jc w:val="center"/>
            </w:pPr>
            <w:r>
              <w:rPr>
                <w:rFonts w:hint="eastAsia"/>
              </w:rPr>
              <w:t>表示当前地锁上面是否有车辆停放。1表示有车，2表示正在判断是否有车中，2</w:t>
            </w:r>
            <w:r>
              <w:t>55表示无车</w:t>
            </w:r>
            <w:r>
              <w:rPr>
                <w:rFonts w:hint="eastAsia"/>
              </w:rPr>
              <w:t>。</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5442C1D4">
            <w:pPr>
              <w:pStyle w:val="29"/>
              <w:bidi w:val="0"/>
              <w:jc w:val="both"/>
            </w:pPr>
            <w:r>
              <w:t>可以判断该车位是否已经被占用</w:t>
            </w:r>
          </w:p>
          <w:p w14:paraId="787D4ABB">
            <w:pPr>
              <w:pStyle w:val="29"/>
              <w:bidi w:val="0"/>
              <w:jc w:val="both"/>
            </w:pPr>
            <w:r>
              <w:rPr>
                <w:rFonts w:hint="eastAsia"/>
              </w:rPr>
              <w:t>(暂不支持)</w:t>
            </w:r>
          </w:p>
        </w:tc>
      </w:tr>
      <w:tr w14:paraId="159E2334">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1025022E">
            <w:pPr>
              <w:pStyle w:val="29"/>
              <w:bidi w:val="0"/>
              <w:jc w:val="center"/>
            </w:pPr>
            <w:r>
              <w:t>executionStatus</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0382A754">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6BB1EA7E">
            <w:pPr>
              <w:pStyle w:val="29"/>
              <w:bidi w:val="0"/>
              <w:jc w:val="center"/>
            </w:pPr>
            <w:r>
              <w:rPr>
                <w:rFonts w:hint="eastAsia"/>
              </w:rP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37C0CC15">
            <w:pPr>
              <w:pStyle w:val="29"/>
              <w:bidi w:val="0"/>
              <w:jc w:val="center"/>
            </w:pPr>
            <w:r>
              <w:rPr>
                <w:rFonts w:hint="eastAsia"/>
              </w:rPr>
              <w:t>表示当前地锁执行的状态。1表示锐角状态；2表示密码错误；3表示上锁垂直位置；3</w:t>
            </w:r>
            <w:r>
              <w:t>2表示钝角状态</w:t>
            </w:r>
            <w:r>
              <w:rPr>
                <w:rFonts w:hint="eastAsia"/>
              </w:rPr>
              <w:t>；3</w:t>
            </w:r>
            <w:r>
              <w:t>3表示解锁平躺位置</w:t>
            </w:r>
            <w:r>
              <w:rPr>
                <w:rFonts w:hint="eastAsia"/>
              </w:rPr>
              <w:t>；2</w:t>
            </w:r>
            <w:r>
              <w:t>38表示地锁故障</w:t>
            </w:r>
            <w:r>
              <w:rPr>
                <w:rFonts w:hint="eastAsia"/>
              </w:rPr>
              <w:t>。</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7ED6F42C">
            <w:pPr>
              <w:pStyle w:val="29"/>
              <w:bidi w:val="0"/>
              <w:jc w:val="both"/>
            </w:pPr>
            <w:r>
              <w:rPr>
                <w:rFonts w:hint="eastAsia"/>
              </w:rPr>
              <w:t>(暂不支持)</w:t>
            </w:r>
          </w:p>
        </w:tc>
      </w:tr>
      <w:tr w14:paraId="252ECD1C">
        <w:tblPrEx>
          <w:tblCellMar>
            <w:top w:w="71" w:type="dxa"/>
            <w:left w:w="106" w:type="dxa"/>
            <w:bottom w:w="0" w:type="dxa"/>
            <w:right w:w="127" w:type="dxa"/>
          </w:tblCellMar>
        </w:tblPrEx>
        <w:trPr>
          <w:trHeight w:val="57" w:hRule="atLeast"/>
        </w:trPr>
        <w:tc>
          <w:tcPr>
            <w:tcW w:w="1418" w:type="dxa"/>
            <w:tcBorders>
              <w:top w:val="single" w:color="000000" w:sz="4" w:space="0"/>
              <w:left w:val="single" w:color="000000" w:sz="4" w:space="0"/>
              <w:bottom w:val="single" w:color="000000" w:sz="4" w:space="0"/>
              <w:right w:val="single" w:color="000000" w:sz="4" w:space="0"/>
            </w:tcBorders>
            <w:noWrap w:val="0"/>
            <w:vAlign w:val="center"/>
          </w:tcPr>
          <w:p w14:paraId="7920F10B">
            <w:pPr>
              <w:pStyle w:val="29"/>
              <w:bidi w:val="0"/>
              <w:jc w:val="center"/>
            </w:pPr>
            <w:r>
              <w:t>distance</w:t>
            </w:r>
          </w:p>
        </w:tc>
        <w:tc>
          <w:tcPr>
            <w:tcW w:w="964" w:type="dxa"/>
            <w:tcBorders>
              <w:top w:val="single" w:color="000000" w:sz="4" w:space="0"/>
              <w:left w:val="single" w:color="000000" w:sz="4" w:space="0"/>
              <w:bottom w:val="single" w:color="000000" w:sz="4" w:space="0"/>
              <w:right w:val="single" w:color="000000" w:sz="4" w:space="0"/>
            </w:tcBorders>
            <w:noWrap w:val="0"/>
            <w:vAlign w:val="center"/>
          </w:tcPr>
          <w:p w14:paraId="6946DDE4">
            <w:pPr>
              <w:pStyle w:val="29"/>
              <w:bidi w:val="0"/>
              <w:jc w:val="center"/>
            </w:pPr>
            <w:r>
              <w:t>int</w:t>
            </w:r>
          </w:p>
        </w:tc>
        <w:tc>
          <w:tcPr>
            <w:tcW w:w="1007" w:type="dxa"/>
            <w:tcBorders>
              <w:top w:val="single" w:color="000000" w:sz="4" w:space="0"/>
              <w:left w:val="single" w:color="000000" w:sz="4" w:space="0"/>
              <w:bottom w:val="single" w:color="000000" w:sz="4" w:space="0"/>
              <w:right w:val="single" w:color="000000" w:sz="4" w:space="0"/>
            </w:tcBorders>
            <w:noWrap w:val="0"/>
            <w:vAlign w:val="center"/>
          </w:tcPr>
          <w:p w14:paraId="739405ED">
            <w:pPr>
              <w:pStyle w:val="29"/>
              <w:bidi w:val="0"/>
              <w:jc w:val="center"/>
            </w:pPr>
            <w:r>
              <w:t>是</w:t>
            </w:r>
          </w:p>
        </w:tc>
        <w:tc>
          <w:tcPr>
            <w:tcW w:w="3129" w:type="dxa"/>
            <w:tcBorders>
              <w:top w:val="single" w:color="000000" w:sz="4" w:space="0"/>
              <w:left w:val="single" w:color="000000" w:sz="4" w:space="0"/>
              <w:bottom w:val="single" w:color="000000" w:sz="4" w:space="0"/>
              <w:right w:val="single" w:color="000000" w:sz="4" w:space="0"/>
            </w:tcBorders>
            <w:noWrap w:val="0"/>
            <w:vAlign w:val="center"/>
          </w:tcPr>
          <w:p w14:paraId="4C382772">
            <w:pPr>
              <w:pStyle w:val="29"/>
              <w:bidi w:val="0"/>
              <w:jc w:val="center"/>
            </w:pPr>
            <w:r>
              <w:rPr>
                <w:rFonts w:hint="eastAsia"/>
              </w:rPr>
              <w:t>表示超声波探测上方的距离</w:t>
            </w:r>
          </w:p>
        </w:tc>
        <w:tc>
          <w:tcPr>
            <w:tcW w:w="3057" w:type="dxa"/>
            <w:tcBorders>
              <w:top w:val="single" w:color="000000" w:sz="4" w:space="0"/>
              <w:left w:val="single" w:color="000000" w:sz="4" w:space="0"/>
              <w:bottom w:val="single" w:color="000000" w:sz="4" w:space="0"/>
              <w:right w:val="single" w:color="000000" w:sz="4" w:space="0"/>
            </w:tcBorders>
            <w:noWrap w:val="0"/>
            <w:vAlign w:val="center"/>
          </w:tcPr>
          <w:p w14:paraId="66A88F42">
            <w:pPr>
              <w:pStyle w:val="29"/>
              <w:bidi w:val="0"/>
              <w:jc w:val="both"/>
            </w:pPr>
            <w:r>
              <w:t>超声波的上方距离</w:t>
            </w:r>
            <w:r>
              <w:rPr>
                <w:rFonts w:hint="eastAsia"/>
              </w:rPr>
              <w:t>，</w:t>
            </w:r>
            <w:r>
              <w:t>单位是cm</w:t>
            </w:r>
          </w:p>
          <w:p w14:paraId="6459B792">
            <w:pPr>
              <w:pStyle w:val="29"/>
              <w:bidi w:val="0"/>
              <w:jc w:val="both"/>
            </w:pPr>
            <w:r>
              <w:rPr>
                <w:rFonts w:hint="eastAsia"/>
              </w:rPr>
              <w:t>(暂不支持)</w:t>
            </w:r>
          </w:p>
        </w:tc>
      </w:tr>
    </w:tbl>
    <w:p w14:paraId="2DA87762"/>
    <w:p w14:paraId="303786C0">
      <w:pPr>
        <w:bidi w:val="0"/>
      </w:pPr>
      <w:r>
        <w:t xml:space="preserve">示例  </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79B0A7DB">
        <w:tblPrEx>
          <w:shd w:val="clear" w:color="auto" w:fill="EEECE1"/>
          <w:tblCellMar>
            <w:top w:w="67" w:type="dxa"/>
            <w:left w:w="0" w:type="dxa"/>
            <w:bottom w:w="0" w:type="dxa"/>
            <w:right w:w="115" w:type="dxa"/>
          </w:tblCellMar>
        </w:tblPrEx>
        <w:trPr>
          <w:trHeight w:val="1209" w:hRule="atLeast"/>
        </w:trPr>
        <w:tc>
          <w:tcPr>
            <w:tcW w:w="9470" w:type="dxa"/>
            <w:tcBorders>
              <w:top w:val="nil"/>
              <w:left w:val="nil"/>
              <w:bottom w:val="nil"/>
              <w:right w:val="nil"/>
            </w:tcBorders>
            <w:shd w:val="clear" w:color="auto" w:fill="EEECE1"/>
            <w:noWrap w:val="0"/>
            <w:vAlign w:val="top"/>
          </w:tcPr>
          <w:p w14:paraId="163EE84F">
            <w:pPr>
              <w:bidi w:val="0"/>
            </w:pPr>
            <w:r>
              <w:t>{</w:t>
            </w:r>
          </w:p>
          <w:p w14:paraId="273BD75B">
            <w:pPr>
              <w:bidi w:val="0"/>
            </w:pPr>
            <w:r>
              <w:tab/>
            </w:r>
            <w:r>
              <w:t>"cmd": "queryLockInfo",</w:t>
            </w:r>
          </w:p>
          <w:p w14:paraId="3F92AC79">
            <w:pPr>
              <w:bidi w:val="0"/>
            </w:pPr>
            <w:r>
              <w:tab/>
            </w:r>
            <w:r>
              <w:t>"msg_id": "1562566753001402b681",</w:t>
            </w:r>
          </w:p>
          <w:p w14:paraId="6BF08213">
            <w:pPr>
              <w:bidi w:val="0"/>
            </w:pPr>
            <w:r>
              <w:tab/>
            </w:r>
            <w:r>
              <w:t>"status": "ok",</w:t>
            </w:r>
          </w:p>
          <w:p w14:paraId="1D09C6C1">
            <w:pPr>
              <w:bidi w:val="0"/>
            </w:pPr>
            <w:r>
              <w:tab/>
            </w:r>
            <w:r>
              <w:t xml:space="preserve">"time": </w:t>
            </w:r>
            <w:r>
              <w:rPr>
                <w:rFonts w:hint="eastAsia"/>
              </w:rPr>
              <w:t>30</w:t>
            </w:r>
            <w:r>
              <w:t>,</w:t>
            </w:r>
          </w:p>
          <w:p w14:paraId="378CD5B2">
            <w:pPr>
              <w:bidi w:val="0"/>
            </w:pPr>
            <w:r>
              <w:tab/>
            </w:r>
            <w:r>
              <w:t>"lockStatus": 1,</w:t>
            </w:r>
          </w:p>
          <w:p w14:paraId="2BFC3434">
            <w:pPr>
              <w:bidi w:val="0"/>
            </w:pPr>
            <w:r>
              <w:tab/>
            </w:r>
            <w:r>
              <w:t>"electricity": 5,</w:t>
            </w:r>
          </w:p>
          <w:p w14:paraId="1C61AAF1">
            <w:pPr>
              <w:bidi w:val="0"/>
            </w:pPr>
            <w:r>
              <w:tab/>
            </w:r>
            <w:r>
              <w:t>"carStatus": 0,</w:t>
            </w:r>
          </w:p>
          <w:p w14:paraId="099A492A">
            <w:pPr>
              <w:bidi w:val="0"/>
            </w:pPr>
            <w:r>
              <w:tab/>
            </w:r>
            <w:r>
              <w:t>"executionStatus": 0,</w:t>
            </w:r>
          </w:p>
          <w:p w14:paraId="5A148DEB">
            <w:pPr>
              <w:bidi w:val="0"/>
            </w:pPr>
            <w:r>
              <w:tab/>
            </w:r>
            <w:r>
              <w:t>"distance": 0,</w:t>
            </w:r>
          </w:p>
          <w:p w14:paraId="2F171A9A">
            <w:pPr>
              <w:bidi w:val="0"/>
            </w:pPr>
            <w:r>
              <w:tab/>
            </w:r>
            <w:r>
              <w:t>"parkingSpaceNum": 0</w:t>
            </w:r>
          </w:p>
          <w:p w14:paraId="34DB77E9">
            <w:pPr>
              <w:bidi w:val="0"/>
            </w:pPr>
            <w:r>
              <w:t>}</w:t>
            </w:r>
          </w:p>
        </w:tc>
      </w:tr>
    </w:tbl>
    <w:p w14:paraId="0DC29BC5"/>
    <w:p w14:paraId="4A343057">
      <w:pPr>
        <w:pStyle w:val="5"/>
        <w:numPr>
          <w:ilvl w:val="2"/>
          <w:numId w:val="1"/>
        </w:numPr>
        <w:tabs>
          <w:tab w:val="left" w:pos="0"/>
        </w:tabs>
      </w:pPr>
      <w:bookmarkStart w:id="171" w:name="_Tock2vvqs"/>
      <w:bookmarkStart w:id="172" w:name="_Toc4371"/>
      <w:bookmarkStart w:id="173" w:name="_Toc0ipn9k"/>
      <w:bookmarkStart w:id="174" w:name="_Toc161395969"/>
      <w:bookmarkStart w:id="175" w:name="_Toc31272"/>
      <w:bookmarkStart w:id="176" w:name="_Toc177134962"/>
      <w:bookmarkStart w:id="177" w:name="_Toc161482359"/>
      <w:r>
        <w:rPr>
          <w:rFonts w:hint="eastAsia"/>
        </w:rPr>
        <w:t>充电桩相机的地锁安全时间设置</w:t>
      </w:r>
      <w:bookmarkEnd w:id="171"/>
      <w:bookmarkEnd w:id="172"/>
      <w:bookmarkEnd w:id="173"/>
      <w:bookmarkEnd w:id="174"/>
      <w:bookmarkEnd w:id="175"/>
      <w:bookmarkEnd w:id="176"/>
      <w:bookmarkEnd w:id="177"/>
    </w:p>
    <w:p w14:paraId="6DE87A3B">
      <w:pPr>
        <w:bidi w:val="0"/>
        <w:rPr>
          <w:color w:val="FF0000"/>
        </w:rPr>
      </w:pPr>
      <w:r>
        <w:rPr>
          <w:rFonts w:hint="eastAsia"/>
        </w:rPr>
        <w:t>接口说明：该接口功能为客户发送消息给相机。相机接收消息设置地锁的安全停车时间</w:t>
      </w:r>
      <w:r>
        <w:rPr>
          <w:rFonts w:hint="eastAsia"/>
          <w:color w:val="FF0000"/>
          <w:lang w:eastAsia="zh-CN"/>
        </w:rPr>
        <w:t>（</w:t>
      </w:r>
      <w:r>
        <w:rPr>
          <w:rFonts w:hint="eastAsia"/>
          <w:color w:val="FF0000"/>
        </w:rPr>
        <w:t>必须地锁本身支持该功能项</w:t>
      </w:r>
      <w:r>
        <w:rPr>
          <w:rFonts w:hint="eastAsia"/>
          <w:color w:val="FF0000"/>
          <w:lang w:eastAsia="zh-CN"/>
        </w:rPr>
        <w:t>）</w:t>
      </w:r>
    </w:p>
    <w:p w14:paraId="6F7EFE04">
      <w:pPr>
        <w:pStyle w:val="6"/>
        <w:numPr>
          <w:ilvl w:val="3"/>
          <w:numId w:val="1"/>
        </w:numPr>
        <w:tabs>
          <w:tab w:val="left" w:pos="0"/>
        </w:tabs>
      </w:pPr>
      <w:r>
        <w:rPr>
          <w:rFonts w:hint="eastAsia"/>
        </w:rPr>
        <w:t>请求参数</w:t>
      </w:r>
    </w:p>
    <w:tbl>
      <w:tblPr>
        <w:tblStyle w:val="23"/>
        <w:tblW w:w="0" w:type="auto"/>
        <w:tblInd w:w="0" w:type="dxa"/>
        <w:tblLayout w:type="fixed"/>
        <w:tblCellMar>
          <w:top w:w="71" w:type="dxa"/>
          <w:left w:w="106" w:type="dxa"/>
          <w:bottom w:w="0" w:type="dxa"/>
          <w:right w:w="101" w:type="dxa"/>
        </w:tblCellMar>
      </w:tblPr>
      <w:tblGrid>
        <w:gridCol w:w="1935"/>
        <w:gridCol w:w="721"/>
        <w:gridCol w:w="945"/>
        <w:gridCol w:w="2378"/>
        <w:gridCol w:w="3575"/>
      </w:tblGrid>
      <w:tr w14:paraId="343DE8F6">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BEFC88F">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02E5F6F">
            <w:pPr>
              <w:pStyle w:val="29"/>
              <w:bidi w:val="0"/>
              <w:jc w:val="center"/>
            </w:pPr>
            <w:r>
              <w:t>类型</w:t>
            </w:r>
          </w:p>
        </w:tc>
        <w:tc>
          <w:tcPr>
            <w:tcW w:w="94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7DADD8E">
            <w:pPr>
              <w:pStyle w:val="29"/>
              <w:bidi w:val="0"/>
              <w:jc w:val="center"/>
            </w:pPr>
            <w:r>
              <w:t>必填项</w:t>
            </w:r>
          </w:p>
        </w:tc>
        <w:tc>
          <w:tcPr>
            <w:tcW w:w="237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B03C99A">
            <w:pPr>
              <w:pStyle w:val="29"/>
              <w:bidi w:val="0"/>
              <w:jc w:val="center"/>
            </w:pPr>
            <w:r>
              <w:t>说明</w:t>
            </w:r>
          </w:p>
        </w:tc>
        <w:tc>
          <w:tcPr>
            <w:tcW w:w="35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006CB71">
            <w:pPr>
              <w:pStyle w:val="29"/>
              <w:bidi w:val="0"/>
              <w:jc w:val="center"/>
            </w:pPr>
            <w:r>
              <w:t>备注</w:t>
            </w:r>
          </w:p>
        </w:tc>
      </w:tr>
      <w:tr w14:paraId="15235BE1">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06D3ECCA">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049CAF5D">
            <w:pPr>
              <w:pStyle w:val="29"/>
              <w:bidi w:val="0"/>
              <w:jc w:val="center"/>
            </w:pPr>
            <w:r>
              <w:t>string</w:t>
            </w:r>
          </w:p>
        </w:tc>
        <w:tc>
          <w:tcPr>
            <w:tcW w:w="945" w:type="dxa"/>
            <w:tcBorders>
              <w:top w:val="single" w:color="000000" w:sz="4" w:space="0"/>
              <w:left w:val="single" w:color="000000" w:sz="4" w:space="0"/>
              <w:bottom w:val="single" w:color="000000" w:sz="4" w:space="0"/>
              <w:right w:val="single" w:color="000000" w:sz="4" w:space="0"/>
            </w:tcBorders>
            <w:noWrap w:val="0"/>
            <w:vAlign w:val="center"/>
          </w:tcPr>
          <w:p w14:paraId="398778BC">
            <w:pPr>
              <w:pStyle w:val="29"/>
              <w:bidi w:val="0"/>
              <w:jc w:val="center"/>
            </w:pPr>
            <w:r>
              <w:t>是</w:t>
            </w:r>
          </w:p>
        </w:tc>
        <w:tc>
          <w:tcPr>
            <w:tcW w:w="2378" w:type="dxa"/>
            <w:tcBorders>
              <w:top w:val="single" w:color="000000" w:sz="4" w:space="0"/>
              <w:left w:val="single" w:color="000000" w:sz="4" w:space="0"/>
              <w:bottom w:val="single" w:color="000000" w:sz="4" w:space="0"/>
              <w:right w:val="single" w:color="000000" w:sz="4" w:space="0"/>
            </w:tcBorders>
            <w:noWrap w:val="0"/>
            <w:vAlign w:val="center"/>
          </w:tcPr>
          <w:p w14:paraId="7B9A7236">
            <w:pPr>
              <w:pStyle w:val="29"/>
              <w:bidi w:val="0"/>
              <w:jc w:val="center"/>
            </w:pPr>
            <w:r>
              <w:t>命令</w:t>
            </w:r>
          </w:p>
        </w:tc>
        <w:tc>
          <w:tcPr>
            <w:tcW w:w="3575" w:type="dxa"/>
            <w:tcBorders>
              <w:top w:val="single" w:color="000000" w:sz="4" w:space="0"/>
              <w:left w:val="single" w:color="000000" w:sz="4" w:space="0"/>
              <w:bottom w:val="single" w:color="000000" w:sz="4" w:space="0"/>
              <w:right w:val="single" w:color="000000" w:sz="4" w:space="0"/>
            </w:tcBorders>
            <w:noWrap w:val="0"/>
            <w:vAlign w:val="center"/>
          </w:tcPr>
          <w:p w14:paraId="45044C55">
            <w:pPr>
              <w:pStyle w:val="29"/>
              <w:bidi w:val="0"/>
              <w:jc w:val="both"/>
            </w:pPr>
            <w:r>
              <w:rPr>
                <w:rFonts w:hint="eastAsia"/>
              </w:rPr>
              <w:t>query</w:t>
            </w:r>
            <w:r>
              <w:t>LockTime表示</w:t>
            </w:r>
            <w:r>
              <w:rPr>
                <w:rFonts w:hint="eastAsia"/>
              </w:rPr>
              <w:t>对锁的信息查询</w:t>
            </w:r>
          </w:p>
        </w:tc>
      </w:tr>
      <w:tr w14:paraId="05D8B371">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0B207289">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5E00A99C">
            <w:pPr>
              <w:pStyle w:val="29"/>
              <w:bidi w:val="0"/>
              <w:jc w:val="center"/>
            </w:pPr>
            <w:r>
              <w:t>string</w:t>
            </w:r>
          </w:p>
        </w:tc>
        <w:tc>
          <w:tcPr>
            <w:tcW w:w="945" w:type="dxa"/>
            <w:tcBorders>
              <w:top w:val="single" w:color="000000" w:sz="4" w:space="0"/>
              <w:left w:val="single" w:color="000000" w:sz="4" w:space="0"/>
              <w:bottom w:val="single" w:color="000000" w:sz="4" w:space="0"/>
              <w:right w:val="single" w:color="000000" w:sz="4" w:space="0"/>
            </w:tcBorders>
            <w:noWrap w:val="0"/>
            <w:vAlign w:val="center"/>
          </w:tcPr>
          <w:p w14:paraId="019C82DC">
            <w:pPr>
              <w:pStyle w:val="29"/>
              <w:bidi w:val="0"/>
              <w:jc w:val="center"/>
            </w:pPr>
            <w:r>
              <w:t>是</w:t>
            </w:r>
          </w:p>
        </w:tc>
        <w:tc>
          <w:tcPr>
            <w:tcW w:w="2378" w:type="dxa"/>
            <w:tcBorders>
              <w:top w:val="single" w:color="000000" w:sz="4" w:space="0"/>
              <w:left w:val="single" w:color="000000" w:sz="4" w:space="0"/>
              <w:bottom w:val="single" w:color="000000" w:sz="4" w:space="0"/>
              <w:right w:val="single" w:color="000000" w:sz="4" w:space="0"/>
            </w:tcBorders>
            <w:noWrap w:val="0"/>
            <w:vAlign w:val="center"/>
          </w:tcPr>
          <w:p w14:paraId="309F5D6F">
            <w:pPr>
              <w:pStyle w:val="29"/>
              <w:bidi w:val="0"/>
              <w:jc w:val="center"/>
            </w:pPr>
            <w:r>
              <w:t>消息 ID</w:t>
            </w:r>
          </w:p>
        </w:tc>
        <w:tc>
          <w:tcPr>
            <w:tcW w:w="3575" w:type="dxa"/>
            <w:tcBorders>
              <w:top w:val="single" w:color="000000" w:sz="4" w:space="0"/>
              <w:left w:val="single" w:color="000000" w:sz="4" w:space="0"/>
              <w:bottom w:val="single" w:color="000000" w:sz="4" w:space="0"/>
              <w:right w:val="single" w:color="000000" w:sz="4" w:space="0"/>
            </w:tcBorders>
            <w:noWrap w:val="0"/>
            <w:vAlign w:val="center"/>
          </w:tcPr>
          <w:p w14:paraId="0A183EB9">
            <w:pPr>
              <w:pStyle w:val="29"/>
              <w:bidi w:val="0"/>
              <w:jc w:val="both"/>
            </w:pPr>
            <w:r>
              <w:t>此次请求的唯一标识，20 位长，前 13 位是毫秒时间，后 7 位是字母和数字的随机数</w:t>
            </w:r>
          </w:p>
        </w:tc>
      </w:tr>
      <w:tr w14:paraId="1E6B1919">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30ECD8E4">
            <w:pPr>
              <w:pStyle w:val="29"/>
              <w:bidi w:val="0"/>
              <w:jc w:val="center"/>
            </w:pPr>
            <w:r>
              <w:t>parkingSpaceNum</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453DA48B">
            <w:pPr>
              <w:pStyle w:val="29"/>
              <w:bidi w:val="0"/>
              <w:jc w:val="center"/>
            </w:pPr>
            <w:r>
              <w:rPr>
                <w:rFonts w:hint="eastAsia"/>
              </w:rPr>
              <w:t>int</w:t>
            </w:r>
          </w:p>
        </w:tc>
        <w:tc>
          <w:tcPr>
            <w:tcW w:w="945" w:type="dxa"/>
            <w:tcBorders>
              <w:top w:val="single" w:color="000000" w:sz="4" w:space="0"/>
              <w:left w:val="single" w:color="000000" w:sz="4" w:space="0"/>
              <w:bottom w:val="single" w:color="000000" w:sz="4" w:space="0"/>
              <w:right w:val="single" w:color="000000" w:sz="4" w:space="0"/>
            </w:tcBorders>
            <w:noWrap w:val="0"/>
            <w:vAlign w:val="center"/>
          </w:tcPr>
          <w:p w14:paraId="38219FE6">
            <w:pPr>
              <w:pStyle w:val="29"/>
              <w:bidi w:val="0"/>
              <w:jc w:val="center"/>
            </w:pPr>
            <w:r>
              <w:t>是</w:t>
            </w:r>
          </w:p>
        </w:tc>
        <w:tc>
          <w:tcPr>
            <w:tcW w:w="2378" w:type="dxa"/>
            <w:tcBorders>
              <w:top w:val="single" w:color="000000" w:sz="4" w:space="0"/>
              <w:left w:val="single" w:color="000000" w:sz="4" w:space="0"/>
              <w:bottom w:val="single" w:color="000000" w:sz="4" w:space="0"/>
              <w:right w:val="single" w:color="000000" w:sz="4" w:space="0"/>
            </w:tcBorders>
            <w:noWrap w:val="0"/>
            <w:vAlign w:val="center"/>
          </w:tcPr>
          <w:p w14:paraId="64D83572">
            <w:pPr>
              <w:pStyle w:val="29"/>
              <w:bidi w:val="0"/>
              <w:jc w:val="center"/>
            </w:pPr>
            <w:r>
              <w:rPr>
                <w:rFonts w:hint="eastAsia"/>
              </w:rPr>
              <w:t>车位</w:t>
            </w:r>
            <w:r>
              <w:t>编号</w:t>
            </w:r>
          </w:p>
        </w:tc>
        <w:tc>
          <w:tcPr>
            <w:tcW w:w="3575" w:type="dxa"/>
            <w:tcBorders>
              <w:top w:val="single" w:color="000000" w:sz="4" w:space="0"/>
              <w:left w:val="single" w:color="000000" w:sz="4" w:space="0"/>
              <w:bottom w:val="single" w:color="000000" w:sz="4" w:space="0"/>
              <w:right w:val="single" w:color="000000" w:sz="4" w:space="0"/>
            </w:tcBorders>
            <w:noWrap w:val="0"/>
            <w:vAlign w:val="center"/>
          </w:tcPr>
          <w:p w14:paraId="2BA18081">
            <w:pPr>
              <w:pStyle w:val="29"/>
              <w:bidi w:val="0"/>
              <w:jc w:val="both"/>
            </w:pPr>
            <w:r>
              <w:rPr>
                <w:rFonts w:hint="eastAsia"/>
              </w:rPr>
              <w:t>取值[1-2]</w:t>
            </w:r>
          </w:p>
        </w:tc>
      </w:tr>
      <w:tr w14:paraId="6C1B5729">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70EEAE82">
            <w:pPr>
              <w:pStyle w:val="29"/>
              <w:bidi w:val="0"/>
              <w:jc w:val="center"/>
            </w:pPr>
            <w:r>
              <w:t>time</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3A44696E">
            <w:pPr>
              <w:pStyle w:val="29"/>
              <w:bidi w:val="0"/>
              <w:jc w:val="center"/>
            </w:pPr>
            <w:r>
              <w:t>int</w:t>
            </w:r>
          </w:p>
        </w:tc>
        <w:tc>
          <w:tcPr>
            <w:tcW w:w="945" w:type="dxa"/>
            <w:tcBorders>
              <w:top w:val="single" w:color="000000" w:sz="4" w:space="0"/>
              <w:left w:val="single" w:color="000000" w:sz="4" w:space="0"/>
              <w:bottom w:val="single" w:color="000000" w:sz="4" w:space="0"/>
              <w:right w:val="single" w:color="000000" w:sz="4" w:space="0"/>
            </w:tcBorders>
            <w:noWrap w:val="0"/>
            <w:vAlign w:val="center"/>
          </w:tcPr>
          <w:p w14:paraId="44569B51">
            <w:pPr>
              <w:pStyle w:val="29"/>
              <w:bidi w:val="0"/>
              <w:jc w:val="center"/>
            </w:pPr>
            <w:r>
              <w:t>是</w:t>
            </w:r>
          </w:p>
        </w:tc>
        <w:tc>
          <w:tcPr>
            <w:tcW w:w="2378" w:type="dxa"/>
            <w:tcBorders>
              <w:top w:val="single" w:color="000000" w:sz="4" w:space="0"/>
              <w:left w:val="single" w:color="000000" w:sz="4" w:space="0"/>
              <w:bottom w:val="single" w:color="000000" w:sz="4" w:space="0"/>
              <w:right w:val="single" w:color="000000" w:sz="4" w:space="0"/>
            </w:tcBorders>
            <w:noWrap w:val="0"/>
            <w:vAlign w:val="center"/>
          </w:tcPr>
          <w:p w14:paraId="0B1E148A">
            <w:pPr>
              <w:pStyle w:val="29"/>
              <w:bidi w:val="0"/>
              <w:jc w:val="center"/>
            </w:pPr>
            <w:r>
              <w:rPr>
                <w:rFonts w:hint="eastAsia"/>
              </w:rPr>
              <w:t>地锁安全停放时间(当地锁上面没有车的时候，安全锁自动升起的时间</w:t>
            </w:r>
            <w:r>
              <w:t>)</w:t>
            </w:r>
          </w:p>
        </w:tc>
        <w:tc>
          <w:tcPr>
            <w:tcW w:w="3575" w:type="dxa"/>
            <w:tcBorders>
              <w:top w:val="single" w:color="000000" w:sz="4" w:space="0"/>
              <w:left w:val="single" w:color="000000" w:sz="4" w:space="0"/>
              <w:bottom w:val="single" w:color="000000" w:sz="4" w:space="0"/>
              <w:right w:val="single" w:color="000000" w:sz="4" w:space="0"/>
            </w:tcBorders>
            <w:noWrap w:val="0"/>
            <w:vAlign w:val="center"/>
          </w:tcPr>
          <w:p w14:paraId="0F38F8C9">
            <w:pPr>
              <w:pStyle w:val="29"/>
              <w:bidi w:val="0"/>
              <w:jc w:val="both"/>
            </w:pPr>
            <w:r>
              <w:t>最大值是255秒</w:t>
            </w:r>
            <w:r>
              <w:rPr>
                <w:rFonts w:hint="eastAsia"/>
              </w:rPr>
              <w:t>,最小值是1秒，默认是3</w:t>
            </w:r>
            <w:r>
              <w:t>0秒</w:t>
            </w:r>
            <w:r>
              <w:rPr>
                <w:rFonts w:hint="eastAsia"/>
              </w:rPr>
              <w:t>。</w:t>
            </w:r>
          </w:p>
        </w:tc>
      </w:tr>
    </w:tbl>
    <w:p w14:paraId="712FADAB"/>
    <w:p w14:paraId="38FF1C5D">
      <w:pPr>
        <w:bidi w:val="0"/>
      </w:pPr>
      <w:r>
        <w:t xml:space="preserve">示例  </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4350BA5D">
        <w:tblPrEx>
          <w:tblCellMar>
            <w:top w:w="67" w:type="dxa"/>
            <w:left w:w="0" w:type="dxa"/>
            <w:bottom w:w="0" w:type="dxa"/>
            <w:right w:w="115" w:type="dxa"/>
          </w:tblCellMar>
        </w:tblPrEx>
        <w:trPr>
          <w:trHeight w:val="1873" w:hRule="atLeast"/>
        </w:trPr>
        <w:tc>
          <w:tcPr>
            <w:tcW w:w="9470" w:type="dxa"/>
            <w:tcBorders>
              <w:top w:val="nil"/>
              <w:left w:val="nil"/>
              <w:bottom w:val="nil"/>
              <w:right w:val="nil"/>
            </w:tcBorders>
            <w:shd w:val="clear" w:color="auto" w:fill="EEECE1"/>
            <w:noWrap w:val="0"/>
            <w:vAlign w:val="top"/>
          </w:tcPr>
          <w:p w14:paraId="34CD5CE1">
            <w:pPr>
              <w:bidi w:val="0"/>
            </w:pPr>
            <w:r>
              <w:t xml:space="preserve">{ </w:t>
            </w:r>
          </w:p>
          <w:p w14:paraId="51005812">
            <w:pPr>
              <w:bidi w:val="0"/>
            </w:pPr>
            <w:r>
              <w:t xml:space="preserve">"cmd":"setLockTime", </w:t>
            </w:r>
          </w:p>
          <w:p w14:paraId="4AAF9D2B">
            <w:pPr>
              <w:bidi w:val="0"/>
            </w:pPr>
            <w:r>
              <w:t>"msg_id":"1562566753001402b681",</w:t>
            </w:r>
          </w:p>
          <w:p w14:paraId="1D6173AE">
            <w:pPr>
              <w:bidi w:val="0"/>
            </w:pPr>
            <w:r>
              <w:t>"parkingSpaceNum":1,</w:t>
            </w:r>
          </w:p>
          <w:p w14:paraId="7A21C00F">
            <w:pPr>
              <w:bidi w:val="0"/>
            </w:pPr>
            <w:r>
              <w:t>"time":30</w:t>
            </w:r>
          </w:p>
          <w:p w14:paraId="41D3F156">
            <w:pPr>
              <w:bidi w:val="0"/>
            </w:pPr>
            <w:r>
              <w:t xml:space="preserve">} </w:t>
            </w:r>
          </w:p>
        </w:tc>
      </w:tr>
    </w:tbl>
    <w:p w14:paraId="7F0A1890"/>
    <w:p w14:paraId="3FB4D700">
      <w:pPr>
        <w:pStyle w:val="6"/>
        <w:numPr>
          <w:ilvl w:val="3"/>
          <w:numId w:val="1"/>
        </w:numPr>
        <w:tabs>
          <w:tab w:val="left" w:pos="0"/>
        </w:tabs>
      </w:pPr>
      <w:r>
        <w:rPr>
          <w:rFonts w:hint="eastAsia"/>
        </w:rPr>
        <w:t>应答消息</w:t>
      </w:r>
    </w:p>
    <w:tbl>
      <w:tblPr>
        <w:tblStyle w:val="23"/>
        <w:tblW w:w="0" w:type="auto"/>
        <w:tblInd w:w="0" w:type="dxa"/>
        <w:tblLayout w:type="fixed"/>
        <w:tblCellMar>
          <w:top w:w="71" w:type="dxa"/>
          <w:left w:w="106" w:type="dxa"/>
          <w:bottom w:w="0" w:type="dxa"/>
          <w:right w:w="127" w:type="dxa"/>
        </w:tblCellMar>
      </w:tblPr>
      <w:tblGrid>
        <w:gridCol w:w="910"/>
        <w:gridCol w:w="747"/>
        <w:gridCol w:w="1130"/>
        <w:gridCol w:w="2689"/>
        <w:gridCol w:w="4106"/>
      </w:tblGrid>
      <w:tr w14:paraId="78BAE0E6">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6CB2703">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8E603BF">
            <w:pPr>
              <w:pStyle w:val="29"/>
              <w:bidi w:val="0"/>
              <w:jc w:val="center"/>
            </w:pPr>
            <w:r>
              <w:t>类型</w:t>
            </w:r>
          </w:p>
        </w:tc>
        <w:tc>
          <w:tcPr>
            <w:tcW w:w="11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FC9CD18">
            <w:pPr>
              <w:pStyle w:val="29"/>
              <w:bidi w:val="0"/>
              <w:jc w:val="center"/>
            </w:pPr>
            <w:r>
              <w:t>必填项</w:t>
            </w:r>
          </w:p>
        </w:tc>
        <w:tc>
          <w:tcPr>
            <w:tcW w:w="268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D098842">
            <w:pPr>
              <w:pStyle w:val="29"/>
              <w:bidi w:val="0"/>
              <w:jc w:val="center"/>
            </w:pPr>
            <w:r>
              <w:t>说明</w:t>
            </w:r>
          </w:p>
        </w:tc>
        <w:tc>
          <w:tcPr>
            <w:tcW w:w="410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40BF526">
            <w:pPr>
              <w:pStyle w:val="29"/>
              <w:bidi w:val="0"/>
              <w:jc w:val="center"/>
            </w:pPr>
            <w:r>
              <w:t>备注</w:t>
            </w:r>
          </w:p>
        </w:tc>
      </w:tr>
      <w:tr w14:paraId="787D3EE0">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4FBD5971">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26EA0A32">
            <w:pPr>
              <w:pStyle w:val="29"/>
              <w:bidi w:val="0"/>
              <w:jc w:val="center"/>
            </w:pPr>
            <w:r>
              <w:t>string</w:t>
            </w:r>
          </w:p>
        </w:tc>
        <w:tc>
          <w:tcPr>
            <w:tcW w:w="1130" w:type="dxa"/>
            <w:tcBorders>
              <w:top w:val="single" w:color="000000" w:sz="4" w:space="0"/>
              <w:left w:val="single" w:color="000000" w:sz="4" w:space="0"/>
              <w:bottom w:val="single" w:color="000000" w:sz="4" w:space="0"/>
              <w:right w:val="single" w:color="000000" w:sz="4" w:space="0"/>
            </w:tcBorders>
            <w:noWrap w:val="0"/>
            <w:vAlign w:val="center"/>
          </w:tcPr>
          <w:p w14:paraId="484A6B3D">
            <w:pPr>
              <w:pStyle w:val="29"/>
              <w:bidi w:val="0"/>
              <w:jc w:val="center"/>
            </w:pPr>
            <w:r>
              <w:t>是</w:t>
            </w:r>
          </w:p>
        </w:tc>
        <w:tc>
          <w:tcPr>
            <w:tcW w:w="2689" w:type="dxa"/>
            <w:tcBorders>
              <w:top w:val="single" w:color="000000" w:sz="4" w:space="0"/>
              <w:left w:val="single" w:color="000000" w:sz="4" w:space="0"/>
              <w:bottom w:val="single" w:color="000000" w:sz="4" w:space="0"/>
              <w:right w:val="single" w:color="000000" w:sz="4" w:space="0"/>
            </w:tcBorders>
            <w:noWrap w:val="0"/>
            <w:vAlign w:val="center"/>
          </w:tcPr>
          <w:p w14:paraId="36A70825">
            <w:pPr>
              <w:pStyle w:val="29"/>
              <w:bidi w:val="0"/>
              <w:jc w:val="center"/>
            </w:pPr>
            <w:r>
              <w:t>命令</w:t>
            </w:r>
          </w:p>
        </w:tc>
        <w:tc>
          <w:tcPr>
            <w:tcW w:w="4106" w:type="dxa"/>
            <w:tcBorders>
              <w:top w:val="single" w:color="000000" w:sz="4" w:space="0"/>
              <w:left w:val="single" w:color="000000" w:sz="4" w:space="0"/>
              <w:bottom w:val="single" w:color="000000" w:sz="4" w:space="0"/>
              <w:right w:val="single" w:color="000000" w:sz="4" w:space="0"/>
            </w:tcBorders>
            <w:noWrap w:val="0"/>
            <w:vAlign w:val="center"/>
          </w:tcPr>
          <w:p w14:paraId="2A8974BD">
            <w:pPr>
              <w:pStyle w:val="29"/>
              <w:bidi w:val="0"/>
              <w:jc w:val="both"/>
            </w:pPr>
            <w:r>
              <w:rPr>
                <w:rFonts w:hint="eastAsia"/>
              </w:rPr>
              <w:t>se</w:t>
            </w:r>
            <w:r>
              <w:t>tTimeLock</w:t>
            </w:r>
          </w:p>
        </w:tc>
      </w:tr>
      <w:tr w14:paraId="23619495">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6A9AF6B4">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524A1129">
            <w:pPr>
              <w:pStyle w:val="29"/>
              <w:bidi w:val="0"/>
              <w:jc w:val="center"/>
            </w:pPr>
            <w:r>
              <w:t>string</w:t>
            </w:r>
          </w:p>
        </w:tc>
        <w:tc>
          <w:tcPr>
            <w:tcW w:w="1130" w:type="dxa"/>
            <w:tcBorders>
              <w:top w:val="single" w:color="000000" w:sz="4" w:space="0"/>
              <w:left w:val="single" w:color="000000" w:sz="4" w:space="0"/>
              <w:bottom w:val="single" w:color="000000" w:sz="4" w:space="0"/>
              <w:right w:val="single" w:color="000000" w:sz="4" w:space="0"/>
            </w:tcBorders>
            <w:noWrap w:val="0"/>
            <w:vAlign w:val="center"/>
          </w:tcPr>
          <w:p w14:paraId="0815DDFC">
            <w:pPr>
              <w:pStyle w:val="29"/>
              <w:bidi w:val="0"/>
              <w:jc w:val="center"/>
            </w:pPr>
            <w:r>
              <w:t>是</w:t>
            </w:r>
          </w:p>
        </w:tc>
        <w:tc>
          <w:tcPr>
            <w:tcW w:w="2689" w:type="dxa"/>
            <w:tcBorders>
              <w:top w:val="single" w:color="000000" w:sz="4" w:space="0"/>
              <w:left w:val="single" w:color="000000" w:sz="4" w:space="0"/>
              <w:bottom w:val="single" w:color="000000" w:sz="4" w:space="0"/>
              <w:right w:val="single" w:color="000000" w:sz="4" w:space="0"/>
            </w:tcBorders>
            <w:noWrap w:val="0"/>
            <w:vAlign w:val="center"/>
          </w:tcPr>
          <w:p w14:paraId="1AD4EF39">
            <w:pPr>
              <w:pStyle w:val="29"/>
              <w:bidi w:val="0"/>
              <w:jc w:val="center"/>
            </w:pPr>
            <w:r>
              <w:t>消息 ID</w:t>
            </w:r>
          </w:p>
        </w:tc>
        <w:tc>
          <w:tcPr>
            <w:tcW w:w="4106" w:type="dxa"/>
            <w:tcBorders>
              <w:top w:val="single" w:color="000000" w:sz="4" w:space="0"/>
              <w:left w:val="single" w:color="000000" w:sz="4" w:space="0"/>
              <w:bottom w:val="single" w:color="000000" w:sz="4" w:space="0"/>
              <w:right w:val="single" w:color="000000" w:sz="4" w:space="0"/>
            </w:tcBorders>
            <w:noWrap w:val="0"/>
            <w:vAlign w:val="center"/>
          </w:tcPr>
          <w:p w14:paraId="254D9743">
            <w:pPr>
              <w:pStyle w:val="29"/>
              <w:bidi w:val="0"/>
              <w:jc w:val="both"/>
            </w:pPr>
            <w:r>
              <w:t>与请求时的消息 ID 一致，用于标识该应答对应哪一个请求</w:t>
            </w:r>
          </w:p>
        </w:tc>
      </w:tr>
      <w:tr w14:paraId="31A23A66">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431D059C">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1DA065A8">
            <w:pPr>
              <w:pStyle w:val="29"/>
              <w:bidi w:val="0"/>
              <w:jc w:val="center"/>
            </w:pPr>
            <w:r>
              <w:t>string</w:t>
            </w:r>
          </w:p>
        </w:tc>
        <w:tc>
          <w:tcPr>
            <w:tcW w:w="1130" w:type="dxa"/>
            <w:tcBorders>
              <w:top w:val="single" w:color="000000" w:sz="4" w:space="0"/>
              <w:left w:val="single" w:color="000000" w:sz="4" w:space="0"/>
              <w:bottom w:val="single" w:color="000000" w:sz="4" w:space="0"/>
              <w:right w:val="single" w:color="000000" w:sz="4" w:space="0"/>
            </w:tcBorders>
            <w:noWrap w:val="0"/>
            <w:vAlign w:val="center"/>
          </w:tcPr>
          <w:p w14:paraId="4E89D67B">
            <w:pPr>
              <w:pStyle w:val="29"/>
              <w:bidi w:val="0"/>
              <w:jc w:val="center"/>
            </w:pPr>
            <w:r>
              <w:t>是</w:t>
            </w:r>
          </w:p>
        </w:tc>
        <w:tc>
          <w:tcPr>
            <w:tcW w:w="2689" w:type="dxa"/>
            <w:tcBorders>
              <w:top w:val="single" w:color="000000" w:sz="4" w:space="0"/>
              <w:left w:val="single" w:color="000000" w:sz="4" w:space="0"/>
              <w:bottom w:val="single" w:color="000000" w:sz="4" w:space="0"/>
              <w:right w:val="single" w:color="000000" w:sz="4" w:space="0"/>
            </w:tcBorders>
            <w:noWrap w:val="0"/>
            <w:vAlign w:val="center"/>
          </w:tcPr>
          <w:p w14:paraId="3EBDABD3">
            <w:pPr>
              <w:pStyle w:val="29"/>
              <w:bidi w:val="0"/>
              <w:jc w:val="center"/>
            </w:pPr>
            <w:r>
              <w:t>应答状态。“ok”表示正常，其它则表示出错</w:t>
            </w:r>
          </w:p>
        </w:tc>
        <w:tc>
          <w:tcPr>
            <w:tcW w:w="4106" w:type="dxa"/>
            <w:tcBorders>
              <w:top w:val="single" w:color="000000" w:sz="4" w:space="0"/>
              <w:left w:val="single" w:color="000000" w:sz="4" w:space="0"/>
              <w:bottom w:val="single" w:color="000000" w:sz="4" w:space="0"/>
              <w:right w:val="single" w:color="000000" w:sz="4" w:space="0"/>
            </w:tcBorders>
            <w:noWrap w:val="0"/>
            <w:vAlign w:val="center"/>
          </w:tcPr>
          <w:p w14:paraId="607D261C">
            <w:pPr>
              <w:pStyle w:val="29"/>
              <w:bidi w:val="0"/>
              <w:jc w:val="both"/>
            </w:pPr>
            <w:r>
              <w:t>出错状态信息由应答端填充，用于方便定位原因</w:t>
            </w:r>
          </w:p>
        </w:tc>
      </w:tr>
    </w:tbl>
    <w:p w14:paraId="19B271BE"/>
    <w:p w14:paraId="751CCF72">
      <w:pPr>
        <w:bidi w:val="0"/>
      </w:pPr>
      <w:r>
        <w:t xml:space="preserve">示例  </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5AEC6D73">
        <w:tblPrEx>
          <w:tblCellMar>
            <w:top w:w="67" w:type="dxa"/>
            <w:left w:w="0" w:type="dxa"/>
            <w:bottom w:w="0" w:type="dxa"/>
            <w:right w:w="115" w:type="dxa"/>
          </w:tblCellMar>
        </w:tblPrEx>
        <w:trPr>
          <w:trHeight w:val="1873" w:hRule="atLeast"/>
        </w:trPr>
        <w:tc>
          <w:tcPr>
            <w:tcW w:w="9470" w:type="dxa"/>
            <w:tcBorders>
              <w:top w:val="nil"/>
              <w:left w:val="nil"/>
              <w:bottom w:val="nil"/>
              <w:right w:val="nil"/>
            </w:tcBorders>
            <w:shd w:val="clear" w:color="auto" w:fill="EEECE1"/>
            <w:noWrap w:val="0"/>
            <w:vAlign w:val="center"/>
          </w:tcPr>
          <w:p w14:paraId="5CF4A3A4">
            <w:pPr>
              <w:bidi w:val="0"/>
            </w:pPr>
            <w:r>
              <w:t>{</w:t>
            </w:r>
          </w:p>
          <w:p w14:paraId="218BFC6B">
            <w:pPr>
              <w:bidi w:val="0"/>
            </w:pPr>
            <w:r>
              <w:t>"cmd":"</w:t>
            </w:r>
            <w:r>
              <w:rPr>
                <w:rFonts w:hint="eastAsia"/>
              </w:rPr>
              <w:t>se</w:t>
            </w:r>
            <w:r>
              <w:t xml:space="preserve">tTimeLock", </w:t>
            </w:r>
          </w:p>
          <w:p w14:paraId="2CCB1D7E">
            <w:pPr>
              <w:bidi w:val="0"/>
            </w:pPr>
            <w:r>
              <w:t xml:space="preserve">"msg_id":"1562566753001402b681", </w:t>
            </w:r>
          </w:p>
          <w:p w14:paraId="4B60EEEB">
            <w:pPr>
              <w:bidi w:val="0"/>
            </w:pPr>
            <w:r>
              <w:t>" status" : "</w:t>
            </w:r>
            <w:r>
              <w:rPr>
                <w:rFonts w:hint="eastAsia"/>
              </w:rPr>
              <w:t>ok</w:t>
            </w:r>
            <w:r>
              <w:t>"</w:t>
            </w:r>
          </w:p>
          <w:p w14:paraId="57327A17">
            <w:pPr>
              <w:bidi w:val="0"/>
            </w:pPr>
            <w:r>
              <w:t>}</w:t>
            </w:r>
          </w:p>
        </w:tc>
      </w:tr>
    </w:tbl>
    <w:p w14:paraId="7DBAC900"/>
    <w:p w14:paraId="258901C9">
      <w:pPr>
        <w:pStyle w:val="5"/>
        <w:numPr>
          <w:ilvl w:val="2"/>
          <w:numId w:val="1"/>
        </w:numPr>
        <w:tabs>
          <w:tab w:val="left" w:pos="0"/>
        </w:tabs>
      </w:pPr>
      <w:bookmarkStart w:id="178" w:name="_Toc161482360"/>
      <w:bookmarkStart w:id="179" w:name="_Toc161395970"/>
      <w:bookmarkStart w:id="180" w:name="_Toc5p62nq"/>
      <w:bookmarkStart w:id="181" w:name="_Toc32040"/>
      <w:bookmarkStart w:id="182" w:name="_Toc6168"/>
      <w:bookmarkStart w:id="183" w:name="_Tocehpx08"/>
      <w:bookmarkStart w:id="184" w:name="_Toc177134963"/>
      <w:r>
        <w:rPr>
          <w:rFonts w:hint="eastAsia"/>
        </w:rPr>
        <w:t>充电桩相机的地锁安全时间查询</w:t>
      </w:r>
      <w:bookmarkEnd w:id="178"/>
      <w:bookmarkEnd w:id="179"/>
      <w:bookmarkEnd w:id="180"/>
      <w:bookmarkEnd w:id="181"/>
      <w:bookmarkEnd w:id="182"/>
      <w:bookmarkEnd w:id="183"/>
      <w:bookmarkEnd w:id="184"/>
    </w:p>
    <w:p w14:paraId="184F9E61">
      <w:pPr>
        <w:bidi w:val="0"/>
        <w:rPr>
          <w:color w:val="FF0000"/>
        </w:rPr>
      </w:pPr>
      <w:r>
        <w:rPr>
          <w:rFonts w:hint="eastAsia"/>
        </w:rPr>
        <w:t>接口说明：该接口功能为客户发送消息给相机。相机接收消息返回地锁的安全停车时间</w:t>
      </w:r>
      <w:r>
        <w:rPr>
          <w:rFonts w:hint="eastAsia"/>
          <w:lang w:eastAsia="zh-CN"/>
        </w:rPr>
        <w:t>（</w:t>
      </w:r>
      <w:r>
        <w:rPr>
          <w:rFonts w:hint="eastAsia"/>
          <w:color w:val="FF0000"/>
        </w:rPr>
        <w:t>必须地锁本身支持该功能项</w:t>
      </w:r>
      <w:r>
        <w:rPr>
          <w:rFonts w:hint="eastAsia"/>
          <w:lang w:eastAsia="zh-CN"/>
        </w:rPr>
        <w:t>）</w:t>
      </w:r>
    </w:p>
    <w:p w14:paraId="57EDA665">
      <w:pPr>
        <w:pStyle w:val="6"/>
        <w:numPr>
          <w:ilvl w:val="3"/>
          <w:numId w:val="1"/>
        </w:numPr>
        <w:tabs>
          <w:tab w:val="left" w:pos="0"/>
        </w:tabs>
      </w:pPr>
      <w:r>
        <w:rPr>
          <w:rFonts w:hint="eastAsia"/>
        </w:rPr>
        <w:t>请求参数</w:t>
      </w:r>
    </w:p>
    <w:tbl>
      <w:tblPr>
        <w:tblStyle w:val="23"/>
        <w:tblW w:w="0" w:type="auto"/>
        <w:tblInd w:w="0" w:type="dxa"/>
        <w:tblLayout w:type="fixed"/>
        <w:tblCellMar>
          <w:top w:w="71" w:type="dxa"/>
          <w:left w:w="106" w:type="dxa"/>
          <w:bottom w:w="0" w:type="dxa"/>
          <w:right w:w="101" w:type="dxa"/>
        </w:tblCellMar>
      </w:tblPr>
      <w:tblGrid>
        <w:gridCol w:w="1935"/>
        <w:gridCol w:w="721"/>
        <w:gridCol w:w="840"/>
        <w:gridCol w:w="1283"/>
        <w:gridCol w:w="4773"/>
      </w:tblGrid>
      <w:tr w14:paraId="1DD8CA82">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A87DFBE">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F4FF32A">
            <w:pPr>
              <w:pStyle w:val="29"/>
              <w:bidi w:val="0"/>
              <w:jc w:val="center"/>
            </w:pPr>
            <w:r>
              <w:t>类型</w:t>
            </w:r>
          </w:p>
        </w:tc>
        <w:tc>
          <w:tcPr>
            <w:tcW w:w="8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86F81D6">
            <w:pPr>
              <w:pStyle w:val="29"/>
              <w:bidi w:val="0"/>
              <w:jc w:val="center"/>
            </w:pPr>
            <w:r>
              <w:t>必填项</w:t>
            </w:r>
          </w:p>
        </w:tc>
        <w:tc>
          <w:tcPr>
            <w:tcW w:w="128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F98AAEF">
            <w:pPr>
              <w:pStyle w:val="29"/>
              <w:bidi w:val="0"/>
              <w:jc w:val="center"/>
            </w:pPr>
            <w:r>
              <w:t>说明</w:t>
            </w:r>
          </w:p>
        </w:tc>
        <w:tc>
          <w:tcPr>
            <w:tcW w:w="477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DFBEBF2">
            <w:pPr>
              <w:pStyle w:val="29"/>
              <w:bidi w:val="0"/>
              <w:jc w:val="center"/>
            </w:pPr>
            <w:r>
              <w:t>备注</w:t>
            </w:r>
          </w:p>
        </w:tc>
      </w:tr>
      <w:tr w14:paraId="0C959940">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07AA4F8C">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0B41E5F4">
            <w:pPr>
              <w:pStyle w:val="29"/>
              <w:bidi w:val="0"/>
              <w:jc w:val="center"/>
            </w:pPr>
            <w:r>
              <w:t>string</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14:paraId="2FF67632">
            <w:pPr>
              <w:pStyle w:val="29"/>
              <w:bidi w:val="0"/>
              <w:jc w:val="center"/>
            </w:pPr>
            <w:r>
              <w:t>是</w:t>
            </w:r>
          </w:p>
        </w:tc>
        <w:tc>
          <w:tcPr>
            <w:tcW w:w="1283" w:type="dxa"/>
            <w:tcBorders>
              <w:top w:val="single" w:color="000000" w:sz="4" w:space="0"/>
              <w:left w:val="single" w:color="000000" w:sz="4" w:space="0"/>
              <w:bottom w:val="single" w:color="000000" w:sz="4" w:space="0"/>
              <w:right w:val="single" w:color="000000" w:sz="4" w:space="0"/>
            </w:tcBorders>
            <w:noWrap w:val="0"/>
            <w:vAlign w:val="center"/>
          </w:tcPr>
          <w:p w14:paraId="1342D638">
            <w:pPr>
              <w:pStyle w:val="29"/>
              <w:bidi w:val="0"/>
              <w:jc w:val="center"/>
            </w:pPr>
            <w:r>
              <w:t>命令</w:t>
            </w:r>
          </w:p>
        </w:tc>
        <w:tc>
          <w:tcPr>
            <w:tcW w:w="4773" w:type="dxa"/>
            <w:tcBorders>
              <w:top w:val="single" w:color="000000" w:sz="4" w:space="0"/>
              <w:left w:val="single" w:color="000000" w:sz="4" w:space="0"/>
              <w:bottom w:val="single" w:color="000000" w:sz="4" w:space="0"/>
              <w:right w:val="single" w:color="000000" w:sz="4" w:space="0"/>
            </w:tcBorders>
            <w:noWrap w:val="0"/>
            <w:vAlign w:val="center"/>
          </w:tcPr>
          <w:p w14:paraId="72D2D5F6">
            <w:pPr>
              <w:pStyle w:val="29"/>
              <w:bidi w:val="0"/>
              <w:jc w:val="both"/>
            </w:pPr>
            <w:r>
              <w:rPr>
                <w:rFonts w:hint="eastAsia"/>
              </w:rPr>
              <w:t>query</w:t>
            </w:r>
            <w:r>
              <w:t>LockTime表示</w:t>
            </w:r>
            <w:r>
              <w:rPr>
                <w:rFonts w:hint="eastAsia"/>
              </w:rPr>
              <w:t>对锁的信息查询</w:t>
            </w:r>
          </w:p>
        </w:tc>
      </w:tr>
      <w:tr w14:paraId="1BB731D6">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2547F896">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67B9A2A1">
            <w:pPr>
              <w:pStyle w:val="29"/>
              <w:bidi w:val="0"/>
              <w:jc w:val="center"/>
            </w:pPr>
            <w:r>
              <w:t>string</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14:paraId="47A908E1">
            <w:pPr>
              <w:pStyle w:val="29"/>
              <w:bidi w:val="0"/>
              <w:jc w:val="center"/>
            </w:pPr>
            <w:r>
              <w:t>是</w:t>
            </w:r>
          </w:p>
        </w:tc>
        <w:tc>
          <w:tcPr>
            <w:tcW w:w="1283" w:type="dxa"/>
            <w:tcBorders>
              <w:top w:val="single" w:color="000000" w:sz="4" w:space="0"/>
              <w:left w:val="single" w:color="000000" w:sz="4" w:space="0"/>
              <w:bottom w:val="single" w:color="000000" w:sz="4" w:space="0"/>
              <w:right w:val="single" w:color="000000" w:sz="4" w:space="0"/>
            </w:tcBorders>
            <w:noWrap w:val="0"/>
            <w:vAlign w:val="center"/>
          </w:tcPr>
          <w:p w14:paraId="1C2CB06B">
            <w:pPr>
              <w:pStyle w:val="29"/>
              <w:bidi w:val="0"/>
              <w:jc w:val="center"/>
            </w:pPr>
            <w:r>
              <w:t>消息 ID</w:t>
            </w:r>
          </w:p>
        </w:tc>
        <w:tc>
          <w:tcPr>
            <w:tcW w:w="4773" w:type="dxa"/>
            <w:tcBorders>
              <w:top w:val="single" w:color="000000" w:sz="4" w:space="0"/>
              <w:left w:val="single" w:color="000000" w:sz="4" w:space="0"/>
              <w:bottom w:val="single" w:color="000000" w:sz="4" w:space="0"/>
              <w:right w:val="single" w:color="000000" w:sz="4" w:space="0"/>
            </w:tcBorders>
            <w:noWrap w:val="0"/>
            <w:vAlign w:val="center"/>
          </w:tcPr>
          <w:p w14:paraId="3DA0718D">
            <w:pPr>
              <w:pStyle w:val="29"/>
              <w:bidi w:val="0"/>
              <w:jc w:val="both"/>
            </w:pPr>
            <w:r>
              <w:t>此次请求的唯一标识，20 位长，前 13 位是毫秒时间，后 7 位是字母和数字的随机数</w:t>
            </w:r>
          </w:p>
        </w:tc>
      </w:tr>
      <w:tr w14:paraId="2AB504BE">
        <w:tblPrEx>
          <w:tblCellMar>
            <w:top w:w="71" w:type="dxa"/>
            <w:left w:w="106" w:type="dxa"/>
            <w:bottom w:w="0" w:type="dxa"/>
            <w:right w:w="101" w:type="dxa"/>
          </w:tblCellMar>
        </w:tblPrEx>
        <w:trPr>
          <w:trHeight w:val="57" w:hRule="atLeast"/>
        </w:trPr>
        <w:tc>
          <w:tcPr>
            <w:tcW w:w="1935" w:type="dxa"/>
            <w:tcBorders>
              <w:top w:val="single" w:color="000000" w:sz="4" w:space="0"/>
              <w:left w:val="single" w:color="000000" w:sz="4" w:space="0"/>
              <w:bottom w:val="single" w:color="000000" w:sz="4" w:space="0"/>
              <w:right w:val="single" w:color="000000" w:sz="4" w:space="0"/>
            </w:tcBorders>
            <w:noWrap w:val="0"/>
            <w:vAlign w:val="center"/>
          </w:tcPr>
          <w:p w14:paraId="0C0EB36B">
            <w:pPr>
              <w:pStyle w:val="29"/>
              <w:bidi w:val="0"/>
              <w:jc w:val="center"/>
            </w:pPr>
            <w:r>
              <w:t>parkingSpaceNum</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2C8DE1D4">
            <w:pPr>
              <w:pStyle w:val="29"/>
              <w:bidi w:val="0"/>
              <w:jc w:val="center"/>
            </w:pPr>
            <w:r>
              <w:rPr>
                <w:rFonts w:hint="eastAsia"/>
              </w:rPr>
              <w:t>int</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14:paraId="75F247E6">
            <w:pPr>
              <w:pStyle w:val="29"/>
              <w:bidi w:val="0"/>
              <w:jc w:val="center"/>
            </w:pPr>
            <w:r>
              <w:t>是</w:t>
            </w:r>
          </w:p>
        </w:tc>
        <w:tc>
          <w:tcPr>
            <w:tcW w:w="1283" w:type="dxa"/>
            <w:tcBorders>
              <w:top w:val="single" w:color="000000" w:sz="4" w:space="0"/>
              <w:left w:val="single" w:color="000000" w:sz="4" w:space="0"/>
              <w:bottom w:val="single" w:color="000000" w:sz="4" w:space="0"/>
              <w:right w:val="single" w:color="000000" w:sz="4" w:space="0"/>
            </w:tcBorders>
            <w:noWrap w:val="0"/>
            <w:vAlign w:val="center"/>
          </w:tcPr>
          <w:p w14:paraId="58E64841">
            <w:pPr>
              <w:pStyle w:val="29"/>
              <w:bidi w:val="0"/>
              <w:jc w:val="center"/>
            </w:pPr>
            <w:r>
              <w:rPr>
                <w:rFonts w:hint="eastAsia"/>
              </w:rPr>
              <w:t>车位</w:t>
            </w:r>
            <w:r>
              <w:t>编号</w:t>
            </w:r>
          </w:p>
        </w:tc>
        <w:tc>
          <w:tcPr>
            <w:tcW w:w="4773" w:type="dxa"/>
            <w:tcBorders>
              <w:top w:val="single" w:color="000000" w:sz="4" w:space="0"/>
              <w:left w:val="single" w:color="000000" w:sz="4" w:space="0"/>
              <w:bottom w:val="single" w:color="000000" w:sz="4" w:space="0"/>
              <w:right w:val="single" w:color="000000" w:sz="4" w:space="0"/>
            </w:tcBorders>
            <w:noWrap w:val="0"/>
            <w:vAlign w:val="center"/>
          </w:tcPr>
          <w:p w14:paraId="1359E5B7">
            <w:pPr>
              <w:pStyle w:val="29"/>
              <w:bidi w:val="0"/>
              <w:jc w:val="both"/>
            </w:pPr>
            <w:r>
              <w:rPr>
                <w:rFonts w:hint="eastAsia"/>
              </w:rPr>
              <w:t>取值[1-2]</w:t>
            </w:r>
          </w:p>
        </w:tc>
      </w:tr>
    </w:tbl>
    <w:p w14:paraId="0EF63F9C"/>
    <w:p w14:paraId="1B1D85DD">
      <w:pPr>
        <w:bidi w:val="0"/>
      </w:pPr>
      <w:r>
        <w:t xml:space="preserve">示例  </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10F1F226">
        <w:tblPrEx>
          <w:shd w:val="clear" w:color="auto" w:fill="EEECE1"/>
          <w:tblCellMar>
            <w:top w:w="67" w:type="dxa"/>
            <w:left w:w="0" w:type="dxa"/>
            <w:bottom w:w="0" w:type="dxa"/>
            <w:right w:w="115" w:type="dxa"/>
          </w:tblCellMar>
        </w:tblPrEx>
        <w:trPr>
          <w:trHeight w:val="1493" w:hRule="atLeast"/>
        </w:trPr>
        <w:tc>
          <w:tcPr>
            <w:tcW w:w="9470" w:type="dxa"/>
            <w:tcBorders>
              <w:top w:val="nil"/>
              <w:left w:val="nil"/>
              <w:bottom w:val="nil"/>
              <w:right w:val="nil"/>
            </w:tcBorders>
            <w:shd w:val="clear" w:color="auto" w:fill="EEECE1"/>
            <w:noWrap w:val="0"/>
            <w:vAlign w:val="top"/>
          </w:tcPr>
          <w:p w14:paraId="10928BB2">
            <w:pPr>
              <w:bidi w:val="0"/>
            </w:pPr>
            <w:r>
              <w:t xml:space="preserve">{ </w:t>
            </w:r>
          </w:p>
          <w:p w14:paraId="3C1CE578">
            <w:pPr>
              <w:bidi w:val="0"/>
            </w:pPr>
            <w:r>
              <w:t xml:space="preserve">"cmd":"queryLockTime", </w:t>
            </w:r>
          </w:p>
          <w:p w14:paraId="58954EAF">
            <w:pPr>
              <w:bidi w:val="0"/>
            </w:pPr>
            <w:r>
              <w:t>"msg_id":"1562566753001402b681",</w:t>
            </w:r>
          </w:p>
          <w:p w14:paraId="2BEE7797">
            <w:pPr>
              <w:bidi w:val="0"/>
            </w:pPr>
            <w:r>
              <w:t>"parkingSpaceNum":1</w:t>
            </w:r>
          </w:p>
          <w:p w14:paraId="63FA13ED">
            <w:pPr>
              <w:bidi w:val="0"/>
            </w:pPr>
            <w:r>
              <w:t>}</w:t>
            </w:r>
          </w:p>
        </w:tc>
      </w:tr>
    </w:tbl>
    <w:p w14:paraId="217CB400"/>
    <w:p w14:paraId="0E6E95FD">
      <w:pPr>
        <w:pStyle w:val="6"/>
        <w:numPr>
          <w:ilvl w:val="3"/>
          <w:numId w:val="1"/>
        </w:numPr>
        <w:tabs>
          <w:tab w:val="left" w:pos="0"/>
        </w:tabs>
      </w:pPr>
      <w:r>
        <w:rPr>
          <w:rFonts w:hint="eastAsia"/>
        </w:rPr>
        <w:t>应答消息</w:t>
      </w:r>
    </w:p>
    <w:tbl>
      <w:tblPr>
        <w:tblStyle w:val="23"/>
        <w:tblW w:w="0" w:type="auto"/>
        <w:tblInd w:w="0" w:type="dxa"/>
        <w:tblLayout w:type="fixed"/>
        <w:tblCellMar>
          <w:top w:w="71" w:type="dxa"/>
          <w:left w:w="106" w:type="dxa"/>
          <w:bottom w:w="0" w:type="dxa"/>
          <w:right w:w="127" w:type="dxa"/>
        </w:tblCellMar>
      </w:tblPr>
      <w:tblGrid>
        <w:gridCol w:w="910"/>
        <w:gridCol w:w="747"/>
        <w:gridCol w:w="996"/>
        <w:gridCol w:w="3069"/>
        <w:gridCol w:w="3854"/>
      </w:tblGrid>
      <w:tr w14:paraId="3428D550">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130469C">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3CB8446">
            <w:pPr>
              <w:pStyle w:val="29"/>
              <w:bidi w:val="0"/>
              <w:jc w:val="center"/>
            </w:pPr>
            <w:r>
              <w:t>类型</w:t>
            </w:r>
          </w:p>
        </w:tc>
        <w:tc>
          <w:tcPr>
            <w:tcW w:w="99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5BD2C12">
            <w:pPr>
              <w:pStyle w:val="29"/>
              <w:bidi w:val="0"/>
              <w:jc w:val="center"/>
            </w:pPr>
            <w:r>
              <w:t>必填项</w:t>
            </w:r>
          </w:p>
        </w:tc>
        <w:tc>
          <w:tcPr>
            <w:tcW w:w="306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305B87D">
            <w:pPr>
              <w:pStyle w:val="29"/>
              <w:bidi w:val="0"/>
              <w:jc w:val="center"/>
            </w:pPr>
            <w:r>
              <w:t>说明</w:t>
            </w:r>
          </w:p>
        </w:tc>
        <w:tc>
          <w:tcPr>
            <w:tcW w:w="385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0489C43">
            <w:pPr>
              <w:pStyle w:val="29"/>
              <w:bidi w:val="0"/>
              <w:jc w:val="center"/>
            </w:pPr>
            <w:r>
              <w:t>备注</w:t>
            </w:r>
          </w:p>
        </w:tc>
      </w:tr>
      <w:tr w14:paraId="4AF22775">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203D4AD9">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7C4DC29C">
            <w:pPr>
              <w:pStyle w:val="29"/>
              <w:bidi w:val="0"/>
              <w:jc w:val="center"/>
            </w:pPr>
            <w:r>
              <w:t>string</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14:paraId="25D3A436">
            <w:pPr>
              <w:pStyle w:val="29"/>
              <w:bidi w:val="0"/>
              <w:jc w:val="center"/>
            </w:pPr>
            <w:r>
              <w:t>是</w:t>
            </w:r>
          </w:p>
        </w:tc>
        <w:tc>
          <w:tcPr>
            <w:tcW w:w="3069" w:type="dxa"/>
            <w:tcBorders>
              <w:top w:val="single" w:color="000000" w:sz="4" w:space="0"/>
              <w:left w:val="single" w:color="000000" w:sz="4" w:space="0"/>
              <w:bottom w:val="single" w:color="000000" w:sz="4" w:space="0"/>
              <w:right w:val="single" w:color="000000" w:sz="4" w:space="0"/>
            </w:tcBorders>
            <w:noWrap w:val="0"/>
            <w:vAlign w:val="center"/>
          </w:tcPr>
          <w:p w14:paraId="430D99F2">
            <w:pPr>
              <w:pStyle w:val="29"/>
              <w:bidi w:val="0"/>
              <w:jc w:val="center"/>
            </w:pPr>
            <w:r>
              <w:t>命令</w:t>
            </w:r>
          </w:p>
        </w:tc>
        <w:tc>
          <w:tcPr>
            <w:tcW w:w="3854" w:type="dxa"/>
            <w:tcBorders>
              <w:top w:val="single" w:color="000000" w:sz="4" w:space="0"/>
              <w:left w:val="single" w:color="000000" w:sz="4" w:space="0"/>
              <w:bottom w:val="single" w:color="000000" w:sz="4" w:space="0"/>
              <w:right w:val="single" w:color="000000" w:sz="4" w:space="0"/>
            </w:tcBorders>
            <w:noWrap w:val="0"/>
            <w:vAlign w:val="center"/>
          </w:tcPr>
          <w:p w14:paraId="625743E5">
            <w:pPr>
              <w:pStyle w:val="29"/>
              <w:bidi w:val="0"/>
              <w:jc w:val="both"/>
            </w:pPr>
            <w:r>
              <w:rPr>
                <w:rFonts w:hint="eastAsia"/>
              </w:rPr>
              <w:t>query</w:t>
            </w:r>
            <w:r>
              <w:t>LockTime</w:t>
            </w:r>
          </w:p>
        </w:tc>
      </w:tr>
      <w:tr w14:paraId="698A81E1">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6FB6649">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016C3615">
            <w:pPr>
              <w:pStyle w:val="29"/>
              <w:bidi w:val="0"/>
              <w:jc w:val="center"/>
            </w:pPr>
            <w:r>
              <w:t>string</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14:paraId="0CD7C961">
            <w:pPr>
              <w:pStyle w:val="29"/>
              <w:bidi w:val="0"/>
              <w:jc w:val="center"/>
            </w:pPr>
            <w:r>
              <w:t>是</w:t>
            </w:r>
          </w:p>
        </w:tc>
        <w:tc>
          <w:tcPr>
            <w:tcW w:w="3069" w:type="dxa"/>
            <w:tcBorders>
              <w:top w:val="single" w:color="000000" w:sz="4" w:space="0"/>
              <w:left w:val="single" w:color="000000" w:sz="4" w:space="0"/>
              <w:bottom w:val="single" w:color="000000" w:sz="4" w:space="0"/>
              <w:right w:val="single" w:color="000000" w:sz="4" w:space="0"/>
            </w:tcBorders>
            <w:noWrap w:val="0"/>
            <w:vAlign w:val="center"/>
          </w:tcPr>
          <w:p w14:paraId="7EA9502E">
            <w:pPr>
              <w:pStyle w:val="29"/>
              <w:bidi w:val="0"/>
              <w:jc w:val="center"/>
            </w:pPr>
            <w:r>
              <w:t>消息 ID</w:t>
            </w:r>
          </w:p>
        </w:tc>
        <w:tc>
          <w:tcPr>
            <w:tcW w:w="3854" w:type="dxa"/>
            <w:tcBorders>
              <w:top w:val="single" w:color="000000" w:sz="4" w:space="0"/>
              <w:left w:val="single" w:color="000000" w:sz="4" w:space="0"/>
              <w:bottom w:val="single" w:color="000000" w:sz="4" w:space="0"/>
              <w:right w:val="single" w:color="000000" w:sz="4" w:space="0"/>
            </w:tcBorders>
            <w:noWrap w:val="0"/>
            <w:vAlign w:val="center"/>
          </w:tcPr>
          <w:p w14:paraId="544693C2">
            <w:pPr>
              <w:pStyle w:val="29"/>
              <w:bidi w:val="0"/>
              <w:jc w:val="both"/>
            </w:pPr>
            <w:r>
              <w:t>与请求时的消息 ID 一致，用于标识该应答对应哪一个请求</w:t>
            </w:r>
          </w:p>
        </w:tc>
      </w:tr>
      <w:tr w14:paraId="303B0BFE">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4D74B9F5">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7ECAFF44">
            <w:pPr>
              <w:pStyle w:val="29"/>
              <w:bidi w:val="0"/>
              <w:jc w:val="center"/>
            </w:pPr>
            <w:r>
              <w:t>string</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14:paraId="4500119D">
            <w:pPr>
              <w:pStyle w:val="29"/>
              <w:bidi w:val="0"/>
              <w:jc w:val="center"/>
            </w:pPr>
            <w:r>
              <w:t>是</w:t>
            </w:r>
          </w:p>
        </w:tc>
        <w:tc>
          <w:tcPr>
            <w:tcW w:w="3069" w:type="dxa"/>
            <w:tcBorders>
              <w:top w:val="single" w:color="000000" w:sz="4" w:space="0"/>
              <w:left w:val="single" w:color="000000" w:sz="4" w:space="0"/>
              <w:bottom w:val="single" w:color="000000" w:sz="4" w:space="0"/>
              <w:right w:val="single" w:color="000000" w:sz="4" w:space="0"/>
            </w:tcBorders>
            <w:noWrap w:val="0"/>
            <w:vAlign w:val="center"/>
          </w:tcPr>
          <w:p w14:paraId="6690480E">
            <w:pPr>
              <w:pStyle w:val="29"/>
              <w:bidi w:val="0"/>
              <w:jc w:val="center"/>
            </w:pPr>
            <w:r>
              <w:t>应答状态。“ok”表示正常，其它则表示出错</w:t>
            </w:r>
          </w:p>
        </w:tc>
        <w:tc>
          <w:tcPr>
            <w:tcW w:w="3854" w:type="dxa"/>
            <w:tcBorders>
              <w:top w:val="single" w:color="000000" w:sz="4" w:space="0"/>
              <w:left w:val="single" w:color="000000" w:sz="4" w:space="0"/>
              <w:bottom w:val="single" w:color="000000" w:sz="4" w:space="0"/>
              <w:right w:val="single" w:color="000000" w:sz="4" w:space="0"/>
            </w:tcBorders>
            <w:noWrap w:val="0"/>
            <w:vAlign w:val="center"/>
          </w:tcPr>
          <w:p w14:paraId="46A8F4EB">
            <w:pPr>
              <w:pStyle w:val="29"/>
              <w:bidi w:val="0"/>
              <w:jc w:val="both"/>
            </w:pPr>
            <w:r>
              <w:t>出错状态信息由应答端填充，用于方便定位原因</w:t>
            </w:r>
          </w:p>
        </w:tc>
      </w:tr>
      <w:tr w14:paraId="65D27F35">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78AED7F3">
            <w:pPr>
              <w:pStyle w:val="29"/>
              <w:bidi w:val="0"/>
              <w:jc w:val="center"/>
            </w:pPr>
            <w:r>
              <w:t>time</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5233C623">
            <w:pPr>
              <w:pStyle w:val="29"/>
              <w:bidi w:val="0"/>
              <w:jc w:val="center"/>
            </w:pPr>
            <w:r>
              <w:t>int</w:t>
            </w:r>
          </w:p>
        </w:tc>
        <w:tc>
          <w:tcPr>
            <w:tcW w:w="996" w:type="dxa"/>
            <w:tcBorders>
              <w:top w:val="single" w:color="000000" w:sz="4" w:space="0"/>
              <w:left w:val="single" w:color="000000" w:sz="4" w:space="0"/>
              <w:bottom w:val="single" w:color="000000" w:sz="4" w:space="0"/>
              <w:right w:val="single" w:color="000000" w:sz="4" w:space="0"/>
            </w:tcBorders>
            <w:noWrap w:val="0"/>
            <w:vAlign w:val="center"/>
          </w:tcPr>
          <w:p w14:paraId="2F938716">
            <w:pPr>
              <w:pStyle w:val="29"/>
              <w:bidi w:val="0"/>
              <w:jc w:val="center"/>
            </w:pPr>
            <w:r>
              <w:t>是</w:t>
            </w:r>
          </w:p>
        </w:tc>
        <w:tc>
          <w:tcPr>
            <w:tcW w:w="3069" w:type="dxa"/>
            <w:tcBorders>
              <w:top w:val="single" w:color="000000" w:sz="4" w:space="0"/>
              <w:left w:val="single" w:color="000000" w:sz="4" w:space="0"/>
              <w:bottom w:val="single" w:color="000000" w:sz="4" w:space="0"/>
              <w:right w:val="single" w:color="000000" w:sz="4" w:space="0"/>
            </w:tcBorders>
            <w:noWrap w:val="0"/>
            <w:vAlign w:val="center"/>
          </w:tcPr>
          <w:p w14:paraId="1B33BC4A">
            <w:pPr>
              <w:pStyle w:val="29"/>
              <w:bidi w:val="0"/>
              <w:jc w:val="center"/>
            </w:pPr>
            <w:r>
              <w:t>表示升锁超时后自动升起的时间</w:t>
            </w:r>
            <w:r>
              <w:rPr>
                <w:rFonts w:hint="eastAsia"/>
              </w:rPr>
              <w:t>：</w:t>
            </w:r>
            <w:r>
              <w:t>默认是出厂时间</w:t>
            </w:r>
            <w:r>
              <w:rPr>
                <w:rFonts w:hint="eastAsia"/>
              </w:rPr>
              <w:t>(</w:t>
            </w:r>
            <w:r>
              <w:t>30秒)</w:t>
            </w:r>
            <w:r>
              <w:rPr>
                <w:rFonts w:hint="eastAsia"/>
              </w:rPr>
              <w:t>，</w:t>
            </w:r>
            <w:r>
              <w:t>最小是</w:t>
            </w:r>
            <w:r>
              <w:rPr>
                <w:rFonts w:hint="eastAsia"/>
              </w:rPr>
              <w:t>1</w:t>
            </w:r>
            <w:r>
              <w:t>0秒</w:t>
            </w:r>
            <w:r>
              <w:rPr>
                <w:rFonts w:hint="eastAsia"/>
              </w:rPr>
              <w:t>，</w:t>
            </w:r>
            <w:r>
              <w:t>最大是</w:t>
            </w:r>
            <w:r>
              <w:rPr>
                <w:rFonts w:hint="eastAsia"/>
              </w:rPr>
              <w:t>2</w:t>
            </w:r>
            <w:r>
              <w:t>55秒</w:t>
            </w:r>
          </w:p>
        </w:tc>
        <w:tc>
          <w:tcPr>
            <w:tcW w:w="3854" w:type="dxa"/>
            <w:tcBorders>
              <w:top w:val="single" w:color="000000" w:sz="4" w:space="0"/>
              <w:left w:val="single" w:color="000000" w:sz="4" w:space="0"/>
              <w:bottom w:val="single" w:color="000000" w:sz="4" w:space="0"/>
              <w:right w:val="single" w:color="000000" w:sz="4" w:space="0"/>
            </w:tcBorders>
            <w:noWrap w:val="0"/>
            <w:vAlign w:val="center"/>
          </w:tcPr>
          <w:p w14:paraId="784D8410">
            <w:pPr>
              <w:pStyle w:val="29"/>
              <w:bidi w:val="0"/>
              <w:jc w:val="both"/>
            </w:pPr>
            <w:r>
              <w:t>表示当车位锁没有车时</w:t>
            </w:r>
            <w:r>
              <w:rPr>
                <w:rFonts w:hint="eastAsia"/>
              </w:rPr>
              <w:t>，</w:t>
            </w:r>
            <w:r>
              <w:t>地锁自动升起的时间</w:t>
            </w:r>
            <w:r>
              <w:rPr>
                <w:rFonts w:hint="eastAsia"/>
              </w:rPr>
              <w:t>。</w:t>
            </w:r>
          </w:p>
        </w:tc>
      </w:tr>
    </w:tbl>
    <w:p w14:paraId="1548AC79">
      <w:pPr>
        <w:rPr>
          <w:rFonts w:hint="eastAsia"/>
        </w:rPr>
      </w:pPr>
    </w:p>
    <w:p w14:paraId="71F3B163">
      <w:pPr>
        <w:bidi w:val="0"/>
      </w:pPr>
      <w:r>
        <w:t>示例</w:t>
      </w:r>
    </w:p>
    <w:tbl>
      <w:tblPr>
        <w:tblStyle w:val="23"/>
        <w:tblW w:w="0" w:type="auto"/>
        <w:tblInd w:w="0" w:type="dxa"/>
        <w:shd w:val="clear" w:color="auto" w:fill="EEECE1"/>
        <w:tblLayout w:type="fixed"/>
        <w:tblCellMar>
          <w:top w:w="67" w:type="dxa"/>
          <w:left w:w="0" w:type="dxa"/>
          <w:bottom w:w="0" w:type="dxa"/>
          <w:right w:w="115" w:type="dxa"/>
        </w:tblCellMar>
      </w:tblPr>
      <w:tblGrid>
        <w:gridCol w:w="9470"/>
      </w:tblGrid>
      <w:tr w14:paraId="2CFE6CD3">
        <w:tblPrEx>
          <w:shd w:val="clear" w:color="auto" w:fill="EEECE1"/>
          <w:tblCellMar>
            <w:top w:w="67" w:type="dxa"/>
            <w:left w:w="0" w:type="dxa"/>
            <w:bottom w:w="0" w:type="dxa"/>
            <w:right w:w="115" w:type="dxa"/>
          </w:tblCellMar>
        </w:tblPrEx>
        <w:trPr>
          <w:trHeight w:val="1873" w:hRule="atLeast"/>
        </w:trPr>
        <w:tc>
          <w:tcPr>
            <w:tcW w:w="9470" w:type="dxa"/>
            <w:tcBorders>
              <w:top w:val="nil"/>
              <w:left w:val="nil"/>
              <w:bottom w:val="nil"/>
              <w:right w:val="nil"/>
            </w:tcBorders>
            <w:shd w:val="clear" w:color="auto" w:fill="EEECE1"/>
            <w:noWrap w:val="0"/>
            <w:vAlign w:val="center"/>
          </w:tcPr>
          <w:p w14:paraId="492AD1CB">
            <w:pPr>
              <w:bidi w:val="0"/>
            </w:pPr>
            <w:r>
              <w:t>{</w:t>
            </w:r>
          </w:p>
          <w:p w14:paraId="3E34689E">
            <w:pPr>
              <w:bidi w:val="0"/>
            </w:pPr>
            <w:r>
              <w:t>"cmd":"</w:t>
            </w:r>
            <w:r>
              <w:rPr>
                <w:rFonts w:hint="eastAsia"/>
              </w:rPr>
              <w:t>query</w:t>
            </w:r>
            <w:r>
              <w:t xml:space="preserve">LockTime", </w:t>
            </w:r>
          </w:p>
          <w:p w14:paraId="3BB5CD04">
            <w:pPr>
              <w:bidi w:val="0"/>
            </w:pPr>
            <w:r>
              <w:t xml:space="preserve">"msg_id":"1562566753001402b681", </w:t>
            </w:r>
          </w:p>
          <w:p w14:paraId="1455B312">
            <w:pPr>
              <w:bidi w:val="0"/>
            </w:pPr>
            <w:r>
              <w:t>" status" : "</w:t>
            </w:r>
            <w:r>
              <w:rPr>
                <w:rFonts w:hint="eastAsia"/>
              </w:rPr>
              <w:t>ok</w:t>
            </w:r>
            <w:r>
              <w:t>",</w:t>
            </w:r>
          </w:p>
          <w:p w14:paraId="03E297A5">
            <w:pPr>
              <w:bidi w:val="0"/>
            </w:pPr>
            <w:r>
              <w:t xml:space="preserve">" time" : </w:t>
            </w:r>
            <w:r>
              <w:rPr>
                <w:rFonts w:hint="eastAsia"/>
              </w:rPr>
              <w:t xml:space="preserve"> </w:t>
            </w:r>
            <w:r>
              <w:t>30</w:t>
            </w:r>
          </w:p>
          <w:p w14:paraId="49B60AC0">
            <w:pPr>
              <w:bidi w:val="0"/>
              <w:rPr>
                <w:rFonts w:hint="eastAsia"/>
                <w:lang w:val="en-US" w:eastAsia="zh-CN"/>
              </w:rPr>
            </w:pPr>
            <w:r>
              <w:rPr>
                <w:rFonts w:hint="eastAsia"/>
                <w:lang w:val="en-US" w:eastAsia="zh-CN"/>
              </w:rPr>
              <w:t>}</w:t>
            </w:r>
          </w:p>
        </w:tc>
      </w:tr>
    </w:tbl>
    <w:p w14:paraId="3E5734F4"/>
    <w:p w14:paraId="5133A443">
      <w:pPr>
        <w:pStyle w:val="5"/>
        <w:numPr>
          <w:ilvl w:val="2"/>
          <w:numId w:val="1"/>
        </w:numPr>
        <w:tabs>
          <w:tab w:val="left" w:pos="0"/>
        </w:tabs>
        <w:rPr>
          <w:rFonts w:hint="eastAsia"/>
        </w:rPr>
      </w:pPr>
      <w:bookmarkStart w:id="185" w:name="_Toc20197"/>
      <w:bookmarkStart w:id="186" w:name="_Tocjv87ln"/>
      <w:bookmarkStart w:id="187" w:name="_Toc14317"/>
      <w:bookmarkStart w:id="188" w:name="_Tocvj0eoo"/>
      <w:r>
        <w:rPr>
          <w:rFonts w:hint="eastAsia"/>
        </w:rPr>
        <w:t>充电桩相机的地锁信息上报</w:t>
      </w:r>
      <w:bookmarkEnd w:id="185"/>
      <w:bookmarkEnd w:id="186"/>
      <w:bookmarkEnd w:id="187"/>
      <w:bookmarkEnd w:id="188"/>
    </w:p>
    <w:p w14:paraId="68862B84">
      <w:pPr>
        <w:bidi w:val="0"/>
        <w:rPr>
          <w:rFonts w:hint="eastAsia"/>
        </w:rPr>
      </w:pPr>
      <w:r>
        <w:rPr>
          <w:rFonts w:hint="eastAsia"/>
        </w:rPr>
        <w:t xml:space="preserve">相机获取到地锁升降状态有切换时，主动上报消息。 </w:t>
      </w:r>
    </w:p>
    <w:p w14:paraId="22BE4B90">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132"/>
        <w:gridCol w:w="800"/>
        <w:gridCol w:w="656"/>
        <w:gridCol w:w="1816"/>
        <w:gridCol w:w="4161"/>
      </w:tblGrid>
      <w:tr w14:paraId="54C5D9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132" w:type="dxa"/>
            <w:shd w:val="clear" w:color="auto" w:fill="D7D7D7" w:themeFill="background1" w:themeFillShade="D8"/>
            <w:noWrap w:val="0"/>
            <w:vAlign w:val="center"/>
          </w:tcPr>
          <w:p w14:paraId="24DE9AF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A3B4BB3">
            <w:pPr>
              <w:pStyle w:val="29"/>
              <w:bidi w:val="0"/>
              <w:jc w:val="center"/>
              <w:rPr>
                <w:rFonts w:hint="eastAsia"/>
              </w:rPr>
            </w:pPr>
            <w:r>
              <w:rPr>
                <w:rFonts w:hint="eastAsia"/>
              </w:rPr>
              <w:t>类型</w:t>
            </w:r>
          </w:p>
        </w:tc>
        <w:tc>
          <w:tcPr>
            <w:tcW w:w="656" w:type="dxa"/>
            <w:shd w:val="clear" w:color="auto" w:fill="D7D7D7" w:themeFill="background1" w:themeFillShade="D8"/>
            <w:noWrap w:val="0"/>
            <w:vAlign w:val="center"/>
          </w:tcPr>
          <w:p w14:paraId="587155C2">
            <w:pPr>
              <w:pStyle w:val="29"/>
              <w:bidi w:val="0"/>
              <w:jc w:val="center"/>
            </w:pPr>
            <w:r>
              <w:rPr>
                <w:rFonts w:hint="eastAsia"/>
              </w:rPr>
              <w:t>必需</w:t>
            </w:r>
          </w:p>
        </w:tc>
        <w:tc>
          <w:tcPr>
            <w:tcW w:w="1816" w:type="dxa"/>
            <w:shd w:val="clear" w:color="auto" w:fill="D7D7D7" w:themeFill="background1" w:themeFillShade="D8"/>
            <w:noWrap w:val="0"/>
            <w:vAlign w:val="center"/>
          </w:tcPr>
          <w:p w14:paraId="3827B147">
            <w:pPr>
              <w:pStyle w:val="29"/>
              <w:bidi w:val="0"/>
              <w:jc w:val="center"/>
              <w:rPr>
                <w:rFonts w:hint="eastAsia"/>
              </w:rPr>
            </w:pPr>
            <w:r>
              <w:rPr>
                <w:rFonts w:hint="eastAsia"/>
              </w:rPr>
              <w:t>名称</w:t>
            </w:r>
          </w:p>
        </w:tc>
        <w:tc>
          <w:tcPr>
            <w:tcW w:w="4161" w:type="dxa"/>
            <w:shd w:val="clear" w:color="auto" w:fill="D7D7D7" w:themeFill="background1" w:themeFillShade="D8"/>
            <w:noWrap w:val="0"/>
            <w:vAlign w:val="center"/>
          </w:tcPr>
          <w:p w14:paraId="78F8B46B">
            <w:pPr>
              <w:pStyle w:val="29"/>
              <w:bidi w:val="0"/>
              <w:jc w:val="center"/>
              <w:rPr>
                <w:rFonts w:hint="eastAsia"/>
              </w:rPr>
            </w:pPr>
            <w:r>
              <w:rPr>
                <w:rFonts w:hint="eastAsia"/>
              </w:rPr>
              <w:t>说明</w:t>
            </w:r>
          </w:p>
        </w:tc>
      </w:tr>
      <w:tr w14:paraId="68E1841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32" w:type="dxa"/>
            <w:noWrap w:val="0"/>
            <w:vAlign w:val="center"/>
          </w:tcPr>
          <w:p w14:paraId="42F49996">
            <w:pPr>
              <w:pStyle w:val="29"/>
              <w:bidi w:val="0"/>
              <w:jc w:val="center"/>
              <w:rPr>
                <w:rFonts w:hint="eastAsia"/>
              </w:rPr>
            </w:pPr>
            <w:r>
              <w:t>cmd</w:t>
            </w:r>
          </w:p>
        </w:tc>
        <w:tc>
          <w:tcPr>
            <w:tcW w:w="800" w:type="dxa"/>
            <w:noWrap w:val="0"/>
            <w:vAlign w:val="center"/>
          </w:tcPr>
          <w:p w14:paraId="4D2F057B">
            <w:pPr>
              <w:pStyle w:val="29"/>
              <w:bidi w:val="0"/>
              <w:jc w:val="center"/>
            </w:pPr>
            <w:r>
              <w:t>string</w:t>
            </w:r>
          </w:p>
        </w:tc>
        <w:tc>
          <w:tcPr>
            <w:tcW w:w="656" w:type="dxa"/>
            <w:noWrap w:val="0"/>
            <w:vAlign w:val="center"/>
          </w:tcPr>
          <w:p w14:paraId="477736E2">
            <w:pPr>
              <w:pStyle w:val="29"/>
              <w:bidi w:val="0"/>
              <w:jc w:val="center"/>
              <w:rPr>
                <w:rFonts w:hint="eastAsia"/>
              </w:rPr>
            </w:pPr>
            <w:r>
              <w:t>是</w:t>
            </w:r>
          </w:p>
        </w:tc>
        <w:tc>
          <w:tcPr>
            <w:tcW w:w="1816" w:type="dxa"/>
            <w:noWrap w:val="0"/>
            <w:vAlign w:val="center"/>
          </w:tcPr>
          <w:p w14:paraId="6B9490D7">
            <w:pPr>
              <w:pStyle w:val="29"/>
              <w:bidi w:val="0"/>
              <w:jc w:val="center"/>
            </w:pPr>
            <w:r>
              <w:t>命令</w:t>
            </w:r>
          </w:p>
        </w:tc>
        <w:tc>
          <w:tcPr>
            <w:tcW w:w="4161" w:type="dxa"/>
            <w:noWrap w:val="0"/>
            <w:vAlign w:val="center"/>
          </w:tcPr>
          <w:p w14:paraId="777DAB71">
            <w:pPr>
              <w:pStyle w:val="29"/>
              <w:bidi w:val="0"/>
              <w:jc w:val="both"/>
            </w:pPr>
            <w:r>
              <w:t>reportLockInfo</w:t>
            </w:r>
          </w:p>
        </w:tc>
      </w:tr>
      <w:tr w14:paraId="3B078E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32" w:type="dxa"/>
            <w:noWrap w:val="0"/>
            <w:vAlign w:val="center"/>
          </w:tcPr>
          <w:p w14:paraId="64FBE5E7">
            <w:pPr>
              <w:pStyle w:val="29"/>
              <w:bidi w:val="0"/>
              <w:jc w:val="center"/>
              <w:rPr>
                <w:rFonts w:hint="eastAsia"/>
              </w:rPr>
            </w:pPr>
            <w:r>
              <w:t>parkingSpaceNum</w:t>
            </w:r>
          </w:p>
        </w:tc>
        <w:tc>
          <w:tcPr>
            <w:tcW w:w="800" w:type="dxa"/>
            <w:noWrap w:val="0"/>
            <w:vAlign w:val="center"/>
          </w:tcPr>
          <w:p w14:paraId="604AB7FB">
            <w:pPr>
              <w:pStyle w:val="29"/>
              <w:bidi w:val="0"/>
              <w:jc w:val="center"/>
              <w:rPr>
                <w:rFonts w:hint="eastAsia"/>
              </w:rPr>
            </w:pPr>
            <w:r>
              <w:t>int</w:t>
            </w:r>
          </w:p>
        </w:tc>
        <w:tc>
          <w:tcPr>
            <w:tcW w:w="656" w:type="dxa"/>
            <w:noWrap w:val="0"/>
            <w:vAlign w:val="center"/>
          </w:tcPr>
          <w:p w14:paraId="5E4ACAD7">
            <w:pPr>
              <w:pStyle w:val="29"/>
              <w:bidi w:val="0"/>
              <w:jc w:val="center"/>
              <w:rPr>
                <w:rFonts w:hint="eastAsia"/>
              </w:rPr>
            </w:pPr>
            <w:r>
              <w:t>是</w:t>
            </w:r>
          </w:p>
        </w:tc>
        <w:tc>
          <w:tcPr>
            <w:tcW w:w="1816" w:type="dxa"/>
            <w:noWrap w:val="0"/>
            <w:vAlign w:val="center"/>
          </w:tcPr>
          <w:p w14:paraId="3B60BDD9">
            <w:pPr>
              <w:pStyle w:val="29"/>
              <w:bidi w:val="0"/>
              <w:jc w:val="center"/>
              <w:rPr>
                <w:rFonts w:hint="eastAsia"/>
              </w:rPr>
            </w:pPr>
            <w:r>
              <w:rPr>
                <w:rFonts w:hint="eastAsia"/>
              </w:rPr>
              <w:t>车位号</w:t>
            </w:r>
          </w:p>
        </w:tc>
        <w:tc>
          <w:tcPr>
            <w:tcW w:w="4161" w:type="dxa"/>
            <w:noWrap w:val="0"/>
            <w:vAlign w:val="center"/>
          </w:tcPr>
          <w:p w14:paraId="7A3F318A">
            <w:pPr>
              <w:pStyle w:val="29"/>
              <w:bidi w:val="0"/>
              <w:jc w:val="both"/>
              <w:rPr>
                <w:rFonts w:hint="eastAsia"/>
              </w:rPr>
            </w:pPr>
            <w:r>
              <w:rPr>
                <w:rFonts w:hint="eastAsia"/>
              </w:rPr>
              <w:t>取值[1-2]</w:t>
            </w:r>
          </w:p>
        </w:tc>
      </w:tr>
      <w:tr w14:paraId="086242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32" w:type="dxa"/>
            <w:noWrap w:val="0"/>
            <w:vAlign w:val="center"/>
          </w:tcPr>
          <w:p w14:paraId="75E73E59">
            <w:pPr>
              <w:pStyle w:val="29"/>
              <w:bidi w:val="0"/>
              <w:jc w:val="center"/>
              <w:rPr>
                <w:rFonts w:hint="eastAsia"/>
              </w:rPr>
            </w:pPr>
            <w:r>
              <w:t>lockStatus</w:t>
            </w:r>
          </w:p>
        </w:tc>
        <w:tc>
          <w:tcPr>
            <w:tcW w:w="800" w:type="dxa"/>
            <w:noWrap w:val="0"/>
            <w:vAlign w:val="center"/>
          </w:tcPr>
          <w:p w14:paraId="21C9EA18">
            <w:pPr>
              <w:pStyle w:val="29"/>
              <w:bidi w:val="0"/>
              <w:jc w:val="center"/>
              <w:rPr>
                <w:rFonts w:hint="eastAsia"/>
              </w:rPr>
            </w:pPr>
            <w:r>
              <w:t>int</w:t>
            </w:r>
          </w:p>
        </w:tc>
        <w:tc>
          <w:tcPr>
            <w:tcW w:w="656" w:type="dxa"/>
            <w:noWrap w:val="0"/>
            <w:vAlign w:val="center"/>
          </w:tcPr>
          <w:p w14:paraId="03FBFF4D">
            <w:pPr>
              <w:pStyle w:val="29"/>
              <w:bidi w:val="0"/>
              <w:jc w:val="center"/>
              <w:rPr>
                <w:rFonts w:hint="eastAsia"/>
              </w:rPr>
            </w:pPr>
            <w:r>
              <w:t>是</w:t>
            </w:r>
          </w:p>
        </w:tc>
        <w:tc>
          <w:tcPr>
            <w:tcW w:w="1816" w:type="dxa"/>
            <w:noWrap w:val="0"/>
            <w:vAlign w:val="center"/>
          </w:tcPr>
          <w:p w14:paraId="03BE452C">
            <w:pPr>
              <w:pStyle w:val="29"/>
              <w:bidi w:val="0"/>
              <w:jc w:val="center"/>
              <w:rPr>
                <w:rFonts w:hint="eastAsia"/>
              </w:rPr>
            </w:pPr>
            <w:r>
              <w:rPr>
                <w:rFonts w:hint="eastAsia"/>
              </w:rPr>
              <w:t>地锁升降状态</w:t>
            </w:r>
          </w:p>
        </w:tc>
        <w:tc>
          <w:tcPr>
            <w:tcW w:w="4161" w:type="dxa"/>
            <w:noWrap w:val="0"/>
            <w:vAlign w:val="center"/>
          </w:tcPr>
          <w:p w14:paraId="046F80A0">
            <w:pPr>
              <w:pStyle w:val="29"/>
              <w:bidi w:val="0"/>
              <w:jc w:val="both"/>
              <w:rPr>
                <w:rFonts w:hint="eastAsia"/>
              </w:rPr>
            </w:pPr>
            <w:r>
              <w:rPr>
                <w:rFonts w:hint="eastAsia"/>
              </w:rPr>
              <w:t>0表示未知； 1表示降锁;  2表示升锁</w:t>
            </w:r>
          </w:p>
        </w:tc>
      </w:tr>
      <w:tr w14:paraId="089660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32" w:type="dxa"/>
            <w:noWrap w:val="0"/>
            <w:vAlign w:val="center"/>
          </w:tcPr>
          <w:p w14:paraId="78CBB7CA">
            <w:pPr>
              <w:pStyle w:val="29"/>
              <w:bidi w:val="0"/>
              <w:jc w:val="center"/>
              <w:rPr>
                <w:rFonts w:hint="eastAsia"/>
              </w:rPr>
            </w:pPr>
            <w:r>
              <w:t>cntStatus</w:t>
            </w:r>
          </w:p>
        </w:tc>
        <w:tc>
          <w:tcPr>
            <w:tcW w:w="800" w:type="dxa"/>
            <w:noWrap w:val="0"/>
            <w:vAlign w:val="center"/>
          </w:tcPr>
          <w:p w14:paraId="34EDB2A3">
            <w:pPr>
              <w:pStyle w:val="29"/>
              <w:bidi w:val="0"/>
              <w:jc w:val="center"/>
              <w:rPr>
                <w:rFonts w:hint="eastAsia"/>
              </w:rPr>
            </w:pPr>
            <w:r>
              <w:t>int</w:t>
            </w:r>
          </w:p>
        </w:tc>
        <w:tc>
          <w:tcPr>
            <w:tcW w:w="656" w:type="dxa"/>
            <w:noWrap w:val="0"/>
            <w:vAlign w:val="center"/>
          </w:tcPr>
          <w:p w14:paraId="17F342E1">
            <w:pPr>
              <w:pStyle w:val="29"/>
              <w:bidi w:val="0"/>
              <w:jc w:val="center"/>
              <w:rPr>
                <w:rFonts w:hint="eastAsia"/>
              </w:rPr>
            </w:pPr>
            <w:r>
              <w:t>是</w:t>
            </w:r>
          </w:p>
        </w:tc>
        <w:tc>
          <w:tcPr>
            <w:tcW w:w="1816" w:type="dxa"/>
            <w:noWrap w:val="0"/>
            <w:vAlign w:val="center"/>
          </w:tcPr>
          <w:p w14:paraId="2726DCD0">
            <w:pPr>
              <w:pStyle w:val="29"/>
              <w:bidi w:val="0"/>
              <w:jc w:val="center"/>
              <w:rPr>
                <w:rFonts w:hint="eastAsia"/>
              </w:rPr>
            </w:pPr>
            <w:r>
              <w:rPr>
                <w:rFonts w:hint="eastAsia"/>
              </w:rPr>
              <w:t>地锁连接状态</w:t>
            </w:r>
          </w:p>
        </w:tc>
        <w:tc>
          <w:tcPr>
            <w:tcW w:w="4161" w:type="dxa"/>
            <w:noWrap w:val="0"/>
            <w:vAlign w:val="center"/>
          </w:tcPr>
          <w:p w14:paraId="218F16BB">
            <w:pPr>
              <w:pStyle w:val="29"/>
              <w:bidi w:val="0"/>
              <w:jc w:val="both"/>
              <w:rPr>
                <w:rFonts w:hint="eastAsia"/>
              </w:rPr>
            </w:pPr>
            <w:r>
              <w:rPr>
                <w:rFonts w:hint="eastAsia"/>
              </w:rPr>
              <w:t>0表示未知； 1表示连接正常;  2表示连接异常</w:t>
            </w:r>
          </w:p>
        </w:tc>
      </w:tr>
      <w:tr w14:paraId="1D316D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132" w:type="dxa"/>
            <w:noWrap w:val="0"/>
            <w:vAlign w:val="center"/>
          </w:tcPr>
          <w:p w14:paraId="661588D3">
            <w:pPr>
              <w:pStyle w:val="29"/>
              <w:bidi w:val="0"/>
              <w:jc w:val="center"/>
              <w:rPr>
                <w:rFonts w:hint="eastAsia"/>
              </w:rPr>
            </w:pPr>
            <w:r>
              <w:rPr>
                <w:rFonts w:hint="eastAsia"/>
              </w:rPr>
              <w:t>sn</w:t>
            </w:r>
          </w:p>
        </w:tc>
        <w:tc>
          <w:tcPr>
            <w:tcW w:w="800" w:type="dxa"/>
            <w:noWrap w:val="0"/>
            <w:vAlign w:val="center"/>
          </w:tcPr>
          <w:p w14:paraId="1B235D85">
            <w:pPr>
              <w:pStyle w:val="29"/>
              <w:bidi w:val="0"/>
              <w:jc w:val="center"/>
              <w:rPr>
                <w:rFonts w:hint="eastAsia"/>
              </w:rPr>
            </w:pPr>
            <w:r>
              <w:rPr>
                <w:rFonts w:hint="eastAsia"/>
              </w:rPr>
              <w:t>string</w:t>
            </w:r>
          </w:p>
        </w:tc>
        <w:tc>
          <w:tcPr>
            <w:tcW w:w="656" w:type="dxa"/>
            <w:noWrap w:val="0"/>
            <w:vAlign w:val="center"/>
          </w:tcPr>
          <w:p w14:paraId="72D72AE9">
            <w:pPr>
              <w:pStyle w:val="29"/>
              <w:bidi w:val="0"/>
              <w:jc w:val="center"/>
              <w:rPr>
                <w:rFonts w:hint="eastAsia"/>
              </w:rPr>
            </w:pPr>
            <w:r>
              <w:rPr>
                <w:rFonts w:hint="eastAsia"/>
              </w:rPr>
              <w:t>是</w:t>
            </w:r>
          </w:p>
        </w:tc>
        <w:tc>
          <w:tcPr>
            <w:tcW w:w="1816" w:type="dxa"/>
            <w:noWrap w:val="0"/>
            <w:vAlign w:val="center"/>
          </w:tcPr>
          <w:p w14:paraId="74182526">
            <w:pPr>
              <w:pStyle w:val="29"/>
              <w:bidi w:val="0"/>
              <w:jc w:val="center"/>
              <w:rPr>
                <w:rFonts w:hint="eastAsia"/>
              </w:rPr>
            </w:pPr>
            <w:r>
              <w:rPr>
                <w:rFonts w:hint="eastAsia"/>
              </w:rPr>
              <w:t>设备SN号</w:t>
            </w:r>
          </w:p>
        </w:tc>
        <w:tc>
          <w:tcPr>
            <w:tcW w:w="4161" w:type="dxa"/>
            <w:noWrap w:val="0"/>
            <w:vAlign w:val="center"/>
          </w:tcPr>
          <w:p w14:paraId="6272B405">
            <w:pPr>
              <w:pStyle w:val="29"/>
              <w:bidi w:val="0"/>
              <w:jc w:val="both"/>
              <w:rPr>
                <w:rFonts w:hint="eastAsia"/>
              </w:rPr>
            </w:pPr>
          </w:p>
        </w:tc>
      </w:tr>
    </w:tbl>
    <w:p w14:paraId="606602D5">
      <w:pPr>
        <w:rPr>
          <w:rFonts w:hint="eastAsia"/>
        </w:rPr>
      </w:pPr>
    </w:p>
    <w:p w14:paraId="19D0259E">
      <w:pPr>
        <w:pStyle w:val="6"/>
        <w:numPr>
          <w:ilvl w:val="3"/>
          <w:numId w:val="1"/>
        </w:numPr>
        <w:tabs>
          <w:tab w:val="left" w:pos="0"/>
        </w:tabs>
        <w:rPr>
          <w:rFonts w:hint="eastAsia"/>
        </w:rPr>
      </w:pPr>
      <w:r>
        <w:rPr>
          <w:rFonts w:hint="eastAsia"/>
        </w:rPr>
        <w:t>应答消息</w:t>
      </w:r>
    </w:p>
    <w:p w14:paraId="1AB6DE7C">
      <w:pPr>
        <w:bidi w:val="0"/>
        <w:rPr>
          <w:rFonts w:hint="eastAsia" w:eastAsia="微软雅黑"/>
          <w:lang w:val="en-US" w:eastAsia="zh-CN"/>
        </w:rPr>
      </w:pPr>
      <w:r>
        <w:rPr>
          <w:rFonts w:hint="eastAsia"/>
        </w:rPr>
        <w:t>无需应答</w:t>
      </w:r>
      <w:r>
        <w:rPr>
          <w:rFonts w:hint="eastAsia"/>
          <w:lang w:eastAsia="zh-CN"/>
        </w:rPr>
        <w:t>。</w:t>
      </w:r>
    </w:p>
    <w:p w14:paraId="332C619E">
      <w:pPr>
        <w:pStyle w:val="4"/>
        <w:bidi w:val="0"/>
        <w:ind w:left="0" w:leftChars="0" w:firstLine="0" w:firstLineChars="0"/>
        <w:rPr>
          <w:rFonts w:hint="default" w:ascii="宋体" w:hAnsi="宋体" w:eastAsia="宋体" w:cs="宋体"/>
          <w:sz w:val="24"/>
          <w:szCs w:val="24"/>
          <w:lang w:val="en-US" w:eastAsia="zh-CN"/>
        </w:rPr>
      </w:pPr>
      <w:bookmarkStart w:id="189" w:name="_Toc22910"/>
      <w:bookmarkStart w:id="190" w:name="_Toc1nsrf6"/>
      <w:bookmarkStart w:id="191" w:name="_Toc29837"/>
      <w:bookmarkStart w:id="192" w:name="_Toczc9a73"/>
      <w:r>
        <w:rPr>
          <w:rFonts w:hint="eastAsia"/>
          <w:lang w:val="en-US" w:eastAsia="zh-CN"/>
        </w:rPr>
        <w:t>RFID卡管理</w:t>
      </w:r>
      <w:bookmarkEnd w:id="189"/>
      <w:r>
        <w:rPr>
          <w:rFonts w:hint="eastAsia"/>
          <w:lang w:val="en-US" w:eastAsia="zh-CN"/>
        </w:rPr>
        <w:t xml:space="preserve"> </w:t>
      </w:r>
    </w:p>
    <w:p w14:paraId="12E2B5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30"/>
          <w:szCs w:val="30"/>
        </w:rPr>
      </w:pPr>
      <w:bookmarkStart w:id="193" w:name="_Toc26525"/>
      <w:r>
        <w:rPr>
          <w:rFonts w:hint="eastAsia"/>
          <w:color w:val="000000"/>
          <w:sz w:val="30"/>
          <w:szCs w:val="30"/>
          <w:lang w:val="en-US" w:eastAsia="zh-CN"/>
        </w:rPr>
        <w:t>读卡器</w:t>
      </w:r>
      <w:bookmarkEnd w:id="193"/>
    </w:p>
    <w:p w14:paraId="782BFB9A">
      <w:pPr>
        <w:pStyle w:val="6"/>
        <w:bidi w:val="0"/>
        <w:ind w:left="0" w:leftChars="0" w:firstLine="0" w:firstLineChars="0"/>
      </w:pPr>
      <w:r>
        <w:t>获取读卡器发射功率</w:t>
      </w:r>
    </w:p>
    <w:p w14:paraId="00C87B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平台主动查询读卡器当前的发射功率值，设备返回实时功率参数（单位：dBm）。</w:t>
      </w:r>
    </w:p>
    <w:tbl>
      <w:tblPr>
        <w:tblStyle w:val="24"/>
        <w:tblW w:w="9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259"/>
        <w:gridCol w:w="1004"/>
        <w:gridCol w:w="4596"/>
      </w:tblGrid>
      <w:tr w14:paraId="2BBA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36" w:type="dxa"/>
            <w:shd w:val="clear" w:color="auto" w:fill="D7D7D7" w:themeFill="background1" w:themeFillShade="D8"/>
            <w:vAlign w:val="center"/>
          </w:tcPr>
          <w:p w14:paraId="684A5D8A">
            <w:pPr>
              <w:pStyle w:val="29"/>
              <w:bidi w:val="0"/>
              <w:jc w:val="center"/>
              <w:rPr>
                <w:rFonts w:hint="eastAsia"/>
                <w:lang w:val="en-US" w:eastAsia="zh-CN"/>
              </w:rPr>
            </w:pPr>
            <w:r>
              <w:rPr>
                <w:rFonts w:hint="eastAsia"/>
                <w:lang w:val="en-US" w:eastAsia="zh-CN"/>
              </w:rPr>
              <w:t>参数名</w:t>
            </w:r>
          </w:p>
        </w:tc>
        <w:tc>
          <w:tcPr>
            <w:tcW w:w="1259" w:type="dxa"/>
            <w:shd w:val="clear" w:color="auto" w:fill="D7D7D7" w:themeFill="background1" w:themeFillShade="D8"/>
            <w:vAlign w:val="center"/>
          </w:tcPr>
          <w:p w14:paraId="1F19A1A5">
            <w:pPr>
              <w:pStyle w:val="29"/>
              <w:bidi w:val="0"/>
              <w:jc w:val="center"/>
              <w:rPr>
                <w:rFonts w:hint="eastAsia"/>
                <w:lang w:val="en-US" w:eastAsia="zh-CN"/>
              </w:rPr>
            </w:pPr>
            <w:r>
              <w:rPr>
                <w:rFonts w:hint="eastAsia"/>
                <w:lang w:val="en-US" w:eastAsia="zh-CN"/>
              </w:rPr>
              <w:t>类型</w:t>
            </w:r>
          </w:p>
        </w:tc>
        <w:tc>
          <w:tcPr>
            <w:tcW w:w="1004" w:type="dxa"/>
            <w:shd w:val="clear" w:color="auto" w:fill="D7D7D7" w:themeFill="background1" w:themeFillShade="D8"/>
            <w:vAlign w:val="center"/>
          </w:tcPr>
          <w:p w14:paraId="2C64136B">
            <w:pPr>
              <w:pStyle w:val="29"/>
              <w:bidi w:val="0"/>
              <w:jc w:val="center"/>
              <w:rPr>
                <w:rFonts w:hint="eastAsia"/>
                <w:lang w:val="en-US" w:eastAsia="zh-CN"/>
              </w:rPr>
            </w:pPr>
            <w:r>
              <w:rPr>
                <w:rFonts w:hint="eastAsia"/>
                <w:lang w:val="en-US" w:eastAsia="zh-CN"/>
              </w:rPr>
              <w:t>必填</w:t>
            </w:r>
          </w:p>
        </w:tc>
        <w:tc>
          <w:tcPr>
            <w:tcW w:w="4596" w:type="dxa"/>
            <w:shd w:val="clear" w:color="auto" w:fill="D7D7D7" w:themeFill="background1" w:themeFillShade="D8"/>
            <w:vAlign w:val="center"/>
          </w:tcPr>
          <w:p w14:paraId="6FB4DBC4">
            <w:pPr>
              <w:pStyle w:val="29"/>
              <w:bidi w:val="0"/>
              <w:jc w:val="center"/>
              <w:rPr>
                <w:rFonts w:hint="eastAsia"/>
                <w:lang w:val="en-US" w:eastAsia="zh-CN"/>
              </w:rPr>
            </w:pPr>
            <w:r>
              <w:rPr>
                <w:rFonts w:hint="eastAsia"/>
                <w:lang w:val="en-US" w:eastAsia="zh-CN"/>
              </w:rPr>
              <w:t>说明</w:t>
            </w:r>
          </w:p>
        </w:tc>
      </w:tr>
      <w:tr w14:paraId="2D4D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36" w:type="dxa"/>
            <w:shd w:val="clear" w:color="auto" w:fill="auto"/>
            <w:vAlign w:val="center"/>
          </w:tcPr>
          <w:p w14:paraId="1B4AC9BF">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cmd</w:t>
            </w:r>
          </w:p>
        </w:tc>
        <w:tc>
          <w:tcPr>
            <w:tcW w:w="1259" w:type="dxa"/>
            <w:shd w:val="clear" w:color="auto" w:fill="auto"/>
            <w:vAlign w:val="center"/>
          </w:tcPr>
          <w:p w14:paraId="6871A229">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string</w:t>
            </w:r>
          </w:p>
        </w:tc>
        <w:tc>
          <w:tcPr>
            <w:tcW w:w="1004" w:type="dxa"/>
            <w:shd w:val="clear" w:color="auto" w:fill="auto"/>
            <w:vAlign w:val="center"/>
          </w:tcPr>
          <w:p w14:paraId="0BD50F11">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是</w:t>
            </w:r>
          </w:p>
        </w:tc>
        <w:tc>
          <w:tcPr>
            <w:tcW w:w="4596" w:type="dxa"/>
            <w:shd w:val="clear" w:color="auto" w:fill="auto"/>
            <w:vAlign w:val="center"/>
          </w:tcPr>
          <w:p w14:paraId="06727530">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固定值：reader_get_power</w:t>
            </w:r>
          </w:p>
        </w:tc>
      </w:tr>
      <w:tr w14:paraId="26BB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736" w:type="dxa"/>
            <w:shd w:val="clear" w:color="auto" w:fill="auto"/>
            <w:vAlign w:val="center"/>
          </w:tcPr>
          <w:p w14:paraId="157AB1F8">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msg_id</w:t>
            </w:r>
          </w:p>
        </w:tc>
        <w:tc>
          <w:tcPr>
            <w:tcW w:w="1259" w:type="dxa"/>
            <w:shd w:val="clear" w:color="auto" w:fill="auto"/>
            <w:vAlign w:val="center"/>
          </w:tcPr>
          <w:p w14:paraId="7BFDBB1B">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string</w:t>
            </w:r>
          </w:p>
        </w:tc>
        <w:tc>
          <w:tcPr>
            <w:tcW w:w="1004" w:type="dxa"/>
            <w:shd w:val="clear" w:color="auto" w:fill="auto"/>
            <w:vAlign w:val="center"/>
          </w:tcPr>
          <w:p w14:paraId="52513FEB">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是</w:t>
            </w:r>
          </w:p>
        </w:tc>
        <w:tc>
          <w:tcPr>
            <w:tcW w:w="4596" w:type="dxa"/>
            <w:shd w:val="clear" w:color="auto" w:fill="auto"/>
            <w:vAlign w:val="center"/>
          </w:tcPr>
          <w:p w14:paraId="365C9466">
            <w:pPr>
              <w:pStyle w:val="29"/>
              <w:bidi w:val="0"/>
              <w:ind w:firstLine="0" w:firstLineChars="0"/>
              <w:rPr>
                <w:rFonts w:hint="eastAsia" w:ascii="Arial" w:hAnsi="Arial" w:eastAsia="微软雅黑" w:cs="Arial"/>
                <w:kern w:val="2"/>
                <w:sz w:val="21"/>
                <w:szCs w:val="24"/>
                <w:lang w:val="en-US" w:eastAsia="zh-CN" w:bidi="ar-SA"/>
              </w:rPr>
            </w:pPr>
            <w:r>
              <w:rPr>
                <w:rFonts w:hint="eastAsia"/>
                <w:lang w:val="en-US" w:eastAsia="zh-CN"/>
              </w:rPr>
              <w:t>20 位消息 ID（13 位时间戳 + 7 位随机码）</w:t>
            </w:r>
          </w:p>
        </w:tc>
      </w:tr>
    </w:tbl>
    <w:p w14:paraId="7C8DDDCD">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示例</w:t>
      </w:r>
    </w:p>
    <w:tbl>
      <w:tblPr>
        <w:tblStyle w:val="24"/>
        <w:tblW w:w="9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5"/>
      </w:tblGrid>
      <w:tr w14:paraId="2A4F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9595" w:type="dxa"/>
            <w:shd w:val="clear" w:color="auto" w:fill="EEECE1"/>
            <w:vAlign w:val="top"/>
          </w:tcPr>
          <w:p w14:paraId="326C5419">
            <w:pPr>
              <w:bidi w:val="0"/>
              <w:rPr>
                <w:rFonts w:hint="eastAsia"/>
              </w:rPr>
            </w:pPr>
            <w:r>
              <w:rPr>
                <w:rFonts w:hint="eastAsia"/>
              </w:rPr>
              <w:t xml:space="preserve">{ </w:t>
            </w:r>
          </w:p>
          <w:p w14:paraId="794785BC">
            <w:pPr>
              <w:bidi w:val="0"/>
              <w:rPr>
                <w:rFonts w:hint="eastAsia"/>
              </w:rPr>
            </w:pPr>
            <w:r>
              <w:rPr>
                <w:rFonts w:hint="eastAsia"/>
              </w:rPr>
              <w:t xml:space="preserve">"cmd": "reader_get_power", </w:t>
            </w:r>
          </w:p>
          <w:p w14:paraId="0A539D83">
            <w:pPr>
              <w:bidi w:val="0"/>
              <w:rPr>
                <w:rFonts w:hint="eastAsia"/>
              </w:rPr>
            </w:pPr>
            <w:r>
              <w:rPr>
                <w:rFonts w:hint="eastAsia"/>
              </w:rPr>
              <w:t xml:space="preserve">"msg_id": "1749190427952x5fvIq0" </w:t>
            </w:r>
          </w:p>
          <w:p w14:paraId="4F3F6FBA">
            <w:pPr>
              <w:bidi w:val="0"/>
              <w:rPr>
                <w:rFonts w:hint="eastAsia"/>
                <w:lang w:val="en-US" w:eastAsia="zh-CN"/>
              </w:rPr>
            </w:pPr>
            <w:r>
              <w:rPr>
                <w:rFonts w:hint="eastAsia"/>
              </w:rPr>
              <w:t>}</w:t>
            </w:r>
          </w:p>
        </w:tc>
      </w:tr>
    </w:tbl>
    <w:p w14:paraId="56848B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hint="default" w:ascii="微软雅黑" w:hAnsi="微软雅黑" w:cs="微软雅黑"/>
          <w:color w:val="000000"/>
          <w:kern w:val="0"/>
          <w:sz w:val="21"/>
          <w:szCs w:val="21"/>
          <w:lang w:val="en-US" w:eastAsia="zh-CN" w:bidi="ar"/>
        </w:rPr>
      </w:pPr>
    </w:p>
    <w:p w14:paraId="626FA5E0">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660"/>
        <w:gridCol w:w="1521"/>
        <w:gridCol w:w="1480"/>
        <w:gridCol w:w="4934"/>
      </w:tblGrid>
      <w:tr w14:paraId="4E4E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blHeader/>
        </w:trPr>
        <w:tc>
          <w:tcPr>
            <w:tcW w:w="865" w:type="pct"/>
            <w:shd w:val="clear" w:color="auto" w:fill="D7D7D7" w:themeFill="background1" w:themeFillShade="D8"/>
            <w:tcMar>
              <w:top w:w="120" w:type="dxa"/>
              <w:left w:w="120" w:type="dxa"/>
              <w:bottom w:w="120" w:type="dxa"/>
              <w:right w:w="120" w:type="dxa"/>
            </w:tcMar>
            <w:vAlign w:val="center"/>
          </w:tcPr>
          <w:p w14:paraId="76A8A1C3">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参数名</w:t>
            </w:r>
          </w:p>
        </w:tc>
        <w:tc>
          <w:tcPr>
            <w:tcW w:w="792" w:type="pct"/>
            <w:shd w:val="clear" w:color="auto" w:fill="D7D7D7" w:themeFill="background1" w:themeFillShade="D8"/>
            <w:tcMar>
              <w:top w:w="120" w:type="dxa"/>
              <w:left w:w="120" w:type="dxa"/>
              <w:bottom w:w="120" w:type="dxa"/>
              <w:right w:w="120" w:type="dxa"/>
            </w:tcMar>
            <w:vAlign w:val="center"/>
          </w:tcPr>
          <w:p w14:paraId="0A5C005E">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类型</w:t>
            </w:r>
          </w:p>
        </w:tc>
        <w:tc>
          <w:tcPr>
            <w:tcW w:w="771" w:type="pct"/>
            <w:shd w:val="clear" w:color="auto" w:fill="D7D7D7" w:themeFill="background1" w:themeFillShade="D8"/>
            <w:tcMar>
              <w:top w:w="120" w:type="dxa"/>
              <w:left w:w="120" w:type="dxa"/>
              <w:bottom w:w="120" w:type="dxa"/>
              <w:right w:w="120" w:type="dxa"/>
            </w:tcMar>
            <w:vAlign w:val="center"/>
          </w:tcPr>
          <w:p w14:paraId="72E3F995">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必填</w:t>
            </w:r>
          </w:p>
        </w:tc>
        <w:tc>
          <w:tcPr>
            <w:tcW w:w="2571" w:type="pct"/>
            <w:shd w:val="clear" w:color="auto" w:fill="D7D7D7" w:themeFill="background1" w:themeFillShade="D8"/>
            <w:tcMar>
              <w:top w:w="120" w:type="dxa"/>
              <w:left w:w="120" w:type="dxa"/>
              <w:bottom w:w="120" w:type="dxa"/>
              <w:right w:w="120" w:type="dxa"/>
            </w:tcMar>
            <w:vAlign w:val="center"/>
          </w:tcPr>
          <w:p w14:paraId="2216B1DA">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说明</w:t>
            </w:r>
          </w:p>
        </w:tc>
      </w:tr>
      <w:tr w14:paraId="1C60F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865" w:type="pct"/>
            <w:shd w:val="clear" w:color="auto" w:fill="auto"/>
            <w:tcMar>
              <w:top w:w="120" w:type="dxa"/>
              <w:left w:w="120" w:type="dxa"/>
              <w:bottom w:w="120" w:type="dxa"/>
              <w:right w:w="120" w:type="dxa"/>
            </w:tcMar>
            <w:vAlign w:val="center"/>
          </w:tcPr>
          <w:p w14:paraId="414DF915">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cmd</w:t>
            </w:r>
          </w:p>
        </w:tc>
        <w:tc>
          <w:tcPr>
            <w:tcW w:w="792" w:type="pct"/>
            <w:shd w:val="clear" w:color="auto" w:fill="auto"/>
            <w:tcMar>
              <w:top w:w="120" w:type="dxa"/>
              <w:left w:w="120" w:type="dxa"/>
              <w:bottom w:w="120" w:type="dxa"/>
              <w:right w:w="120" w:type="dxa"/>
            </w:tcMar>
            <w:vAlign w:val="center"/>
          </w:tcPr>
          <w:p w14:paraId="43843CCC">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string</w:t>
            </w:r>
          </w:p>
        </w:tc>
        <w:tc>
          <w:tcPr>
            <w:tcW w:w="771" w:type="pct"/>
            <w:shd w:val="clear" w:color="auto" w:fill="auto"/>
            <w:tcMar>
              <w:top w:w="120" w:type="dxa"/>
              <w:left w:w="120" w:type="dxa"/>
              <w:bottom w:w="120" w:type="dxa"/>
              <w:right w:w="120" w:type="dxa"/>
            </w:tcMar>
            <w:vAlign w:val="center"/>
          </w:tcPr>
          <w:p w14:paraId="24E934DC">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是</w:t>
            </w:r>
          </w:p>
        </w:tc>
        <w:tc>
          <w:tcPr>
            <w:tcW w:w="2571" w:type="pct"/>
            <w:shd w:val="clear" w:color="auto" w:fill="auto"/>
            <w:tcMar>
              <w:top w:w="120" w:type="dxa"/>
              <w:left w:w="120" w:type="dxa"/>
              <w:bottom w:w="120" w:type="dxa"/>
              <w:right w:w="120" w:type="dxa"/>
            </w:tcMar>
            <w:vAlign w:val="center"/>
          </w:tcPr>
          <w:p w14:paraId="51E11ED0">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eastAsia"/>
                <w:lang w:val="en-US" w:eastAsia="zh-CN"/>
              </w:rPr>
            </w:pPr>
            <w:r>
              <w:rPr>
                <w:rFonts w:hint="eastAsia"/>
                <w:lang w:val="en-US" w:eastAsia="zh-CN"/>
              </w:rPr>
              <w:t>固定值：reader_get_power_rsp（标识为获取功率的应答）</w:t>
            </w:r>
          </w:p>
        </w:tc>
      </w:tr>
      <w:tr w14:paraId="3B8E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865" w:type="pct"/>
            <w:shd w:val="clear" w:color="auto" w:fill="auto"/>
            <w:tcMar>
              <w:top w:w="120" w:type="dxa"/>
              <w:left w:w="120" w:type="dxa"/>
              <w:bottom w:w="120" w:type="dxa"/>
              <w:right w:w="120" w:type="dxa"/>
            </w:tcMar>
            <w:vAlign w:val="center"/>
          </w:tcPr>
          <w:p w14:paraId="003FFC01">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status</w:t>
            </w:r>
          </w:p>
        </w:tc>
        <w:tc>
          <w:tcPr>
            <w:tcW w:w="792" w:type="pct"/>
            <w:shd w:val="clear" w:color="auto" w:fill="auto"/>
            <w:tcMar>
              <w:top w:w="120" w:type="dxa"/>
              <w:left w:w="120" w:type="dxa"/>
              <w:bottom w:w="120" w:type="dxa"/>
              <w:right w:w="120" w:type="dxa"/>
            </w:tcMar>
            <w:vAlign w:val="center"/>
          </w:tcPr>
          <w:p w14:paraId="3A22816E">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string</w:t>
            </w:r>
          </w:p>
        </w:tc>
        <w:tc>
          <w:tcPr>
            <w:tcW w:w="771" w:type="pct"/>
            <w:shd w:val="clear" w:color="auto" w:fill="auto"/>
            <w:tcMar>
              <w:top w:w="120" w:type="dxa"/>
              <w:left w:w="120" w:type="dxa"/>
              <w:bottom w:w="120" w:type="dxa"/>
              <w:right w:w="120" w:type="dxa"/>
            </w:tcMar>
            <w:vAlign w:val="center"/>
          </w:tcPr>
          <w:p w14:paraId="2B6269A0">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是</w:t>
            </w:r>
          </w:p>
        </w:tc>
        <w:tc>
          <w:tcPr>
            <w:tcW w:w="2571" w:type="pct"/>
            <w:shd w:val="clear" w:color="auto" w:fill="auto"/>
            <w:tcMar>
              <w:top w:w="120" w:type="dxa"/>
              <w:left w:w="120" w:type="dxa"/>
              <w:bottom w:w="120" w:type="dxa"/>
              <w:right w:w="120" w:type="dxa"/>
            </w:tcMar>
            <w:vAlign w:val="center"/>
          </w:tcPr>
          <w:p w14:paraId="76D4AF2A">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eastAsia"/>
                <w:lang w:val="en-US" w:eastAsia="zh-CN"/>
              </w:rPr>
            </w:pPr>
            <w:r>
              <w:rPr>
                <w:rFonts w:hint="eastAsia"/>
                <w:lang w:val="en-US" w:eastAsia="zh-CN"/>
              </w:rPr>
              <w:t>执行状态：ok= 成功，error:xxx= 失败（xxx 为具体失败原因，如功率读取失败）</w:t>
            </w:r>
          </w:p>
        </w:tc>
      </w:tr>
      <w:tr w14:paraId="0AF1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865" w:type="pct"/>
            <w:shd w:val="clear" w:color="auto" w:fill="auto"/>
            <w:tcMar>
              <w:top w:w="120" w:type="dxa"/>
              <w:left w:w="120" w:type="dxa"/>
              <w:bottom w:w="120" w:type="dxa"/>
              <w:right w:w="120" w:type="dxa"/>
            </w:tcMar>
            <w:vAlign w:val="center"/>
          </w:tcPr>
          <w:p w14:paraId="1065D1AF">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msg_id</w:t>
            </w:r>
          </w:p>
        </w:tc>
        <w:tc>
          <w:tcPr>
            <w:tcW w:w="792" w:type="pct"/>
            <w:shd w:val="clear" w:color="auto" w:fill="auto"/>
            <w:tcMar>
              <w:top w:w="120" w:type="dxa"/>
              <w:left w:w="120" w:type="dxa"/>
              <w:bottom w:w="120" w:type="dxa"/>
              <w:right w:w="120" w:type="dxa"/>
            </w:tcMar>
            <w:vAlign w:val="center"/>
          </w:tcPr>
          <w:p w14:paraId="53A5E277">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string</w:t>
            </w:r>
          </w:p>
        </w:tc>
        <w:tc>
          <w:tcPr>
            <w:tcW w:w="771" w:type="pct"/>
            <w:shd w:val="clear" w:color="auto" w:fill="auto"/>
            <w:tcMar>
              <w:top w:w="120" w:type="dxa"/>
              <w:left w:w="120" w:type="dxa"/>
              <w:bottom w:w="120" w:type="dxa"/>
              <w:right w:w="120" w:type="dxa"/>
            </w:tcMar>
            <w:vAlign w:val="center"/>
          </w:tcPr>
          <w:p w14:paraId="4B1F35B1">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是</w:t>
            </w:r>
          </w:p>
        </w:tc>
        <w:tc>
          <w:tcPr>
            <w:tcW w:w="2571" w:type="pct"/>
            <w:shd w:val="clear" w:color="auto" w:fill="auto"/>
            <w:tcMar>
              <w:top w:w="120" w:type="dxa"/>
              <w:left w:w="120" w:type="dxa"/>
              <w:bottom w:w="120" w:type="dxa"/>
              <w:right w:w="120" w:type="dxa"/>
            </w:tcMar>
            <w:vAlign w:val="center"/>
          </w:tcPr>
          <w:p w14:paraId="3E00A831">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eastAsia"/>
                <w:lang w:val="en-US" w:eastAsia="zh-CN"/>
              </w:rPr>
            </w:pPr>
            <w:r>
              <w:rPr>
                <w:rFonts w:hint="eastAsia"/>
                <w:lang w:val="en-US" w:eastAsia="zh-CN"/>
              </w:rPr>
              <w:t>与请求消息的 msg_id 完全一致，用于关联请求与应答</w:t>
            </w:r>
          </w:p>
        </w:tc>
      </w:tr>
      <w:tr w14:paraId="05CA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865" w:type="pct"/>
            <w:shd w:val="clear" w:color="auto" w:fill="auto"/>
            <w:tcMar>
              <w:top w:w="120" w:type="dxa"/>
              <w:left w:w="120" w:type="dxa"/>
              <w:bottom w:w="120" w:type="dxa"/>
              <w:right w:w="120" w:type="dxa"/>
            </w:tcMar>
            <w:vAlign w:val="center"/>
          </w:tcPr>
          <w:p w14:paraId="2CB6DC66">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sn</w:t>
            </w:r>
          </w:p>
        </w:tc>
        <w:tc>
          <w:tcPr>
            <w:tcW w:w="792" w:type="pct"/>
            <w:shd w:val="clear" w:color="auto" w:fill="auto"/>
            <w:tcMar>
              <w:top w:w="120" w:type="dxa"/>
              <w:left w:w="120" w:type="dxa"/>
              <w:bottom w:w="120" w:type="dxa"/>
              <w:right w:w="120" w:type="dxa"/>
            </w:tcMar>
            <w:vAlign w:val="center"/>
          </w:tcPr>
          <w:p w14:paraId="564860FB">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string</w:t>
            </w:r>
          </w:p>
        </w:tc>
        <w:tc>
          <w:tcPr>
            <w:tcW w:w="771" w:type="pct"/>
            <w:shd w:val="clear" w:color="auto" w:fill="auto"/>
            <w:tcMar>
              <w:top w:w="120" w:type="dxa"/>
              <w:left w:w="120" w:type="dxa"/>
              <w:bottom w:w="120" w:type="dxa"/>
              <w:right w:w="120" w:type="dxa"/>
            </w:tcMar>
            <w:vAlign w:val="center"/>
          </w:tcPr>
          <w:p w14:paraId="7255F942">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是</w:t>
            </w:r>
          </w:p>
        </w:tc>
        <w:tc>
          <w:tcPr>
            <w:tcW w:w="2571" w:type="pct"/>
            <w:shd w:val="clear" w:color="auto" w:fill="auto"/>
            <w:tcMar>
              <w:top w:w="120" w:type="dxa"/>
              <w:left w:w="120" w:type="dxa"/>
              <w:bottom w:w="120" w:type="dxa"/>
              <w:right w:w="120" w:type="dxa"/>
            </w:tcMar>
            <w:vAlign w:val="center"/>
          </w:tcPr>
          <w:p w14:paraId="4ED98D46">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eastAsia"/>
                <w:lang w:val="en-US" w:eastAsia="zh-CN"/>
              </w:rPr>
            </w:pPr>
            <w:r>
              <w:rPr>
                <w:rFonts w:hint="eastAsia"/>
                <w:lang w:val="en-US" w:eastAsia="zh-CN"/>
              </w:rPr>
              <w:t>设备序列号，标识应答对应的具体设备</w:t>
            </w:r>
          </w:p>
        </w:tc>
      </w:tr>
      <w:tr w14:paraId="39F6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865" w:type="pct"/>
            <w:shd w:val="clear" w:color="auto" w:fill="auto"/>
            <w:tcMar>
              <w:top w:w="120" w:type="dxa"/>
              <w:left w:w="120" w:type="dxa"/>
              <w:bottom w:w="120" w:type="dxa"/>
              <w:right w:w="120" w:type="dxa"/>
            </w:tcMar>
            <w:vAlign w:val="center"/>
          </w:tcPr>
          <w:p w14:paraId="5BF0D9AB">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power</w:t>
            </w:r>
          </w:p>
        </w:tc>
        <w:tc>
          <w:tcPr>
            <w:tcW w:w="792" w:type="pct"/>
            <w:shd w:val="clear" w:color="auto" w:fill="auto"/>
            <w:tcMar>
              <w:top w:w="120" w:type="dxa"/>
              <w:left w:w="120" w:type="dxa"/>
              <w:bottom w:w="120" w:type="dxa"/>
              <w:right w:w="120" w:type="dxa"/>
            </w:tcMar>
            <w:vAlign w:val="center"/>
          </w:tcPr>
          <w:p w14:paraId="5EB73D71">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int</w:t>
            </w:r>
          </w:p>
        </w:tc>
        <w:tc>
          <w:tcPr>
            <w:tcW w:w="771" w:type="pct"/>
            <w:shd w:val="clear" w:color="auto" w:fill="auto"/>
            <w:tcMar>
              <w:top w:w="120" w:type="dxa"/>
              <w:left w:w="120" w:type="dxa"/>
              <w:bottom w:w="120" w:type="dxa"/>
              <w:right w:w="120" w:type="dxa"/>
            </w:tcMar>
            <w:vAlign w:val="center"/>
          </w:tcPr>
          <w:p w14:paraId="0321EE4D">
            <w:pPr>
              <w:pStyle w:val="29"/>
              <w:keepNext w:val="0"/>
              <w:keepLines w:val="0"/>
              <w:pageBreakBefore w:val="0"/>
              <w:widowControl w:val="0"/>
              <w:kinsoku/>
              <w:wordWrap/>
              <w:overflowPunct/>
              <w:topLinePunct w:val="0"/>
              <w:autoSpaceDE/>
              <w:autoSpaceDN/>
              <w:bidi w:val="0"/>
              <w:adjustRightInd/>
              <w:snapToGrid w:val="0"/>
              <w:spacing w:before="0" w:after="0"/>
              <w:jc w:val="center"/>
              <w:textAlignment w:val="auto"/>
              <w:rPr>
                <w:rFonts w:hint="eastAsia"/>
                <w:lang w:val="en-US" w:eastAsia="zh-CN"/>
              </w:rPr>
            </w:pPr>
            <w:r>
              <w:rPr>
                <w:rFonts w:hint="eastAsia"/>
                <w:lang w:val="en-US" w:eastAsia="zh-CN"/>
              </w:rPr>
              <w:t>是</w:t>
            </w:r>
          </w:p>
        </w:tc>
        <w:tc>
          <w:tcPr>
            <w:tcW w:w="2571" w:type="pct"/>
            <w:shd w:val="clear" w:color="auto" w:fill="auto"/>
            <w:tcMar>
              <w:top w:w="120" w:type="dxa"/>
              <w:left w:w="120" w:type="dxa"/>
              <w:bottom w:w="120" w:type="dxa"/>
              <w:right w:w="120" w:type="dxa"/>
            </w:tcMar>
            <w:vAlign w:val="center"/>
          </w:tcPr>
          <w:p w14:paraId="234C63C5">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eastAsia"/>
                <w:lang w:val="en-US" w:eastAsia="zh-CN"/>
              </w:rPr>
            </w:pPr>
            <w:r>
              <w:rPr>
                <w:rFonts w:hint="eastAsia"/>
                <w:lang w:val="en-US" w:eastAsia="zh-CN"/>
              </w:rPr>
              <w:t>读卡器当前发射功率值，范围：15~26（单位：dBm）</w:t>
            </w:r>
          </w:p>
        </w:tc>
      </w:tr>
    </w:tbl>
    <w:p w14:paraId="7088F667">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2886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769F6A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 </w:t>
            </w:r>
          </w:p>
          <w:p w14:paraId="69812272">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"cmd": "reader_get_power_rsp", </w:t>
            </w:r>
          </w:p>
          <w:p w14:paraId="6D0831F1">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"status": "ok", </w:t>
            </w:r>
          </w:p>
          <w:p w14:paraId="0ECB430C">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"msg_id": "1749190427952x5fvIq0", </w:t>
            </w:r>
          </w:p>
          <w:p w14:paraId="225BA526">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"sn": "1b7e812009cad088", </w:t>
            </w:r>
          </w:p>
          <w:p w14:paraId="2FB4EBD9">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"power": 26 </w:t>
            </w:r>
          </w:p>
          <w:p w14:paraId="18E7D3D9">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i w:val="0"/>
                <w:iCs w:val="0"/>
                <w:caps w:val="0"/>
                <w:color w:val="000000"/>
                <w:spacing w:val="0"/>
                <w:sz w:val="21"/>
                <w:szCs w:val="21"/>
              </w:rPr>
              <w:t>}</w:t>
            </w:r>
          </w:p>
        </w:tc>
      </w:tr>
    </w:tbl>
    <w:p w14:paraId="74093C6D">
      <w:pPr>
        <w:rPr>
          <w:rFonts w:hint="default" w:ascii="宋体" w:hAnsi="宋体" w:eastAsia="宋体" w:cs="宋体"/>
          <w:sz w:val="24"/>
          <w:szCs w:val="24"/>
          <w:lang w:val="en-US" w:eastAsia="zh-CN"/>
        </w:rPr>
      </w:pPr>
    </w:p>
    <w:p w14:paraId="15CFEAB4">
      <w:pPr>
        <w:pStyle w:val="6"/>
        <w:bidi w:val="0"/>
        <w:ind w:left="0" w:leftChars="0" w:firstLine="0" w:firstLineChars="0"/>
      </w:pPr>
      <w:r>
        <w:t>获取读卡器射频规范</w:t>
      </w:r>
    </w:p>
    <w:p w14:paraId="5F263F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kern w:val="0"/>
          <w:sz w:val="21"/>
          <w:szCs w:val="21"/>
          <w:lang w:val="en-US" w:eastAsia="zh-CN" w:bidi="ar"/>
        </w:rPr>
        <w:t>平台主动查询读卡器当前配置的射频频段规范（适配不同国家 / 地区的频段标准）。</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88"/>
        <w:gridCol w:w="1445"/>
        <w:gridCol w:w="1169"/>
        <w:gridCol w:w="5293"/>
      </w:tblGrid>
      <w:tr w14:paraId="09CD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D7D7D7" w:themeFill="background1" w:themeFillShade="D8"/>
            <w:tcMar>
              <w:top w:w="120" w:type="dxa"/>
              <w:left w:w="120" w:type="dxa"/>
              <w:bottom w:w="120" w:type="dxa"/>
              <w:right w:w="120" w:type="dxa"/>
            </w:tcMar>
            <w:vAlign w:val="center"/>
          </w:tcPr>
          <w:p w14:paraId="0CFF21AA">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参数名</w:t>
            </w:r>
          </w:p>
        </w:tc>
        <w:tc>
          <w:tcPr>
            <w:tcW w:w="0" w:type="auto"/>
            <w:shd w:val="clear" w:color="auto" w:fill="D7D7D7" w:themeFill="background1" w:themeFillShade="D8"/>
            <w:tcMar>
              <w:top w:w="120" w:type="dxa"/>
              <w:left w:w="120" w:type="dxa"/>
              <w:bottom w:w="120" w:type="dxa"/>
              <w:right w:w="120" w:type="dxa"/>
            </w:tcMar>
            <w:vAlign w:val="center"/>
          </w:tcPr>
          <w:p w14:paraId="0ADB681A">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类型</w:t>
            </w:r>
          </w:p>
        </w:tc>
        <w:tc>
          <w:tcPr>
            <w:tcW w:w="0" w:type="auto"/>
            <w:shd w:val="clear" w:color="auto" w:fill="D7D7D7" w:themeFill="background1" w:themeFillShade="D8"/>
            <w:tcMar>
              <w:top w:w="120" w:type="dxa"/>
              <w:left w:w="120" w:type="dxa"/>
              <w:bottom w:w="120" w:type="dxa"/>
              <w:right w:w="120" w:type="dxa"/>
            </w:tcMar>
            <w:vAlign w:val="center"/>
          </w:tcPr>
          <w:p w14:paraId="0710BC0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必填</w:t>
            </w:r>
          </w:p>
        </w:tc>
        <w:tc>
          <w:tcPr>
            <w:tcW w:w="0" w:type="auto"/>
            <w:shd w:val="clear" w:color="auto" w:fill="D7D7D7" w:themeFill="background1" w:themeFillShade="D8"/>
            <w:tcMar>
              <w:top w:w="120" w:type="dxa"/>
              <w:left w:w="120" w:type="dxa"/>
              <w:bottom w:w="120" w:type="dxa"/>
              <w:right w:w="120" w:type="dxa"/>
            </w:tcMar>
            <w:vAlign w:val="center"/>
          </w:tcPr>
          <w:p w14:paraId="5E784E06">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说明</w:t>
            </w:r>
          </w:p>
        </w:tc>
      </w:tr>
      <w:tr w14:paraId="1CD1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4098B55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cmd</w:t>
            </w:r>
          </w:p>
        </w:tc>
        <w:tc>
          <w:tcPr>
            <w:tcW w:w="0" w:type="auto"/>
            <w:shd w:val="clear" w:color="auto" w:fill="auto"/>
            <w:tcMar>
              <w:top w:w="120" w:type="dxa"/>
              <w:left w:w="120" w:type="dxa"/>
              <w:bottom w:w="120" w:type="dxa"/>
              <w:right w:w="120" w:type="dxa"/>
            </w:tcMar>
            <w:vAlign w:val="center"/>
          </w:tcPr>
          <w:p w14:paraId="6D1233C6">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0" w:type="auto"/>
            <w:shd w:val="clear" w:color="auto" w:fill="auto"/>
            <w:tcMar>
              <w:top w:w="120" w:type="dxa"/>
              <w:left w:w="120" w:type="dxa"/>
              <w:bottom w:w="120" w:type="dxa"/>
              <w:right w:w="120" w:type="dxa"/>
            </w:tcMar>
            <w:vAlign w:val="center"/>
          </w:tcPr>
          <w:p w14:paraId="5F14338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0" w:type="auto"/>
            <w:shd w:val="clear" w:color="auto" w:fill="auto"/>
            <w:tcMar>
              <w:top w:w="120" w:type="dxa"/>
              <w:left w:w="120" w:type="dxa"/>
              <w:bottom w:w="120" w:type="dxa"/>
              <w:right w:w="120" w:type="dxa"/>
            </w:tcMar>
            <w:vAlign w:val="center"/>
          </w:tcPr>
          <w:p w14:paraId="3EB446BE">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固定值：</w:t>
            </w:r>
            <w:r>
              <w:rPr>
                <w:rStyle w:val="26"/>
                <w:rFonts w:hint="eastAsia" w:ascii="微软雅黑" w:hAnsi="微软雅黑" w:eastAsia="微软雅黑" w:cs="微软雅黑"/>
                <w:kern w:val="0"/>
                <w:sz w:val="21"/>
                <w:szCs w:val="21"/>
                <w:lang w:val="en-US" w:eastAsia="zh-CN" w:bidi="ar"/>
              </w:rPr>
              <w:t>reader_get_region</w:t>
            </w:r>
          </w:p>
        </w:tc>
      </w:tr>
      <w:tr w14:paraId="4DC6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171E4409">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msg_id</w:t>
            </w:r>
          </w:p>
        </w:tc>
        <w:tc>
          <w:tcPr>
            <w:tcW w:w="0" w:type="auto"/>
            <w:shd w:val="clear" w:color="auto" w:fill="auto"/>
            <w:tcMar>
              <w:top w:w="120" w:type="dxa"/>
              <w:left w:w="120" w:type="dxa"/>
              <w:bottom w:w="120" w:type="dxa"/>
              <w:right w:w="120" w:type="dxa"/>
            </w:tcMar>
            <w:vAlign w:val="center"/>
          </w:tcPr>
          <w:p w14:paraId="1DC05D92">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0" w:type="auto"/>
            <w:shd w:val="clear" w:color="auto" w:fill="auto"/>
            <w:tcMar>
              <w:top w:w="120" w:type="dxa"/>
              <w:left w:w="120" w:type="dxa"/>
              <w:bottom w:w="120" w:type="dxa"/>
              <w:right w:w="120" w:type="dxa"/>
            </w:tcMar>
            <w:vAlign w:val="center"/>
          </w:tcPr>
          <w:p w14:paraId="44D1F9EA">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0" w:type="auto"/>
            <w:shd w:val="clear" w:color="auto" w:fill="auto"/>
            <w:tcMar>
              <w:top w:w="120" w:type="dxa"/>
              <w:left w:w="120" w:type="dxa"/>
              <w:bottom w:w="120" w:type="dxa"/>
              <w:right w:w="120" w:type="dxa"/>
            </w:tcMar>
            <w:vAlign w:val="center"/>
          </w:tcPr>
          <w:p w14:paraId="5EA6E675">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20 位消息 ID</w:t>
            </w:r>
          </w:p>
        </w:tc>
      </w:tr>
    </w:tbl>
    <w:p w14:paraId="4CA6AC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3D17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1C1BF47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 </w:t>
            </w:r>
          </w:p>
          <w:p w14:paraId="08E6168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"cmd": "reader_get_region", </w:t>
            </w:r>
          </w:p>
          <w:p w14:paraId="5A68F3F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"msg_id": "1749190427952x5fvIq0" </w:t>
            </w:r>
          </w:p>
          <w:p w14:paraId="4322332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i w:val="0"/>
                <w:iCs w:val="0"/>
                <w:caps w:val="0"/>
                <w:color w:val="000000"/>
                <w:spacing w:val="0"/>
                <w:sz w:val="21"/>
                <w:szCs w:val="21"/>
              </w:rPr>
              <w:t>}</w:t>
            </w:r>
          </w:p>
        </w:tc>
      </w:tr>
    </w:tbl>
    <w:p w14:paraId="1F7A42EA">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11"/>
        <w:gridCol w:w="1572"/>
        <w:gridCol w:w="1691"/>
        <w:gridCol w:w="4421"/>
      </w:tblGrid>
      <w:tr w14:paraId="38BA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25" w:hRule="atLeast"/>
          <w:tblHeader/>
        </w:trPr>
        <w:tc>
          <w:tcPr>
            <w:tcW w:w="0" w:type="auto"/>
            <w:shd w:val="clear" w:color="auto" w:fill="D7D7D7" w:themeFill="background1" w:themeFillShade="D8"/>
            <w:tcMar>
              <w:top w:w="120" w:type="dxa"/>
              <w:left w:w="120" w:type="dxa"/>
              <w:bottom w:w="120" w:type="dxa"/>
              <w:right w:w="120" w:type="dxa"/>
            </w:tcMar>
            <w:vAlign w:val="center"/>
          </w:tcPr>
          <w:p w14:paraId="28B2E856">
            <w:pPr>
              <w:pStyle w:val="29"/>
              <w:bidi w:val="0"/>
              <w:rPr>
                <w:rFonts w:hint="eastAsia"/>
              </w:rPr>
            </w:pPr>
            <w:r>
              <w:rPr>
                <w:rFonts w:hint="eastAsia"/>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764847E6">
            <w:pPr>
              <w:pStyle w:val="29"/>
              <w:bidi w:val="0"/>
              <w:rPr>
                <w:rFonts w:hint="eastAsia"/>
              </w:rPr>
            </w:pPr>
            <w:r>
              <w:rPr>
                <w:rFonts w:hint="eastAsia"/>
                <w:lang w:val="en-US" w:eastAsia="zh-CN"/>
              </w:rPr>
              <w:t>类型</w:t>
            </w:r>
          </w:p>
        </w:tc>
        <w:tc>
          <w:tcPr>
            <w:tcW w:w="881" w:type="pct"/>
            <w:shd w:val="clear" w:color="auto" w:fill="D7D7D7" w:themeFill="background1" w:themeFillShade="D8"/>
            <w:tcMar>
              <w:top w:w="120" w:type="dxa"/>
              <w:left w:w="120" w:type="dxa"/>
              <w:bottom w:w="120" w:type="dxa"/>
              <w:right w:w="120" w:type="dxa"/>
            </w:tcMar>
            <w:vAlign w:val="center"/>
          </w:tcPr>
          <w:p w14:paraId="6DA09F2F">
            <w:pPr>
              <w:pStyle w:val="29"/>
              <w:bidi w:val="0"/>
              <w:rPr>
                <w:rFonts w:hint="eastAsia"/>
              </w:rPr>
            </w:pPr>
            <w:r>
              <w:rPr>
                <w:rFonts w:hint="eastAsia"/>
                <w:lang w:val="en-US" w:eastAsia="zh-CN"/>
              </w:rPr>
              <w:t>必填</w:t>
            </w:r>
          </w:p>
        </w:tc>
        <w:tc>
          <w:tcPr>
            <w:tcW w:w="2304" w:type="pct"/>
            <w:shd w:val="clear" w:color="auto" w:fill="D7D7D7" w:themeFill="background1" w:themeFillShade="D8"/>
            <w:tcMar>
              <w:top w:w="120" w:type="dxa"/>
              <w:left w:w="120" w:type="dxa"/>
              <w:bottom w:w="120" w:type="dxa"/>
              <w:right w:w="120" w:type="dxa"/>
            </w:tcMar>
            <w:vAlign w:val="center"/>
          </w:tcPr>
          <w:p w14:paraId="446044B4">
            <w:pPr>
              <w:pStyle w:val="29"/>
              <w:bidi w:val="0"/>
              <w:rPr>
                <w:rFonts w:hint="eastAsia"/>
              </w:rPr>
            </w:pPr>
            <w:r>
              <w:rPr>
                <w:rFonts w:hint="eastAsia"/>
                <w:lang w:val="en-US" w:eastAsia="zh-CN"/>
              </w:rPr>
              <w:t>说明</w:t>
            </w:r>
          </w:p>
        </w:tc>
      </w:tr>
      <w:tr w14:paraId="44984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153EB3E3">
            <w:pPr>
              <w:pStyle w:val="29"/>
              <w:bidi w:val="0"/>
              <w:rPr>
                <w:rFonts w:hint="eastAsia"/>
              </w:rPr>
            </w:pPr>
            <w:r>
              <w:rPr>
                <w:rFonts w:hint="eastAsia"/>
                <w:lang w:val="en-US" w:eastAsia="zh-CN"/>
              </w:rPr>
              <w:t>cmd</w:t>
            </w:r>
          </w:p>
        </w:tc>
        <w:tc>
          <w:tcPr>
            <w:tcW w:w="0" w:type="auto"/>
            <w:shd w:val="clear" w:color="auto" w:fill="auto"/>
            <w:tcMar>
              <w:top w:w="120" w:type="dxa"/>
              <w:left w:w="120" w:type="dxa"/>
              <w:bottom w:w="120" w:type="dxa"/>
              <w:right w:w="120" w:type="dxa"/>
            </w:tcMar>
            <w:vAlign w:val="center"/>
          </w:tcPr>
          <w:p w14:paraId="028621C5">
            <w:pPr>
              <w:pStyle w:val="29"/>
              <w:bidi w:val="0"/>
              <w:rPr>
                <w:rFonts w:hint="eastAsia"/>
              </w:rPr>
            </w:pPr>
            <w:r>
              <w:rPr>
                <w:rFonts w:hint="eastAsia"/>
                <w:lang w:val="en-US" w:eastAsia="zh-CN"/>
              </w:rPr>
              <w:t>string</w:t>
            </w:r>
          </w:p>
        </w:tc>
        <w:tc>
          <w:tcPr>
            <w:tcW w:w="881" w:type="pct"/>
            <w:shd w:val="clear" w:color="auto" w:fill="auto"/>
            <w:tcMar>
              <w:top w:w="120" w:type="dxa"/>
              <w:left w:w="120" w:type="dxa"/>
              <w:bottom w:w="120" w:type="dxa"/>
              <w:right w:w="120" w:type="dxa"/>
            </w:tcMar>
            <w:vAlign w:val="center"/>
          </w:tcPr>
          <w:p w14:paraId="6FA70FCA">
            <w:pPr>
              <w:pStyle w:val="29"/>
              <w:bidi w:val="0"/>
              <w:rPr>
                <w:rFonts w:hint="eastAsia"/>
              </w:rPr>
            </w:pPr>
            <w:r>
              <w:rPr>
                <w:rFonts w:hint="eastAsia"/>
                <w:lang w:val="en-US" w:eastAsia="zh-CN"/>
              </w:rPr>
              <w:t>是</w:t>
            </w:r>
          </w:p>
        </w:tc>
        <w:tc>
          <w:tcPr>
            <w:tcW w:w="2304" w:type="pct"/>
            <w:shd w:val="clear" w:color="auto" w:fill="auto"/>
            <w:tcMar>
              <w:top w:w="120" w:type="dxa"/>
              <w:left w:w="120" w:type="dxa"/>
              <w:bottom w:w="120" w:type="dxa"/>
              <w:right w:w="120" w:type="dxa"/>
            </w:tcMar>
            <w:vAlign w:val="center"/>
          </w:tcPr>
          <w:p w14:paraId="137DBAF4">
            <w:pPr>
              <w:pStyle w:val="29"/>
              <w:bidi w:val="0"/>
              <w:rPr>
                <w:rFonts w:hint="eastAsia"/>
              </w:rPr>
            </w:pPr>
            <w:r>
              <w:rPr>
                <w:rFonts w:hint="eastAsia"/>
                <w:lang w:val="en-US" w:eastAsia="zh-CN"/>
              </w:rPr>
              <w:t>固定值：reader_get_region_rsp</w:t>
            </w:r>
          </w:p>
        </w:tc>
      </w:tr>
      <w:tr w14:paraId="5673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31810391">
            <w:pPr>
              <w:pStyle w:val="29"/>
              <w:bidi w:val="0"/>
              <w:rPr>
                <w:rFonts w:hint="eastAsia"/>
              </w:rPr>
            </w:pPr>
            <w:r>
              <w:rPr>
                <w:rFonts w:hint="eastAsia"/>
                <w:lang w:val="en-US" w:eastAsia="zh-CN"/>
              </w:rPr>
              <w:t>status</w:t>
            </w:r>
          </w:p>
        </w:tc>
        <w:tc>
          <w:tcPr>
            <w:tcW w:w="0" w:type="auto"/>
            <w:shd w:val="clear" w:color="auto" w:fill="auto"/>
            <w:tcMar>
              <w:top w:w="120" w:type="dxa"/>
              <w:left w:w="120" w:type="dxa"/>
              <w:bottom w:w="120" w:type="dxa"/>
              <w:right w:w="120" w:type="dxa"/>
            </w:tcMar>
            <w:vAlign w:val="center"/>
          </w:tcPr>
          <w:p w14:paraId="25A2C514">
            <w:pPr>
              <w:pStyle w:val="29"/>
              <w:bidi w:val="0"/>
              <w:rPr>
                <w:rFonts w:hint="eastAsia"/>
              </w:rPr>
            </w:pPr>
            <w:r>
              <w:rPr>
                <w:rFonts w:hint="eastAsia"/>
                <w:lang w:val="en-US" w:eastAsia="zh-CN"/>
              </w:rPr>
              <w:t>string</w:t>
            </w:r>
          </w:p>
        </w:tc>
        <w:tc>
          <w:tcPr>
            <w:tcW w:w="881" w:type="pct"/>
            <w:shd w:val="clear" w:color="auto" w:fill="auto"/>
            <w:tcMar>
              <w:top w:w="120" w:type="dxa"/>
              <w:left w:w="120" w:type="dxa"/>
              <w:bottom w:w="120" w:type="dxa"/>
              <w:right w:w="120" w:type="dxa"/>
            </w:tcMar>
            <w:vAlign w:val="center"/>
          </w:tcPr>
          <w:p w14:paraId="37753451">
            <w:pPr>
              <w:pStyle w:val="29"/>
              <w:bidi w:val="0"/>
              <w:rPr>
                <w:rFonts w:hint="eastAsia"/>
              </w:rPr>
            </w:pPr>
            <w:r>
              <w:rPr>
                <w:rFonts w:hint="eastAsia"/>
                <w:lang w:val="en-US" w:eastAsia="zh-CN"/>
              </w:rPr>
              <w:t>是</w:t>
            </w:r>
          </w:p>
        </w:tc>
        <w:tc>
          <w:tcPr>
            <w:tcW w:w="2304" w:type="pct"/>
            <w:shd w:val="clear" w:color="auto" w:fill="auto"/>
            <w:tcMar>
              <w:top w:w="120" w:type="dxa"/>
              <w:left w:w="120" w:type="dxa"/>
              <w:bottom w:w="120" w:type="dxa"/>
              <w:right w:w="120" w:type="dxa"/>
            </w:tcMar>
            <w:vAlign w:val="center"/>
          </w:tcPr>
          <w:p w14:paraId="2878EF9C">
            <w:pPr>
              <w:pStyle w:val="29"/>
              <w:bidi w:val="0"/>
              <w:rPr>
                <w:rFonts w:hint="eastAsia"/>
              </w:rPr>
            </w:pPr>
            <w:r>
              <w:rPr>
                <w:rFonts w:hint="eastAsia"/>
                <w:lang w:val="en-US" w:eastAsia="zh-CN"/>
              </w:rPr>
              <w:t>执行状态：ok= 成功，error:xxx= 失败（如读取射频规范失败）</w:t>
            </w:r>
          </w:p>
        </w:tc>
      </w:tr>
      <w:tr w14:paraId="67B3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81" w:hRule="atLeast"/>
        </w:trPr>
        <w:tc>
          <w:tcPr>
            <w:tcW w:w="0" w:type="auto"/>
            <w:shd w:val="clear" w:color="auto" w:fill="auto"/>
            <w:tcMar>
              <w:top w:w="120" w:type="dxa"/>
              <w:left w:w="120" w:type="dxa"/>
              <w:bottom w:w="120" w:type="dxa"/>
              <w:right w:w="120" w:type="dxa"/>
            </w:tcMar>
            <w:vAlign w:val="center"/>
          </w:tcPr>
          <w:p w14:paraId="0CA54A88">
            <w:pPr>
              <w:pStyle w:val="29"/>
              <w:bidi w:val="0"/>
              <w:rPr>
                <w:rFonts w:hint="eastAsia"/>
              </w:rPr>
            </w:pPr>
            <w:r>
              <w:rPr>
                <w:rFonts w:hint="eastAsia"/>
                <w:lang w:val="en-US" w:eastAsia="zh-CN"/>
              </w:rPr>
              <w:t>msg_id</w:t>
            </w:r>
          </w:p>
        </w:tc>
        <w:tc>
          <w:tcPr>
            <w:tcW w:w="0" w:type="auto"/>
            <w:shd w:val="clear" w:color="auto" w:fill="auto"/>
            <w:tcMar>
              <w:top w:w="120" w:type="dxa"/>
              <w:left w:w="120" w:type="dxa"/>
              <w:bottom w:w="120" w:type="dxa"/>
              <w:right w:w="120" w:type="dxa"/>
            </w:tcMar>
            <w:vAlign w:val="center"/>
          </w:tcPr>
          <w:p w14:paraId="5BCE7F05">
            <w:pPr>
              <w:pStyle w:val="29"/>
              <w:bidi w:val="0"/>
              <w:rPr>
                <w:rFonts w:hint="eastAsia"/>
              </w:rPr>
            </w:pPr>
            <w:r>
              <w:rPr>
                <w:rFonts w:hint="eastAsia"/>
                <w:lang w:val="en-US" w:eastAsia="zh-CN"/>
              </w:rPr>
              <w:t>string</w:t>
            </w:r>
          </w:p>
        </w:tc>
        <w:tc>
          <w:tcPr>
            <w:tcW w:w="881" w:type="pct"/>
            <w:shd w:val="clear" w:color="auto" w:fill="auto"/>
            <w:tcMar>
              <w:top w:w="120" w:type="dxa"/>
              <w:left w:w="120" w:type="dxa"/>
              <w:bottom w:w="120" w:type="dxa"/>
              <w:right w:w="120" w:type="dxa"/>
            </w:tcMar>
            <w:vAlign w:val="center"/>
          </w:tcPr>
          <w:p w14:paraId="455BCB24">
            <w:pPr>
              <w:pStyle w:val="29"/>
              <w:bidi w:val="0"/>
              <w:rPr>
                <w:rFonts w:hint="eastAsia"/>
              </w:rPr>
            </w:pPr>
            <w:r>
              <w:rPr>
                <w:rFonts w:hint="eastAsia"/>
                <w:lang w:val="en-US" w:eastAsia="zh-CN"/>
              </w:rPr>
              <w:t>是</w:t>
            </w:r>
          </w:p>
        </w:tc>
        <w:tc>
          <w:tcPr>
            <w:tcW w:w="2304" w:type="pct"/>
            <w:shd w:val="clear" w:color="auto" w:fill="auto"/>
            <w:tcMar>
              <w:top w:w="120" w:type="dxa"/>
              <w:left w:w="120" w:type="dxa"/>
              <w:bottom w:w="120" w:type="dxa"/>
              <w:right w:w="120" w:type="dxa"/>
            </w:tcMar>
            <w:vAlign w:val="center"/>
          </w:tcPr>
          <w:p w14:paraId="1A5FAFDD">
            <w:pPr>
              <w:pStyle w:val="29"/>
              <w:bidi w:val="0"/>
              <w:rPr>
                <w:rFonts w:hint="eastAsia"/>
              </w:rPr>
            </w:pPr>
            <w:r>
              <w:rPr>
                <w:rFonts w:hint="eastAsia"/>
                <w:lang w:val="en-US" w:eastAsia="zh-CN"/>
              </w:rPr>
              <w:t>与请求消息的 msg_id 一致</w:t>
            </w:r>
          </w:p>
        </w:tc>
      </w:tr>
      <w:tr w14:paraId="0DCA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0" w:type="auto"/>
            <w:shd w:val="clear" w:color="auto" w:fill="auto"/>
            <w:tcMar>
              <w:top w:w="120" w:type="dxa"/>
              <w:left w:w="120" w:type="dxa"/>
              <w:bottom w:w="120" w:type="dxa"/>
              <w:right w:w="120" w:type="dxa"/>
            </w:tcMar>
            <w:vAlign w:val="center"/>
          </w:tcPr>
          <w:p w14:paraId="72615BC3">
            <w:pPr>
              <w:pStyle w:val="29"/>
              <w:bidi w:val="0"/>
              <w:rPr>
                <w:rFonts w:hint="eastAsia"/>
              </w:rPr>
            </w:pPr>
            <w:r>
              <w:rPr>
                <w:rFonts w:hint="eastAsia"/>
                <w:lang w:val="en-US" w:eastAsia="zh-CN"/>
              </w:rPr>
              <w:t>sn</w:t>
            </w:r>
          </w:p>
        </w:tc>
        <w:tc>
          <w:tcPr>
            <w:tcW w:w="0" w:type="auto"/>
            <w:shd w:val="clear" w:color="auto" w:fill="auto"/>
            <w:tcMar>
              <w:top w:w="120" w:type="dxa"/>
              <w:left w:w="120" w:type="dxa"/>
              <w:bottom w:w="120" w:type="dxa"/>
              <w:right w:w="120" w:type="dxa"/>
            </w:tcMar>
            <w:vAlign w:val="center"/>
          </w:tcPr>
          <w:p w14:paraId="29AEA0EC">
            <w:pPr>
              <w:pStyle w:val="29"/>
              <w:bidi w:val="0"/>
              <w:rPr>
                <w:rFonts w:hint="eastAsia"/>
              </w:rPr>
            </w:pPr>
            <w:r>
              <w:rPr>
                <w:rFonts w:hint="eastAsia"/>
                <w:lang w:val="en-US" w:eastAsia="zh-CN"/>
              </w:rPr>
              <w:t>string</w:t>
            </w:r>
          </w:p>
        </w:tc>
        <w:tc>
          <w:tcPr>
            <w:tcW w:w="881" w:type="pct"/>
            <w:shd w:val="clear" w:color="auto" w:fill="auto"/>
            <w:tcMar>
              <w:top w:w="120" w:type="dxa"/>
              <w:left w:w="120" w:type="dxa"/>
              <w:bottom w:w="120" w:type="dxa"/>
              <w:right w:w="120" w:type="dxa"/>
            </w:tcMar>
            <w:vAlign w:val="center"/>
          </w:tcPr>
          <w:p w14:paraId="39D963F9">
            <w:pPr>
              <w:pStyle w:val="29"/>
              <w:bidi w:val="0"/>
              <w:rPr>
                <w:rFonts w:hint="eastAsia"/>
              </w:rPr>
            </w:pPr>
            <w:r>
              <w:rPr>
                <w:rFonts w:hint="eastAsia"/>
                <w:lang w:val="en-US" w:eastAsia="zh-CN"/>
              </w:rPr>
              <w:t>是</w:t>
            </w:r>
          </w:p>
        </w:tc>
        <w:tc>
          <w:tcPr>
            <w:tcW w:w="2304" w:type="pct"/>
            <w:shd w:val="clear" w:color="auto" w:fill="auto"/>
            <w:tcMar>
              <w:top w:w="120" w:type="dxa"/>
              <w:left w:w="120" w:type="dxa"/>
              <w:bottom w:w="120" w:type="dxa"/>
              <w:right w:w="120" w:type="dxa"/>
            </w:tcMar>
            <w:vAlign w:val="center"/>
          </w:tcPr>
          <w:p w14:paraId="6A5B804E">
            <w:pPr>
              <w:pStyle w:val="29"/>
              <w:bidi w:val="0"/>
              <w:rPr>
                <w:rFonts w:hint="eastAsia"/>
              </w:rPr>
            </w:pPr>
            <w:r>
              <w:rPr>
                <w:rFonts w:hint="eastAsia"/>
                <w:lang w:val="en-US" w:eastAsia="zh-CN"/>
              </w:rPr>
              <w:t>设备序列号</w:t>
            </w:r>
          </w:p>
        </w:tc>
      </w:tr>
      <w:tr w14:paraId="254B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0" w:type="auto"/>
            <w:shd w:val="clear" w:color="auto" w:fill="auto"/>
            <w:tcMar>
              <w:top w:w="120" w:type="dxa"/>
              <w:left w:w="120" w:type="dxa"/>
              <w:bottom w:w="120" w:type="dxa"/>
              <w:right w:w="120" w:type="dxa"/>
            </w:tcMar>
            <w:vAlign w:val="center"/>
          </w:tcPr>
          <w:p w14:paraId="0D4868C5">
            <w:pPr>
              <w:pStyle w:val="29"/>
              <w:bidi w:val="0"/>
              <w:rPr>
                <w:rFonts w:hint="eastAsia"/>
              </w:rPr>
            </w:pPr>
            <w:r>
              <w:rPr>
                <w:rFonts w:hint="eastAsia"/>
                <w:lang w:val="en-US" w:eastAsia="zh-CN"/>
              </w:rPr>
              <w:t>region</w:t>
            </w:r>
          </w:p>
        </w:tc>
        <w:tc>
          <w:tcPr>
            <w:tcW w:w="0" w:type="auto"/>
            <w:shd w:val="clear" w:color="auto" w:fill="auto"/>
            <w:tcMar>
              <w:top w:w="120" w:type="dxa"/>
              <w:left w:w="120" w:type="dxa"/>
              <w:bottom w:w="120" w:type="dxa"/>
              <w:right w:w="120" w:type="dxa"/>
            </w:tcMar>
            <w:vAlign w:val="center"/>
          </w:tcPr>
          <w:p w14:paraId="051D39E7">
            <w:pPr>
              <w:pStyle w:val="29"/>
              <w:bidi w:val="0"/>
              <w:rPr>
                <w:rFonts w:hint="eastAsia"/>
              </w:rPr>
            </w:pPr>
            <w:r>
              <w:rPr>
                <w:rFonts w:hint="eastAsia"/>
                <w:lang w:val="en-US" w:eastAsia="zh-CN"/>
              </w:rPr>
              <w:t>int</w:t>
            </w:r>
          </w:p>
        </w:tc>
        <w:tc>
          <w:tcPr>
            <w:tcW w:w="881" w:type="pct"/>
            <w:shd w:val="clear" w:color="auto" w:fill="auto"/>
            <w:tcMar>
              <w:top w:w="120" w:type="dxa"/>
              <w:left w:w="120" w:type="dxa"/>
              <w:bottom w:w="120" w:type="dxa"/>
              <w:right w:w="120" w:type="dxa"/>
            </w:tcMar>
            <w:vAlign w:val="center"/>
          </w:tcPr>
          <w:p w14:paraId="35DEA716">
            <w:pPr>
              <w:pStyle w:val="29"/>
              <w:bidi w:val="0"/>
              <w:rPr>
                <w:rFonts w:hint="eastAsia"/>
              </w:rPr>
            </w:pPr>
            <w:r>
              <w:rPr>
                <w:rFonts w:hint="eastAsia"/>
                <w:lang w:val="en-US" w:eastAsia="zh-CN"/>
              </w:rPr>
              <w:t>是</w:t>
            </w:r>
          </w:p>
        </w:tc>
        <w:tc>
          <w:tcPr>
            <w:tcW w:w="2304" w:type="pct"/>
            <w:shd w:val="clear" w:color="auto" w:fill="auto"/>
            <w:tcMar>
              <w:top w:w="120" w:type="dxa"/>
              <w:left w:w="120" w:type="dxa"/>
              <w:bottom w:w="120" w:type="dxa"/>
              <w:right w:w="120" w:type="dxa"/>
            </w:tcMar>
            <w:vAlign w:val="center"/>
          </w:tcPr>
          <w:p w14:paraId="1B58A295">
            <w:pPr>
              <w:pStyle w:val="29"/>
              <w:bidi w:val="0"/>
              <w:rPr>
                <w:rFonts w:hint="eastAsia"/>
              </w:rPr>
            </w:pPr>
            <w:r>
              <w:rPr>
                <w:rFonts w:hint="eastAsia"/>
                <w:lang w:val="en-US" w:eastAsia="zh-CN"/>
              </w:rPr>
              <w:t>当前射频规范编码：1 = 国标 900M，2 = 国标 800M，3 = 美标，4 = 欧标，5 = 韩标</w:t>
            </w:r>
          </w:p>
        </w:tc>
      </w:tr>
    </w:tbl>
    <w:p w14:paraId="244E60B6">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3123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785EE2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 </w:t>
            </w:r>
          </w:p>
          <w:p w14:paraId="420DF1CA">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"cmd": "reader_get_region_rsp", </w:t>
            </w:r>
          </w:p>
          <w:p w14:paraId="15C91E2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"status": "ok", </w:t>
            </w:r>
          </w:p>
          <w:p w14:paraId="5AECE97D">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"msg_id": "1749190427952x5fvIq0", </w:t>
            </w:r>
          </w:p>
          <w:p w14:paraId="0D305B5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 xml:space="preserve">"sn": "1b7e812009cad088", </w:t>
            </w:r>
          </w:p>
          <w:p w14:paraId="644A567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"region": 1</w:t>
            </w:r>
          </w:p>
          <w:p w14:paraId="67A4568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i w:val="0"/>
                <w:iCs w:val="0"/>
                <w:caps w:val="0"/>
                <w:color w:val="000000"/>
                <w:spacing w:val="0"/>
                <w:sz w:val="21"/>
                <w:szCs w:val="21"/>
              </w:rPr>
              <w:t>}</w:t>
            </w:r>
          </w:p>
        </w:tc>
      </w:tr>
    </w:tbl>
    <w:p w14:paraId="7C2BAC8B">
      <w:pPr>
        <w:rPr>
          <w:rFonts w:hint="default" w:ascii="宋体" w:hAnsi="宋体" w:eastAsia="宋体" w:cs="宋体"/>
          <w:sz w:val="24"/>
          <w:szCs w:val="24"/>
          <w:lang w:val="en-US" w:eastAsia="zh-CN"/>
        </w:rPr>
      </w:pPr>
    </w:p>
    <w:p w14:paraId="0C5BD606">
      <w:pPr>
        <w:pStyle w:val="6"/>
        <w:bidi w:val="0"/>
        <w:ind w:left="0" w:leftChars="0" w:firstLine="0" w:firstLineChars="0"/>
      </w:pPr>
      <w:r>
        <w:t>设置读卡器射频规范</w:t>
      </w:r>
    </w:p>
    <w:p w14:paraId="79CD6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kern w:val="0"/>
          <w:sz w:val="21"/>
          <w:szCs w:val="21"/>
          <w:lang w:val="en-US" w:eastAsia="zh-CN" w:bidi="ar"/>
        </w:rPr>
        <w:t>平台下发指令修改读卡器的射频频段规范，适配不同国家 / 地区的无线通信标准，设置成功后需重启读卡器生效。</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70"/>
        <w:gridCol w:w="1258"/>
        <w:gridCol w:w="1018"/>
        <w:gridCol w:w="5849"/>
      </w:tblGrid>
      <w:tr w14:paraId="3100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D7D7D7" w:themeFill="background1" w:themeFillShade="D8"/>
            <w:tcMar>
              <w:top w:w="120" w:type="dxa"/>
              <w:left w:w="120" w:type="dxa"/>
              <w:bottom w:w="120" w:type="dxa"/>
              <w:right w:w="120" w:type="dxa"/>
            </w:tcMar>
            <w:vAlign w:val="center"/>
          </w:tcPr>
          <w:p w14:paraId="56DCF9DD">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参数名</w:t>
            </w:r>
          </w:p>
        </w:tc>
        <w:tc>
          <w:tcPr>
            <w:tcW w:w="0" w:type="auto"/>
            <w:shd w:val="clear" w:color="auto" w:fill="D7D7D7" w:themeFill="background1" w:themeFillShade="D8"/>
            <w:tcMar>
              <w:top w:w="120" w:type="dxa"/>
              <w:left w:w="120" w:type="dxa"/>
              <w:bottom w:w="120" w:type="dxa"/>
              <w:right w:w="120" w:type="dxa"/>
            </w:tcMar>
            <w:vAlign w:val="center"/>
          </w:tcPr>
          <w:p w14:paraId="68EF44FF">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类型</w:t>
            </w:r>
          </w:p>
        </w:tc>
        <w:tc>
          <w:tcPr>
            <w:tcW w:w="0" w:type="auto"/>
            <w:shd w:val="clear" w:color="auto" w:fill="D7D7D7" w:themeFill="background1" w:themeFillShade="D8"/>
            <w:tcMar>
              <w:top w:w="120" w:type="dxa"/>
              <w:left w:w="120" w:type="dxa"/>
              <w:bottom w:w="120" w:type="dxa"/>
              <w:right w:w="120" w:type="dxa"/>
            </w:tcMar>
            <w:vAlign w:val="center"/>
          </w:tcPr>
          <w:p w14:paraId="536C7B26">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必填</w:t>
            </w:r>
          </w:p>
        </w:tc>
        <w:tc>
          <w:tcPr>
            <w:tcW w:w="0" w:type="auto"/>
            <w:shd w:val="clear" w:color="auto" w:fill="D7D7D7" w:themeFill="background1" w:themeFillShade="D8"/>
            <w:tcMar>
              <w:top w:w="120" w:type="dxa"/>
              <w:left w:w="120" w:type="dxa"/>
              <w:bottom w:w="120" w:type="dxa"/>
              <w:right w:w="120" w:type="dxa"/>
            </w:tcMar>
            <w:vAlign w:val="center"/>
          </w:tcPr>
          <w:p w14:paraId="38D1740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说明</w:t>
            </w:r>
          </w:p>
        </w:tc>
      </w:tr>
      <w:tr w14:paraId="595F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77894827">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cmd</w:t>
            </w:r>
          </w:p>
        </w:tc>
        <w:tc>
          <w:tcPr>
            <w:tcW w:w="0" w:type="auto"/>
            <w:shd w:val="clear" w:color="auto" w:fill="auto"/>
            <w:tcMar>
              <w:top w:w="120" w:type="dxa"/>
              <w:left w:w="120" w:type="dxa"/>
              <w:bottom w:w="120" w:type="dxa"/>
              <w:right w:w="120" w:type="dxa"/>
            </w:tcMar>
            <w:vAlign w:val="center"/>
          </w:tcPr>
          <w:p w14:paraId="343C62A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0" w:type="auto"/>
            <w:shd w:val="clear" w:color="auto" w:fill="auto"/>
            <w:tcMar>
              <w:top w:w="120" w:type="dxa"/>
              <w:left w:w="120" w:type="dxa"/>
              <w:bottom w:w="120" w:type="dxa"/>
              <w:right w:w="120" w:type="dxa"/>
            </w:tcMar>
            <w:vAlign w:val="center"/>
          </w:tcPr>
          <w:p w14:paraId="59FA0332">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0" w:type="auto"/>
            <w:shd w:val="clear" w:color="auto" w:fill="auto"/>
            <w:tcMar>
              <w:top w:w="120" w:type="dxa"/>
              <w:left w:w="120" w:type="dxa"/>
              <w:bottom w:w="120" w:type="dxa"/>
              <w:right w:w="120" w:type="dxa"/>
            </w:tcMar>
            <w:vAlign w:val="center"/>
          </w:tcPr>
          <w:p w14:paraId="2343EFC6">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固定值：</w:t>
            </w:r>
            <w:r>
              <w:rPr>
                <w:rStyle w:val="26"/>
                <w:rFonts w:hint="eastAsia" w:ascii="微软雅黑" w:hAnsi="微软雅黑" w:eastAsia="微软雅黑" w:cs="微软雅黑"/>
                <w:kern w:val="0"/>
                <w:sz w:val="21"/>
                <w:szCs w:val="21"/>
                <w:lang w:val="en-US" w:eastAsia="zh-CN" w:bidi="ar"/>
              </w:rPr>
              <w:t>reader_set_region</w:t>
            </w:r>
          </w:p>
        </w:tc>
      </w:tr>
      <w:tr w14:paraId="77D4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091AD12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msg_id</w:t>
            </w:r>
          </w:p>
        </w:tc>
        <w:tc>
          <w:tcPr>
            <w:tcW w:w="0" w:type="auto"/>
            <w:shd w:val="clear" w:color="auto" w:fill="auto"/>
            <w:tcMar>
              <w:top w:w="120" w:type="dxa"/>
              <w:left w:w="120" w:type="dxa"/>
              <w:bottom w:w="120" w:type="dxa"/>
              <w:right w:w="120" w:type="dxa"/>
            </w:tcMar>
            <w:vAlign w:val="center"/>
          </w:tcPr>
          <w:p w14:paraId="33E53D47">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0" w:type="auto"/>
            <w:shd w:val="clear" w:color="auto" w:fill="auto"/>
            <w:tcMar>
              <w:top w:w="120" w:type="dxa"/>
              <w:left w:w="120" w:type="dxa"/>
              <w:bottom w:w="120" w:type="dxa"/>
              <w:right w:w="120" w:type="dxa"/>
            </w:tcMar>
            <w:vAlign w:val="center"/>
          </w:tcPr>
          <w:p w14:paraId="0DE9FDC7">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0" w:type="auto"/>
            <w:shd w:val="clear" w:color="auto" w:fill="auto"/>
            <w:tcMar>
              <w:top w:w="120" w:type="dxa"/>
              <w:left w:w="120" w:type="dxa"/>
              <w:bottom w:w="120" w:type="dxa"/>
              <w:right w:w="120" w:type="dxa"/>
            </w:tcMar>
            <w:vAlign w:val="center"/>
          </w:tcPr>
          <w:p w14:paraId="5EAD8D34">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20 位消息 ID</w:t>
            </w:r>
          </w:p>
        </w:tc>
      </w:tr>
      <w:tr w14:paraId="52F4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2E73E996">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region</w:t>
            </w:r>
          </w:p>
        </w:tc>
        <w:tc>
          <w:tcPr>
            <w:tcW w:w="0" w:type="auto"/>
            <w:shd w:val="clear" w:color="auto" w:fill="auto"/>
            <w:tcMar>
              <w:top w:w="120" w:type="dxa"/>
              <w:left w:w="120" w:type="dxa"/>
              <w:bottom w:w="120" w:type="dxa"/>
              <w:right w:w="120" w:type="dxa"/>
            </w:tcMar>
            <w:vAlign w:val="center"/>
          </w:tcPr>
          <w:p w14:paraId="53D0448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int</w:t>
            </w:r>
          </w:p>
        </w:tc>
        <w:tc>
          <w:tcPr>
            <w:tcW w:w="0" w:type="auto"/>
            <w:shd w:val="clear" w:color="auto" w:fill="auto"/>
            <w:tcMar>
              <w:top w:w="120" w:type="dxa"/>
              <w:left w:w="120" w:type="dxa"/>
              <w:bottom w:w="120" w:type="dxa"/>
              <w:right w:w="120" w:type="dxa"/>
            </w:tcMar>
            <w:vAlign w:val="center"/>
          </w:tcPr>
          <w:p w14:paraId="378D0E64">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0" w:type="auto"/>
            <w:shd w:val="clear" w:color="auto" w:fill="auto"/>
            <w:tcMar>
              <w:top w:w="120" w:type="dxa"/>
              <w:left w:w="120" w:type="dxa"/>
              <w:bottom w:w="120" w:type="dxa"/>
              <w:right w:w="120" w:type="dxa"/>
            </w:tcMar>
            <w:vAlign w:val="center"/>
          </w:tcPr>
          <w:p w14:paraId="1B6BF099">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目标射频规范编码（取值范围：1~5）</w:t>
            </w:r>
          </w:p>
          <w:p w14:paraId="37C7DA47">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国标 900M920.125~924.875MHz</w:t>
            </w:r>
          </w:p>
          <w:p w14:paraId="11421F8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国标 800M840.125~844.875MHz</w:t>
            </w:r>
          </w:p>
          <w:p w14:paraId="48281CA9">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美标902.250~926.750MHz</w:t>
            </w:r>
          </w:p>
          <w:p w14:paraId="7227F2FA">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欧标865.100~867.900MHz</w:t>
            </w:r>
          </w:p>
          <w:p w14:paraId="4F3AAAE6">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韩标917.100~926.900MHz</w:t>
            </w:r>
          </w:p>
        </w:tc>
      </w:tr>
    </w:tbl>
    <w:p w14:paraId="1B3C8586">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5F7D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9571" w:type="dxa"/>
            <w:shd w:val="clear" w:color="auto" w:fill="EEECE1"/>
          </w:tcPr>
          <w:p w14:paraId="2E12C15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w:t>
            </w:r>
            <w:r>
              <w:rPr>
                <w:rFonts w:hint="eastAsia" w:ascii="微软雅黑" w:hAnsi="微软雅黑" w:eastAsia="微软雅黑" w:cs="微软雅黑"/>
                <w:sz w:val="21"/>
                <w:szCs w:val="21"/>
              </w:rPr>
              <w:t xml:space="preserve"> </w:t>
            </w:r>
          </w:p>
          <w:p w14:paraId="3C3FD10D">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"cmd":</w:t>
            </w:r>
            <w:r>
              <w:rPr>
                <w:rFonts w:hint="eastAsia" w:ascii="微软雅黑" w:hAnsi="微软雅黑" w:eastAsia="微软雅黑" w:cs="微软雅黑"/>
                <w:sz w:val="21"/>
                <w:szCs w:val="21"/>
              </w:rPr>
              <w:t xml:space="preserve"> </w:t>
            </w:r>
            <w:r>
              <w:rPr>
                <w:rFonts w:hint="eastAsia" w:ascii="微软雅黑" w:hAnsi="微软雅黑" w:eastAsia="微软雅黑" w:cs="微软雅黑"/>
                <w:color w:val="000000"/>
                <w:sz w:val="21"/>
                <w:szCs w:val="21"/>
              </w:rPr>
              <w:t>"reader_set_region",</w:t>
            </w:r>
            <w:r>
              <w:rPr>
                <w:rFonts w:hint="eastAsia" w:ascii="微软雅黑" w:hAnsi="微软雅黑" w:eastAsia="微软雅黑" w:cs="微软雅黑"/>
                <w:sz w:val="21"/>
                <w:szCs w:val="21"/>
              </w:rPr>
              <w:t xml:space="preserve"> </w:t>
            </w:r>
          </w:p>
          <w:p w14:paraId="2E8D4A95">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"msg_id":</w:t>
            </w:r>
            <w:r>
              <w:rPr>
                <w:rFonts w:hint="eastAsia" w:ascii="微软雅黑" w:hAnsi="微软雅黑" w:eastAsia="微软雅黑" w:cs="微软雅黑"/>
                <w:sz w:val="21"/>
                <w:szCs w:val="21"/>
              </w:rPr>
              <w:t xml:space="preserve"> </w:t>
            </w:r>
            <w:r>
              <w:rPr>
                <w:rFonts w:hint="eastAsia" w:ascii="微软雅黑" w:hAnsi="微软雅黑" w:eastAsia="微软雅黑" w:cs="微软雅黑"/>
                <w:color w:val="000000"/>
                <w:sz w:val="21"/>
                <w:szCs w:val="21"/>
              </w:rPr>
              <w:t>"1749190427952x5fvIq0",</w:t>
            </w:r>
            <w:r>
              <w:rPr>
                <w:rFonts w:hint="eastAsia" w:ascii="微软雅黑" w:hAnsi="微软雅黑" w:eastAsia="微软雅黑" w:cs="微软雅黑"/>
                <w:sz w:val="21"/>
                <w:szCs w:val="21"/>
              </w:rPr>
              <w:t xml:space="preserve"> </w:t>
            </w:r>
          </w:p>
          <w:p w14:paraId="0C07562A">
            <w:pPr>
              <w:keepNext w:val="0"/>
              <w:keepLines w:val="0"/>
              <w:pageBreakBefore w:val="0"/>
              <w:widowControl w:val="0"/>
              <w:kinsoku/>
              <w:wordWrap/>
              <w:overflowPunct/>
              <w:topLinePunct w:val="0"/>
              <w:autoSpaceDE/>
              <w:autoSpaceDN/>
              <w:bidi w:val="0"/>
              <w:adjustRightInd/>
              <w:snapToGrid w:val="0"/>
              <w:spacing w:line="240" w:lineRule="auto"/>
              <w:ind w:firstLine="630" w:firstLineChars="30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"region":</w:t>
            </w:r>
            <w:r>
              <w:rPr>
                <w:rFonts w:hint="eastAsia" w:ascii="微软雅黑" w:hAnsi="微软雅黑" w:eastAsia="微软雅黑" w:cs="微软雅黑"/>
                <w:sz w:val="21"/>
                <w:szCs w:val="21"/>
              </w:rPr>
              <w:t xml:space="preserve"> </w:t>
            </w:r>
            <w:r>
              <w:rPr>
                <w:rFonts w:hint="eastAsia" w:ascii="微软雅黑" w:hAnsi="微软雅黑" w:eastAsia="微软雅黑" w:cs="微软雅黑"/>
                <w:color w:val="000000"/>
                <w:sz w:val="21"/>
                <w:szCs w:val="21"/>
              </w:rPr>
              <w:t>1</w:t>
            </w:r>
            <w:r>
              <w:rPr>
                <w:rFonts w:hint="eastAsia" w:ascii="微软雅黑" w:hAnsi="微软雅黑" w:eastAsia="微软雅黑" w:cs="微软雅黑"/>
                <w:sz w:val="21"/>
                <w:szCs w:val="21"/>
              </w:rPr>
              <w:t xml:space="preserve"> </w:t>
            </w:r>
          </w:p>
          <w:p w14:paraId="3E368C7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color w:val="000000"/>
                <w:sz w:val="21"/>
                <w:szCs w:val="21"/>
              </w:rPr>
              <w:t>}</w:t>
            </w:r>
          </w:p>
        </w:tc>
      </w:tr>
    </w:tbl>
    <w:p w14:paraId="7FB5990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82"/>
        <w:gridCol w:w="816"/>
        <w:gridCol w:w="819"/>
        <w:gridCol w:w="6678"/>
      </w:tblGrid>
      <w:tr w14:paraId="1364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668" w:type="pct"/>
            <w:shd w:val="clear" w:color="auto" w:fill="D7D7D7" w:themeFill="background1" w:themeFillShade="D8"/>
            <w:tcMar>
              <w:top w:w="120" w:type="dxa"/>
              <w:left w:w="120" w:type="dxa"/>
              <w:bottom w:w="120" w:type="dxa"/>
              <w:right w:w="120" w:type="dxa"/>
            </w:tcMar>
            <w:vAlign w:val="center"/>
          </w:tcPr>
          <w:p w14:paraId="19E0BCBA">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参数名</w:t>
            </w:r>
          </w:p>
        </w:tc>
        <w:tc>
          <w:tcPr>
            <w:tcW w:w="425" w:type="pct"/>
            <w:shd w:val="clear" w:color="auto" w:fill="D7D7D7" w:themeFill="background1" w:themeFillShade="D8"/>
            <w:tcMar>
              <w:top w:w="120" w:type="dxa"/>
              <w:left w:w="120" w:type="dxa"/>
              <w:bottom w:w="120" w:type="dxa"/>
              <w:right w:w="120" w:type="dxa"/>
            </w:tcMar>
            <w:vAlign w:val="center"/>
          </w:tcPr>
          <w:p w14:paraId="62C7EE6D">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类型</w:t>
            </w:r>
          </w:p>
        </w:tc>
        <w:tc>
          <w:tcPr>
            <w:tcW w:w="427" w:type="pct"/>
            <w:shd w:val="clear" w:color="auto" w:fill="D7D7D7" w:themeFill="background1" w:themeFillShade="D8"/>
            <w:tcMar>
              <w:top w:w="120" w:type="dxa"/>
              <w:left w:w="120" w:type="dxa"/>
              <w:bottom w:w="120" w:type="dxa"/>
              <w:right w:w="120" w:type="dxa"/>
            </w:tcMar>
            <w:vAlign w:val="center"/>
          </w:tcPr>
          <w:p w14:paraId="311E375F">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必填</w:t>
            </w:r>
          </w:p>
        </w:tc>
        <w:tc>
          <w:tcPr>
            <w:tcW w:w="3479" w:type="pct"/>
            <w:shd w:val="clear" w:color="auto" w:fill="D7D7D7" w:themeFill="background1" w:themeFillShade="D8"/>
            <w:tcMar>
              <w:top w:w="120" w:type="dxa"/>
              <w:left w:w="120" w:type="dxa"/>
              <w:bottom w:w="120" w:type="dxa"/>
              <w:right w:w="120" w:type="dxa"/>
            </w:tcMar>
            <w:vAlign w:val="center"/>
          </w:tcPr>
          <w:p w14:paraId="7D896245">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center"/>
              <w:textAlignment w:val="auto"/>
              <w:rPr>
                <w:rFonts w:hint="eastAsia" w:ascii="微软雅黑" w:hAnsi="微软雅黑" w:eastAsia="微软雅黑" w:cs="微软雅黑"/>
                <w:b w:val="0"/>
                <w:bCs w:val="0"/>
                <w:sz w:val="21"/>
                <w:szCs w:val="21"/>
              </w:rPr>
            </w:pPr>
            <w:r>
              <w:rPr>
                <w:rFonts w:hint="eastAsia" w:ascii="微软雅黑" w:hAnsi="微软雅黑" w:eastAsia="微软雅黑" w:cs="微软雅黑"/>
                <w:b w:val="0"/>
                <w:bCs w:val="0"/>
                <w:kern w:val="0"/>
                <w:sz w:val="21"/>
                <w:szCs w:val="21"/>
                <w:lang w:val="en-US" w:eastAsia="zh-CN" w:bidi="ar"/>
              </w:rPr>
              <w:t>说明</w:t>
            </w:r>
          </w:p>
        </w:tc>
      </w:tr>
      <w:tr w14:paraId="3835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668" w:type="pct"/>
            <w:shd w:val="clear" w:color="auto" w:fill="auto"/>
            <w:tcMar>
              <w:top w:w="120" w:type="dxa"/>
              <w:left w:w="120" w:type="dxa"/>
              <w:bottom w:w="120" w:type="dxa"/>
              <w:right w:w="120" w:type="dxa"/>
            </w:tcMar>
            <w:vAlign w:val="center"/>
          </w:tcPr>
          <w:p w14:paraId="0752B9E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cmd</w:t>
            </w:r>
          </w:p>
        </w:tc>
        <w:tc>
          <w:tcPr>
            <w:tcW w:w="425" w:type="pct"/>
            <w:shd w:val="clear" w:color="auto" w:fill="auto"/>
            <w:tcMar>
              <w:top w:w="120" w:type="dxa"/>
              <w:left w:w="120" w:type="dxa"/>
              <w:bottom w:w="120" w:type="dxa"/>
              <w:right w:w="120" w:type="dxa"/>
            </w:tcMar>
            <w:vAlign w:val="center"/>
          </w:tcPr>
          <w:p w14:paraId="62BEADA5">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427" w:type="pct"/>
            <w:shd w:val="clear" w:color="auto" w:fill="auto"/>
            <w:tcMar>
              <w:top w:w="120" w:type="dxa"/>
              <w:left w:w="120" w:type="dxa"/>
              <w:bottom w:w="120" w:type="dxa"/>
              <w:right w:w="120" w:type="dxa"/>
            </w:tcMar>
            <w:vAlign w:val="center"/>
          </w:tcPr>
          <w:p w14:paraId="4D8C4CA4">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3479" w:type="pct"/>
            <w:shd w:val="clear" w:color="auto" w:fill="auto"/>
            <w:tcMar>
              <w:top w:w="120" w:type="dxa"/>
              <w:left w:w="120" w:type="dxa"/>
              <w:bottom w:w="120" w:type="dxa"/>
              <w:right w:w="120" w:type="dxa"/>
            </w:tcMar>
            <w:vAlign w:val="center"/>
          </w:tcPr>
          <w:p w14:paraId="6AF3F7E7">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固定值：</w:t>
            </w:r>
            <w:r>
              <w:rPr>
                <w:rStyle w:val="26"/>
                <w:rFonts w:hint="eastAsia" w:ascii="微软雅黑" w:hAnsi="微软雅黑" w:eastAsia="微软雅黑" w:cs="微软雅黑"/>
                <w:kern w:val="0"/>
                <w:sz w:val="21"/>
                <w:szCs w:val="21"/>
                <w:lang w:val="en-US" w:eastAsia="zh-CN" w:bidi="ar"/>
              </w:rPr>
              <w:t>reader_set_region_rsp</w:t>
            </w:r>
          </w:p>
        </w:tc>
      </w:tr>
      <w:tr w14:paraId="43C1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668" w:type="pct"/>
            <w:shd w:val="clear" w:color="auto" w:fill="auto"/>
            <w:tcMar>
              <w:top w:w="120" w:type="dxa"/>
              <w:left w:w="120" w:type="dxa"/>
              <w:bottom w:w="120" w:type="dxa"/>
              <w:right w:w="120" w:type="dxa"/>
            </w:tcMar>
            <w:vAlign w:val="center"/>
          </w:tcPr>
          <w:p w14:paraId="6BBC43E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status</w:t>
            </w:r>
          </w:p>
        </w:tc>
        <w:tc>
          <w:tcPr>
            <w:tcW w:w="425" w:type="pct"/>
            <w:shd w:val="clear" w:color="auto" w:fill="auto"/>
            <w:tcMar>
              <w:top w:w="120" w:type="dxa"/>
              <w:left w:w="120" w:type="dxa"/>
              <w:bottom w:w="120" w:type="dxa"/>
              <w:right w:w="120" w:type="dxa"/>
            </w:tcMar>
            <w:vAlign w:val="center"/>
          </w:tcPr>
          <w:p w14:paraId="7E76DE33">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427" w:type="pct"/>
            <w:shd w:val="clear" w:color="auto" w:fill="auto"/>
            <w:tcMar>
              <w:top w:w="120" w:type="dxa"/>
              <w:left w:w="120" w:type="dxa"/>
              <w:bottom w:w="120" w:type="dxa"/>
              <w:right w:w="120" w:type="dxa"/>
            </w:tcMar>
            <w:vAlign w:val="center"/>
          </w:tcPr>
          <w:p w14:paraId="36C93C25">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3479" w:type="pct"/>
            <w:shd w:val="clear" w:color="auto" w:fill="auto"/>
            <w:tcMar>
              <w:top w:w="120" w:type="dxa"/>
              <w:left w:w="120" w:type="dxa"/>
              <w:bottom w:w="120" w:type="dxa"/>
              <w:right w:w="120" w:type="dxa"/>
            </w:tcMar>
            <w:vAlign w:val="center"/>
          </w:tcPr>
          <w:p w14:paraId="466791E1">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执行状态：</w:t>
            </w:r>
            <w:r>
              <w:rPr>
                <w:rStyle w:val="28"/>
                <w:rFonts w:hint="eastAsia" w:ascii="微软雅黑" w:hAnsi="微软雅黑" w:eastAsia="微软雅黑" w:cs="微软雅黑"/>
                <w:kern w:val="0"/>
                <w:sz w:val="21"/>
                <w:szCs w:val="21"/>
                <w:lang w:val="en-US" w:eastAsia="zh-CN" w:bidi="ar"/>
              </w:rPr>
              <w:t>ok</w:t>
            </w:r>
            <w:r>
              <w:rPr>
                <w:rFonts w:hint="eastAsia" w:ascii="微软雅黑" w:hAnsi="微软雅黑" w:eastAsia="微软雅黑" w:cs="微软雅黑"/>
                <w:kern w:val="0"/>
                <w:sz w:val="21"/>
                <w:szCs w:val="21"/>
                <w:lang w:val="en-US" w:eastAsia="zh-CN" w:bidi="ar"/>
              </w:rPr>
              <w:t>= 设置成功，</w:t>
            </w:r>
            <w:r>
              <w:rPr>
                <w:rStyle w:val="28"/>
                <w:rFonts w:hint="eastAsia" w:ascii="微软雅黑" w:hAnsi="微软雅黑" w:eastAsia="微软雅黑" w:cs="微软雅黑"/>
                <w:kern w:val="0"/>
                <w:sz w:val="21"/>
                <w:szCs w:val="21"/>
                <w:lang w:val="en-US" w:eastAsia="zh-CN" w:bidi="ar"/>
              </w:rPr>
              <w:t>error:xxx</w:t>
            </w:r>
            <w:r>
              <w:rPr>
                <w:rFonts w:hint="eastAsia" w:ascii="微软雅黑" w:hAnsi="微软雅黑" w:eastAsia="微软雅黑" w:cs="微软雅黑"/>
                <w:kern w:val="0"/>
                <w:sz w:val="21"/>
                <w:szCs w:val="21"/>
                <w:lang w:val="en-US" w:eastAsia="zh-CN" w:bidi="ar"/>
              </w:rPr>
              <w:t>= 失败（如编码无效、设备不支持）</w:t>
            </w:r>
          </w:p>
        </w:tc>
      </w:tr>
      <w:tr w14:paraId="51E1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668" w:type="pct"/>
            <w:shd w:val="clear" w:color="auto" w:fill="auto"/>
            <w:tcMar>
              <w:top w:w="120" w:type="dxa"/>
              <w:left w:w="120" w:type="dxa"/>
              <w:bottom w:w="120" w:type="dxa"/>
              <w:right w:w="120" w:type="dxa"/>
            </w:tcMar>
            <w:vAlign w:val="center"/>
          </w:tcPr>
          <w:p w14:paraId="54569304">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msg_id</w:t>
            </w:r>
          </w:p>
        </w:tc>
        <w:tc>
          <w:tcPr>
            <w:tcW w:w="425" w:type="pct"/>
            <w:shd w:val="clear" w:color="auto" w:fill="auto"/>
            <w:tcMar>
              <w:top w:w="120" w:type="dxa"/>
              <w:left w:w="120" w:type="dxa"/>
              <w:bottom w:w="120" w:type="dxa"/>
              <w:right w:w="120" w:type="dxa"/>
            </w:tcMar>
            <w:vAlign w:val="center"/>
          </w:tcPr>
          <w:p w14:paraId="0A4A0989">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427" w:type="pct"/>
            <w:shd w:val="clear" w:color="auto" w:fill="auto"/>
            <w:tcMar>
              <w:top w:w="120" w:type="dxa"/>
              <w:left w:w="120" w:type="dxa"/>
              <w:bottom w:w="120" w:type="dxa"/>
              <w:right w:w="120" w:type="dxa"/>
            </w:tcMar>
            <w:vAlign w:val="center"/>
          </w:tcPr>
          <w:p w14:paraId="046BF47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3479" w:type="pct"/>
            <w:shd w:val="clear" w:color="auto" w:fill="auto"/>
            <w:tcMar>
              <w:top w:w="120" w:type="dxa"/>
              <w:left w:w="120" w:type="dxa"/>
              <w:bottom w:w="120" w:type="dxa"/>
              <w:right w:w="120" w:type="dxa"/>
            </w:tcMar>
            <w:vAlign w:val="center"/>
          </w:tcPr>
          <w:p w14:paraId="2F778A72">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与请求消息的 msg_id 一致</w:t>
            </w:r>
          </w:p>
        </w:tc>
      </w:tr>
      <w:tr w14:paraId="3DFD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68" w:type="pct"/>
            <w:shd w:val="clear" w:color="auto" w:fill="auto"/>
            <w:tcMar>
              <w:top w:w="120" w:type="dxa"/>
              <w:left w:w="120" w:type="dxa"/>
              <w:bottom w:w="120" w:type="dxa"/>
              <w:right w:w="120" w:type="dxa"/>
            </w:tcMar>
            <w:vAlign w:val="center"/>
          </w:tcPr>
          <w:p w14:paraId="7B56E579">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sn</w:t>
            </w:r>
          </w:p>
        </w:tc>
        <w:tc>
          <w:tcPr>
            <w:tcW w:w="425" w:type="pct"/>
            <w:shd w:val="clear" w:color="auto" w:fill="auto"/>
            <w:tcMar>
              <w:top w:w="120" w:type="dxa"/>
              <w:left w:w="120" w:type="dxa"/>
              <w:bottom w:w="120" w:type="dxa"/>
              <w:right w:w="120" w:type="dxa"/>
            </w:tcMar>
            <w:vAlign w:val="center"/>
          </w:tcPr>
          <w:p w14:paraId="41EC7BE0">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string</w:t>
            </w:r>
          </w:p>
        </w:tc>
        <w:tc>
          <w:tcPr>
            <w:tcW w:w="427" w:type="pct"/>
            <w:shd w:val="clear" w:color="auto" w:fill="auto"/>
            <w:tcMar>
              <w:top w:w="120" w:type="dxa"/>
              <w:left w:w="120" w:type="dxa"/>
              <w:bottom w:w="120" w:type="dxa"/>
              <w:right w:w="120" w:type="dxa"/>
            </w:tcMar>
            <w:vAlign w:val="center"/>
          </w:tcPr>
          <w:p w14:paraId="2CC85C4A">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3479" w:type="pct"/>
            <w:shd w:val="clear" w:color="auto" w:fill="auto"/>
            <w:tcMar>
              <w:top w:w="120" w:type="dxa"/>
              <w:left w:w="120" w:type="dxa"/>
              <w:bottom w:w="120" w:type="dxa"/>
              <w:right w:w="120" w:type="dxa"/>
            </w:tcMar>
            <w:vAlign w:val="center"/>
          </w:tcPr>
          <w:p w14:paraId="4161770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设备序列号</w:t>
            </w:r>
          </w:p>
        </w:tc>
      </w:tr>
      <w:tr w14:paraId="38DA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68" w:type="pct"/>
            <w:shd w:val="clear" w:color="auto" w:fill="auto"/>
            <w:tcMar>
              <w:top w:w="120" w:type="dxa"/>
              <w:left w:w="120" w:type="dxa"/>
              <w:bottom w:w="120" w:type="dxa"/>
              <w:right w:w="120" w:type="dxa"/>
            </w:tcMar>
            <w:vAlign w:val="center"/>
          </w:tcPr>
          <w:p w14:paraId="5F457BBF">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set_region</w:t>
            </w:r>
          </w:p>
        </w:tc>
        <w:tc>
          <w:tcPr>
            <w:tcW w:w="425" w:type="pct"/>
            <w:shd w:val="clear" w:color="auto" w:fill="auto"/>
            <w:tcMar>
              <w:top w:w="120" w:type="dxa"/>
              <w:left w:w="120" w:type="dxa"/>
              <w:bottom w:w="120" w:type="dxa"/>
              <w:right w:w="120" w:type="dxa"/>
            </w:tcMar>
            <w:vAlign w:val="center"/>
          </w:tcPr>
          <w:p w14:paraId="0D7E229C">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int</w:t>
            </w:r>
          </w:p>
        </w:tc>
        <w:tc>
          <w:tcPr>
            <w:tcW w:w="427" w:type="pct"/>
            <w:shd w:val="clear" w:color="auto" w:fill="auto"/>
            <w:tcMar>
              <w:top w:w="120" w:type="dxa"/>
              <w:left w:w="120" w:type="dxa"/>
              <w:bottom w:w="120" w:type="dxa"/>
              <w:right w:w="120" w:type="dxa"/>
            </w:tcMar>
            <w:vAlign w:val="center"/>
          </w:tcPr>
          <w:p w14:paraId="2B8E6299">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是</w:t>
            </w:r>
          </w:p>
        </w:tc>
        <w:tc>
          <w:tcPr>
            <w:tcW w:w="3479" w:type="pct"/>
            <w:shd w:val="clear" w:color="auto" w:fill="auto"/>
            <w:tcMar>
              <w:top w:w="120" w:type="dxa"/>
              <w:left w:w="120" w:type="dxa"/>
              <w:bottom w:w="120" w:type="dxa"/>
              <w:right w:w="120" w:type="dxa"/>
            </w:tcMar>
            <w:vAlign w:val="center"/>
          </w:tcPr>
          <w:p w14:paraId="057EF11B">
            <w:pPr>
              <w:keepNext w:val="0"/>
              <w:keepLines w:val="0"/>
              <w:pageBreakBefore w:val="0"/>
              <w:widowControl/>
              <w:suppressLineNumbers w:val="0"/>
              <w:kinsoku/>
              <w:wordWrap/>
              <w:overflowPunct/>
              <w:topLinePunct w:val="0"/>
              <w:autoSpaceDE/>
              <w:autoSpaceDN/>
              <w:bidi w:val="0"/>
              <w:adjustRightInd/>
              <w:snapToGrid w:val="0"/>
              <w:spacing w:line="240" w:lineRule="auto"/>
              <w:ind w:firstLine="0" w:firstLineChars="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val="en-US" w:eastAsia="zh-CN" w:bidi="ar"/>
              </w:rPr>
              <w:t>已设置的射频规范编码</w:t>
            </w:r>
          </w:p>
        </w:tc>
      </w:tr>
    </w:tbl>
    <w:p w14:paraId="29A9242C">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1618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7742D1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w:t>
            </w:r>
            <w:r>
              <w:rPr>
                <w:rFonts w:hint="eastAsia" w:ascii="微软雅黑" w:hAnsi="微软雅黑" w:eastAsia="微软雅黑" w:cs="微软雅黑"/>
                <w:sz w:val="21"/>
                <w:szCs w:val="21"/>
              </w:rPr>
              <w:t xml:space="preserve"> </w:t>
            </w:r>
          </w:p>
          <w:p w14:paraId="4BF2059C">
            <w:pPr>
              <w:keepNext w:val="0"/>
              <w:keepLines w:val="0"/>
              <w:pageBreakBefore w:val="0"/>
              <w:widowControl w:val="0"/>
              <w:kinsoku/>
              <w:wordWrap/>
              <w:overflowPunct/>
              <w:topLinePunct w:val="0"/>
              <w:autoSpaceDE/>
              <w:autoSpaceDN/>
              <w:bidi w:val="0"/>
              <w:adjustRightInd/>
              <w:snapToGrid w:val="0"/>
              <w:spacing w:line="240" w:lineRule="auto"/>
              <w:ind w:firstLine="1050" w:firstLineChars="500"/>
              <w:textAlignment w:val="auto"/>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cmd":"reader_set_region_rsp",</w:t>
            </w:r>
          </w:p>
          <w:p w14:paraId="38626F7A">
            <w:pPr>
              <w:keepNext w:val="0"/>
              <w:keepLines w:val="0"/>
              <w:pageBreakBefore w:val="0"/>
              <w:widowControl w:val="0"/>
              <w:kinsoku/>
              <w:wordWrap/>
              <w:overflowPunct/>
              <w:topLinePunct w:val="0"/>
              <w:autoSpaceDE/>
              <w:autoSpaceDN/>
              <w:bidi w:val="0"/>
              <w:adjustRightInd/>
              <w:snapToGrid w:val="0"/>
              <w:spacing w:line="240" w:lineRule="auto"/>
              <w:ind w:firstLine="1050" w:firstLineChars="500"/>
              <w:textAlignment w:val="auto"/>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"status":"ok",</w:t>
            </w:r>
          </w:p>
          <w:p w14:paraId="41790DCC">
            <w:pPr>
              <w:keepNext w:val="0"/>
              <w:keepLines w:val="0"/>
              <w:pageBreakBefore w:val="0"/>
              <w:widowControl w:val="0"/>
              <w:kinsoku/>
              <w:wordWrap/>
              <w:overflowPunct/>
              <w:topLinePunct w:val="0"/>
              <w:autoSpaceDE/>
              <w:autoSpaceDN/>
              <w:bidi w:val="0"/>
              <w:adjustRightInd/>
              <w:snapToGrid w:val="0"/>
              <w:spacing w:line="240" w:lineRule="auto"/>
              <w:ind w:firstLine="1050" w:firstLineChars="500"/>
              <w:textAlignment w:val="auto"/>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"msg_id":"1749190427952x5fvIq0",</w:t>
            </w:r>
          </w:p>
          <w:p w14:paraId="16C691EC">
            <w:pPr>
              <w:keepNext w:val="0"/>
              <w:keepLines w:val="0"/>
              <w:pageBreakBefore w:val="0"/>
              <w:widowControl w:val="0"/>
              <w:kinsoku/>
              <w:wordWrap/>
              <w:overflowPunct/>
              <w:topLinePunct w:val="0"/>
              <w:autoSpaceDE/>
              <w:autoSpaceDN/>
              <w:bidi w:val="0"/>
              <w:adjustRightInd/>
              <w:snapToGrid w:val="0"/>
              <w:spacing w:line="240" w:lineRule="auto"/>
              <w:ind w:firstLine="1050" w:firstLineChars="50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"sn":</w:t>
            </w:r>
            <w:r>
              <w:rPr>
                <w:rFonts w:hint="eastAsia" w:ascii="微软雅黑" w:hAnsi="微软雅黑" w:eastAsia="微软雅黑" w:cs="微软雅黑"/>
                <w:sz w:val="21"/>
                <w:szCs w:val="21"/>
              </w:rPr>
              <w:t xml:space="preserve"> </w:t>
            </w:r>
            <w:r>
              <w:rPr>
                <w:rFonts w:hint="eastAsia" w:ascii="微软雅黑" w:hAnsi="微软雅黑" w:eastAsia="微软雅黑" w:cs="微软雅黑"/>
                <w:color w:val="000000"/>
                <w:sz w:val="21"/>
                <w:szCs w:val="21"/>
              </w:rPr>
              <w:t>"1b7e812009cad088",</w:t>
            </w:r>
            <w:r>
              <w:rPr>
                <w:rFonts w:hint="eastAsia" w:ascii="微软雅黑" w:hAnsi="微软雅黑" w:eastAsia="微软雅黑" w:cs="微软雅黑"/>
                <w:sz w:val="21"/>
                <w:szCs w:val="21"/>
              </w:rPr>
              <w:t xml:space="preserve"> </w:t>
            </w:r>
          </w:p>
          <w:p w14:paraId="58497819">
            <w:pPr>
              <w:keepNext w:val="0"/>
              <w:keepLines w:val="0"/>
              <w:pageBreakBefore w:val="0"/>
              <w:widowControl w:val="0"/>
              <w:kinsoku/>
              <w:wordWrap/>
              <w:overflowPunct/>
              <w:topLinePunct w:val="0"/>
              <w:autoSpaceDE/>
              <w:autoSpaceDN/>
              <w:bidi w:val="0"/>
              <w:adjustRightInd/>
              <w:snapToGrid w:val="0"/>
              <w:spacing w:line="240" w:lineRule="auto"/>
              <w:ind w:firstLine="1050" w:firstLineChars="50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sz w:val="21"/>
                <w:szCs w:val="21"/>
              </w:rPr>
              <w:t>"set_region":</w:t>
            </w:r>
            <w:r>
              <w:rPr>
                <w:rFonts w:hint="eastAsia" w:ascii="微软雅黑" w:hAnsi="微软雅黑" w:eastAsia="微软雅黑" w:cs="微软雅黑"/>
                <w:sz w:val="21"/>
                <w:szCs w:val="21"/>
              </w:rPr>
              <w:t xml:space="preserve"> </w:t>
            </w:r>
            <w:r>
              <w:rPr>
                <w:rFonts w:hint="eastAsia" w:ascii="微软雅黑" w:hAnsi="微软雅黑" w:eastAsia="微软雅黑" w:cs="微软雅黑"/>
                <w:color w:val="000000"/>
                <w:sz w:val="21"/>
                <w:szCs w:val="21"/>
              </w:rPr>
              <w:t>1</w:t>
            </w:r>
            <w:r>
              <w:rPr>
                <w:rFonts w:hint="eastAsia" w:ascii="微软雅黑" w:hAnsi="微软雅黑" w:eastAsia="微软雅黑" w:cs="微软雅黑"/>
                <w:sz w:val="21"/>
                <w:szCs w:val="21"/>
              </w:rPr>
              <w:t xml:space="preserve"> </w:t>
            </w:r>
          </w:p>
          <w:p w14:paraId="7F0F16DE">
            <w:pPr>
              <w:keepNext w:val="0"/>
              <w:keepLines w:val="0"/>
              <w:pageBreakBefore w:val="0"/>
              <w:widowControl w:val="0"/>
              <w:kinsoku/>
              <w:wordWrap/>
              <w:overflowPunct/>
              <w:topLinePunct w:val="0"/>
              <w:autoSpaceDE/>
              <w:autoSpaceDN/>
              <w:bidi w:val="0"/>
              <w:adjustRightInd/>
              <w:snapToGrid w:val="0"/>
              <w:spacing w:line="240" w:lineRule="auto"/>
              <w:ind w:firstLine="1050" w:firstLineChars="500"/>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color w:val="000000"/>
                <w:sz w:val="21"/>
                <w:szCs w:val="21"/>
              </w:rPr>
              <w:t>}</w:t>
            </w:r>
          </w:p>
        </w:tc>
      </w:tr>
    </w:tbl>
    <w:p w14:paraId="1A8DEB05">
      <w:pPr>
        <w:rPr>
          <w:rFonts w:hint="default" w:ascii="Arial" w:hAnsi="Arial" w:eastAsia="微软雅黑" w:cs="Arial"/>
          <w:sz w:val="21"/>
          <w:szCs w:val="21"/>
          <w:lang w:val="en-US" w:eastAsia="zh-CN"/>
        </w:rPr>
      </w:pPr>
    </w:p>
    <w:p w14:paraId="62BC75A3">
      <w:pPr>
        <w:pStyle w:val="6"/>
        <w:bidi w:val="0"/>
        <w:ind w:left="0" w:leftChars="0" w:firstLine="0" w:firstLineChars="0"/>
        <w:rPr>
          <w:rFonts w:hint="default" w:ascii="Arial" w:hAnsi="Arial" w:eastAsia="微软雅黑" w:cs="Arial"/>
        </w:rPr>
      </w:pPr>
      <w:r>
        <w:rPr>
          <w:rFonts w:hint="default" w:ascii="Arial" w:hAnsi="Arial" w:eastAsia="微软雅黑" w:cs="Arial"/>
        </w:rPr>
        <w:t>恢复读卡器出厂设置</w:t>
      </w:r>
    </w:p>
    <w:p w14:paraId="5D6881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sz w:val="24"/>
          <w:szCs w:val="24"/>
        </w:rPr>
      </w:pPr>
      <w:r>
        <w:rPr>
          <w:rFonts w:hint="default" w:ascii="Arial" w:hAnsi="Arial" w:eastAsia="微软雅黑" w:cs="Arial"/>
          <w:color w:val="000000"/>
          <w:kern w:val="0"/>
          <w:sz w:val="24"/>
          <w:szCs w:val="24"/>
          <w:lang w:val="en-US" w:eastAsia="zh-CN" w:bidi="ar"/>
        </w:rPr>
        <w:t>平台下发指令清除读卡器所有自定义配置（功率、射频规范、匹配 EPC 等），恢复至出厂默认参数，需重启读卡器生效。</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44"/>
        <w:gridCol w:w="1353"/>
        <w:gridCol w:w="1184"/>
        <w:gridCol w:w="5414"/>
      </w:tblGrid>
      <w:tr w14:paraId="0CD7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3" w:hRule="atLeast"/>
          <w:tblHeader/>
        </w:trPr>
        <w:tc>
          <w:tcPr>
            <w:tcW w:w="0" w:type="auto"/>
            <w:shd w:val="clear" w:color="auto" w:fill="D7D7D7" w:themeFill="background1" w:themeFillShade="D8"/>
            <w:tcMar>
              <w:top w:w="120" w:type="dxa"/>
              <w:left w:w="120" w:type="dxa"/>
              <w:bottom w:w="120" w:type="dxa"/>
              <w:right w:w="120" w:type="dxa"/>
            </w:tcMar>
            <w:vAlign w:val="center"/>
          </w:tcPr>
          <w:p w14:paraId="2F974398">
            <w:pPr>
              <w:pStyle w:val="29"/>
              <w:bidi w:val="0"/>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0BBE4D39">
            <w:pPr>
              <w:pStyle w:val="29"/>
              <w:bidi w:val="0"/>
              <w:rPr>
                <w:rFonts w:hint="default"/>
              </w:rPr>
            </w:pPr>
            <w:r>
              <w:rPr>
                <w:rFonts w:hint="default"/>
                <w:lang w:val="en-US" w:eastAsia="zh-CN"/>
              </w:rPr>
              <w:t>类型</w:t>
            </w:r>
          </w:p>
        </w:tc>
        <w:tc>
          <w:tcPr>
            <w:tcW w:w="0" w:type="auto"/>
            <w:shd w:val="clear" w:color="auto" w:fill="D7D7D7" w:themeFill="background1" w:themeFillShade="D8"/>
            <w:tcMar>
              <w:top w:w="120" w:type="dxa"/>
              <w:left w:w="120" w:type="dxa"/>
              <w:bottom w:w="120" w:type="dxa"/>
              <w:right w:w="120" w:type="dxa"/>
            </w:tcMar>
            <w:vAlign w:val="center"/>
          </w:tcPr>
          <w:p w14:paraId="53D2E02B">
            <w:pPr>
              <w:pStyle w:val="29"/>
              <w:bidi w:val="0"/>
              <w:rPr>
                <w:rFonts w:hint="default"/>
              </w:rPr>
            </w:pPr>
            <w:r>
              <w:rPr>
                <w:rFonts w:hint="default"/>
                <w:lang w:val="en-US" w:eastAsia="zh-CN"/>
              </w:rPr>
              <w:t>必填</w:t>
            </w:r>
          </w:p>
        </w:tc>
        <w:tc>
          <w:tcPr>
            <w:tcW w:w="0" w:type="auto"/>
            <w:shd w:val="clear" w:color="auto" w:fill="D7D7D7" w:themeFill="background1" w:themeFillShade="D8"/>
            <w:tcMar>
              <w:top w:w="120" w:type="dxa"/>
              <w:left w:w="120" w:type="dxa"/>
              <w:bottom w:w="120" w:type="dxa"/>
              <w:right w:w="120" w:type="dxa"/>
            </w:tcMar>
            <w:vAlign w:val="center"/>
          </w:tcPr>
          <w:p w14:paraId="23F1E0FC">
            <w:pPr>
              <w:pStyle w:val="29"/>
              <w:bidi w:val="0"/>
              <w:rPr>
                <w:rFonts w:hint="default"/>
              </w:rPr>
            </w:pPr>
            <w:r>
              <w:rPr>
                <w:rFonts w:hint="default"/>
                <w:lang w:val="en-US" w:eastAsia="zh-CN"/>
              </w:rPr>
              <w:t>说明</w:t>
            </w:r>
          </w:p>
        </w:tc>
      </w:tr>
      <w:tr w14:paraId="33BB8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361D906F">
            <w:pPr>
              <w:pStyle w:val="29"/>
              <w:bidi w:val="0"/>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241BB092">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58B38E2D">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10C62BF1">
            <w:pPr>
              <w:pStyle w:val="29"/>
              <w:bidi w:val="0"/>
              <w:jc w:val="left"/>
              <w:rPr>
                <w:rFonts w:hint="default"/>
              </w:rPr>
            </w:pPr>
            <w:r>
              <w:rPr>
                <w:rFonts w:hint="default"/>
                <w:lang w:val="en-US" w:eastAsia="zh-CN"/>
              </w:rPr>
              <w:t>固定值：reader_factory_reset</w:t>
            </w:r>
          </w:p>
        </w:tc>
      </w:tr>
      <w:tr w14:paraId="5B6F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4428EE76">
            <w:pPr>
              <w:pStyle w:val="29"/>
              <w:bidi w:val="0"/>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1B39A29C">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7C4ADEFF">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0814429D">
            <w:pPr>
              <w:pStyle w:val="29"/>
              <w:bidi w:val="0"/>
              <w:jc w:val="left"/>
              <w:rPr>
                <w:rFonts w:hint="default"/>
              </w:rPr>
            </w:pPr>
            <w:r>
              <w:rPr>
                <w:rFonts w:hint="default"/>
                <w:lang w:val="en-US" w:eastAsia="zh-CN"/>
              </w:rPr>
              <w:t>20 位消息 ID</w:t>
            </w:r>
          </w:p>
        </w:tc>
      </w:tr>
    </w:tbl>
    <w:p w14:paraId="1598969B">
      <w:pPr>
        <w:rPr>
          <w:rFonts w:hint="default" w:ascii="Arial" w:hAnsi="Arial" w:eastAsia="微软雅黑" w:cs="Arial"/>
          <w:sz w:val="24"/>
          <w:szCs w:val="24"/>
          <w:lang w:val="en-US" w:eastAsia="zh-CN"/>
        </w:rPr>
      </w:pPr>
      <w:r>
        <w:rPr>
          <w:rFonts w:hint="default" w:ascii="Arial" w:hAnsi="Arial" w:eastAsia="微软雅黑" w:cs="Arial"/>
          <w:sz w:val="24"/>
          <w:szCs w:val="24"/>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0967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03E99E0A">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0E18BFFC">
            <w:pPr>
              <w:ind w:firstLine="960" w:firstLineChars="4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"reader_factory_reset", </w:t>
            </w:r>
          </w:p>
          <w:p w14:paraId="70C2FCD9">
            <w:pPr>
              <w:ind w:firstLine="960" w:firstLineChars="4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726C4DD6">
            <w:pPr>
              <w:ind w:left="0" w:leftChars="0" w:firstLine="480" w:firstLineChars="200"/>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w:t>
            </w:r>
          </w:p>
        </w:tc>
      </w:tr>
    </w:tbl>
    <w:p w14:paraId="631FCBE0">
      <w:pPr>
        <w:rPr>
          <w:rFonts w:hint="default" w:ascii="Arial" w:hAnsi="Arial" w:eastAsia="微软雅黑" w:cs="Arial"/>
          <w:sz w:val="24"/>
          <w:szCs w:val="24"/>
          <w:lang w:val="en-US" w:eastAsia="zh-CN"/>
        </w:rPr>
      </w:pPr>
    </w:p>
    <w:p w14:paraId="546F4EAC">
      <w:pPr>
        <w:rPr>
          <w:rFonts w:hint="default" w:ascii="Arial" w:hAnsi="Arial" w:eastAsia="微软雅黑" w:cs="Arial"/>
          <w:sz w:val="24"/>
          <w:szCs w:val="24"/>
        </w:rPr>
      </w:pPr>
      <w:r>
        <w:rPr>
          <w:rFonts w:hint="default" w:ascii="Arial" w:hAnsi="Arial" w:eastAsia="微软雅黑" w:cs="Arial"/>
          <w:sz w:val="24"/>
          <w:szCs w:val="24"/>
        </w:rPr>
        <w:t>应答参数</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88"/>
        <w:gridCol w:w="812"/>
        <w:gridCol w:w="710"/>
        <w:gridCol w:w="7081"/>
      </w:tblGrid>
      <w:tr w14:paraId="2780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515" w:type="pct"/>
            <w:shd w:val="clear" w:color="auto" w:fill="D7D7D7" w:themeFill="background1" w:themeFillShade="D8"/>
            <w:tcMar>
              <w:top w:w="120" w:type="dxa"/>
              <w:left w:w="120" w:type="dxa"/>
              <w:bottom w:w="120" w:type="dxa"/>
              <w:right w:w="120" w:type="dxa"/>
            </w:tcMar>
            <w:vAlign w:val="center"/>
          </w:tcPr>
          <w:p w14:paraId="31F620E4">
            <w:pPr>
              <w:pStyle w:val="29"/>
              <w:bidi w:val="0"/>
              <w:rPr>
                <w:rFonts w:hint="default"/>
              </w:rPr>
            </w:pPr>
            <w:r>
              <w:rPr>
                <w:rFonts w:hint="default"/>
                <w:lang w:val="en-US" w:eastAsia="zh-CN"/>
              </w:rPr>
              <w:t>参数名</w:t>
            </w:r>
          </w:p>
        </w:tc>
        <w:tc>
          <w:tcPr>
            <w:tcW w:w="423" w:type="pct"/>
            <w:shd w:val="clear" w:color="auto" w:fill="D7D7D7" w:themeFill="background1" w:themeFillShade="D8"/>
            <w:tcMar>
              <w:top w:w="120" w:type="dxa"/>
              <w:left w:w="120" w:type="dxa"/>
              <w:bottom w:w="120" w:type="dxa"/>
              <w:right w:w="120" w:type="dxa"/>
            </w:tcMar>
            <w:vAlign w:val="center"/>
          </w:tcPr>
          <w:p w14:paraId="6B1BC0D7">
            <w:pPr>
              <w:pStyle w:val="29"/>
              <w:bidi w:val="0"/>
              <w:rPr>
                <w:rFonts w:hint="default"/>
              </w:rPr>
            </w:pPr>
            <w:r>
              <w:rPr>
                <w:rFonts w:hint="default"/>
                <w:lang w:val="en-US" w:eastAsia="zh-CN"/>
              </w:rPr>
              <w:t>类型</w:t>
            </w:r>
          </w:p>
        </w:tc>
        <w:tc>
          <w:tcPr>
            <w:tcW w:w="370" w:type="pct"/>
            <w:shd w:val="clear" w:color="auto" w:fill="D7D7D7" w:themeFill="background1" w:themeFillShade="D8"/>
            <w:tcMar>
              <w:top w:w="120" w:type="dxa"/>
              <w:left w:w="120" w:type="dxa"/>
              <w:bottom w:w="120" w:type="dxa"/>
              <w:right w:w="120" w:type="dxa"/>
            </w:tcMar>
            <w:vAlign w:val="center"/>
          </w:tcPr>
          <w:p w14:paraId="64FC24D0">
            <w:pPr>
              <w:pStyle w:val="29"/>
              <w:bidi w:val="0"/>
              <w:rPr>
                <w:rFonts w:hint="default"/>
              </w:rPr>
            </w:pPr>
            <w:r>
              <w:rPr>
                <w:rFonts w:hint="default"/>
                <w:lang w:val="en-US" w:eastAsia="zh-CN"/>
              </w:rPr>
              <w:t>必填</w:t>
            </w:r>
          </w:p>
        </w:tc>
        <w:tc>
          <w:tcPr>
            <w:tcW w:w="3690" w:type="pct"/>
            <w:shd w:val="clear" w:color="auto" w:fill="D7D7D7" w:themeFill="background1" w:themeFillShade="D8"/>
            <w:tcMar>
              <w:top w:w="120" w:type="dxa"/>
              <w:left w:w="120" w:type="dxa"/>
              <w:bottom w:w="120" w:type="dxa"/>
              <w:right w:w="120" w:type="dxa"/>
            </w:tcMar>
            <w:vAlign w:val="center"/>
          </w:tcPr>
          <w:p w14:paraId="5AFEED47">
            <w:pPr>
              <w:pStyle w:val="29"/>
              <w:bidi w:val="0"/>
              <w:rPr>
                <w:rFonts w:hint="default"/>
              </w:rPr>
            </w:pPr>
            <w:r>
              <w:rPr>
                <w:rFonts w:hint="default"/>
                <w:lang w:val="en-US" w:eastAsia="zh-CN"/>
              </w:rPr>
              <w:t>说明</w:t>
            </w:r>
          </w:p>
        </w:tc>
      </w:tr>
      <w:tr w14:paraId="0117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515" w:type="pct"/>
            <w:shd w:val="clear" w:color="auto" w:fill="auto"/>
            <w:tcMar>
              <w:top w:w="120" w:type="dxa"/>
              <w:left w:w="120" w:type="dxa"/>
              <w:bottom w:w="120" w:type="dxa"/>
              <w:right w:w="120" w:type="dxa"/>
            </w:tcMar>
            <w:vAlign w:val="center"/>
          </w:tcPr>
          <w:p w14:paraId="55E41686">
            <w:pPr>
              <w:pStyle w:val="29"/>
              <w:bidi w:val="0"/>
              <w:rPr>
                <w:rFonts w:hint="default"/>
              </w:rPr>
            </w:pPr>
            <w:r>
              <w:rPr>
                <w:rFonts w:hint="default"/>
                <w:lang w:val="en-US" w:eastAsia="zh-CN"/>
              </w:rPr>
              <w:t>cmd</w:t>
            </w:r>
          </w:p>
        </w:tc>
        <w:tc>
          <w:tcPr>
            <w:tcW w:w="423" w:type="pct"/>
            <w:shd w:val="clear" w:color="auto" w:fill="auto"/>
            <w:tcMar>
              <w:top w:w="120" w:type="dxa"/>
              <w:left w:w="120" w:type="dxa"/>
              <w:bottom w:w="120" w:type="dxa"/>
              <w:right w:w="120" w:type="dxa"/>
            </w:tcMar>
            <w:vAlign w:val="center"/>
          </w:tcPr>
          <w:p w14:paraId="4B9F4BCA">
            <w:pPr>
              <w:pStyle w:val="29"/>
              <w:bidi w:val="0"/>
              <w:rPr>
                <w:rFonts w:hint="default"/>
              </w:rPr>
            </w:pPr>
            <w:r>
              <w:rPr>
                <w:rFonts w:hint="default"/>
                <w:lang w:val="en-US" w:eastAsia="zh-CN"/>
              </w:rPr>
              <w:t>string</w:t>
            </w:r>
          </w:p>
        </w:tc>
        <w:tc>
          <w:tcPr>
            <w:tcW w:w="370" w:type="pct"/>
            <w:shd w:val="clear" w:color="auto" w:fill="auto"/>
            <w:tcMar>
              <w:top w:w="120" w:type="dxa"/>
              <w:left w:w="120" w:type="dxa"/>
              <w:bottom w:w="120" w:type="dxa"/>
              <w:right w:w="120" w:type="dxa"/>
            </w:tcMar>
            <w:vAlign w:val="center"/>
          </w:tcPr>
          <w:p w14:paraId="6E3362F5">
            <w:pPr>
              <w:pStyle w:val="29"/>
              <w:bidi w:val="0"/>
              <w:rPr>
                <w:rFonts w:hint="default"/>
              </w:rPr>
            </w:pPr>
            <w:r>
              <w:rPr>
                <w:rFonts w:hint="default"/>
                <w:lang w:val="en-US" w:eastAsia="zh-CN"/>
              </w:rPr>
              <w:t>是</w:t>
            </w:r>
          </w:p>
        </w:tc>
        <w:tc>
          <w:tcPr>
            <w:tcW w:w="3690" w:type="pct"/>
            <w:shd w:val="clear" w:color="auto" w:fill="auto"/>
            <w:tcMar>
              <w:top w:w="120" w:type="dxa"/>
              <w:left w:w="120" w:type="dxa"/>
              <w:bottom w:w="120" w:type="dxa"/>
              <w:right w:w="120" w:type="dxa"/>
            </w:tcMar>
            <w:vAlign w:val="center"/>
          </w:tcPr>
          <w:p w14:paraId="2753FD97">
            <w:pPr>
              <w:pStyle w:val="29"/>
              <w:bidi w:val="0"/>
              <w:jc w:val="both"/>
              <w:rPr>
                <w:rFonts w:hint="default"/>
              </w:rPr>
            </w:pPr>
            <w:r>
              <w:rPr>
                <w:rFonts w:hint="default"/>
                <w:lang w:val="en-US" w:eastAsia="zh-CN"/>
              </w:rPr>
              <w:t>固定值：reader_factory_reset_rsp</w:t>
            </w:r>
          </w:p>
        </w:tc>
      </w:tr>
      <w:tr w14:paraId="73D4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5" w:type="pct"/>
            <w:shd w:val="clear" w:color="auto" w:fill="auto"/>
            <w:tcMar>
              <w:top w:w="120" w:type="dxa"/>
              <w:left w:w="120" w:type="dxa"/>
              <w:bottom w:w="120" w:type="dxa"/>
              <w:right w:w="120" w:type="dxa"/>
            </w:tcMar>
            <w:vAlign w:val="center"/>
          </w:tcPr>
          <w:p w14:paraId="5EB98CFD">
            <w:pPr>
              <w:pStyle w:val="29"/>
              <w:bidi w:val="0"/>
              <w:rPr>
                <w:rFonts w:hint="default"/>
              </w:rPr>
            </w:pPr>
            <w:r>
              <w:rPr>
                <w:rFonts w:hint="default"/>
                <w:lang w:val="en-US" w:eastAsia="zh-CN"/>
              </w:rPr>
              <w:t>status</w:t>
            </w:r>
          </w:p>
        </w:tc>
        <w:tc>
          <w:tcPr>
            <w:tcW w:w="423" w:type="pct"/>
            <w:shd w:val="clear" w:color="auto" w:fill="auto"/>
            <w:tcMar>
              <w:top w:w="120" w:type="dxa"/>
              <w:left w:w="120" w:type="dxa"/>
              <w:bottom w:w="120" w:type="dxa"/>
              <w:right w:w="120" w:type="dxa"/>
            </w:tcMar>
            <w:vAlign w:val="center"/>
          </w:tcPr>
          <w:p w14:paraId="2024D1BC">
            <w:pPr>
              <w:pStyle w:val="29"/>
              <w:bidi w:val="0"/>
              <w:rPr>
                <w:rFonts w:hint="default"/>
              </w:rPr>
            </w:pPr>
            <w:r>
              <w:rPr>
                <w:rFonts w:hint="default"/>
                <w:lang w:val="en-US" w:eastAsia="zh-CN"/>
              </w:rPr>
              <w:t>string</w:t>
            </w:r>
          </w:p>
        </w:tc>
        <w:tc>
          <w:tcPr>
            <w:tcW w:w="370" w:type="pct"/>
            <w:shd w:val="clear" w:color="auto" w:fill="auto"/>
            <w:tcMar>
              <w:top w:w="120" w:type="dxa"/>
              <w:left w:w="120" w:type="dxa"/>
              <w:bottom w:w="120" w:type="dxa"/>
              <w:right w:w="120" w:type="dxa"/>
            </w:tcMar>
            <w:vAlign w:val="center"/>
          </w:tcPr>
          <w:p w14:paraId="6C83DEC6">
            <w:pPr>
              <w:pStyle w:val="29"/>
              <w:bidi w:val="0"/>
              <w:rPr>
                <w:rFonts w:hint="default"/>
              </w:rPr>
            </w:pPr>
            <w:r>
              <w:rPr>
                <w:rFonts w:hint="default"/>
                <w:lang w:val="en-US" w:eastAsia="zh-CN"/>
              </w:rPr>
              <w:t>是</w:t>
            </w:r>
          </w:p>
        </w:tc>
        <w:tc>
          <w:tcPr>
            <w:tcW w:w="3690" w:type="pct"/>
            <w:shd w:val="clear" w:color="auto" w:fill="auto"/>
            <w:tcMar>
              <w:top w:w="120" w:type="dxa"/>
              <w:left w:w="120" w:type="dxa"/>
              <w:bottom w:w="120" w:type="dxa"/>
              <w:right w:w="120" w:type="dxa"/>
            </w:tcMar>
            <w:vAlign w:val="center"/>
          </w:tcPr>
          <w:p w14:paraId="7030CAE7">
            <w:pPr>
              <w:pStyle w:val="29"/>
              <w:bidi w:val="0"/>
              <w:jc w:val="both"/>
              <w:rPr>
                <w:rFonts w:hint="default"/>
              </w:rPr>
            </w:pPr>
            <w:r>
              <w:rPr>
                <w:rFonts w:hint="default"/>
                <w:lang w:val="en-US" w:eastAsia="zh-CN"/>
              </w:rPr>
              <w:t>执行状态：ok= 指令接收成功，error:xxx= 失败（如设备权限限制）</w:t>
            </w:r>
          </w:p>
        </w:tc>
      </w:tr>
      <w:tr w14:paraId="331C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5" w:type="pct"/>
            <w:shd w:val="clear" w:color="auto" w:fill="auto"/>
            <w:tcMar>
              <w:top w:w="120" w:type="dxa"/>
              <w:left w:w="120" w:type="dxa"/>
              <w:bottom w:w="120" w:type="dxa"/>
              <w:right w:w="120" w:type="dxa"/>
            </w:tcMar>
            <w:vAlign w:val="center"/>
          </w:tcPr>
          <w:p w14:paraId="3B7DF40A">
            <w:pPr>
              <w:pStyle w:val="29"/>
              <w:bidi w:val="0"/>
              <w:rPr>
                <w:rFonts w:hint="default"/>
              </w:rPr>
            </w:pPr>
            <w:r>
              <w:rPr>
                <w:rFonts w:hint="default"/>
                <w:lang w:val="en-US" w:eastAsia="zh-CN"/>
              </w:rPr>
              <w:t>msg_id</w:t>
            </w:r>
          </w:p>
        </w:tc>
        <w:tc>
          <w:tcPr>
            <w:tcW w:w="423" w:type="pct"/>
            <w:shd w:val="clear" w:color="auto" w:fill="auto"/>
            <w:tcMar>
              <w:top w:w="120" w:type="dxa"/>
              <w:left w:w="120" w:type="dxa"/>
              <w:bottom w:w="120" w:type="dxa"/>
              <w:right w:w="120" w:type="dxa"/>
            </w:tcMar>
            <w:vAlign w:val="center"/>
          </w:tcPr>
          <w:p w14:paraId="2D03E120">
            <w:pPr>
              <w:pStyle w:val="29"/>
              <w:bidi w:val="0"/>
              <w:rPr>
                <w:rFonts w:hint="default"/>
              </w:rPr>
            </w:pPr>
            <w:r>
              <w:rPr>
                <w:rFonts w:hint="default"/>
                <w:lang w:val="en-US" w:eastAsia="zh-CN"/>
              </w:rPr>
              <w:t>string</w:t>
            </w:r>
          </w:p>
        </w:tc>
        <w:tc>
          <w:tcPr>
            <w:tcW w:w="370" w:type="pct"/>
            <w:shd w:val="clear" w:color="auto" w:fill="auto"/>
            <w:tcMar>
              <w:top w:w="120" w:type="dxa"/>
              <w:left w:w="120" w:type="dxa"/>
              <w:bottom w:w="120" w:type="dxa"/>
              <w:right w:w="120" w:type="dxa"/>
            </w:tcMar>
            <w:vAlign w:val="center"/>
          </w:tcPr>
          <w:p w14:paraId="4FF089F3">
            <w:pPr>
              <w:pStyle w:val="29"/>
              <w:bidi w:val="0"/>
              <w:rPr>
                <w:rFonts w:hint="default"/>
              </w:rPr>
            </w:pPr>
            <w:r>
              <w:rPr>
                <w:rFonts w:hint="default"/>
                <w:lang w:val="en-US" w:eastAsia="zh-CN"/>
              </w:rPr>
              <w:t>是</w:t>
            </w:r>
          </w:p>
        </w:tc>
        <w:tc>
          <w:tcPr>
            <w:tcW w:w="3690" w:type="pct"/>
            <w:shd w:val="clear" w:color="auto" w:fill="auto"/>
            <w:tcMar>
              <w:top w:w="120" w:type="dxa"/>
              <w:left w:w="120" w:type="dxa"/>
              <w:bottom w:w="120" w:type="dxa"/>
              <w:right w:w="120" w:type="dxa"/>
            </w:tcMar>
            <w:vAlign w:val="center"/>
          </w:tcPr>
          <w:p w14:paraId="0E3A0010">
            <w:pPr>
              <w:pStyle w:val="29"/>
              <w:bidi w:val="0"/>
              <w:jc w:val="both"/>
              <w:rPr>
                <w:rFonts w:hint="default"/>
              </w:rPr>
            </w:pPr>
            <w:r>
              <w:rPr>
                <w:rFonts w:hint="default"/>
                <w:lang w:val="en-US" w:eastAsia="zh-CN"/>
              </w:rPr>
              <w:t>与请求消息的 msg_id 一致</w:t>
            </w:r>
          </w:p>
        </w:tc>
      </w:tr>
      <w:tr w14:paraId="0602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5" w:type="pct"/>
            <w:shd w:val="clear" w:color="auto" w:fill="auto"/>
            <w:tcMar>
              <w:top w:w="120" w:type="dxa"/>
              <w:left w:w="120" w:type="dxa"/>
              <w:bottom w:w="120" w:type="dxa"/>
              <w:right w:w="120" w:type="dxa"/>
            </w:tcMar>
            <w:vAlign w:val="center"/>
          </w:tcPr>
          <w:p w14:paraId="045A0D4B">
            <w:pPr>
              <w:pStyle w:val="29"/>
              <w:bidi w:val="0"/>
              <w:rPr>
                <w:rFonts w:hint="default"/>
              </w:rPr>
            </w:pPr>
            <w:r>
              <w:rPr>
                <w:rFonts w:hint="default"/>
                <w:lang w:val="en-US" w:eastAsia="zh-CN"/>
              </w:rPr>
              <w:t>sn</w:t>
            </w:r>
          </w:p>
        </w:tc>
        <w:tc>
          <w:tcPr>
            <w:tcW w:w="423" w:type="pct"/>
            <w:shd w:val="clear" w:color="auto" w:fill="auto"/>
            <w:tcMar>
              <w:top w:w="120" w:type="dxa"/>
              <w:left w:w="120" w:type="dxa"/>
              <w:bottom w:w="120" w:type="dxa"/>
              <w:right w:w="120" w:type="dxa"/>
            </w:tcMar>
            <w:vAlign w:val="center"/>
          </w:tcPr>
          <w:p w14:paraId="5C98F43C">
            <w:pPr>
              <w:pStyle w:val="29"/>
              <w:bidi w:val="0"/>
              <w:rPr>
                <w:rFonts w:hint="default"/>
              </w:rPr>
            </w:pPr>
            <w:r>
              <w:rPr>
                <w:rFonts w:hint="default"/>
                <w:lang w:val="en-US" w:eastAsia="zh-CN"/>
              </w:rPr>
              <w:t>string</w:t>
            </w:r>
          </w:p>
        </w:tc>
        <w:tc>
          <w:tcPr>
            <w:tcW w:w="370" w:type="pct"/>
            <w:shd w:val="clear" w:color="auto" w:fill="auto"/>
            <w:tcMar>
              <w:top w:w="120" w:type="dxa"/>
              <w:left w:w="120" w:type="dxa"/>
              <w:bottom w:w="120" w:type="dxa"/>
              <w:right w:w="120" w:type="dxa"/>
            </w:tcMar>
            <w:vAlign w:val="center"/>
          </w:tcPr>
          <w:p w14:paraId="74F5AF43">
            <w:pPr>
              <w:pStyle w:val="29"/>
              <w:bidi w:val="0"/>
              <w:rPr>
                <w:rFonts w:hint="default"/>
              </w:rPr>
            </w:pPr>
            <w:r>
              <w:rPr>
                <w:rFonts w:hint="default"/>
                <w:lang w:val="en-US" w:eastAsia="zh-CN"/>
              </w:rPr>
              <w:t>是</w:t>
            </w:r>
          </w:p>
        </w:tc>
        <w:tc>
          <w:tcPr>
            <w:tcW w:w="3690" w:type="pct"/>
            <w:shd w:val="clear" w:color="auto" w:fill="auto"/>
            <w:tcMar>
              <w:top w:w="120" w:type="dxa"/>
              <w:left w:w="120" w:type="dxa"/>
              <w:bottom w:w="120" w:type="dxa"/>
              <w:right w:w="120" w:type="dxa"/>
            </w:tcMar>
            <w:vAlign w:val="center"/>
          </w:tcPr>
          <w:p w14:paraId="1B1B55FD">
            <w:pPr>
              <w:pStyle w:val="29"/>
              <w:bidi w:val="0"/>
              <w:jc w:val="both"/>
              <w:rPr>
                <w:rFonts w:hint="default"/>
              </w:rPr>
            </w:pPr>
            <w:r>
              <w:rPr>
                <w:rFonts w:hint="default"/>
                <w:lang w:val="en-US" w:eastAsia="zh-CN"/>
              </w:rPr>
              <w:t>设备序列号</w:t>
            </w:r>
          </w:p>
        </w:tc>
      </w:tr>
    </w:tbl>
    <w:p w14:paraId="4B94BC8C">
      <w:pPr>
        <w:rPr>
          <w:rFonts w:hint="default" w:ascii="Arial" w:hAnsi="Arial" w:eastAsia="微软雅黑" w:cs="Arial"/>
          <w:sz w:val="24"/>
          <w:szCs w:val="24"/>
          <w:lang w:val="en-US" w:eastAsia="zh-CN"/>
        </w:rPr>
      </w:pPr>
    </w:p>
    <w:p w14:paraId="0CB03620">
      <w:pPr>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6CAF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5000" w:type="pct"/>
            <w:shd w:val="clear" w:color="auto" w:fill="EEECE1"/>
          </w:tcPr>
          <w:p w14:paraId="41541B20">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6E84DF7F">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"cmd":"reader_factory_reset_rsp",</w:t>
            </w:r>
          </w:p>
          <w:p w14:paraId="623BB184">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"status": "ok",</w:t>
            </w:r>
          </w:p>
          <w:p w14:paraId="31564046">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5E28C27C">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"sn": "1b7e812009cad088"</w:t>
            </w:r>
          </w:p>
          <w:p w14:paraId="4855C629">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 xml:space="preserve"> }</w:t>
            </w:r>
          </w:p>
        </w:tc>
      </w:tr>
    </w:tbl>
    <w:p w14:paraId="1D12C1EB">
      <w:pPr>
        <w:rPr>
          <w:rFonts w:hint="default" w:ascii="Arial" w:hAnsi="Arial" w:eastAsia="微软雅黑" w:cs="Arial"/>
          <w:sz w:val="24"/>
          <w:szCs w:val="24"/>
          <w:lang w:val="en-US" w:eastAsia="zh-CN"/>
        </w:rPr>
      </w:pPr>
    </w:p>
    <w:p w14:paraId="0BCA3175">
      <w:pPr>
        <w:ind w:left="0" w:leftChars="0" w:firstLine="0" w:firstLineChars="0"/>
        <w:rPr>
          <w:rFonts w:hint="default" w:ascii="Arial" w:hAnsi="Arial" w:eastAsia="微软雅黑" w:cs="Arial"/>
          <w:lang w:val="en-US"/>
        </w:rPr>
      </w:pPr>
    </w:p>
    <w:p w14:paraId="74109062">
      <w:pPr>
        <w:pStyle w:val="6"/>
        <w:bidi w:val="0"/>
        <w:ind w:left="0" w:leftChars="0" w:firstLine="0" w:firstLineChars="0"/>
        <w:rPr>
          <w:rFonts w:hint="default" w:ascii="Arial" w:hAnsi="Arial" w:eastAsia="微软雅黑" w:cs="Arial"/>
        </w:rPr>
      </w:pPr>
      <w:r>
        <w:rPr>
          <w:rFonts w:hint="default" w:ascii="Arial" w:hAnsi="Arial" w:eastAsia="微软雅黑" w:cs="Arial"/>
        </w:rPr>
        <w:t>重启读卡器</w:t>
      </w:r>
    </w:p>
    <w:p w14:paraId="487167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sz w:val="24"/>
          <w:szCs w:val="24"/>
        </w:rPr>
      </w:pPr>
      <w:r>
        <w:rPr>
          <w:rFonts w:hint="default" w:ascii="Arial" w:hAnsi="Arial" w:eastAsia="微软雅黑" w:cs="Arial"/>
          <w:color w:val="000000"/>
          <w:kern w:val="0"/>
          <w:sz w:val="24"/>
          <w:szCs w:val="24"/>
          <w:lang w:val="en-US" w:eastAsia="zh-CN" w:bidi="ar"/>
        </w:rPr>
        <w:t>平台下发远程重启指令，读卡器执行重启操作，重启后加载最新配置（如射频规范、功率等）。</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60"/>
        <w:gridCol w:w="1530"/>
        <w:gridCol w:w="1339"/>
        <w:gridCol w:w="4866"/>
      </w:tblGrid>
      <w:tr w14:paraId="09CA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D7D7D7" w:themeFill="background1" w:themeFillShade="D8"/>
            <w:tcMar>
              <w:top w:w="120" w:type="dxa"/>
              <w:left w:w="120" w:type="dxa"/>
              <w:bottom w:w="120" w:type="dxa"/>
              <w:right w:w="120" w:type="dxa"/>
            </w:tcMar>
            <w:vAlign w:val="center"/>
          </w:tcPr>
          <w:p w14:paraId="5DA7FA1E">
            <w:pPr>
              <w:pStyle w:val="29"/>
              <w:bidi w:val="0"/>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5FD0D11F">
            <w:pPr>
              <w:pStyle w:val="29"/>
              <w:bidi w:val="0"/>
              <w:rPr>
                <w:rFonts w:hint="default"/>
              </w:rPr>
            </w:pPr>
            <w:r>
              <w:rPr>
                <w:rFonts w:hint="default"/>
                <w:lang w:val="en-US" w:eastAsia="zh-CN"/>
              </w:rPr>
              <w:t>类型</w:t>
            </w:r>
          </w:p>
        </w:tc>
        <w:tc>
          <w:tcPr>
            <w:tcW w:w="0" w:type="auto"/>
            <w:shd w:val="clear" w:color="auto" w:fill="D7D7D7" w:themeFill="background1" w:themeFillShade="D8"/>
            <w:tcMar>
              <w:top w:w="120" w:type="dxa"/>
              <w:left w:w="120" w:type="dxa"/>
              <w:bottom w:w="120" w:type="dxa"/>
              <w:right w:w="120" w:type="dxa"/>
            </w:tcMar>
            <w:vAlign w:val="center"/>
          </w:tcPr>
          <w:p w14:paraId="2AB4D7A2">
            <w:pPr>
              <w:pStyle w:val="29"/>
              <w:bidi w:val="0"/>
              <w:rPr>
                <w:rFonts w:hint="default"/>
              </w:rPr>
            </w:pPr>
            <w:r>
              <w:rPr>
                <w:rFonts w:hint="default"/>
                <w:lang w:val="en-US" w:eastAsia="zh-CN"/>
              </w:rPr>
              <w:t>必填</w:t>
            </w:r>
          </w:p>
        </w:tc>
        <w:tc>
          <w:tcPr>
            <w:tcW w:w="0" w:type="auto"/>
            <w:shd w:val="clear" w:color="auto" w:fill="D7D7D7" w:themeFill="background1" w:themeFillShade="D8"/>
            <w:tcMar>
              <w:top w:w="120" w:type="dxa"/>
              <w:left w:w="120" w:type="dxa"/>
              <w:bottom w:w="120" w:type="dxa"/>
              <w:right w:w="120" w:type="dxa"/>
            </w:tcMar>
            <w:vAlign w:val="center"/>
          </w:tcPr>
          <w:p w14:paraId="74D6F349">
            <w:pPr>
              <w:pStyle w:val="29"/>
              <w:bidi w:val="0"/>
              <w:rPr>
                <w:rFonts w:hint="default"/>
              </w:rPr>
            </w:pPr>
            <w:r>
              <w:rPr>
                <w:rFonts w:hint="default"/>
                <w:lang w:val="en-US" w:eastAsia="zh-CN"/>
              </w:rPr>
              <w:t>说明</w:t>
            </w:r>
          </w:p>
        </w:tc>
      </w:tr>
      <w:tr w14:paraId="253D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0E9DEAFE">
            <w:pPr>
              <w:pStyle w:val="29"/>
              <w:bidi w:val="0"/>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607B39C0">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0BAC4BE2">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6E66E5AC">
            <w:pPr>
              <w:pStyle w:val="29"/>
              <w:bidi w:val="0"/>
              <w:jc w:val="left"/>
              <w:rPr>
                <w:rFonts w:hint="default"/>
              </w:rPr>
            </w:pPr>
            <w:r>
              <w:rPr>
                <w:rFonts w:hint="default"/>
                <w:lang w:val="en-US" w:eastAsia="zh-CN"/>
              </w:rPr>
              <w:t>固定值：reader_restart</w:t>
            </w:r>
          </w:p>
        </w:tc>
      </w:tr>
      <w:tr w14:paraId="38A1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5C98F24B">
            <w:pPr>
              <w:pStyle w:val="29"/>
              <w:bidi w:val="0"/>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4A55AE9D">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11945730">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10C11463">
            <w:pPr>
              <w:pStyle w:val="29"/>
              <w:bidi w:val="0"/>
              <w:jc w:val="left"/>
              <w:rPr>
                <w:rFonts w:hint="default"/>
              </w:rPr>
            </w:pPr>
            <w:r>
              <w:rPr>
                <w:rFonts w:hint="default"/>
                <w:lang w:val="en-US" w:eastAsia="zh-CN"/>
              </w:rPr>
              <w:t>20 位消息 ID</w:t>
            </w:r>
          </w:p>
        </w:tc>
      </w:tr>
    </w:tbl>
    <w:p w14:paraId="7D25DF88">
      <w:pPr>
        <w:rPr>
          <w:rFonts w:hint="default" w:ascii="Arial" w:hAnsi="Arial" w:eastAsia="微软雅黑" w:cs="Arial"/>
          <w:sz w:val="24"/>
          <w:szCs w:val="24"/>
          <w:lang w:val="en-US" w:eastAsia="zh-C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7252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9571" w:type="dxa"/>
            <w:shd w:val="clear" w:color="auto" w:fill="EEECE1"/>
          </w:tcPr>
          <w:p w14:paraId="3E7A1686">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340478C8">
            <w:pPr>
              <w:ind w:firstLine="720" w:firstLineChars="3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"reader_restart", </w:t>
            </w:r>
          </w:p>
          <w:p w14:paraId="66933C92">
            <w:pPr>
              <w:ind w:firstLine="720" w:firstLineChars="3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7CDA7630">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w:t>
            </w:r>
          </w:p>
        </w:tc>
      </w:tr>
    </w:tbl>
    <w:p w14:paraId="38A33302">
      <w:pPr>
        <w:rPr>
          <w:rFonts w:hint="default" w:ascii="Arial" w:hAnsi="Arial" w:eastAsia="微软雅黑" w:cs="Arial"/>
          <w:sz w:val="24"/>
          <w:szCs w:val="24"/>
        </w:rPr>
      </w:pPr>
      <w:r>
        <w:rPr>
          <w:rFonts w:hint="default" w:ascii="Arial" w:hAnsi="Arial" w:eastAsia="微软雅黑" w:cs="Arial"/>
          <w:sz w:val="24"/>
          <w:szCs w:val="24"/>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83"/>
        <w:gridCol w:w="1301"/>
        <w:gridCol w:w="1698"/>
        <w:gridCol w:w="5013"/>
      </w:tblGrid>
      <w:tr w14:paraId="2CB2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D7D7D7" w:themeFill="background1" w:themeFillShade="D8"/>
            <w:tcMar>
              <w:top w:w="120" w:type="dxa"/>
              <w:left w:w="120" w:type="dxa"/>
              <w:bottom w:w="120" w:type="dxa"/>
              <w:right w:w="120" w:type="dxa"/>
            </w:tcMar>
            <w:vAlign w:val="center"/>
          </w:tcPr>
          <w:p w14:paraId="16CE5225">
            <w:pPr>
              <w:pStyle w:val="29"/>
              <w:bidi w:val="0"/>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6810D4D2">
            <w:pPr>
              <w:pStyle w:val="29"/>
              <w:bidi w:val="0"/>
              <w:rPr>
                <w:rFonts w:hint="default"/>
              </w:rPr>
            </w:pPr>
            <w:r>
              <w:rPr>
                <w:rFonts w:hint="default"/>
                <w:lang w:val="en-US" w:eastAsia="zh-CN"/>
              </w:rPr>
              <w:t>类型</w:t>
            </w:r>
          </w:p>
        </w:tc>
        <w:tc>
          <w:tcPr>
            <w:tcW w:w="885" w:type="pct"/>
            <w:shd w:val="clear" w:color="auto" w:fill="D7D7D7" w:themeFill="background1" w:themeFillShade="D8"/>
            <w:tcMar>
              <w:top w:w="120" w:type="dxa"/>
              <w:left w:w="120" w:type="dxa"/>
              <w:bottom w:w="120" w:type="dxa"/>
              <w:right w:w="120" w:type="dxa"/>
            </w:tcMar>
            <w:vAlign w:val="center"/>
          </w:tcPr>
          <w:p w14:paraId="2FFB693F">
            <w:pPr>
              <w:pStyle w:val="29"/>
              <w:bidi w:val="0"/>
              <w:rPr>
                <w:rFonts w:hint="default"/>
              </w:rPr>
            </w:pPr>
            <w:r>
              <w:rPr>
                <w:rFonts w:hint="default"/>
                <w:lang w:val="en-US" w:eastAsia="zh-CN"/>
              </w:rPr>
              <w:t>必填</w:t>
            </w:r>
          </w:p>
        </w:tc>
        <w:tc>
          <w:tcPr>
            <w:tcW w:w="2612" w:type="pct"/>
            <w:shd w:val="clear" w:color="auto" w:fill="D7D7D7" w:themeFill="background1" w:themeFillShade="D8"/>
            <w:tcMar>
              <w:top w:w="120" w:type="dxa"/>
              <w:left w:w="120" w:type="dxa"/>
              <w:bottom w:w="120" w:type="dxa"/>
              <w:right w:w="120" w:type="dxa"/>
            </w:tcMar>
            <w:vAlign w:val="center"/>
          </w:tcPr>
          <w:p w14:paraId="63032B11">
            <w:pPr>
              <w:pStyle w:val="29"/>
              <w:bidi w:val="0"/>
              <w:rPr>
                <w:rFonts w:hint="default"/>
              </w:rPr>
            </w:pPr>
            <w:r>
              <w:rPr>
                <w:rFonts w:hint="default"/>
                <w:lang w:val="en-US" w:eastAsia="zh-CN"/>
              </w:rPr>
              <w:t>说明</w:t>
            </w:r>
          </w:p>
        </w:tc>
      </w:tr>
      <w:tr w14:paraId="6FD6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24FA2BDA">
            <w:pPr>
              <w:pStyle w:val="29"/>
              <w:bidi w:val="0"/>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31753A73">
            <w:pPr>
              <w:pStyle w:val="29"/>
              <w:bidi w:val="0"/>
              <w:rPr>
                <w:rFonts w:hint="default"/>
              </w:rPr>
            </w:pPr>
            <w:r>
              <w:rPr>
                <w:rFonts w:hint="default"/>
                <w:lang w:val="en-US" w:eastAsia="zh-CN"/>
              </w:rPr>
              <w:t>string</w:t>
            </w:r>
          </w:p>
        </w:tc>
        <w:tc>
          <w:tcPr>
            <w:tcW w:w="885" w:type="pct"/>
            <w:shd w:val="clear" w:color="auto" w:fill="auto"/>
            <w:tcMar>
              <w:top w:w="120" w:type="dxa"/>
              <w:left w:w="120" w:type="dxa"/>
              <w:bottom w:w="120" w:type="dxa"/>
              <w:right w:w="120" w:type="dxa"/>
            </w:tcMar>
            <w:vAlign w:val="center"/>
          </w:tcPr>
          <w:p w14:paraId="5C154C08">
            <w:pPr>
              <w:pStyle w:val="29"/>
              <w:bidi w:val="0"/>
              <w:rPr>
                <w:rFonts w:hint="default"/>
              </w:rPr>
            </w:pPr>
            <w:r>
              <w:rPr>
                <w:rFonts w:hint="default"/>
                <w:lang w:val="en-US" w:eastAsia="zh-CN"/>
              </w:rPr>
              <w:t>是</w:t>
            </w:r>
          </w:p>
        </w:tc>
        <w:tc>
          <w:tcPr>
            <w:tcW w:w="2612" w:type="pct"/>
            <w:shd w:val="clear" w:color="auto" w:fill="auto"/>
            <w:tcMar>
              <w:top w:w="120" w:type="dxa"/>
              <w:left w:w="120" w:type="dxa"/>
              <w:bottom w:w="120" w:type="dxa"/>
              <w:right w:w="120" w:type="dxa"/>
            </w:tcMar>
            <w:vAlign w:val="center"/>
          </w:tcPr>
          <w:p w14:paraId="0C25465E">
            <w:pPr>
              <w:pStyle w:val="29"/>
              <w:bidi w:val="0"/>
              <w:jc w:val="left"/>
              <w:rPr>
                <w:rFonts w:hint="default"/>
              </w:rPr>
            </w:pPr>
            <w:r>
              <w:rPr>
                <w:rFonts w:hint="default"/>
                <w:lang w:val="en-US" w:eastAsia="zh-CN"/>
              </w:rPr>
              <w:t>固定值：reader_restart_rsp（重启指令接收应答）</w:t>
            </w:r>
          </w:p>
        </w:tc>
      </w:tr>
      <w:tr w14:paraId="632B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7319F26B">
            <w:pPr>
              <w:pStyle w:val="29"/>
              <w:bidi w:val="0"/>
              <w:rPr>
                <w:rFonts w:hint="default"/>
              </w:rPr>
            </w:pPr>
            <w:r>
              <w:rPr>
                <w:rFonts w:hint="default"/>
                <w:lang w:val="en-US" w:eastAsia="zh-CN"/>
              </w:rPr>
              <w:t>status</w:t>
            </w:r>
          </w:p>
        </w:tc>
        <w:tc>
          <w:tcPr>
            <w:tcW w:w="0" w:type="auto"/>
            <w:shd w:val="clear" w:color="auto" w:fill="auto"/>
            <w:tcMar>
              <w:top w:w="120" w:type="dxa"/>
              <w:left w:w="120" w:type="dxa"/>
              <w:bottom w:w="120" w:type="dxa"/>
              <w:right w:w="120" w:type="dxa"/>
            </w:tcMar>
            <w:vAlign w:val="center"/>
          </w:tcPr>
          <w:p w14:paraId="6318C34D">
            <w:pPr>
              <w:pStyle w:val="29"/>
              <w:bidi w:val="0"/>
              <w:rPr>
                <w:rFonts w:hint="default"/>
              </w:rPr>
            </w:pPr>
            <w:r>
              <w:rPr>
                <w:rFonts w:hint="default"/>
                <w:lang w:val="en-US" w:eastAsia="zh-CN"/>
              </w:rPr>
              <w:t>string</w:t>
            </w:r>
          </w:p>
        </w:tc>
        <w:tc>
          <w:tcPr>
            <w:tcW w:w="885" w:type="pct"/>
            <w:shd w:val="clear" w:color="auto" w:fill="auto"/>
            <w:tcMar>
              <w:top w:w="120" w:type="dxa"/>
              <w:left w:w="120" w:type="dxa"/>
              <w:bottom w:w="120" w:type="dxa"/>
              <w:right w:w="120" w:type="dxa"/>
            </w:tcMar>
            <w:vAlign w:val="center"/>
          </w:tcPr>
          <w:p w14:paraId="6B37283D">
            <w:pPr>
              <w:pStyle w:val="29"/>
              <w:bidi w:val="0"/>
              <w:rPr>
                <w:rFonts w:hint="default"/>
              </w:rPr>
            </w:pPr>
            <w:r>
              <w:rPr>
                <w:rFonts w:hint="default"/>
                <w:lang w:val="en-US" w:eastAsia="zh-CN"/>
              </w:rPr>
              <w:t>是</w:t>
            </w:r>
          </w:p>
        </w:tc>
        <w:tc>
          <w:tcPr>
            <w:tcW w:w="2612" w:type="pct"/>
            <w:shd w:val="clear" w:color="auto" w:fill="auto"/>
            <w:tcMar>
              <w:top w:w="120" w:type="dxa"/>
              <w:left w:w="120" w:type="dxa"/>
              <w:bottom w:w="120" w:type="dxa"/>
              <w:right w:w="120" w:type="dxa"/>
            </w:tcMar>
            <w:vAlign w:val="center"/>
          </w:tcPr>
          <w:p w14:paraId="0B4D2027">
            <w:pPr>
              <w:pStyle w:val="29"/>
              <w:bidi w:val="0"/>
              <w:jc w:val="left"/>
              <w:rPr>
                <w:rFonts w:hint="default"/>
              </w:rPr>
            </w:pPr>
            <w:r>
              <w:rPr>
                <w:rFonts w:hint="default"/>
                <w:lang w:val="en-US" w:eastAsia="zh-CN"/>
              </w:rPr>
              <w:t>执行状态：ok= 指令接收成功，error:xxx= 失败（如设备忙、通信异常）</w:t>
            </w:r>
          </w:p>
        </w:tc>
      </w:tr>
      <w:tr w14:paraId="24E0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149D9531">
            <w:pPr>
              <w:pStyle w:val="29"/>
              <w:bidi w:val="0"/>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24AA6283">
            <w:pPr>
              <w:pStyle w:val="29"/>
              <w:bidi w:val="0"/>
              <w:rPr>
                <w:rFonts w:hint="default"/>
              </w:rPr>
            </w:pPr>
            <w:r>
              <w:rPr>
                <w:rFonts w:hint="default"/>
                <w:lang w:val="en-US" w:eastAsia="zh-CN"/>
              </w:rPr>
              <w:t>string</w:t>
            </w:r>
          </w:p>
        </w:tc>
        <w:tc>
          <w:tcPr>
            <w:tcW w:w="885" w:type="pct"/>
            <w:shd w:val="clear" w:color="auto" w:fill="auto"/>
            <w:tcMar>
              <w:top w:w="120" w:type="dxa"/>
              <w:left w:w="120" w:type="dxa"/>
              <w:bottom w:w="120" w:type="dxa"/>
              <w:right w:w="120" w:type="dxa"/>
            </w:tcMar>
            <w:vAlign w:val="center"/>
          </w:tcPr>
          <w:p w14:paraId="576E8EA5">
            <w:pPr>
              <w:pStyle w:val="29"/>
              <w:bidi w:val="0"/>
              <w:rPr>
                <w:rFonts w:hint="default"/>
              </w:rPr>
            </w:pPr>
            <w:r>
              <w:rPr>
                <w:rFonts w:hint="default"/>
                <w:lang w:val="en-US" w:eastAsia="zh-CN"/>
              </w:rPr>
              <w:t>是</w:t>
            </w:r>
          </w:p>
        </w:tc>
        <w:tc>
          <w:tcPr>
            <w:tcW w:w="2612" w:type="pct"/>
            <w:shd w:val="clear" w:color="auto" w:fill="auto"/>
            <w:tcMar>
              <w:top w:w="120" w:type="dxa"/>
              <w:left w:w="120" w:type="dxa"/>
              <w:bottom w:w="120" w:type="dxa"/>
              <w:right w:w="120" w:type="dxa"/>
            </w:tcMar>
            <w:vAlign w:val="center"/>
          </w:tcPr>
          <w:p w14:paraId="24A57ED4">
            <w:pPr>
              <w:pStyle w:val="29"/>
              <w:bidi w:val="0"/>
              <w:jc w:val="left"/>
              <w:rPr>
                <w:rFonts w:hint="default"/>
              </w:rPr>
            </w:pPr>
            <w:r>
              <w:rPr>
                <w:rFonts w:hint="default"/>
                <w:lang w:val="en-US" w:eastAsia="zh-CN"/>
              </w:rPr>
              <w:t>与请求消息的 msg_id 一致</w:t>
            </w:r>
          </w:p>
        </w:tc>
      </w:tr>
      <w:tr w14:paraId="27D3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120" w:type="dxa"/>
              <w:bottom w:w="120" w:type="dxa"/>
              <w:right w:w="120" w:type="dxa"/>
            </w:tcMar>
            <w:vAlign w:val="center"/>
          </w:tcPr>
          <w:p w14:paraId="0DA7D14F">
            <w:pPr>
              <w:pStyle w:val="29"/>
              <w:bidi w:val="0"/>
              <w:rPr>
                <w:rFonts w:hint="default"/>
              </w:rPr>
            </w:pPr>
            <w:r>
              <w:rPr>
                <w:rFonts w:hint="default"/>
                <w:lang w:val="en-US" w:eastAsia="zh-CN"/>
              </w:rPr>
              <w:t>sn</w:t>
            </w:r>
          </w:p>
        </w:tc>
        <w:tc>
          <w:tcPr>
            <w:tcW w:w="0" w:type="auto"/>
            <w:shd w:val="clear" w:color="auto" w:fill="auto"/>
            <w:tcMar>
              <w:top w:w="120" w:type="dxa"/>
              <w:left w:w="120" w:type="dxa"/>
              <w:bottom w:w="120" w:type="dxa"/>
              <w:right w:w="120" w:type="dxa"/>
            </w:tcMar>
            <w:vAlign w:val="center"/>
          </w:tcPr>
          <w:p w14:paraId="2FBD665A">
            <w:pPr>
              <w:pStyle w:val="29"/>
              <w:bidi w:val="0"/>
              <w:rPr>
                <w:rFonts w:hint="default"/>
              </w:rPr>
            </w:pPr>
            <w:r>
              <w:rPr>
                <w:rFonts w:hint="default"/>
                <w:lang w:val="en-US" w:eastAsia="zh-CN"/>
              </w:rPr>
              <w:t>string</w:t>
            </w:r>
          </w:p>
        </w:tc>
        <w:tc>
          <w:tcPr>
            <w:tcW w:w="885" w:type="pct"/>
            <w:shd w:val="clear" w:color="auto" w:fill="auto"/>
            <w:tcMar>
              <w:top w:w="120" w:type="dxa"/>
              <w:left w:w="120" w:type="dxa"/>
              <w:bottom w:w="120" w:type="dxa"/>
              <w:right w:w="120" w:type="dxa"/>
            </w:tcMar>
            <w:vAlign w:val="center"/>
          </w:tcPr>
          <w:p w14:paraId="78248030">
            <w:pPr>
              <w:pStyle w:val="29"/>
              <w:bidi w:val="0"/>
              <w:rPr>
                <w:rFonts w:hint="default"/>
              </w:rPr>
            </w:pPr>
            <w:r>
              <w:rPr>
                <w:rFonts w:hint="default"/>
                <w:lang w:val="en-US" w:eastAsia="zh-CN"/>
              </w:rPr>
              <w:t>是</w:t>
            </w:r>
          </w:p>
        </w:tc>
        <w:tc>
          <w:tcPr>
            <w:tcW w:w="2612" w:type="pct"/>
            <w:shd w:val="clear" w:color="auto" w:fill="auto"/>
            <w:tcMar>
              <w:top w:w="120" w:type="dxa"/>
              <w:left w:w="120" w:type="dxa"/>
              <w:bottom w:w="120" w:type="dxa"/>
              <w:right w:w="120" w:type="dxa"/>
            </w:tcMar>
            <w:vAlign w:val="center"/>
          </w:tcPr>
          <w:p w14:paraId="46EF9B63">
            <w:pPr>
              <w:pStyle w:val="29"/>
              <w:bidi w:val="0"/>
              <w:jc w:val="left"/>
              <w:rPr>
                <w:rFonts w:hint="default"/>
              </w:rPr>
            </w:pPr>
            <w:r>
              <w:rPr>
                <w:rFonts w:hint="default"/>
                <w:lang w:val="en-US" w:eastAsia="zh-CN"/>
              </w:rPr>
              <w:t>设备序列号</w:t>
            </w:r>
          </w:p>
        </w:tc>
      </w:tr>
    </w:tbl>
    <w:p w14:paraId="63D2D934">
      <w:pPr>
        <w:rPr>
          <w:rFonts w:hint="default" w:ascii="Arial" w:hAnsi="Arial" w:eastAsia="微软雅黑" w:cs="Arial"/>
          <w:sz w:val="24"/>
          <w:szCs w:val="24"/>
          <w:lang w:val="en-US" w:eastAsia="zh-C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39D8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5D139A1B">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2E5590BE">
            <w:pPr>
              <w:ind w:firstLine="960" w:firstLineChars="4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"reader_restart_rsp", </w:t>
            </w:r>
          </w:p>
          <w:p w14:paraId="6884A00D">
            <w:pPr>
              <w:ind w:firstLine="960" w:firstLineChars="4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"status": "ok", </w:t>
            </w:r>
          </w:p>
          <w:p w14:paraId="5D836116">
            <w:pPr>
              <w:ind w:firstLine="960" w:firstLineChars="4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75DA892B">
            <w:pPr>
              <w:ind w:firstLine="960" w:firstLineChars="400"/>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"sn": "1b7e812009cad088"</w:t>
            </w:r>
          </w:p>
          <w:p w14:paraId="5A150281">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w:t>
            </w:r>
          </w:p>
        </w:tc>
      </w:tr>
    </w:tbl>
    <w:p w14:paraId="1CD00476">
      <w:pPr>
        <w:rPr>
          <w:rFonts w:hint="default" w:ascii="Arial" w:hAnsi="Arial" w:eastAsia="微软雅黑" w:cs="Arial"/>
          <w:sz w:val="24"/>
          <w:szCs w:val="24"/>
          <w:lang w:val="en-US" w:eastAsia="zh-CN"/>
        </w:rPr>
      </w:pPr>
    </w:p>
    <w:p w14:paraId="66188D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ascii="Arial" w:hAnsi="Arial" w:eastAsia="微软雅黑" w:cs="Arial"/>
          <w:color w:val="000000"/>
          <w:sz w:val="24"/>
          <w:szCs w:val="24"/>
        </w:rPr>
      </w:pPr>
      <w:bookmarkStart w:id="194" w:name="_Toc27513"/>
      <w:r>
        <w:rPr>
          <w:rFonts w:hint="default" w:ascii="Arial" w:hAnsi="Arial" w:eastAsia="微软雅黑" w:cs="Arial"/>
          <w:color w:val="000000"/>
          <w:sz w:val="24"/>
          <w:szCs w:val="24"/>
        </w:rPr>
        <w:t>EPC</w:t>
      </w:r>
      <w:r>
        <w:rPr>
          <w:rFonts w:hint="default" w:ascii="Arial" w:hAnsi="Arial" w:eastAsia="微软雅黑" w:cs="Arial"/>
          <w:color w:val="000000"/>
          <w:sz w:val="24"/>
          <w:szCs w:val="24"/>
          <w:lang w:val="en-US" w:eastAsia="zh-CN"/>
        </w:rPr>
        <w:t>标签</w:t>
      </w:r>
      <w:bookmarkEnd w:id="194"/>
    </w:p>
    <w:p w14:paraId="508C154D">
      <w:pPr>
        <w:pStyle w:val="6"/>
        <w:bidi w:val="0"/>
        <w:ind w:left="0" w:leftChars="0" w:firstLine="0" w:firstLineChars="0"/>
        <w:rPr>
          <w:rFonts w:hint="default" w:ascii="Arial" w:hAnsi="Arial" w:eastAsia="微软雅黑" w:cs="Arial"/>
        </w:rPr>
      </w:pPr>
      <w:r>
        <w:rPr>
          <w:rFonts w:hint="default" w:ascii="Arial" w:hAnsi="Arial" w:eastAsia="微软雅黑" w:cs="Arial"/>
        </w:rPr>
        <w:t>设置匹配 EPC</w:t>
      </w:r>
    </w:p>
    <w:p w14:paraId="42B481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kern w:val="0"/>
          <w:sz w:val="24"/>
          <w:szCs w:val="24"/>
          <w:lang w:val="en-US" w:eastAsia="zh-CN" w:bidi="ar"/>
        </w:rPr>
      </w:pPr>
      <w:r>
        <w:rPr>
          <w:rFonts w:hint="default" w:ascii="Arial" w:hAnsi="Arial" w:eastAsia="微软雅黑" w:cs="Arial"/>
          <w:color w:val="000000"/>
          <w:kern w:val="0"/>
          <w:sz w:val="24"/>
          <w:szCs w:val="24"/>
          <w:lang w:val="en-US" w:eastAsia="zh-CN" w:bidi="ar"/>
        </w:rPr>
        <w:t>平台指定要操作的目标 EPC 标签，后续读写、锁定、销毁均针对该标签执行。支持取消匹配、盘存匹配、精准操作匹配三种模式。</w:t>
      </w:r>
    </w:p>
    <w:p w14:paraId="267F01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kern w:val="0"/>
          <w:sz w:val="24"/>
          <w:szCs w:val="24"/>
          <w:lang w:val="en-US" w:eastAsia="zh-CN" w:bidi="ar"/>
        </w:rPr>
      </w:pP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48"/>
        <w:gridCol w:w="887"/>
        <w:gridCol w:w="776"/>
        <w:gridCol w:w="6784"/>
      </w:tblGrid>
      <w:tr w14:paraId="352D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blHeader/>
        </w:trPr>
        <w:tc>
          <w:tcPr>
            <w:tcW w:w="0" w:type="auto"/>
            <w:shd w:val="clear" w:color="auto" w:fill="D7D7D7" w:themeFill="background1" w:themeFillShade="D8"/>
            <w:tcMar>
              <w:top w:w="120" w:type="dxa"/>
              <w:left w:w="120" w:type="dxa"/>
              <w:bottom w:w="120" w:type="dxa"/>
              <w:right w:w="120" w:type="dxa"/>
            </w:tcMar>
            <w:vAlign w:val="center"/>
          </w:tcPr>
          <w:p w14:paraId="4A291A09">
            <w:pPr>
              <w:pStyle w:val="29"/>
              <w:bidi w:val="0"/>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4CE701D8">
            <w:pPr>
              <w:pStyle w:val="29"/>
              <w:bidi w:val="0"/>
              <w:rPr>
                <w:rFonts w:hint="default"/>
              </w:rPr>
            </w:pPr>
            <w:r>
              <w:rPr>
                <w:rFonts w:hint="default"/>
                <w:lang w:val="en-US" w:eastAsia="zh-CN"/>
              </w:rPr>
              <w:t>类型</w:t>
            </w:r>
          </w:p>
        </w:tc>
        <w:tc>
          <w:tcPr>
            <w:tcW w:w="0" w:type="auto"/>
            <w:shd w:val="clear" w:color="auto" w:fill="D7D7D7" w:themeFill="background1" w:themeFillShade="D8"/>
            <w:tcMar>
              <w:top w:w="120" w:type="dxa"/>
              <w:left w:w="120" w:type="dxa"/>
              <w:bottom w:w="120" w:type="dxa"/>
              <w:right w:w="120" w:type="dxa"/>
            </w:tcMar>
            <w:vAlign w:val="center"/>
          </w:tcPr>
          <w:p w14:paraId="590BE358">
            <w:pPr>
              <w:pStyle w:val="29"/>
              <w:bidi w:val="0"/>
              <w:rPr>
                <w:rFonts w:hint="default"/>
              </w:rPr>
            </w:pPr>
            <w:r>
              <w:rPr>
                <w:rFonts w:hint="default"/>
                <w:lang w:val="en-US" w:eastAsia="zh-CN"/>
              </w:rPr>
              <w:t>必填</w:t>
            </w:r>
          </w:p>
        </w:tc>
        <w:tc>
          <w:tcPr>
            <w:tcW w:w="0" w:type="auto"/>
            <w:shd w:val="clear" w:color="auto" w:fill="D7D7D7" w:themeFill="background1" w:themeFillShade="D8"/>
            <w:tcMar>
              <w:top w:w="120" w:type="dxa"/>
              <w:left w:w="120" w:type="dxa"/>
              <w:bottom w:w="120" w:type="dxa"/>
              <w:right w:w="120" w:type="dxa"/>
            </w:tcMar>
            <w:vAlign w:val="center"/>
          </w:tcPr>
          <w:p w14:paraId="196FA04B">
            <w:pPr>
              <w:pStyle w:val="29"/>
              <w:bidi w:val="0"/>
              <w:rPr>
                <w:rFonts w:hint="default"/>
              </w:rPr>
            </w:pPr>
            <w:r>
              <w:rPr>
                <w:rFonts w:hint="default"/>
                <w:lang w:val="en-US" w:eastAsia="zh-CN"/>
              </w:rPr>
              <w:t>说明</w:t>
            </w:r>
          </w:p>
        </w:tc>
      </w:tr>
      <w:tr w14:paraId="0858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63BBA59C">
            <w:pPr>
              <w:pStyle w:val="29"/>
              <w:bidi w:val="0"/>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2B9D037A">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6B529343">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6CEA9618">
            <w:pPr>
              <w:pStyle w:val="29"/>
              <w:bidi w:val="0"/>
              <w:jc w:val="left"/>
              <w:rPr>
                <w:rFonts w:hint="default"/>
              </w:rPr>
            </w:pPr>
            <w:r>
              <w:rPr>
                <w:rFonts w:hint="default"/>
                <w:lang w:val="en-US" w:eastAsia="zh-CN"/>
              </w:rPr>
              <w:t>固定：reader_set_match_epc</w:t>
            </w:r>
          </w:p>
        </w:tc>
      </w:tr>
      <w:tr w14:paraId="6634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29F3BD7C">
            <w:pPr>
              <w:pStyle w:val="29"/>
              <w:bidi w:val="0"/>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1B3EDAD8">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5C2A57EF">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53A7D28B">
            <w:pPr>
              <w:pStyle w:val="29"/>
              <w:bidi w:val="0"/>
              <w:jc w:val="left"/>
              <w:rPr>
                <w:rFonts w:hint="default"/>
              </w:rPr>
            </w:pPr>
            <w:r>
              <w:rPr>
                <w:rFonts w:hint="default"/>
                <w:lang w:val="en-US" w:eastAsia="zh-CN"/>
              </w:rPr>
              <w:t>20 位消息 ID</w:t>
            </w:r>
          </w:p>
        </w:tc>
      </w:tr>
      <w:tr w14:paraId="4EFA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0DAC4F17">
            <w:pPr>
              <w:pStyle w:val="29"/>
              <w:bidi w:val="0"/>
              <w:rPr>
                <w:rFonts w:hint="default"/>
              </w:rPr>
            </w:pPr>
            <w:r>
              <w:rPr>
                <w:rFonts w:hint="default"/>
                <w:lang w:val="en-US" w:eastAsia="zh-CN"/>
              </w:rPr>
              <w:t>mode</w:t>
            </w:r>
          </w:p>
        </w:tc>
        <w:tc>
          <w:tcPr>
            <w:tcW w:w="0" w:type="auto"/>
            <w:shd w:val="clear" w:color="auto" w:fill="auto"/>
            <w:tcMar>
              <w:top w:w="120" w:type="dxa"/>
              <w:left w:w="120" w:type="dxa"/>
              <w:bottom w:w="120" w:type="dxa"/>
              <w:right w:w="120" w:type="dxa"/>
            </w:tcMar>
            <w:vAlign w:val="center"/>
          </w:tcPr>
          <w:p w14:paraId="25A3E184">
            <w:pPr>
              <w:pStyle w:val="29"/>
              <w:bidi w:val="0"/>
              <w:rPr>
                <w:rFonts w:hint="default"/>
              </w:rPr>
            </w:pPr>
            <w:r>
              <w:rPr>
                <w:rFonts w:hint="default"/>
                <w:lang w:val="en-US" w:eastAsia="zh-CN"/>
              </w:rPr>
              <w:t>int</w:t>
            </w:r>
          </w:p>
        </w:tc>
        <w:tc>
          <w:tcPr>
            <w:tcW w:w="0" w:type="auto"/>
            <w:shd w:val="clear" w:color="auto" w:fill="auto"/>
            <w:tcMar>
              <w:top w:w="120" w:type="dxa"/>
              <w:left w:w="120" w:type="dxa"/>
              <w:bottom w:w="120" w:type="dxa"/>
              <w:right w:w="120" w:type="dxa"/>
            </w:tcMar>
            <w:vAlign w:val="center"/>
          </w:tcPr>
          <w:p w14:paraId="652C2D08">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00D5EE3C">
            <w:pPr>
              <w:pStyle w:val="29"/>
              <w:bidi w:val="0"/>
              <w:jc w:val="left"/>
              <w:rPr>
                <w:rFonts w:hint="default"/>
              </w:rPr>
            </w:pPr>
            <w:r>
              <w:rPr>
                <w:rFonts w:hint="default"/>
                <w:lang w:val="en-US" w:eastAsia="zh-CN"/>
              </w:rPr>
              <w:t>0 = 取消匹配；1 = 盘存匹配；2 = 读写 / 锁定 / 销毁匹配</w:t>
            </w:r>
          </w:p>
        </w:tc>
      </w:tr>
      <w:tr w14:paraId="44C6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005FA1AA">
            <w:pPr>
              <w:pStyle w:val="29"/>
              <w:bidi w:val="0"/>
              <w:rPr>
                <w:rFonts w:hint="default"/>
              </w:rPr>
            </w:pPr>
            <w:r>
              <w:rPr>
                <w:rFonts w:hint="default"/>
                <w:lang w:val="en-US" w:eastAsia="zh-CN"/>
              </w:rPr>
              <w:t>epc_len</w:t>
            </w:r>
          </w:p>
        </w:tc>
        <w:tc>
          <w:tcPr>
            <w:tcW w:w="0" w:type="auto"/>
            <w:shd w:val="clear" w:color="auto" w:fill="auto"/>
            <w:tcMar>
              <w:top w:w="120" w:type="dxa"/>
              <w:left w:w="120" w:type="dxa"/>
              <w:bottom w:w="120" w:type="dxa"/>
              <w:right w:w="120" w:type="dxa"/>
            </w:tcMar>
            <w:vAlign w:val="center"/>
          </w:tcPr>
          <w:p w14:paraId="58542D52">
            <w:pPr>
              <w:pStyle w:val="29"/>
              <w:bidi w:val="0"/>
              <w:rPr>
                <w:rFonts w:hint="default"/>
              </w:rPr>
            </w:pPr>
            <w:r>
              <w:rPr>
                <w:rFonts w:hint="default"/>
                <w:lang w:val="en-US" w:eastAsia="zh-CN"/>
              </w:rPr>
              <w:t>int</w:t>
            </w:r>
          </w:p>
        </w:tc>
        <w:tc>
          <w:tcPr>
            <w:tcW w:w="0" w:type="auto"/>
            <w:shd w:val="clear" w:color="auto" w:fill="auto"/>
            <w:tcMar>
              <w:top w:w="120" w:type="dxa"/>
              <w:left w:w="120" w:type="dxa"/>
              <w:bottom w:w="120" w:type="dxa"/>
              <w:right w:w="120" w:type="dxa"/>
            </w:tcMar>
            <w:vAlign w:val="center"/>
          </w:tcPr>
          <w:p w14:paraId="670B4743">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496329D6">
            <w:pPr>
              <w:pStyle w:val="29"/>
              <w:bidi w:val="0"/>
              <w:jc w:val="left"/>
              <w:rPr>
                <w:rFonts w:hint="default"/>
              </w:rPr>
            </w:pPr>
            <w:r>
              <w:rPr>
                <w:rFonts w:hint="default"/>
                <w:lang w:val="en-US" w:eastAsia="zh-CN"/>
              </w:rPr>
              <w:t>EPC 长度（字节）</w:t>
            </w:r>
          </w:p>
        </w:tc>
      </w:tr>
      <w:tr w14:paraId="6B89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773AE946">
            <w:pPr>
              <w:pStyle w:val="29"/>
              <w:bidi w:val="0"/>
              <w:rPr>
                <w:rFonts w:hint="default"/>
              </w:rPr>
            </w:pPr>
            <w:r>
              <w:rPr>
                <w:rFonts w:hint="default"/>
                <w:lang w:val="en-US" w:eastAsia="zh-CN"/>
              </w:rPr>
              <w:t>epc</w:t>
            </w:r>
          </w:p>
        </w:tc>
        <w:tc>
          <w:tcPr>
            <w:tcW w:w="0" w:type="auto"/>
            <w:shd w:val="clear" w:color="auto" w:fill="auto"/>
            <w:tcMar>
              <w:top w:w="120" w:type="dxa"/>
              <w:left w:w="120" w:type="dxa"/>
              <w:bottom w:w="120" w:type="dxa"/>
              <w:right w:w="120" w:type="dxa"/>
            </w:tcMar>
            <w:vAlign w:val="center"/>
          </w:tcPr>
          <w:p w14:paraId="3DAE9C78">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579F48ED">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21A32362">
            <w:pPr>
              <w:pStyle w:val="29"/>
              <w:bidi w:val="0"/>
              <w:jc w:val="left"/>
              <w:rPr>
                <w:rFonts w:hint="default"/>
              </w:rPr>
            </w:pPr>
            <w:r>
              <w:rPr>
                <w:rFonts w:hint="default"/>
                <w:lang w:val="en-US" w:eastAsia="zh-CN"/>
              </w:rPr>
              <w:t>目标标签 EPC 编码</w:t>
            </w:r>
          </w:p>
        </w:tc>
      </w:tr>
    </w:tbl>
    <w:p w14:paraId="562E7999">
      <w:pPr>
        <w:rPr>
          <w:rFonts w:hint="default" w:ascii="Arial" w:hAnsi="Arial" w:eastAsia="微软雅黑" w:cs="Arial"/>
          <w:sz w:val="24"/>
          <w:szCs w:val="24"/>
        </w:rPr>
      </w:pPr>
      <w:r>
        <w:rPr>
          <w:rFonts w:hint="default" w:ascii="Arial" w:hAnsi="Arial" w:eastAsia="微软雅黑" w:cs="Arial"/>
          <w:sz w:val="24"/>
          <w:szCs w:val="24"/>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46B8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54F32DC">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2C04CAD9">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"reader_set_match_epc", </w:t>
            </w:r>
          </w:p>
          <w:p w14:paraId="4398B139">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74C4C55A">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"mode": 2, </w:t>
            </w:r>
          </w:p>
          <w:p w14:paraId="42B21803">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"epc_len": 12, </w:t>
            </w:r>
          </w:p>
          <w:p w14:paraId="5135A69A">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"epc": "E2003411B802011383258566" </w:t>
            </w:r>
          </w:p>
          <w:p w14:paraId="35026E53">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w:t>
            </w:r>
          </w:p>
        </w:tc>
      </w:tr>
    </w:tbl>
    <w:p w14:paraId="6A294D12">
      <w:pPr>
        <w:pStyle w:val="3"/>
        <w:rPr>
          <w:rFonts w:hint="default" w:ascii="Arial" w:hAnsi="Arial" w:eastAsia="微软雅黑" w:cs="Arial"/>
          <w:lang w:val="en-US" w:eastAsia="zh-CN"/>
        </w:rPr>
      </w:pPr>
    </w:p>
    <w:p w14:paraId="483A66F3">
      <w:pPr>
        <w:pStyle w:val="6"/>
        <w:bidi w:val="0"/>
        <w:ind w:left="0" w:leftChars="0" w:firstLine="0" w:firstLineChars="0"/>
        <w:rPr>
          <w:rFonts w:hint="default" w:ascii="Arial" w:hAnsi="Arial" w:eastAsia="微软雅黑" w:cs="Arial"/>
        </w:rPr>
      </w:pPr>
      <w:r>
        <w:rPr>
          <w:rFonts w:hint="default" w:ascii="Arial" w:hAnsi="Arial" w:eastAsia="微软雅黑" w:cs="Arial"/>
        </w:rPr>
        <w:t>锁定 EPC 标签</w:t>
      </w:r>
    </w:p>
    <w:p w14:paraId="26DD83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sz w:val="24"/>
          <w:szCs w:val="24"/>
        </w:rPr>
      </w:pPr>
      <w:r>
        <w:rPr>
          <w:rFonts w:hint="default" w:ascii="Arial" w:hAnsi="Arial" w:eastAsia="微软雅黑" w:cs="Arial"/>
          <w:color w:val="000000"/>
          <w:kern w:val="0"/>
          <w:sz w:val="24"/>
          <w:szCs w:val="24"/>
          <w:lang w:val="en-US" w:eastAsia="zh-CN" w:bidi="ar"/>
        </w:rPr>
        <w:t>平台下发指令，锁定标签指定区域，防止被篡改 / 重复写入。锁定后需密码才能解锁，</w:t>
      </w:r>
      <w:r>
        <w:rPr>
          <w:rStyle w:val="26"/>
          <w:rFonts w:hint="default" w:ascii="Arial" w:hAnsi="Arial" w:eastAsia="微软雅黑" w:cs="Arial"/>
          <w:b/>
          <w:bCs/>
          <w:color w:val="000000"/>
          <w:kern w:val="0"/>
          <w:sz w:val="24"/>
          <w:szCs w:val="24"/>
          <w:lang w:val="en-US" w:eastAsia="zh-CN" w:bidi="ar"/>
        </w:rPr>
        <w:t>必须先设置匹配 EPC</w:t>
      </w:r>
      <w:r>
        <w:rPr>
          <w:rFonts w:hint="default" w:ascii="Arial" w:hAnsi="Arial" w:eastAsia="微软雅黑" w:cs="Arial"/>
          <w:color w:val="000000"/>
          <w:kern w:val="0"/>
          <w:sz w:val="24"/>
          <w:szCs w:val="24"/>
          <w:lang w:val="en-US" w:eastAsia="zh-CN" w:bidi="ar"/>
        </w:rPr>
        <w:t>。</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19"/>
        <w:gridCol w:w="1091"/>
        <w:gridCol w:w="955"/>
        <w:gridCol w:w="5530"/>
      </w:tblGrid>
      <w:tr w14:paraId="7797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blHeader/>
        </w:trPr>
        <w:tc>
          <w:tcPr>
            <w:tcW w:w="0" w:type="auto"/>
            <w:shd w:val="clear" w:color="auto" w:fill="D7D7D7" w:themeFill="background1" w:themeFillShade="D8"/>
            <w:tcMar>
              <w:top w:w="120" w:type="dxa"/>
              <w:left w:w="120" w:type="dxa"/>
              <w:bottom w:w="120" w:type="dxa"/>
              <w:right w:w="120" w:type="dxa"/>
            </w:tcMar>
            <w:vAlign w:val="center"/>
          </w:tcPr>
          <w:p w14:paraId="75E6E36C">
            <w:pPr>
              <w:pStyle w:val="29"/>
              <w:bidi w:val="0"/>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44297BE7">
            <w:pPr>
              <w:pStyle w:val="29"/>
              <w:bidi w:val="0"/>
              <w:rPr>
                <w:rFonts w:hint="default"/>
              </w:rPr>
            </w:pPr>
            <w:r>
              <w:rPr>
                <w:rFonts w:hint="default"/>
                <w:lang w:val="en-US" w:eastAsia="zh-CN"/>
              </w:rPr>
              <w:t>类型</w:t>
            </w:r>
          </w:p>
        </w:tc>
        <w:tc>
          <w:tcPr>
            <w:tcW w:w="0" w:type="auto"/>
            <w:shd w:val="clear" w:color="auto" w:fill="D7D7D7" w:themeFill="background1" w:themeFillShade="D8"/>
            <w:tcMar>
              <w:top w:w="120" w:type="dxa"/>
              <w:left w:w="120" w:type="dxa"/>
              <w:bottom w:w="120" w:type="dxa"/>
              <w:right w:w="120" w:type="dxa"/>
            </w:tcMar>
            <w:vAlign w:val="center"/>
          </w:tcPr>
          <w:p w14:paraId="54EB44AD">
            <w:pPr>
              <w:pStyle w:val="29"/>
              <w:bidi w:val="0"/>
              <w:rPr>
                <w:rFonts w:hint="default"/>
              </w:rPr>
            </w:pPr>
            <w:r>
              <w:rPr>
                <w:rFonts w:hint="default"/>
                <w:lang w:val="en-US" w:eastAsia="zh-CN"/>
              </w:rPr>
              <w:t>必填</w:t>
            </w:r>
          </w:p>
        </w:tc>
        <w:tc>
          <w:tcPr>
            <w:tcW w:w="0" w:type="auto"/>
            <w:shd w:val="clear" w:color="auto" w:fill="D7D7D7" w:themeFill="background1" w:themeFillShade="D8"/>
            <w:tcMar>
              <w:top w:w="120" w:type="dxa"/>
              <w:left w:w="120" w:type="dxa"/>
              <w:bottom w:w="120" w:type="dxa"/>
              <w:right w:w="120" w:type="dxa"/>
            </w:tcMar>
            <w:vAlign w:val="center"/>
          </w:tcPr>
          <w:p w14:paraId="4A5387D8">
            <w:pPr>
              <w:pStyle w:val="29"/>
              <w:bidi w:val="0"/>
              <w:rPr>
                <w:rFonts w:hint="default"/>
              </w:rPr>
            </w:pPr>
            <w:r>
              <w:rPr>
                <w:rFonts w:hint="default"/>
                <w:lang w:val="en-US" w:eastAsia="zh-CN"/>
              </w:rPr>
              <w:t>说明</w:t>
            </w:r>
          </w:p>
        </w:tc>
      </w:tr>
      <w:tr w14:paraId="6276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018339A9">
            <w:pPr>
              <w:pStyle w:val="29"/>
              <w:bidi w:val="0"/>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10271717">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445163F3">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68D3781E">
            <w:pPr>
              <w:pStyle w:val="29"/>
              <w:bidi w:val="0"/>
              <w:jc w:val="left"/>
              <w:rPr>
                <w:rFonts w:hint="default"/>
              </w:rPr>
            </w:pPr>
            <w:r>
              <w:rPr>
                <w:rFonts w:hint="default"/>
                <w:lang w:val="en-US" w:eastAsia="zh-CN"/>
              </w:rPr>
              <w:t>固定：reader_lock_epc</w:t>
            </w:r>
          </w:p>
        </w:tc>
      </w:tr>
      <w:tr w14:paraId="3FE5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2A889387">
            <w:pPr>
              <w:pStyle w:val="29"/>
              <w:bidi w:val="0"/>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4A1F704F">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64C963E7">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6A9E8589">
            <w:pPr>
              <w:pStyle w:val="29"/>
              <w:bidi w:val="0"/>
              <w:jc w:val="left"/>
              <w:rPr>
                <w:rFonts w:hint="default"/>
              </w:rPr>
            </w:pPr>
            <w:r>
              <w:rPr>
                <w:rFonts w:hint="default"/>
                <w:lang w:val="en-US" w:eastAsia="zh-CN"/>
              </w:rPr>
              <w:t>20 位消息 ID</w:t>
            </w:r>
          </w:p>
        </w:tc>
      </w:tr>
      <w:tr w14:paraId="1E04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206654C9">
            <w:pPr>
              <w:pStyle w:val="29"/>
              <w:bidi w:val="0"/>
              <w:rPr>
                <w:rFonts w:hint="default"/>
              </w:rPr>
            </w:pPr>
            <w:r>
              <w:rPr>
                <w:rFonts w:hint="default"/>
                <w:lang w:val="en-US" w:eastAsia="zh-CN"/>
              </w:rPr>
              <w:t>access_pwd</w:t>
            </w:r>
          </w:p>
        </w:tc>
        <w:tc>
          <w:tcPr>
            <w:tcW w:w="0" w:type="auto"/>
            <w:shd w:val="clear" w:color="auto" w:fill="auto"/>
            <w:tcMar>
              <w:top w:w="120" w:type="dxa"/>
              <w:left w:w="120" w:type="dxa"/>
              <w:bottom w:w="120" w:type="dxa"/>
              <w:right w:w="120" w:type="dxa"/>
            </w:tcMar>
            <w:vAlign w:val="center"/>
          </w:tcPr>
          <w:p w14:paraId="175A71FE">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33643EE3">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160E7A95">
            <w:pPr>
              <w:pStyle w:val="29"/>
              <w:bidi w:val="0"/>
              <w:jc w:val="left"/>
              <w:rPr>
                <w:rFonts w:hint="default"/>
              </w:rPr>
            </w:pPr>
            <w:r>
              <w:rPr>
                <w:rFonts w:hint="default"/>
                <w:lang w:val="en-US" w:eastAsia="zh-CN"/>
              </w:rPr>
              <w:t>标签访问密码</w:t>
            </w:r>
          </w:p>
        </w:tc>
      </w:tr>
      <w:tr w14:paraId="047C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437E0745">
            <w:pPr>
              <w:pStyle w:val="29"/>
              <w:bidi w:val="0"/>
              <w:rPr>
                <w:rFonts w:hint="default"/>
              </w:rPr>
            </w:pPr>
            <w:r>
              <w:rPr>
                <w:rFonts w:hint="default"/>
                <w:lang w:val="en-US" w:eastAsia="zh-CN"/>
              </w:rPr>
              <w:t>lock_data</w:t>
            </w:r>
          </w:p>
        </w:tc>
        <w:tc>
          <w:tcPr>
            <w:tcW w:w="0" w:type="auto"/>
            <w:shd w:val="clear" w:color="auto" w:fill="auto"/>
            <w:tcMar>
              <w:top w:w="120" w:type="dxa"/>
              <w:left w:w="120" w:type="dxa"/>
              <w:bottom w:w="120" w:type="dxa"/>
              <w:right w:w="120" w:type="dxa"/>
            </w:tcMar>
            <w:vAlign w:val="center"/>
          </w:tcPr>
          <w:p w14:paraId="0FE41843">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28128136">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07605EC0">
            <w:pPr>
              <w:pStyle w:val="29"/>
              <w:bidi w:val="0"/>
              <w:jc w:val="left"/>
              <w:rPr>
                <w:rFonts w:hint="default"/>
              </w:rPr>
            </w:pPr>
            <w:r>
              <w:rPr>
                <w:rFonts w:hint="default"/>
                <w:lang w:val="en-US" w:eastAsia="zh-CN"/>
              </w:rPr>
              <w:t>24 位锁定操作参数，遵循 Gen2 协议</w:t>
            </w:r>
          </w:p>
        </w:tc>
      </w:tr>
    </w:tbl>
    <w:p w14:paraId="22DC2163">
      <w:pPr>
        <w:rPr>
          <w:rFonts w:hint="default" w:ascii="Arial" w:hAnsi="Arial" w:eastAsia="微软雅黑" w:cs="Arial"/>
          <w:sz w:val="24"/>
          <w:szCs w:val="24"/>
          <w:lang w:val="en-US" w:eastAsia="zh-CN"/>
        </w:rPr>
      </w:pPr>
    </w:p>
    <w:p w14:paraId="5B6129D0">
      <w:pPr>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5AFF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9571" w:type="dxa"/>
            <w:shd w:val="clear" w:color="auto" w:fill="EEECE1"/>
          </w:tcPr>
          <w:p w14:paraId="720E435C">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4468575A">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"reader_lock_epc", </w:t>
            </w:r>
          </w:p>
          <w:p w14:paraId="3B533140">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64B9A1F8">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"access_pwd": "0000FFFF", </w:t>
            </w:r>
          </w:p>
          <w:p w14:paraId="4881D6A5">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"lock_data": "020080" </w:t>
            </w:r>
          </w:p>
          <w:p w14:paraId="12F4C086">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w:t>
            </w:r>
          </w:p>
        </w:tc>
      </w:tr>
    </w:tbl>
    <w:p w14:paraId="233C54F3">
      <w:pPr>
        <w:rPr>
          <w:rFonts w:hint="default" w:ascii="Arial" w:hAnsi="Arial" w:eastAsia="微软雅黑" w:cs="Arial"/>
          <w:sz w:val="24"/>
          <w:szCs w:val="24"/>
        </w:rPr>
      </w:pPr>
      <w:r>
        <w:rPr>
          <w:rFonts w:hint="default" w:ascii="Arial" w:hAnsi="Arial" w:eastAsia="微软雅黑" w:cs="Arial"/>
          <w:sz w:val="24"/>
          <w:szCs w:val="24"/>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41"/>
        <w:gridCol w:w="1596"/>
        <w:gridCol w:w="1397"/>
        <w:gridCol w:w="4661"/>
      </w:tblGrid>
      <w:tr w14:paraId="2EAC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blHeader/>
        </w:trPr>
        <w:tc>
          <w:tcPr>
            <w:tcW w:w="0" w:type="auto"/>
            <w:shd w:val="clear" w:color="auto" w:fill="D7D7D7" w:themeFill="background1" w:themeFillShade="D8"/>
            <w:tcMar>
              <w:top w:w="120" w:type="dxa"/>
              <w:left w:w="120" w:type="dxa"/>
              <w:bottom w:w="120" w:type="dxa"/>
              <w:right w:w="120" w:type="dxa"/>
            </w:tcMar>
            <w:vAlign w:val="center"/>
          </w:tcPr>
          <w:p w14:paraId="7F20FED4">
            <w:pPr>
              <w:pStyle w:val="29"/>
              <w:bidi w:val="0"/>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421E7D30">
            <w:pPr>
              <w:pStyle w:val="29"/>
              <w:bidi w:val="0"/>
              <w:rPr>
                <w:rFonts w:hint="default"/>
              </w:rPr>
            </w:pPr>
            <w:r>
              <w:rPr>
                <w:rFonts w:hint="default"/>
                <w:lang w:val="en-US" w:eastAsia="zh-CN"/>
              </w:rPr>
              <w:t>类型</w:t>
            </w:r>
          </w:p>
        </w:tc>
        <w:tc>
          <w:tcPr>
            <w:tcW w:w="0" w:type="auto"/>
            <w:shd w:val="clear" w:color="auto" w:fill="D7D7D7" w:themeFill="background1" w:themeFillShade="D8"/>
            <w:tcMar>
              <w:top w:w="120" w:type="dxa"/>
              <w:left w:w="120" w:type="dxa"/>
              <w:bottom w:w="120" w:type="dxa"/>
              <w:right w:w="120" w:type="dxa"/>
            </w:tcMar>
            <w:vAlign w:val="center"/>
          </w:tcPr>
          <w:p w14:paraId="55219D90">
            <w:pPr>
              <w:pStyle w:val="29"/>
              <w:bidi w:val="0"/>
              <w:rPr>
                <w:rFonts w:hint="default"/>
              </w:rPr>
            </w:pPr>
            <w:r>
              <w:rPr>
                <w:rFonts w:hint="default"/>
                <w:lang w:val="en-US" w:eastAsia="zh-CN"/>
              </w:rPr>
              <w:t>必填</w:t>
            </w:r>
          </w:p>
        </w:tc>
        <w:tc>
          <w:tcPr>
            <w:tcW w:w="0" w:type="auto"/>
            <w:shd w:val="clear" w:color="auto" w:fill="D7D7D7" w:themeFill="background1" w:themeFillShade="D8"/>
            <w:tcMar>
              <w:top w:w="120" w:type="dxa"/>
              <w:left w:w="120" w:type="dxa"/>
              <w:bottom w:w="120" w:type="dxa"/>
              <w:right w:w="120" w:type="dxa"/>
            </w:tcMar>
            <w:vAlign w:val="center"/>
          </w:tcPr>
          <w:p w14:paraId="2FA72043">
            <w:pPr>
              <w:pStyle w:val="29"/>
              <w:bidi w:val="0"/>
              <w:rPr>
                <w:rFonts w:hint="default"/>
              </w:rPr>
            </w:pPr>
            <w:r>
              <w:rPr>
                <w:rFonts w:hint="default"/>
                <w:lang w:val="en-US" w:eastAsia="zh-CN"/>
              </w:rPr>
              <w:t>说明</w:t>
            </w:r>
          </w:p>
        </w:tc>
      </w:tr>
      <w:tr w14:paraId="4CF4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0CB3F7B8">
            <w:pPr>
              <w:pStyle w:val="29"/>
              <w:bidi w:val="0"/>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623B6785">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01C12F7B">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324A99C3">
            <w:pPr>
              <w:pStyle w:val="29"/>
              <w:bidi w:val="0"/>
              <w:jc w:val="left"/>
              <w:rPr>
                <w:rFonts w:hint="default"/>
              </w:rPr>
            </w:pPr>
            <w:r>
              <w:rPr>
                <w:rFonts w:hint="default"/>
                <w:lang w:val="en-US" w:eastAsia="zh-CN"/>
              </w:rPr>
              <w:t>reader_lock_epc_rsp</w:t>
            </w:r>
          </w:p>
        </w:tc>
      </w:tr>
      <w:tr w14:paraId="5894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048BB60C">
            <w:pPr>
              <w:pStyle w:val="29"/>
              <w:bidi w:val="0"/>
              <w:rPr>
                <w:rFonts w:hint="default"/>
              </w:rPr>
            </w:pPr>
            <w:r>
              <w:rPr>
                <w:rFonts w:hint="default"/>
                <w:lang w:val="en-US" w:eastAsia="zh-CN"/>
              </w:rPr>
              <w:t>status</w:t>
            </w:r>
          </w:p>
        </w:tc>
        <w:tc>
          <w:tcPr>
            <w:tcW w:w="0" w:type="auto"/>
            <w:shd w:val="clear" w:color="auto" w:fill="auto"/>
            <w:tcMar>
              <w:top w:w="120" w:type="dxa"/>
              <w:left w:w="120" w:type="dxa"/>
              <w:bottom w:w="120" w:type="dxa"/>
              <w:right w:w="120" w:type="dxa"/>
            </w:tcMar>
            <w:vAlign w:val="center"/>
          </w:tcPr>
          <w:p w14:paraId="6D2FBE9D">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1189AE21">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261583C9">
            <w:pPr>
              <w:pStyle w:val="29"/>
              <w:bidi w:val="0"/>
              <w:jc w:val="left"/>
              <w:rPr>
                <w:rFonts w:hint="default"/>
              </w:rPr>
            </w:pPr>
            <w:r>
              <w:rPr>
                <w:rFonts w:hint="default"/>
                <w:lang w:val="en-US" w:eastAsia="zh-CN"/>
              </w:rPr>
              <w:t>ok / 错误信息</w:t>
            </w:r>
          </w:p>
        </w:tc>
      </w:tr>
      <w:tr w14:paraId="73B4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122867A7">
            <w:pPr>
              <w:pStyle w:val="29"/>
              <w:bidi w:val="0"/>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072D3875">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531F7B96">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1C46AC5C">
            <w:pPr>
              <w:pStyle w:val="29"/>
              <w:bidi w:val="0"/>
              <w:jc w:val="left"/>
              <w:rPr>
                <w:rFonts w:hint="default"/>
              </w:rPr>
            </w:pPr>
            <w:r>
              <w:rPr>
                <w:rFonts w:hint="default"/>
                <w:lang w:val="en-US" w:eastAsia="zh-CN"/>
              </w:rPr>
              <w:t>与请求一致</w:t>
            </w:r>
          </w:p>
        </w:tc>
      </w:tr>
      <w:tr w14:paraId="1F74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0" w:type="auto"/>
            <w:shd w:val="clear" w:color="auto" w:fill="auto"/>
            <w:tcMar>
              <w:top w:w="120" w:type="dxa"/>
              <w:left w:w="120" w:type="dxa"/>
              <w:bottom w:w="120" w:type="dxa"/>
              <w:right w:w="120" w:type="dxa"/>
            </w:tcMar>
            <w:vAlign w:val="center"/>
          </w:tcPr>
          <w:p w14:paraId="574620BA">
            <w:pPr>
              <w:pStyle w:val="29"/>
              <w:bidi w:val="0"/>
              <w:rPr>
                <w:rFonts w:hint="default"/>
              </w:rPr>
            </w:pPr>
            <w:r>
              <w:rPr>
                <w:rFonts w:hint="default"/>
                <w:lang w:val="en-US" w:eastAsia="zh-CN"/>
              </w:rPr>
              <w:t>sn</w:t>
            </w:r>
          </w:p>
        </w:tc>
        <w:tc>
          <w:tcPr>
            <w:tcW w:w="0" w:type="auto"/>
            <w:shd w:val="clear" w:color="auto" w:fill="auto"/>
            <w:tcMar>
              <w:top w:w="120" w:type="dxa"/>
              <w:left w:w="120" w:type="dxa"/>
              <w:bottom w:w="120" w:type="dxa"/>
              <w:right w:w="120" w:type="dxa"/>
            </w:tcMar>
            <w:vAlign w:val="center"/>
          </w:tcPr>
          <w:p w14:paraId="405464AE">
            <w:pPr>
              <w:pStyle w:val="29"/>
              <w:bidi w:val="0"/>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1B78D8D4">
            <w:pPr>
              <w:pStyle w:val="29"/>
              <w:bidi w:val="0"/>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3F0D0F3B">
            <w:pPr>
              <w:pStyle w:val="29"/>
              <w:bidi w:val="0"/>
              <w:jc w:val="left"/>
              <w:rPr>
                <w:rFonts w:hint="default"/>
              </w:rPr>
            </w:pPr>
            <w:r>
              <w:rPr>
                <w:rFonts w:hint="default"/>
                <w:lang w:val="en-US" w:eastAsia="zh-CN"/>
              </w:rPr>
              <w:t>设备 SN</w:t>
            </w:r>
          </w:p>
        </w:tc>
      </w:tr>
    </w:tbl>
    <w:p w14:paraId="13E45D19">
      <w:pPr>
        <w:rPr>
          <w:rFonts w:hint="default" w:ascii="Arial" w:hAnsi="Arial" w:eastAsia="微软雅黑" w:cs="Arial"/>
          <w:sz w:val="24"/>
          <w:szCs w:val="24"/>
          <w:lang w:val="en-US" w:eastAsia="zh-CN"/>
        </w:rPr>
      </w:pPr>
    </w:p>
    <w:p w14:paraId="501D8B8F">
      <w:pPr>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12B0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501F9B60">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59F8766D">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"reader_lock_epc_rsp", </w:t>
            </w:r>
          </w:p>
          <w:p w14:paraId="515F867E">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"status": "ok", </w:t>
            </w:r>
          </w:p>
          <w:p w14:paraId="3070003F">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1228AEDF">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"sn": "1b7e812009cad088" </w:t>
            </w:r>
          </w:p>
          <w:p w14:paraId="3A1F5162">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w:t>
            </w:r>
          </w:p>
        </w:tc>
      </w:tr>
    </w:tbl>
    <w:p w14:paraId="488C7132">
      <w:pPr>
        <w:rPr>
          <w:rFonts w:hint="default" w:ascii="Arial" w:hAnsi="Arial" w:eastAsia="微软雅黑" w:cs="Arial"/>
          <w:sz w:val="24"/>
          <w:szCs w:val="24"/>
          <w:lang w:val="en-US" w:eastAsia="zh-CN"/>
        </w:rPr>
      </w:pPr>
    </w:p>
    <w:p w14:paraId="0342702B">
      <w:pPr>
        <w:pStyle w:val="6"/>
        <w:bidi w:val="0"/>
        <w:ind w:left="0" w:leftChars="0" w:firstLine="0" w:firstLineChars="0"/>
        <w:rPr>
          <w:rFonts w:hint="default" w:ascii="Arial" w:hAnsi="Arial" w:eastAsia="微软雅黑" w:cs="Arial"/>
        </w:rPr>
      </w:pPr>
      <w:r>
        <w:rPr>
          <w:rFonts w:hint="default" w:ascii="Arial" w:hAnsi="Arial" w:eastAsia="微软雅黑" w:cs="Arial"/>
        </w:rPr>
        <w:t>读取 EPC 标签（盘存）</w:t>
      </w:r>
    </w:p>
    <w:p w14:paraId="14E948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sz w:val="24"/>
          <w:szCs w:val="24"/>
        </w:rPr>
      </w:pPr>
      <w:r>
        <w:rPr>
          <w:rFonts w:hint="default" w:ascii="Arial" w:hAnsi="Arial" w:eastAsia="微软雅黑" w:cs="Arial"/>
          <w:color w:val="000000"/>
          <w:kern w:val="0"/>
          <w:sz w:val="24"/>
          <w:szCs w:val="24"/>
          <w:lang w:val="en-US" w:eastAsia="zh-CN" w:bidi="ar"/>
        </w:rPr>
        <w:t>触发读卡器盘存标签，返回当前识别到的 EPC 列表。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90"/>
        <w:gridCol w:w="1886"/>
        <w:gridCol w:w="1574"/>
        <w:gridCol w:w="4245"/>
      </w:tblGrid>
      <w:tr w14:paraId="5388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blHeader/>
        </w:trPr>
        <w:tc>
          <w:tcPr>
            <w:tcW w:w="1890" w:type="dxa"/>
            <w:shd w:val="clear" w:color="auto" w:fill="D7D7D7" w:themeFill="background1" w:themeFillShade="D8"/>
            <w:tcMar>
              <w:top w:w="120" w:type="dxa"/>
              <w:left w:w="120" w:type="dxa"/>
              <w:bottom w:w="120" w:type="dxa"/>
              <w:right w:w="120" w:type="dxa"/>
            </w:tcMar>
            <w:vAlign w:val="center"/>
          </w:tcPr>
          <w:p w14:paraId="23DA5D5C">
            <w:pPr>
              <w:pStyle w:val="29"/>
              <w:bidi w:val="0"/>
              <w:rPr>
                <w:rFonts w:hint="default"/>
              </w:rPr>
            </w:pPr>
            <w:r>
              <w:rPr>
                <w:rFonts w:hint="default"/>
                <w:lang w:val="en-US" w:eastAsia="zh-CN"/>
              </w:rPr>
              <w:t>参数名</w:t>
            </w:r>
          </w:p>
        </w:tc>
        <w:tc>
          <w:tcPr>
            <w:tcW w:w="1886" w:type="dxa"/>
            <w:shd w:val="clear" w:color="auto" w:fill="D7D7D7" w:themeFill="background1" w:themeFillShade="D8"/>
            <w:tcMar>
              <w:top w:w="120" w:type="dxa"/>
              <w:left w:w="120" w:type="dxa"/>
              <w:bottom w:w="120" w:type="dxa"/>
              <w:right w:w="120" w:type="dxa"/>
            </w:tcMar>
            <w:vAlign w:val="center"/>
          </w:tcPr>
          <w:p w14:paraId="691D4AC7">
            <w:pPr>
              <w:pStyle w:val="29"/>
              <w:bidi w:val="0"/>
              <w:rPr>
                <w:rFonts w:hint="default"/>
              </w:rPr>
            </w:pPr>
            <w:r>
              <w:rPr>
                <w:rFonts w:hint="default"/>
                <w:lang w:val="en-US" w:eastAsia="zh-CN"/>
              </w:rPr>
              <w:t>类型</w:t>
            </w:r>
          </w:p>
        </w:tc>
        <w:tc>
          <w:tcPr>
            <w:tcW w:w="1574" w:type="dxa"/>
            <w:shd w:val="clear" w:color="auto" w:fill="D7D7D7" w:themeFill="background1" w:themeFillShade="D8"/>
            <w:tcMar>
              <w:top w:w="120" w:type="dxa"/>
              <w:left w:w="120" w:type="dxa"/>
              <w:bottom w:w="120" w:type="dxa"/>
              <w:right w:w="120" w:type="dxa"/>
            </w:tcMar>
            <w:vAlign w:val="center"/>
          </w:tcPr>
          <w:p w14:paraId="415EA0C6">
            <w:pPr>
              <w:pStyle w:val="29"/>
              <w:bidi w:val="0"/>
              <w:rPr>
                <w:rFonts w:hint="default"/>
              </w:rPr>
            </w:pPr>
            <w:r>
              <w:rPr>
                <w:rFonts w:hint="default"/>
                <w:lang w:val="en-US" w:eastAsia="zh-CN"/>
              </w:rPr>
              <w:t>必填</w:t>
            </w:r>
          </w:p>
        </w:tc>
        <w:tc>
          <w:tcPr>
            <w:tcW w:w="4245" w:type="dxa"/>
            <w:shd w:val="clear" w:color="auto" w:fill="D7D7D7" w:themeFill="background1" w:themeFillShade="D8"/>
            <w:tcMar>
              <w:top w:w="120" w:type="dxa"/>
              <w:left w:w="120" w:type="dxa"/>
              <w:bottom w:w="120" w:type="dxa"/>
              <w:right w:w="120" w:type="dxa"/>
            </w:tcMar>
            <w:vAlign w:val="center"/>
          </w:tcPr>
          <w:p w14:paraId="6E51C3C6">
            <w:pPr>
              <w:pStyle w:val="29"/>
              <w:bidi w:val="0"/>
              <w:rPr>
                <w:rFonts w:hint="default"/>
              </w:rPr>
            </w:pPr>
            <w:r>
              <w:rPr>
                <w:rFonts w:hint="default"/>
                <w:lang w:val="en-US" w:eastAsia="zh-CN"/>
              </w:rPr>
              <w:t>说明</w:t>
            </w:r>
          </w:p>
        </w:tc>
      </w:tr>
      <w:tr w14:paraId="3BA1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1890" w:type="dxa"/>
            <w:shd w:val="clear" w:color="auto" w:fill="auto"/>
            <w:tcMar>
              <w:top w:w="120" w:type="dxa"/>
              <w:left w:w="120" w:type="dxa"/>
              <w:bottom w:w="120" w:type="dxa"/>
              <w:right w:w="120" w:type="dxa"/>
            </w:tcMar>
            <w:vAlign w:val="center"/>
          </w:tcPr>
          <w:p w14:paraId="1ADA3CE2">
            <w:pPr>
              <w:pStyle w:val="29"/>
              <w:bidi w:val="0"/>
              <w:rPr>
                <w:rFonts w:hint="default"/>
              </w:rPr>
            </w:pPr>
            <w:r>
              <w:rPr>
                <w:rFonts w:hint="default"/>
                <w:lang w:val="en-US" w:eastAsia="zh-CN"/>
              </w:rPr>
              <w:t>cmd</w:t>
            </w:r>
          </w:p>
        </w:tc>
        <w:tc>
          <w:tcPr>
            <w:tcW w:w="1886" w:type="dxa"/>
            <w:shd w:val="clear" w:color="auto" w:fill="auto"/>
            <w:tcMar>
              <w:top w:w="120" w:type="dxa"/>
              <w:left w:w="120" w:type="dxa"/>
              <w:bottom w:w="120" w:type="dxa"/>
              <w:right w:w="120" w:type="dxa"/>
            </w:tcMar>
            <w:vAlign w:val="center"/>
          </w:tcPr>
          <w:p w14:paraId="4204623C">
            <w:pPr>
              <w:pStyle w:val="29"/>
              <w:bidi w:val="0"/>
              <w:rPr>
                <w:rFonts w:hint="default"/>
              </w:rPr>
            </w:pPr>
            <w:r>
              <w:rPr>
                <w:rFonts w:hint="default"/>
                <w:lang w:val="en-US" w:eastAsia="zh-CN"/>
              </w:rPr>
              <w:t>string</w:t>
            </w:r>
          </w:p>
        </w:tc>
        <w:tc>
          <w:tcPr>
            <w:tcW w:w="1574" w:type="dxa"/>
            <w:shd w:val="clear" w:color="auto" w:fill="auto"/>
            <w:tcMar>
              <w:top w:w="120" w:type="dxa"/>
              <w:left w:w="120" w:type="dxa"/>
              <w:bottom w:w="120" w:type="dxa"/>
              <w:right w:w="120" w:type="dxa"/>
            </w:tcMar>
            <w:vAlign w:val="center"/>
          </w:tcPr>
          <w:p w14:paraId="58B9DF80">
            <w:pPr>
              <w:pStyle w:val="29"/>
              <w:bidi w:val="0"/>
              <w:rPr>
                <w:rFonts w:hint="default"/>
              </w:rPr>
            </w:pPr>
            <w:r>
              <w:rPr>
                <w:rFonts w:hint="default"/>
                <w:lang w:val="en-US" w:eastAsia="zh-CN"/>
              </w:rPr>
              <w:t>是</w:t>
            </w:r>
          </w:p>
        </w:tc>
        <w:tc>
          <w:tcPr>
            <w:tcW w:w="4245" w:type="dxa"/>
            <w:shd w:val="clear" w:color="auto" w:fill="auto"/>
            <w:tcMar>
              <w:top w:w="120" w:type="dxa"/>
              <w:left w:w="120" w:type="dxa"/>
              <w:bottom w:w="120" w:type="dxa"/>
              <w:right w:w="120" w:type="dxa"/>
            </w:tcMar>
            <w:vAlign w:val="center"/>
          </w:tcPr>
          <w:p w14:paraId="0419C4D2">
            <w:pPr>
              <w:pStyle w:val="29"/>
              <w:bidi w:val="0"/>
              <w:jc w:val="left"/>
              <w:rPr>
                <w:rFonts w:hint="default"/>
              </w:rPr>
            </w:pPr>
            <w:r>
              <w:rPr>
                <w:rFonts w:hint="default"/>
                <w:lang w:val="en-US" w:eastAsia="zh-CN"/>
              </w:rPr>
              <w:t>固定：reader_read_epc</w:t>
            </w:r>
          </w:p>
        </w:tc>
      </w:tr>
      <w:tr w14:paraId="4987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1890" w:type="dxa"/>
            <w:shd w:val="clear" w:color="auto" w:fill="auto"/>
            <w:tcMar>
              <w:top w:w="120" w:type="dxa"/>
              <w:left w:w="120" w:type="dxa"/>
              <w:bottom w:w="120" w:type="dxa"/>
              <w:right w:w="120" w:type="dxa"/>
            </w:tcMar>
            <w:vAlign w:val="center"/>
          </w:tcPr>
          <w:p w14:paraId="31DC2DC2">
            <w:pPr>
              <w:pStyle w:val="29"/>
              <w:bidi w:val="0"/>
              <w:rPr>
                <w:rFonts w:hint="default"/>
              </w:rPr>
            </w:pPr>
            <w:r>
              <w:rPr>
                <w:rFonts w:hint="default"/>
                <w:lang w:val="en-US" w:eastAsia="zh-CN"/>
              </w:rPr>
              <w:t>msg_id</w:t>
            </w:r>
          </w:p>
        </w:tc>
        <w:tc>
          <w:tcPr>
            <w:tcW w:w="1886" w:type="dxa"/>
            <w:shd w:val="clear" w:color="auto" w:fill="auto"/>
            <w:tcMar>
              <w:top w:w="120" w:type="dxa"/>
              <w:left w:w="120" w:type="dxa"/>
              <w:bottom w:w="120" w:type="dxa"/>
              <w:right w:w="120" w:type="dxa"/>
            </w:tcMar>
            <w:vAlign w:val="center"/>
          </w:tcPr>
          <w:p w14:paraId="036CC6B7">
            <w:pPr>
              <w:pStyle w:val="29"/>
              <w:bidi w:val="0"/>
              <w:rPr>
                <w:rFonts w:hint="default"/>
              </w:rPr>
            </w:pPr>
            <w:r>
              <w:rPr>
                <w:rFonts w:hint="default"/>
                <w:lang w:val="en-US" w:eastAsia="zh-CN"/>
              </w:rPr>
              <w:t>string</w:t>
            </w:r>
          </w:p>
        </w:tc>
        <w:tc>
          <w:tcPr>
            <w:tcW w:w="1574" w:type="dxa"/>
            <w:shd w:val="clear" w:color="auto" w:fill="auto"/>
            <w:tcMar>
              <w:top w:w="120" w:type="dxa"/>
              <w:left w:w="120" w:type="dxa"/>
              <w:bottom w:w="120" w:type="dxa"/>
              <w:right w:w="120" w:type="dxa"/>
            </w:tcMar>
            <w:vAlign w:val="center"/>
          </w:tcPr>
          <w:p w14:paraId="39DCBF77">
            <w:pPr>
              <w:pStyle w:val="29"/>
              <w:bidi w:val="0"/>
              <w:rPr>
                <w:rFonts w:hint="default"/>
              </w:rPr>
            </w:pPr>
            <w:r>
              <w:rPr>
                <w:rFonts w:hint="default"/>
                <w:lang w:val="en-US" w:eastAsia="zh-CN"/>
              </w:rPr>
              <w:t>是</w:t>
            </w:r>
          </w:p>
        </w:tc>
        <w:tc>
          <w:tcPr>
            <w:tcW w:w="4245" w:type="dxa"/>
            <w:shd w:val="clear" w:color="auto" w:fill="auto"/>
            <w:tcMar>
              <w:top w:w="120" w:type="dxa"/>
              <w:left w:w="120" w:type="dxa"/>
              <w:bottom w:w="120" w:type="dxa"/>
              <w:right w:w="120" w:type="dxa"/>
            </w:tcMar>
            <w:vAlign w:val="center"/>
          </w:tcPr>
          <w:p w14:paraId="79D55AA8">
            <w:pPr>
              <w:pStyle w:val="29"/>
              <w:bidi w:val="0"/>
              <w:jc w:val="left"/>
              <w:rPr>
                <w:rFonts w:hint="default"/>
              </w:rPr>
            </w:pPr>
            <w:r>
              <w:rPr>
                <w:rFonts w:hint="default"/>
                <w:lang w:val="en-US" w:eastAsia="zh-CN"/>
              </w:rPr>
              <w:t>20 位消息 ID</w:t>
            </w:r>
          </w:p>
        </w:tc>
      </w:tr>
    </w:tbl>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01D1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6E0A0C83">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w:t>
            </w:r>
          </w:p>
          <w:p w14:paraId="71CD6B19">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"cmd": "reader_read_epc",</w:t>
            </w:r>
          </w:p>
          <w:p w14:paraId="0F976929">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"msg_id": "1749190427952x5fvIq0"</w:t>
            </w:r>
          </w:p>
          <w:p w14:paraId="1763F701">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w:t>
            </w:r>
          </w:p>
        </w:tc>
      </w:tr>
    </w:tbl>
    <w:p w14:paraId="59236ADB">
      <w:pPr>
        <w:ind w:firstLine="480"/>
        <w:rPr>
          <w:rFonts w:hint="default" w:ascii="Arial" w:hAnsi="Arial" w:eastAsia="微软雅黑" w:cs="Arial"/>
          <w:sz w:val="24"/>
          <w:szCs w:val="24"/>
        </w:rPr>
      </w:pPr>
      <w:r>
        <w:rPr>
          <w:rFonts w:hint="default" w:ascii="Arial" w:hAnsi="Arial" w:eastAsia="微软雅黑" w:cs="Arial"/>
          <w:sz w:val="24"/>
          <w:szCs w:val="24"/>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761"/>
        <w:gridCol w:w="1744"/>
        <w:gridCol w:w="1456"/>
        <w:gridCol w:w="3634"/>
      </w:tblGrid>
      <w:tr w14:paraId="5E95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blHeader/>
        </w:trPr>
        <w:tc>
          <w:tcPr>
            <w:tcW w:w="2761" w:type="dxa"/>
            <w:shd w:val="clear" w:color="auto" w:fill="D7D7D7" w:themeFill="background1" w:themeFillShade="D8"/>
            <w:tcMar>
              <w:top w:w="120" w:type="dxa"/>
              <w:left w:w="120" w:type="dxa"/>
              <w:bottom w:w="120" w:type="dxa"/>
              <w:right w:w="120" w:type="dxa"/>
            </w:tcMar>
            <w:vAlign w:val="center"/>
          </w:tcPr>
          <w:p w14:paraId="200DFA7A">
            <w:pPr>
              <w:pStyle w:val="29"/>
              <w:bidi w:val="0"/>
              <w:rPr>
                <w:rFonts w:hint="default"/>
              </w:rPr>
            </w:pPr>
            <w:r>
              <w:rPr>
                <w:rFonts w:hint="default"/>
                <w:lang w:val="en-US" w:eastAsia="zh-CN"/>
              </w:rPr>
              <w:t>参数名</w:t>
            </w:r>
          </w:p>
        </w:tc>
        <w:tc>
          <w:tcPr>
            <w:tcW w:w="1744" w:type="dxa"/>
            <w:shd w:val="clear" w:color="auto" w:fill="D7D7D7" w:themeFill="background1" w:themeFillShade="D8"/>
            <w:tcMar>
              <w:top w:w="120" w:type="dxa"/>
              <w:left w:w="120" w:type="dxa"/>
              <w:bottom w:w="120" w:type="dxa"/>
              <w:right w:w="120" w:type="dxa"/>
            </w:tcMar>
            <w:vAlign w:val="center"/>
          </w:tcPr>
          <w:p w14:paraId="43F802E5">
            <w:pPr>
              <w:pStyle w:val="29"/>
              <w:bidi w:val="0"/>
              <w:rPr>
                <w:rFonts w:hint="default"/>
              </w:rPr>
            </w:pPr>
            <w:r>
              <w:rPr>
                <w:rFonts w:hint="default"/>
                <w:lang w:val="en-US" w:eastAsia="zh-CN"/>
              </w:rPr>
              <w:t>类型</w:t>
            </w:r>
          </w:p>
        </w:tc>
        <w:tc>
          <w:tcPr>
            <w:tcW w:w="1456" w:type="dxa"/>
            <w:shd w:val="clear" w:color="auto" w:fill="D7D7D7" w:themeFill="background1" w:themeFillShade="D8"/>
            <w:tcMar>
              <w:top w:w="120" w:type="dxa"/>
              <w:left w:w="120" w:type="dxa"/>
              <w:bottom w:w="120" w:type="dxa"/>
              <w:right w:w="120" w:type="dxa"/>
            </w:tcMar>
            <w:vAlign w:val="center"/>
          </w:tcPr>
          <w:p w14:paraId="7FF08519">
            <w:pPr>
              <w:pStyle w:val="29"/>
              <w:bidi w:val="0"/>
              <w:rPr>
                <w:rFonts w:hint="default"/>
              </w:rPr>
            </w:pPr>
            <w:r>
              <w:rPr>
                <w:rFonts w:hint="default"/>
                <w:lang w:val="en-US" w:eastAsia="zh-CN"/>
              </w:rPr>
              <w:t>必填</w:t>
            </w:r>
          </w:p>
        </w:tc>
        <w:tc>
          <w:tcPr>
            <w:tcW w:w="3634" w:type="dxa"/>
            <w:shd w:val="clear" w:color="auto" w:fill="D7D7D7" w:themeFill="background1" w:themeFillShade="D8"/>
            <w:tcMar>
              <w:top w:w="120" w:type="dxa"/>
              <w:left w:w="120" w:type="dxa"/>
              <w:bottom w:w="120" w:type="dxa"/>
              <w:right w:w="120" w:type="dxa"/>
            </w:tcMar>
            <w:vAlign w:val="center"/>
          </w:tcPr>
          <w:p w14:paraId="23A6AC5F">
            <w:pPr>
              <w:pStyle w:val="29"/>
              <w:bidi w:val="0"/>
              <w:rPr>
                <w:rFonts w:hint="default"/>
              </w:rPr>
            </w:pPr>
            <w:r>
              <w:rPr>
                <w:rFonts w:hint="default"/>
                <w:lang w:val="en-US" w:eastAsia="zh-CN"/>
              </w:rPr>
              <w:t>说明</w:t>
            </w:r>
          </w:p>
        </w:tc>
      </w:tr>
      <w:tr w14:paraId="68AB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082A7B1F">
            <w:pPr>
              <w:pStyle w:val="29"/>
              <w:bidi w:val="0"/>
              <w:rPr>
                <w:rFonts w:hint="default"/>
              </w:rPr>
            </w:pPr>
            <w:r>
              <w:rPr>
                <w:rFonts w:hint="default"/>
                <w:lang w:val="en-US" w:eastAsia="zh-CN"/>
              </w:rPr>
              <w:t>cmd</w:t>
            </w:r>
          </w:p>
        </w:tc>
        <w:tc>
          <w:tcPr>
            <w:tcW w:w="1744" w:type="dxa"/>
            <w:shd w:val="clear" w:color="auto" w:fill="auto"/>
            <w:tcMar>
              <w:top w:w="120" w:type="dxa"/>
              <w:left w:w="120" w:type="dxa"/>
              <w:bottom w:w="120" w:type="dxa"/>
              <w:right w:w="120" w:type="dxa"/>
            </w:tcMar>
            <w:vAlign w:val="center"/>
          </w:tcPr>
          <w:p w14:paraId="0D9D69F1">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5B7EFE12">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2C1D8808">
            <w:pPr>
              <w:pStyle w:val="29"/>
              <w:bidi w:val="0"/>
              <w:rPr>
                <w:rFonts w:hint="default"/>
              </w:rPr>
            </w:pPr>
            <w:r>
              <w:rPr>
                <w:rFonts w:hint="default"/>
                <w:lang w:val="en-US" w:eastAsia="zh-CN"/>
              </w:rPr>
              <w:t>reader_read_epc_rsp</w:t>
            </w:r>
          </w:p>
        </w:tc>
      </w:tr>
      <w:tr w14:paraId="1C72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5E4B057F">
            <w:pPr>
              <w:pStyle w:val="29"/>
              <w:bidi w:val="0"/>
              <w:rPr>
                <w:rFonts w:hint="default"/>
              </w:rPr>
            </w:pPr>
            <w:r>
              <w:rPr>
                <w:rFonts w:hint="default"/>
                <w:lang w:val="en-US" w:eastAsia="zh-CN"/>
              </w:rPr>
              <w:t>status</w:t>
            </w:r>
          </w:p>
        </w:tc>
        <w:tc>
          <w:tcPr>
            <w:tcW w:w="1744" w:type="dxa"/>
            <w:shd w:val="clear" w:color="auto" w:fill="auto"/>
            <w:tcMar>
              <w:top w:w="120" w:type="dxa"/>
              <w:left w:w="120" w:type="dxa"/>
              <w:bottom w:w="120" w:type="dxa"/>
              <w:right w:w="120" w:type="dxa"/>
            </w:tcMar>
            <w:vAlign w:val="center"/>
          </w:tcPr>
          <w:p w14:paraId="44E818EC">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4F16CA94">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70E79915">
            <w:pPr>
              <w:pStyle w:val="29"/>
              <w:bidi w:val="0"/>
              <w:rPr>
                <w:rFonts w:hint="default"/>
              </w:rPr>
            </w:pPr>
            <w:r>
              <w:rPr>
                <w:rFonts w:hint="default"/>
                <w:lang w:val="en-US" w:eastAsia="zh-CN"/>
              </w:rPr>
              <w:t>ok/ 错误信息</w:t>
            </w:r>
          </w:p>
        </w:tc>
      </w:tr>
      <w:tr w14:paraId="2336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289E1DBF">
            <w:pPr>
              <w:pStyle w:val="29"/>
              <w:bidi w:val="0"/>
              <w:rPr>
                <w:rFonts w:hint="default"/>
              </w:rPr>
            </w:pPr>
            <w:r>
              <w:rPr>
                <w:rFonts w:hint="default"/>
                <w:lang w:val="en-US" w:eastAsia="zh-CN"/>
              </w:rPr>
              <w:t>msg_id</w:t>
            </w:r>
          </w:p>
        </w:tc>
        <w:tc>
          <w:tcPr>
            <w:tcW w:w="1744" w:type="dxa"/>
            <w:shd w:val="clear" w:color="auto" w:fill="auto"/>
            <w:tcMar>
              <w:top w:w="120" w:type="dxa"/>
              <w:left w:w="120" w:type="dxa"/>
              <w:bottom w:w="120" w:type="dxa"/>
              <w:right w:w="120" w:type="dxa"/>
            </w:tcMar>
            <w:vAlign w:val="center"/>
          </w:tcPr>
          <w:p w14:paraId="79D4F0FF">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1D09F8BF">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0C8A4AB6">
            <w:pPr>
              <w:pStyle w:val="29"/>
              <w:bidi w:val="0"/>
              <w:rPr>
                <w:rFonts w:hint="default"/>
              </w:rPr>
            </w:pPr>
            <w:r>
              <w:rPr>
                <w:rFonts w:hint="default"/>
                <w:lang w:val="en-US" w:eastAsia="zh-CN"/>
              </w:rPr>
              <w:t>与请求一致</w:t>
            </w:r>
          </w:p>
        </w:tc>
      </w:tr>
      <w:tr w14:paraId="345C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5B6F50A1">
            <w:pPr>
              <w:pStyle w:val="29"/>
              <w:bidi w:val="0"/>
              <w:rPr>
                <w:rFonts w:hint="default"/>
              </w:rPr>
            </w:pPr>
            <w:r>
              <w:rPr>
                <w:rFonts w:hint="default"/>
                <w:lang w:val="en-US" w:eastAsia="zh-CN"/>
              </w:rPr>
              <w:t>sn</w:t>
            </w:r>
          </w:p>
        </w:tc>
        <w:tc>
          <w:tcPr>
            <w:tcW w:w="1744" w:type="dxa"/>
            <w:shd w:val="clear" w:color="auto" w:fill="auto"/>
            <w:tcMar>
              <w:top w:w="120" w:type="dxa"/>
              <w:left w:w="120" w:type="dxa"/>
              <w:bottom w:w="120" w:type="dxa"/>
              <w:right w:w="120" w:type="dxa"/>
            </w:tcMar>
            <w:vAlign w:val="center"/>
          </w:tcPr>
          <w:p w14:paraId="07231ACF">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25DCA745">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120C95EF">
            <w:pPr>
              <w:pStyle w:val="29"/>
              <w:bidi w:val="0"/>
              <w:rPr>
                <w:rFonts w:hint="default"/>
              </w:rPr>
            </w:pPr>
            <w:r>
              <w:rPr>
                <w:rFonts w:hint="default"/>
                <w:lang w:val="en-US" w:eastAsia="zh-CN"/>
              </w:rPr>
              <w:t>设备 SN</w:t>
            </w:r>
          </w:p>
        </w:tc>
      </w:tr>
      <w:tr w14:paraId="5766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742F94D9">
            <w:pPr>
              <w:pStyle w:val="29"/>
              <w:bidi w:val="0"/>
              <w:rPr>
                <w:rFonts w:hint="default"/>
              </w:rPr>
            </w:pPr>
            <w:r>
              <w:rPr>
                <w:rFonts w:hint="default"/>
                <w:lang w:val="en-US" w:eastAsia="zh-CN"/>
              </w:rPr>
              <w:t>epc_list</w:t>
            </w:r>
          </w:p>
        </w:tc>
        <w:tc>
          <w:tcPr>
            <w:tcW w:w="1744" w:type="dxa"/>
            <w:shd w:val="clear" w:color="auto" w:fill="auto"/>
            <w:tcMar>
              <w:top w:w="120" w:type="dxa"/>
              <w:left w:w="120" w:type="dxa"/>
              <w:bottom w:w="120" w:type="dxa"/>
              <w:right w:w="120" w:type="dxa"/>
            </w:tcMar>
            <w:vAlign w:val="center"/>
          </w:tcPr>
          <w:p w14:paraId="2399260B">
            <w:pPr>
              <w:pStyle w:val="29"/>
              <w:bidi w:val="0"/>
              <w:rPr>
                <w:rFonts w:hint="default"/>
              </w:rPr>
            </w:pPr>
            <w:r>
              <w:rPr>
                <w:rFonts w:hint="default"/>
                <w:lang w:val="en-US" w:eastAsia="zh-CN"/>
              </w:rPr>
              <w:t>array</w:t>
            </w:r>
          </w:p>
        </w:tc>
        <w:tc>
          <w:tcPr>
            <w:tcW w:w="1456" w:type="dxa"/>
            <w:shd w:val="clear" w:color="auto" w:fill="auto"/>
            <w:tcMar>
              <w:top w:w="120" w:type="dxa"/>
              <w:left w:w="120" w:type="dxa"/>
              <w:bottom w:w="120" w:type="dxa"/>
              <w:right w:w="120" w:type="dxa"/>
            </w:tcMar>
            <w:vAlign w:val="center"/>
          </w:tcPr>
          <w:p w14:paraId="7C475AC8">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614F60BA">
            <w:pPr>
              <w:pStyle w:val="29"/>
              <w:bidi w:val="0"/>
              <w:rPr>
                <w:rFonts w:hint="default"/>
              </w:rPr>
            </w:pPr>
            <w:r>
              <w:rPr>
                <w:rFonts w:hint="default"/>
                <w:lang w:val="en-US" w:eastAsia="zh-CN"/>
              </w:rPr>
              <w:t>标签列表</w:t>
            </w:r>
          </w:p>
        </w:tc>
      </w:tr>
      <w:tr w14:paraId="68B9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7CB1081A">
            <w:pPr>
              <w:pStyle w:val="29"/>
              <w:bidi w:val="0"/>
              <w:rPr>
                <w:rFonts w:hint="default"/>
              </w:rPr>
            </w:pPr>
            <w:r>
              <w:rPr>
                <w:rFonts w:hint="default"/>
                <w:lang w:val="en-US" w:eastAsia="zh-CN"/>
              </w:rPr>
              <w:t>epc_list.ant</w:t>
            </w:r>
          </w:p>
        </w:tc>
        <w:tc>
          <w:tcPr>
            <w:tcW w:w="1744" w:type="dxa"/>
            <w:shd w:val="clear" w:color="auto" w:fill="auto"/>
            <w:tcMar>
              <w:top w:w="120" w:type="dxa"/>
              <w:left w:w="120" w:type="dxa"/>
              <w:bottom w:w="120" w:type="dxa"/>
              <w:right w:w="120" w:type="dxa"/>
            </w:tcMar>
            <w:vAlign w:val="center"/>
          </w:tcPr>
          <w:p w14:paraId="1E9D0013">
            <w:pPr>
              <w:pStyle w:val="29"/>
              <w:bidi w:val="0"/>
              <w:rPr>
                <w:rFonts w:hint="default"/>
              </w:rPr>
            </w:pPr>
            <w:r>
              <w:rPr>
                <w:rFonts w:hint="default"/>
                <w:lang w:val="en-US" w:eastAsia="zh-CN"/>
              </w:rPr>
              <w:t>int</w:t>
            </w:r>
          </w:p>
        </w:tc>
        <w:tc>
          <w:tcPr>
            <w:tcW w:w="1456" w:type="dxa"/>
            <w:shd w:val="clear" w:color="auto" w:fill="auto"/>
            <w:tcMar>
              <w:top w:w="120" w:type="dxa"/>
              <w:left w:w="120" w:type="dxa"/>
              <w:bottom w:w="120" w:type="dxa"/>
              <w:right w:w="120" w:type="dxa"/>
            </w:tcMar>
            <w:vAlign w:val="center"/>
          </w:tcPr>
          <w:p w14:paraId="6AD41F23">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39805861">
            <w:pPr>
              <w:pStyle w:val="29"/>
              <w:bidi w:val="0"/>
              <w:rPr>
                <w:rFonts w:hint="default"/>
              </w:rPr>
            </w:pPr>
            <w:r>
              <w:rPr>
                <w:rFonts w:hint="default"/>
                <w:lang w:val="en-US" w:eastAsia="zh-CN"/>
              </w:rPr>
              <w:t>天线号</w:t>
            </w:r>
          </w:p>
        </w:tc>
      </w:tr>
      <w:tr w14:paraId="3F66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0CAD7BDE">
            <w:pPr>
              <w:pStyle w:val="29"/>
              <w:bidi w:val="0"/>
              <w:rPr>
                <w:rFonts w:hint="default"/>
              </w:rPr>
            </w:pPr>
            <w:r>
              <w:rPr>
                <w:rFonts w:hint="default"/>
                <w:lang w:val="en-US" w:eastAsia="zh-CN"/>
              </w:rPr>
              <w:t>epc_list.pc</w:t>
            </w:r>
          </w:p>
        </w:tc>
        <w:tc>
          <w:tcPr>
            <w:tcW w:w="1744" w:type="dxa"/>
            <w:shd w:val="clear" w:color="auto" w:fill="auto"/>
            <w:tcMar>
              <w:top w:w="120" w:type="dxa"/>
              <w:left w:w="120" w:type="dxa"/>
              <w:bottom w:w="120" w:type="dxa"/>
              <w:right w:w="120" w:type="dxa"/>
            </w:tcMar>
            <w:vAlign w:val="center"/>
          </w:tcPr>
          <w:p w14:paraId="432C280E">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2C56D5C0">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4D705591">
            <w:pPr>
              <w:pStyle w:val="29"/>
              <w:bidi w:val="0"/>
              <w:rPr>
                <w:rFonts w:hint="default"/>
              </w:rPr>
            </w:pPr>
            <w:r>
              <w:rPr>
                <w:rFonts w:hint="default"/>
                <w:lang w:val="en-US" w:eastAsia="zh-CN"/>
              </w:rPr>
              <w:t>PC 码</w:t>
            </w:r>
          </w:p>
        </w:tc>
      </w:tr>
      <w:tr w14:paraId="7D5E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3C5C1CD7">
            <w:pPr>
              <w:pStyle w:val="29"/>
              <w:bidi w:val="0"/>
              <w:rPr>
                <w:rFonts w:hint="default"/>
              </w:rPr>
            </w:pPr>
            <w:r>
              <w:rPr>
                <w:rFonts w:hint="default"/>
                <w:lang w:val="en-US" w:eastAsia="zh-CN"/>
              </w:rPr>
              <w:t>epc_list.epc</w:t>
            </w:r>
          </w:p>
        </w:tc>
        <w:tc>
          <w:tcPr>
            <w:tcW w:w="1744" w:type="dxa"/>
            <w:shd w:val="clear" w:color="auto" w:fill="auto"/>
            <w:tcMar>
              <w:top w:w="120" w:type="dxa"/>
              <w:left w:w="120" w:type="dxa"/>
              <w:bottom w:w="120" w:type="dxa"/>
              <w:right w:w="120" w:type="dxa"/>
            </w:tcMar>
            <w:vAlign w:val="center"/>
          </w:tcPr>
          <w:p w14:paraId="0475C0BB">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5F83D2CC">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3FF1F315">
            <w:pPr>
              <w:pStyle w:val="29"/>
              <w:bidi w:val="0"/>
              <w:rPr>
                <w:rFonts w:hint="default"/>
              </w:rPr>
            </w:pPr>
            <w:r>
              <w:rPr>
                <w:rFonts w:hint="default"/>
                <w:lang w:val="en-US" w:eastAsia="zh-CN"/>
              </w:rPr>
              <w:t>EPC 码</w:t>
            </w:r>
          </w:p>
        </w:tc>
      </w:tr>
      <w:tr w14:paraId="4007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 w:hRule="atLeast"/>
        </w:trPr>
        <w:tc>
          <w:tcPr>
            <w:tcW w:w="2761" w:type="dxa"/>
            <w:shd w:val="clear" w:color="auto" w:fill="auto"/>
            <w:tcMar>
              <w:top w:w="120" w:type="dxa"/>
              <w:left w:w="120" w:type="dxa"/>
              <w:bottom w:w="120" w:type="dxa"/>
              <w:right w:w="120" w:type="dxa"/>
            </w:tcMar>
            <w:vAlign w:val="center"/>
          </w:tcPr>
          <w:p w14:paraId="5B9B41B8">
            <w:pPr>
              <w:pStyle w:val="29"/>
              <w:bidi w:val="0"/>
              <w:rPr>
                <w:rFonts w:hint="default"/>
              </w:rPr>
            </w:pPr>
            <w:r>
              <w:rPr>
                <w:rFonts w:hint="default"/>
                <w:lang w:val="en-US" w:eastAsia="zh-CN"/>
              </w:rPr>
              <w:t>epc_list.rssi</w:t>
            </w:r>
          </w:p>
        </w:tc>
        <w:tc>
          <w:tcPr>
            <w:tcW w:w="1744" w:type="dxa"/>
            <w:shd w:val="clear" w:color="auto" w:fill="auto"/>
            <w:tcMar>
              <w:top w:w="120" w:type="dxa"/>
              <w:left w:w="120" w:type="dxa"/>
              <w:bottom w:w="120" w:type="dxa"/>
              <w:right w:w="120" w:type="dxa"/>
            </w:tcMar>
            <w:vAlign w:val="center"/>
          </w:tcPr>
          <w:p w14:paraId="1763D5A7">
            <w:pPr>
              <w:pStyle w:val="29"/>
              <w:bidi w:val="0"/>
              <w:rPr>
                <w:rFonts w:hint="default"/>
              </w:rPr>
            </w:pPr>
            <w:r>
              <w:rPr>
                <w:rFonts w:hint="default"/>
                <w:lang w:val="en-US" w:eastAsia="zh-CN"/>
              </w:rPr>
              <w:t>string</w:t>
            </w:r>
          </w:p>
        </w:tc>
        <w:tc>
          <w:tcPr>
            <w:tcW w:w="1456" w:type="dxa"/>
            <w:shd w:val="clear" w:color="auto" w:fill="auto"/>
            <w:tcMar>
              <w:top w:w="120" w:type="dxa"/>
              <w:left w:w="120" w:type="dxa"/>
              <w:bottom w:w="120" w:type="dxa"/>
              <w:right w:w="120" w:type="dxa"/>
            </w:tcMar>
            <w:vAlign w:val="center"/>
          </w:tcPr>
          <w:p w14:paraId="20B2522B">
            <w:pPr>
              <w:pStyle w:val="29"/>
              <w:bidi w:val="0"/>
              <w:rPr>
                <w:rFonts w:hint="default"/>
              </w:rPr>
            </w:pPr>
            <w:r>
              <w:rPr>
                <w:rFonts w:hint="default"/>
                <w:lang w:val="en-US" w:eastAsia="zh-CN"/>
              </w:rPr>
              <w:t>是</w:t>
            </w:r>
          </w:p>
        </w:tc>
        <w:tc>
          <w:tcPr>
            <w:tcW w:w="3634" w:type="dxa"/>
            <w:shd w:val="clear" w:color="auto" w:fill="auto"/>
            <w:tcMar>
              <w:top w:w="120" w:type="dxa"/>
              <w:left w:w="120" w:type="dxa"/>
              <w:bottom w:w="120" w:type="dxa"/>
              <w:right w:w="120" w:type="dxa"/>
            </w:tcMar>
            <w:vAlign w:val="center"/>
          </w:tcPr>
          <w:p w14:paraId="3216E6AE">
            <w:pPr>
              <w:pStyle w:val="29"/>
              <w:bidi w:val="0"/>
              <w:rPr>
                <w:rFonts w:hint="default"/>
              </w:rPr>
            </w:pPr>
            <w:r>
              <w:rPr>
                <w:rFonts w:hint="default"/>
                <w:lang w:val="en-US" w:eastAsia="zh-CN"/>
              </w:rPr>
              <w:t>信号强度</w:t>
            </w:r>
          </w:p>
        </w:tc>
      </w:tr>
    </w:tbl>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083B0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324C2BCA">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w:t>
            </w:r>
          </w:p>
          <w:p w14:paraId="67DA8DB3">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"cmd": "reader_read_epc_rsp",</w:t>
            </w:r>
          </w:p>
          <w:p w14:paraId="2C75899E">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"status": "ok",</w:t>
            </w:r>
          </w:p>
          <w:p w14:paraId="2B32C6E9">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"msg_id": "1749190427952x5fvIq0",</w:t>
            </w:r>
          </w:p>
          <w:p w14:paraId="7493D426">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"sn": "1b7e812009cad088",</w:t>
            </w:r>
          </w:p>
          <w:p w14:paraId="1FCF3A71">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"epc_list": [{</w:t>
            </w:r>
          </w:p>
          <w:p w14:paraId="0E76F504">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"ant": 0,</w:t>
            </w:r>
          </w:p>
          <w:p w14:paraId="2901801F">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"pc": "3000",</w:t>
            </w:r>
          </w:p>
          <w:p w14:paraId="42C35D36">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"epc": "E2003411B802011383258566",</w:t>
            </w:r>
          </w:p>
          <w:p w14:paraId="7B0DC9CB">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"rssi": "C9"</w:t>
            </w:r>
          </w:p>
          <w:p w14:paraId="7231C24D">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ab/>
            </w:r>
            <w:r>
              <w:rPr>
                <w:rFonts w:hint="default" w:ascii="Arial" w:hAnsi="Arial" w:eastAsia="微软雅黑" w:cs="Arial"/>
                <w:sz w:val="24"/>
                <w:szCs w:val="24"/>
                <w:vertAlign w:val="baseline"/>
                <w:lang w:val="en-US" w:eastAsia="zh-CN"/>
              </w:rPr>
              <w:t>}]</w:t>
            </w:r>
          </w:p>
          <w:p w14:paraId="3C520097">
            <w:pPr>
              <w:rPr>
                <w:rFonts w:hint="default" w:ascii="Arial" w:hAnsi="Arial" w:eastAsia="微软雅黑" w:cs="Arial"/>
                <w:sz w:val="24"/>
                <w:szCs w:val="24"/>
                <w:vertAlign w:val="baseline"/>
                <w:lang w:val="en-US" w:eastAsia="zh-CN"/>
              </w:rPr>
            </w:pPr>
            <w:r>
              <w:rPr>
                <w:rFonts w:hint="default" w:ascii="Arial" w:hAnsi="Arial" w:eastAsia="微软雅黑" w:cs="Arial"/>
                <w:sz w:val="24"/>
                <w:szCs w:val="24"/>
                <w:vertAlign w:val="baseline"/>
                <w:lang w:val="en-US" w:eastAsia="zh-CN"/>
              </w:rPr>
              <w:t>}</w:t>
            </w:r>
          </w:p>
        </w:tc>
      </w:tr>
    </w:tbl>
    <w:p w14:paraId="6BC51735">
      <w:pPr>
        <w:pStyle w:val="6"/>
        <w:bidi w:val="0"/>
        <w:ind w:left="0" w:leftChars="0" w:firstLine="0" w:firstLineChars="0"/>
        <w:rPr>
          <w:rFonts w:hint="default" w:ascii="Arial" w:hAnsi="Arial" w:eastAsia="微软雅黑" w:cs="Arial"/>
        </w:rPr>
      </w:pPr>
      <w:r>
        <w:rPr>
          <w:rFonts w:hint="default" w:ascii="Arial" w:hAnsi="Arial" w:eastAsia="微软雅黑" w:cs="Arial"/>
        </w:rPr>
        <w:t>写入 EPC 标签数据</w:t>
      </w:r>
    </w:p>
    <w:p w14:paraId="46CD38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eastAsia="微软雅黑" w:cs="Arial"/>
          <w:color w:val="000000"/>
          <w:sz w:val="24"/>
          <w:szCs w:val="24"/>
        </w:rPr>
      </w:pPr>
      <w:r>
        <w:rPr>
          <w:rFonts w:hint="default" w:ascii="Arial" w:hAnsi="Arial" w:eastAsia="微软雅黑" w:cs="Arial"/>
          <w:color w:val="000000"/>
          <w:kern w:val="0"/>
          <w:sz w:val="24"/>
          <w:szCs w:val="24"/>
          <w:lang w:val="en-US" w:eastAsia="zh-CN" w:bidi="ar"/>
        </w:rPr>
        <w:t>平台下发指令，向指定 EPC 标签的指定存储区写入数据。</w:t>
      </w:r>
      <w:r>
        <w:rPr>
          <w:rStyle w:val="26"/>
          <w:rFonts w:hint="default" w:ascii="Arial" w:hAnsi="Arial" w:eastAsia="微软雅黑" w:cs="Arial"/>
          <w:b/>
          <w:bCs/>
          <w:color w:val="000000"/>
          <w:kern w:val="0"/>
          <w:sz w:val="24"/>
          <w:szCs w:val="24"/>
          <w:lang w:val="en-US" w:eastAsia="zh-CN" w:bidi="ar"/>
        </w:rPr>
        <w:t>必须先执行「设置匹配 EPC」指定目标标签</w:t>
      </w:r>
      <w:r>
        <w:rPr>
          <w:rFonts w:hint="default" w:ascii="Arial" w:hAnsi="Arial" w:eastAsia="微软雅黑" w:cs="Arial"/>
          <w:color w:val="000000"/>
          <w:kern w:val="0"/>
          <w:sz w:val="24"/>
          <w:szCs w:val="24"/>
          <w:lang w:val="en-US" w:eastAsia="zh-CN" w:bidi="ar"/>
        </w:rPr>
        <w:t>，设备收到指令后转发给读卡器执行写入，并返回执行结果。</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21"/>
        <w:gridCol w:w="1440"/>
        <w:gridCol w:w="1388"/>
        <w:gridCol w:w="4846"/>
      </w:tblGrid>
      <w:tr w14:paraId="66E5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001" w:type="pct"/>
            <w:shd w:val="clear" w:color="auto" w:fill="D7D7D7" w:themeFill="background1" w:themeFillShade="D8"/>
            <w:tcMar>
              <w:top w:w="120" w:type="dxa"/>
              <w:left w:w="120" w:type="dxa"/>
              <w:bottom w:w="120" w:type="dxa"/>
              <w:right w:w="120" w:type="dxa"/>
            </w:tcMar>
            <w:vAlign w:val="center"/>
          </w:tcPr>
          <w:p w14:paraId="207E4AB8">
            <w:pPr>
              <w:pStyle w:val="29"/>
              <w:bidi w:val="0"/>
              <w:rPr>
                <w:rFonts w:hint="default"/>
              </w:rPr>
            </w:pPr>
            <w:r>
              <w:rPr>
                <w:rFonts w:hint="default"/>
                <w:lang w:val="en-US" w:eastAsia="zh-CN"/>
              </w:rPr>
              <w:t>参数名</w:t>
            </w:r>
          </w:p>
        </w:tc>
        <w:tc>
          <w:tcPr>
            <w:tcW w:w="750" w:type="pct"/>
            <w:shd w:val="clear" w:color="auto" w:fill="D7D7D7" w:themeFill="background1" w:themeFillShade="D8"/>
            <w:tcMar>
              <w:top w:w="120" w:type="dxa"/>
              <w:left w:w="120" w:type="dxa"/>
              <w:bottom w:w="120" w:type="dxa"/>
              <w:right w:w="120" w:type="dxa"/>
            </w:tcMar>
            <w:vAlign w:val="center"/>
          </w:tcPr>
          <w:p w14:paraId="374762A7">
            <w:pPr>
              <w:pStyle w:val="29"/>
              <w:bidi w:val="0"/>
              <w:rPr>
                <w:rFonts w:hint="default"/>
              </w:rPr>
            </w:pPr>
            <w:r>
              <w:rPr>
                <w:rFonts w:hint="default"/>
                <w:lang w:val="en-US" w:eastAsia="zh-CN"/>
              </w:rPr>
              <w:t>类型</w:t>
            </w:r>
          </w:p>
        </w:tc>
        <w:tc>
          <w:tcPr>
            <w:tcW w:w="723" w:type="pct"/>
            <w:shd w:val="clear" w:color="auto" w:fill="D7D7D7" w:themeFill="background1" w:themeFillShade="D8"/>
            <w:tcMar>
              <w:top w:w="120" w:type="dxa"/>
              <w:left w:w="120" w:type="dxa"/>
              <w:bottom w:w="120" w:type="dxa"/>
              <w:right w:w="120" w:type="dxa"/>
            </w:tcMar>
            <w:vAlign w:val="center"/>
          </w:tcPr>
          <w:p w14:paraId="1F2B0C57">
            <w:pPr>
              <w:pStyle w:val="29"/>
              <w:bidi w:val="0"/>
              <w:rPr>
                <w:rFonts w:hint="default"/>
              </w:rPr>
            </w:pPr>
            <w:r>
              <w:rPr>
                <w:rFonts w:hint="default"/>
                <w:lang w:val="en-US" w:eastAsia="zh-CN"/>
              </w:rPr>
              <w:t>必填</w:t>
            </w:r>
          </w:p>
        </w:tc>
        <w:tc>
          <w:tcPr>
            <w:tcW w:w="2524" w:type="pct"/>
            <w:shd w:val="clear" w:color="auto" w:fill="D7D7D7" w:themeFill="background1" w:themeFillShade="D8"/>
            <w:tcMar>
              <w:top w:w="120" w:type="dxa"/>
              <w:left w:w="120" w:type="dxa"/>
              <w:bottom w:w="120" w:type="dxa"/>
              <w:right w:w="120" w:type="dxa"/>
            </w:tcMar>
            <w:vAlign w:val="center"/>
          </w:tcPr>
          <w:p w14:paraId="44934A74">
            <w:pPr>
              <w:pStyle w:val="29"/>
              <w:bidi w:val="0"/>
              <w:rPr>
                <w:rFonts w:hint="default"/>
              </w:rPr>
            </w:pPr>
            <w:r>
              <w:rPr>
                <w:rFonts w:hint="default"/>
                <w:lang w:val="en-US" w:eastAsia="zh-CN"/>
              </w:rPr>
              <w:t>说明</w:t>
            </w:r>
          </w:p>
        </w:tc>
      </w:tr>
      <w:tr w14:paraId="19CB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392B4C1E">
            <w:pPr>
              <w:pStyle w:val="29"/>
              <w:bidi w:val="0"/>
              <w:rPr>
                <w:rFonts w:hint="default"/>
              </w:rPr>
            </w:pPr>
            <w:r>
              <w:rPr>
                <w:rFonts w:hint="default"/>
                <w:lang w:val="en-US" w:eastAsia="zh-CN"/>
              </w:rPr>
              <w:t>cmd</w:t>
            </w:r>
          </w:p>
        </w:tc>
        <w:tc>
          <w:tcPr>
            <w:tcW w:w="750" w:type="pct"/>
            <w:shd w:val="clear" w:color="auto" w:fill="auto"/>
            <w:tcMar>
              <w:top w:w="120" w:type="dxa"/>
              <w:left w:w="120" w:type="dxa"/>
              <w:bottom w:w="120" w:type="dxa"/>
              <w:right w:w="120" w:type="dxa"/>
            </w:tcMar>
            <w:vAlign w:val="center"/>
          </w:tcPr>
          <w:p w14:paraId="126FDE21">
            <w:pPr>
              <w:pStyle w:val="29"/>
              <w:bidi w:val="0"/>
              <w:rPr>
                <w:rFonts w:hint="default"/>
              </w:rPr>
            </w:pPr>
            <w:r>
              <w:rPr>
                <w:rFonts w:hint="default"/>
                <w:lang w:val="en-US" w:eastAsia="zh-CN"/>
              </w:rPr>
              <w:t>string</w:t>
            </w:r>
          </w:p>
        </w:tc>
        <w:tc>
          <w:tcPr>
            <w:tcW w:w="723" w:type="pct"/>
            <w:shd w:val="clear" w:color="auto" w:fill="auto"/>
            <w:tcMar>
              <w:top w:w="120" w:type="dxa"/>
              <w:left w:w="120" w:type="dxa"/>
              <w:bottom w:w="120" w:type="dxa"/>
              <w:right w:w="120" w:type="dxa"/>
            </w:tcMar>
            <w:vAlign w:val="center"/>
          </w:tcPr>
          <w:p w14:paraId="12688F08">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7BC2FD02">
            <w:pPr>
              <w:pStyle w:val="29"/>
              <w:bidi w:val="0"/>
              <w:jc w:val="left"/>
              <w:rPr>
                <w:rFonts w:hint="default"/>
              </w:rPr>
            </w:pPr>
            <w:r>
              <w:rPr>
                <w:rFonts w:hint="default"/>
                <w:lang w:val="en-US" w:eastAsia="zh-CN"/>
              </w:rPr>
              <w:t>固定：reader_write_epc</w:t>
            </w:r>
          </w:p>
        </w:tc>
      </w:tr>
      <w:tr w14:paraId="5381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134B290B">
            <w:pPr>
              <w:pStyle w:val="29"/>
              <w:bidi w:val="0"/>
              <w:rPr>
                <w:rFonts w:hint="default"/>
              </w:rPr>
            </w:pPr>
            <w:r>
              <w:rPr>
                <w:rFonts w:hint="default"/>
                <w:lang w:val="en-US" w:eastAsia="zh-CN"/>
              </w:rPr>
              <w:t>msg_id</w:t>
            </w:r>
          </w:p>
        </w:tc>
        <w:tc>
          <w:tcPr>
            <w:tcW w:w="750" w:type="pct"/>
            <w:shd w:val="clear" w:color="auto" w:fill="auto"/>
            <w:tcMar>
              <w:top w:w="120" w:type="dxa"/>
              <w:left w:w="120" w:type="dxa"/>
              <w:bottom w:w="120" w:type="dxa"/>
              <w:right w:w="120" w:type="dxa"/>
            </w:tcMar>
            <w:vAlign w:val="center"/>
          </w:tcPr>
          <w:p w14:paraId="5BD2BB4D">
            <w:pPr>
              <w:pStyle w:val="29"/>
              <w:bidi w:val="0"/>
              <w:rPr>
                <w:rFonts w:hint="default"/>
              </w:rPr>
            </w:pPr>
            <w:r>
              <w:rPr>
                <w:rFonts w:hint="default"/>
                <w:lang w:val="en-US" w:eastAsia="zh-CN"/>
              </w:rPr>
              <w:t>string</w:t>
            </w:r>
          </w:p>
        </w:tc>
        <w:tc>
          <w:tcPr>
            <w:tcW w:w="723" w:type="pct"/>
            <w:shd w:val="clear" w:color="auto" w:fill="auto"/>
            <w:tcMar>
              <w:top w:w="120" w:type="dxa"/>
              <w:left w:w="120" w:type="dxa"/>
              <w:bottom w:w="120" w:type="dxa"/>
              <w:right w:w="120" w:type="dxa"/>
            </w:tcMar>
            <w:vAlign w:val="center"/>
          </w:tcPr>
          <w:p w14:paraId="3AEDD000">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39793E39">
            <w:pPr>
              <w:pStyle w:val="29"/>
              <w:bidi w:val="0"/>
              <w:jc w:val="left"/>
              <w:rPr>
                <w:rFonts w:hint="default"/>
              </w:rPr>
            </w:pPr>
            <w:r>
              <w:rPr>
                <w:rFonts w:hint="default"/>
                <w:lang w:val="en-US" w:eastAsia="zh-CN"/>
              </w:rPr>
              <w:t>20 位消息 ID，前 13 位时间戳 + 7 位随机码</w:t>
            </w:r>
          </w:p>
        </w:tc>
      </w:tr>
      <w:tr w14:paraId="1D48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3F131FF9">
            <w:pPr>
              <w:pStyle w:val="29"/>
              <w:bidi w:val="0"/>
              <w:rPr>
                <w:rFonts w:hint="default"/>
              </w:rPr>
            </w:pPr>
            <w:r>
              <w:rPr>
                <w:rFonts w:hint="default"/>
                <w:lang w:val="en-US" w:eastAsia="zh-CN"/>
              </w:rPr>
              <w:t>access_pwd</w:t>
            </w:r>
          </w:p>
        </w:tc>
        <w:tc>
          <w:tcPr>
            <w:tcW w:w="750" w:type="pct"/>
            <w:shd w:val="clear" w:color="auto" w:fill="auto"/>
            <w:tcMar>
              <w:top w:w="120" w:type="dxa"/>
              <w:left w:w="120" w:type="dxa"/>
              <w:bottom w:w="120" w:type="dxa"/>
              <w:right w:w="120" w:type="dxa"/>
            </w:tcMar>
            <w:vAlign w:val="center"/>
          </w:tcPr>
          <w:p w14:paraId="40B10981">
            <w:pPr>
              <w:pStyle w:val="29"/>
              <w:bidi w:val="0"/>
              <w:rPr>
                <w:rFonts w:hint="default"/>
              </w:rPr>
            </w:pPr>
            <w:r>
              <w:rPr>
                <w:rFonts w:hint="default"/>
                <w:lang w:val="en-US" w:eastAsia="zh-CN"/>
              </w:rPr>
              <w:t>string</w:t>
            </w:r>
          </w:p>
        </w:tc>
        <w:tc>
          <w:tcPr>
            <w:tcW w:w="723" w:type="pct"/>
            <w:shd w:val="clear" w:color="auto" w:fill="auto"/>
            <w:tcMar>
              <w:top w:w="120" w:type="dxa"/>
              <w:left w:w="120" w:type="dxa"/>
              <w:bottom w:w="120" w:type="dxa"/>
              <w:right w:w="120" w:type="dxa"/>
            </w:tcMar>
            <w:vAlign w:val="center"/>
          </w:tcPr>
          <w:p w14:paraId="6B72AE7A">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5DF1C219">
            <w:pPr>
              <w:pStyle w:val="29"/>
              <w:bidi w:val="0"/>
              <w:jc w:val="left"/>
              <w:rPr>
                <w:rFonts w:hint="default"/>
              </w:rPr>
            </w:pPr>
            <w:r>
              <w:rPr>
                <w:rFonts w:hint="default"/>
                <w:lang w:val="en-US" w:eastAsia="zh-CN"/>
              </w:rPr>
              <w:t>标签访问密码，无密码填：00000000</w:t>
            </w:r>
          </w:p>
        </w:tc>
      </w:tr>
      <w:tr w14:paraId="430E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0DFF8019">
            <w:pPr>
              <w:pStyle w:val="29"/>
              <w:bidi w:val="0"/>
              <w:rPr>
                <w:rFonts w:hint="default"/>
              </w:rPr>
            </w:pPr>
            <w:r>
              <w:rPr>
                <w:rFonts w:hint="default"/>
                <w:lang w:val="en-US" w:eastAsia="zh-CN"/>
              </w:rPr>
              <w:t>mb</w:t>
            </w:r>
          </w:p>
        </w:tc>
        <w:tc>
          <w:tcPr>
            <w:tcW w:w="750" w:type="pct"/>
            <w:shd w:val="clear" w:color="auto" w:fill="auto"/>
            <w:tcMar>
              <w:top w:w="120" w:type="dxa"/>
              <w:left w:w="120" w:type="dxa"/>
              <w:bottom w:w="120" w:type="dxa"/>
              <w:right w:w="120" w:type="dxa"/>
            </w:tcMar>
            <w:vAlign w:val="center"/>
          </w:tcPr>
          <w:p w14:paraId="4422E112">
            <w:pPr>
              <w:pStyle w:val="29"/>
              <w:bidi w:val="0"/>
              <w:rPr>
                <w:rFonts w:hint="default"/>
              </w:rPr>
            </w:pPr>
            <w:r>
              <w:rPr>
                <w:rFonts w:hint="default"/>
                <w:lang w:val="en-US" w:eastAsia="zh-CN"/>
              </w:rPr>
              <w:t>int</w:t>
            </w:r>
          </w:p>
        </w:tc>
        <w:tc>
          <w:tcPr>
            <w:tcW w:w="723" w:type="pct"/>
            <w:shd w:val="clear" w:color="auto" w:fill="auto"/>
            <w:tcMar>
              <w:top w:w="120" w:type="dxa"/>
              <w:left w:w="120" w:type="dxa"/>
              <w:bottom w:w="120" w:type="dxa"/>
              <w:right w:w="120" w:type="dxa"/>
            </w:tcMar>
            <w:vAlign w:val="center"/>
          </w:tcPr>
          <w:p w14:paraId="333ADC74">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47ABB450">
            <w:pPr>
              <w:pStyle w:val="29"/>
              <w:bidi w:val="0"/>
              <w:jc w:val="left"/>
              <w:rPr>
                <w:rFonts w:hint="default"/>
              </w:rPr>
            </w:pPr>
            <w:r>
              <w:rPr>
                <w:rFonts w:hint="default"/>
                <w:lang w:val="en-US" w:eastAsia="zh-CN"/>
              </w:rPr>
              <w:t>目标存储区：1=EPC，2=TID，3=User</w:t>
            </w:r>
          </w:p>
        </w:tc>
      </w:tr>
      <w:tr w14:paraId="1BAF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71171E0E">
            <w:pPr>
              <w:pStyle w:val="29"/>
              <w:bidi w:val="0"/>
              <w:rPr>
                <w:rFonts w:hint="default"/>
              </w:rPr>
            </w:pPr>
            <w:r>
              <w:rPr>
                <w:rFonts w:hint="default"/>
                <w:lang w:val="en-US" w:eastAsia="zh-CN"/>
              </w:rPr>
              <w:t>sa</w:t>
            </w:r>
          </w:p>
        </w:tc>
        <w:tc>
          <w:tcPr>
            <w:tcW w:w="750" w:type="pct"/>
            <w:shd w:val="clear" w:color="auto" w:fill="auto"/>
            <w:tcMar>
              <w:top w:w="120" w:type="dxa"/>
              <w:left w:w="120" w:type="dxa"/>
              <w:bottom w:w="120" w:type="dxa"/>
              <w:right w:w="120" w:type="dxa"/>
            </w:tcMar>
            <w:vAlign w:val="center"/>
          </w:tcPr>
          <w:p w14:paraId="4030C526">
            <w:pPr>
              <w:pStyle w:val="29"/>
              <w:bidi w:val="0"/>
              <w:rPr>
                <w:rFonts w:hint="default"/>
              </w:rPr>
            </w:pPr>
            <w:r>
              <w:rPr>
                <w:rFonts w:hint="default"/>
                <w:lang w:val="en-US" w:eastAsia="zh-CN"/>
              </w:rPr>
              <w:t>int</w:t>
            </w:r>
          </w:p>
        </w:tc>
        <w:tc>
          <w:tcPr>
            <w:tcW w:w="723" w:type="pct"/>
            <w:shd w:val="clear" w:color="auto" w:fill="auto"/>
            <w:tcMar>
              <w:top w:w="120" w:type="dxa"/>
              <w:left w:w="120" w:type="dxa"/>
              <w:bottom w:w="120" w:type="dxa"/>
              <w:right w:w="120" w:type="dxa"/>
            </w:tcMar>
            <w:vAlign w:val="center"/>
          </w:tcPr>
          <w:p w14:paraId="724FB717">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4E2DA4E6">
            <w:pPr>
              <w:pStyle w:val="29"/>
              <w:bidi w:val="0"/>
              <w:jc w:val="left"/>
              <w:rPr>
                <w:rFonts w:hint="default"/>
              </w:rPr>
            </w:pPr>
            <w:r>
              <w:rPr>
                <w:rFonts w:hint="default"/>
                <w:lang w:val="en-US" w:eastAsia="zh-CN"/>
              </w:rPr>
              <w:t>数据起始地址（Word）</w:t>
            </w:r>
          </w:p>
        </w:tc>
      </w:tr>
      <w:tr w14:paraId="3F73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28097314">
            <w:pPr>
              <w:pStyle w:val="29"/>
              <w:bidi w:val="0"/>
              <w:rPr>
                <w:rFonts w:hint="default"/>
              </w:rPr>
            </w:pPr>
            <w:r>
              <w:rPr>
                <w:rFonts w:hint="default"/>
                <w:lang w:val="en-US" w:eastAsia="zh-CN"/>
              </w:rPr>
              <w:t>dl</w:t>
            </w:r>
          </w:p>
        </w:tc>
        <w:tc>
          <w:tcPr>
            <w:tcW w:w="750" w:type="pct"/>
            <w:shd w:val="clear" w:color="auto" w:fill="auto"/>
            <w:tcMar>
              <w:top w:w="120" w:type="dxa"/>
              <w:left w:w="120" w:type="dxa"/>
              <w:bottom w:w="120" w:type="dxa"/>
              <w:right w:w="120" w:type="dxa"/>
            </w:tcMar>
            <w:vAlign w:val="center"/>
          </w:tcPr>
          <w:p w14:paraId="501FC03D">
            <w:pPr>
              <w:pStyle w:val="29"/>
              <w:bidi w:val="0"/>
              <w:rPr>
                <w:rFonts w:hint="default"/>
              </w:rPr>
            </w:pPr>
            <w:r>
              <w:rPr>
                <w:rFonts w:hint="default"/>
                <w:lang w:val="en-US" w:eastAsia="zh-CN"/>
              </w:rPr>
              <w:t>int</w:t>
            </w:r>
          </w:p>
        </w:tc>
        <w:tc>
          <w:tcPr>
            <w:tcW w:w="723" w:type="pct"/>
            <w:shd w:val="clear" w:color="auto" w:fill="auto"/>
            <w:tcMar>
              <w:top w:w="120" w:type="dxa"/>
              <w:left w:w="120" w:type="dxa"/>
              <w:bottom w:w="120" w:type="dxa"/>
              <w:right w:w="120" w:type="dxa"/>
            </w:tcMar>
            <w:vAlign w:val="center"/>
          </w:tcPr>
          <w:p w14:paraId="6B548434">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1731EC87">
            <w:pPr>
              <w:pStyle w:val="29"/>
              <w:bidi w:val="0"/>
              <w:jc w:val="left"/>
              <w:rPr>
                <w:rFonts w:hint="default"/>
              </w:rPr>
            </w:pPr>
            <w:r>
              <w:rPr>
                <w:rFonts w:hint="default"/>
                <w:lang w:val="en-US" w:eastAsia="zh-CN"/>
              </w:rPr>
              <w:t>数据长度（Word）</w:t>
            </w:r>
          </w:p>
        </w:tc>
      </w:tr>
      <w:tr w14:paraId="4647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001" w:type="pct"/>
            <w:shd w:val="clear" w:color="auto" w:fill="auto"/>
            <w:tcMar>
              <w:top w:w="120" w:type="dxa"/>
              <w:left w:w="120" w:type="dxa"/>
              <w:bottom w:w="120" w:type="dxa"/>
              <w:right w:w="120" w:type="dxa"/>
            </w:tcMar>
            <w:vAlign w:val="center"/>
          </w:tcPr>
          <w:p w14:paraId="145DB7FA">
            <w:pPr>
              <w:pStyle w:val="29"/>
              <w:bidi w:val="0"/>
              <w:rPr>
                <w:rFonts w:hint="default"/>
              </w:rPr>
            </w:pPr>
            <w:r>
              <w:rPr>
                <w:rFonts w:hint="default"/>
                <w:lang w:val="en-US" w:eastAsia="zh-CN"/>
              </w:rPr>
              <w:t>data</w:t>
            </w:r>
          </w:p>
        </w:tc>
        <w:tc>
          <w:tcPr>
            <w:tcW w:w="750" w:type="pct"/>
            <w:shd w:val="clear" w:color="auto" w:fill="auto"/>
            <w:tcMar>
              <w:top w:w="120" w:type="dxa"/>
              <w:left w:w="120" w:type="dxa"/>
              <w:bottom w:w="120" w:type="dxa"/>
              <w:right w:w="120" w:type="dxa"/>
            </w:tcMar>
            <w:vAlign w:val="center"/>
          </w:tcPr>
          <w:p w14:paraId="0C4139D5">
            <w:pPr>
              <w:pStyle w:val="29"/>
              <w:bidi w:val="0"/>
              <w:rPr>
                <w:rFonts w:hint="default"/>
              </w:rPr>
            </w:pPr>
            <w:r>
              <w:rPr>
                <w:rFonts w:hint="default"/>
                <w:lang w:val="en-US" w:eastAsia="zh-CN"/>
              </w:rPr>
              <w:t>string</w:t>
            </w:r>
          </w:p>
        </w:tc>
        <w:tc>
          <w:tcPr>
            <w:tcW w:w="723" w:type="pct"/>
            <w:shd w:val="clear" w:color="auto" w:fill="auto"/>
            <w:tcMar>
              <w:top w:w="120" w:type="dxa"/>
              <w:left w:w="120" w:type="dxa"/>
              <w:bottom w:w="120" w:type="dxa"/>
              <w:right w:w="120" w:type="dxa"/>
            </w:tcMar>
            <w:vAlign w:val="center"/>
          </w:tcPr>
          <w:p w14:paraId="02060933">
            <w:pPr>
              <w:pStyle w:val="29"/>
              <w:bidi w:val="0"/>
              <w:rPr>
                <w:rFonts w:hint="default"/>
              </w:rPr>
            </w:pPr>
            <w:r>
              <w:rPr>
                <w:rFonts w:hint="default"/>
                <w:lang w:val="en-US" w:eastAsia="zh-CN"/>
              </w:rPr>
              <w:t>是</w:t>
            </w:r>
          </w:p>
        </w:tc>
        <w:tc>
          <w:tcPr>
            <w:tcW w:w="2524" w:type="pct"/>
            <w:shd w:val="clear" w:color="auto" w:fill="auto"/>
            <w:tcMar>
              <w:top w:w="120" w:type="dxa"/>
              <w:left w:w="120" w:type="dxa"/>
              <w:bottom w:w="120" w:type="dxa"/>
              <w:right w:w="120" w:type="dxa"/>
            </w:tcMar>
            <w:vAlign w:val="center"/>
          </w:tcPr>
          <w:p w14:paraId="6949F91A">
            <w:pPr>
              <w:pStyle w:val="29"/>
              <w:bidi w:val="0"/>
              <w:jc w:val="left"/>
              <w:rPr>
                <w:rFonts w:hint="default"/>
              </w:rPr>
            </w:pPr>
            <w:r>
              <w:rPr>
                <w:rFonts w:hint="default"/>
                <w:lang w:val="en-US" w:eastAsia="zh-CN"/>
              </w:rPr>
              <w:t>待写入的数据内容</w:t>
            </w:r>
          </w:p>
        </w:tc>
      </w:tr>
    </w:tbl>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5C00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4987" w:type="pct"/>
            <w:shd w:val="clear" w:color="auto" w:fill="EEECE1"/>
          </w:tcPr>
          <w:p w14:paraId="3178B349">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w:t>
            </w:r>
          </w:p>
          <w:p w14:paraId="36755EF1">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"cmd": "reader_write_epc", </w:t>
            </w:r>
          </w:p>
          <w:p w14:paraId="76452FCD">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"msg_id": "1749190427952x5fvIq0", </w:t>
            </w:r>
          </w:p>
          <w:p w14:paraId="5B07E53F">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"access_pwd": "00000000", </w:t>
            </w:r>
          </w:p>
          <w:p w14:paraId="405DBA1E">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"mb": 1, </w:t>
            </w:r>
          </w:p>
          <w:p w14:paraId="678278C4">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"sa": 2, </w:t>
            </w:r>
          </w:p>
          <w:p w14:paraId="6484D78B">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"dl": 2, </w:t>
            </w:r>
          </w:p>
          <w:p w14:paraId="7394E420">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"data": "12345678" </w:t>
            </w:r>
          </w:p>
          <w:p w14:paraId="647B0C72">
            <w:pPr>
              <w:rPr>
                <w:rFonts w:hint="default" w:ascii="Arial" w:hAnsi="Arial" w:eastAsia="微软雅黑" w:cs="Arial"/>
                <w:vertAlign w:val="baseline"/>
                <w:lang w:val="en-US" w:eastAsia="zh-CN"/>
              </w:rPr>
            </w:pPr>
            <w:r>
              <w:rPr>
                <w:rFonts w:hint="default" w:ascii="Arial" w:hAnsi="Arial" w:eastAsia="微软雅黑" w:cs="Arial"/>
                <w:i w:val="0"/>
                <w:iCs w:val="0"/>
                <w:caps w:val="0"/>
                <w:color w:val="000000"/>
                <w:spacing w:val="0"/>
                <w:sz w:val="24"/>
                <w:szCs w:val="24"/>
              </w:rPr>
              <w:t>}</w:t>
            </w:r>
          </w:p>
        </w:tc>
      </w:tr>
    </w:tbl>
    <w:p w14:paraId="5B48F76D">
      <w:pPr>
        <w:rPr>
          <w:rFonts w:hint="default" w:ascii="Arial" w:hAnsi="Arial" w:eastAsia="微软雅黑" w:cs="Arial"/>
          <w:sz w:val="24"/>
          <w:szCs w:val="24"/>
        </w:rPr>
      </w:pPr>
      <w:r>
        <w:rPr>
          <w:rFonts w:hint="default" w:ascii="Arial" w:hAnsi="Arial" w:eastAsia="微软雅黑" w:cs="Arial"/>
          <w:sz w:val="24"/>
          <w:szCs w:val="24"/>
        </w:rPr>
        <w:t>应答参数</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59"/>
        <w:gridCol w:w="1365"/>
        <w:gridCol w:w="1194"/>
        <w:gridCol w:w="5377"/>
      </w:tblGrid>
      <w:tr w14:paraId="7D49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Height w:val="397" w:hRule="atLeast"/>
        </w:trPr>
        <w:tc>
          <w:tcPr>
            <w:tcW w:w="0" w:type="auto"/>
            <w:shd w:val="clear" w:color="auto" w:fill="D7D7D7" w:themeFill="background1" w:themeFillShade="D8"/>
            <w:tcMar>
              <w:top w:w="120" w:type="dxa"/>
              <w:left w:w="120" w:type="dxa"/>
              <w:bottom w:w="120" w:type="dxa"/>
              <w:right w:w="120" w:type="dxa"/>
            </w:tcMar>
            <w:vAlign w:val="center"/>
          </w:tcPr>
          <w:p w14:paraId="2D4CA8FC">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参数名</w:t>
            </w:r>
          </w:p>
        </w:tc>
        <w:tc>
          <w:tcPr>
            <w:tcW w:w="0" w:type="auto"/>
            <w:shd w:val="clear" w:color="auto" w:fill="D7D7D7" w:themeFill="background1" w:themeFillShade="D8"/>
            <w:tcMar>
              <w:top w:w="120" w:type="dxa"/>
              <w:left w:w="120" w:type="dxa"/>
              <w:bottom w:w="120" w:type="dxa"/>
              <w:right w:w="120" w:type="dxa"/>
            </w:tcMar>
            <w:vAlign w:val="center"/>
          </w:tcPr>
          <w:p w14:paraId="4A8A923F">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类型</w:t>
            </w:r>
          </w:p>
        </w:tc>
        <w:tc>
          <w:tcPr>
            <w:tcW w:w="0" w:type="auto"/>
            <w:shd w:val="clear" w:color="auto" w:fill="D7D7D7" w:themeFill="background1" w:themeFillShade="D8"/>
            <w:tcMar>
              <w:top w:w="120" w:type="dxa"/>
              <w:left w:w="120" w:type="dxa"/>
              <w:bottom w:w="120" w:type="dxa"/>
              <w:right w:w="120" w:type="dxa"/>
            </w:tcMar>
            <w:vAlign w:val="center"/>
          </w:tcPr>
          <w:p w14:paraId="358CA49E">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必填</w:t>
            </w:r>
          </w:p>
        </w:tc>
        <w:tc>
          <w:tcPr>
            <w:tcW w:w="0" w:type="auto"/>
            <w:shd w:val="clear" w:color="auto" w:fill="D7D7D7" w:themeFill="background1" w:themeFillShade="D8"/>
            <w:tcMar>
              <w:top w:w="120" w:type="dxa"/>
              <w:left w:w="120" w:type="dxa"/>
              <w:bottom w:w="120" w:type="dxa"/>
              <w:right w:w="120" w:type="dxa"/>
            </w:tcMar>
            <w:vAlign w:val="center"/>
          </w:tcPr>
          <w:p w14:paraId="5624B370">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说明</w:t>
            </w:r>
          </w:p>
        </w:tc>
      </w:tr>
      <w:tr w14:paraId="5516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Height w:val="397" w:hRule="atLeast"/>
        </w:trPr>
        <w:tc>
          <w:tcPr>
            <w:tcW w:w="0" w:type="auto"/>
            <w:shd w:val="clear" w:color="auto" w:fill="auto"/>
            <w:tcMar>
              <w:top w:w="120" w:type="dxa"/>
              <w:left w:w="120" w:type="dxa"/>
              <w:bottom w:w="120" w:type="dxa"/>
              <w:right w:w="120" w:type="dxa"/>
            </w:tcMar>
            <w:vAlign w:val="center"/>
          </w:tcPr>
          <w:p w14:paraId="4D2289C6">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cmd</w:t>
            </w:r>
          </w:p>
        </w:tc>
        <w:tc>
          <w:tcPr>
            <w:tcW w:w="0" w:type="auto"/>
            <w:shd w:val="clear" w:color="auto" w:fill="auto"/>
            <w:tcMar>
              <w:top w:w="120" w:type="dxa"/>
              <w:left w:w="120" w:type="dxa"/>
              <w:bottom w:w="120" w:type="dxa"/>
              <w:right w:w="120" w:type="dxa"/>
            </w:tcMar>
            <w:vAlign w:val="center"/>
          </w:tcPr>
          <w:p w14:paraId="3339D790">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3FD04D21">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2E026A04">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default"/>
              </w:rPr>
            </w:pPr>
            <w:r>
              <w:rPr>
                <w:rFonts w:hint="default"/>
                <w:lang w:val="en-US" w:eastAsia="zh-CN"/>
              </w:rPr>
              <w:t>固定：reader_write_epc_rsp</w:t>
            </w:r>
          </w:p>
        </w:tc>
      </w:tr>
      <w:tr w14:paraId="5923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Height w:val="397" w:hRule="atLeast"/>
        </w:trPr>
        <w:tc>
          <w:tcPr>
            <w:tcW w:w="0" w:type="auto"/>
            <w:shd w:val="clear" w:color="auto" w:fill="auto"/>
            <w:tcMar>
              <w:top w:w="120" w:type="dxa"/>
              <w:left w:w="120" w:type="dxa"/>
              <w:bottom w:w="120" w:type="dxa"/>
              <w:right w:w="120" w:type="dxa"/>
            </w:tcMar>
            <w:vAlign w:val="center"/>
          </w:tcPr>
          <w:p w14:paraId="3FF9A5C2">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status</w:t>
            </w:r>
          </w:p>
        </w:tc>
        <w:tc>
          <w:tcPr>
            <w:tcW w:w="0" w:type="auto"/>
            <w:shd w:val="clear" w:color="auto" w:fill="auto"/>
            <w:tcMar>
              <w:top w:w="120" w:type="dxa"/>
              <w:left w:w="120" w:type="dxa"/>
              <w:bottom w:w="120" w:type="dxa"/>
              <w:right w:w="120" w:type="dxa"/>
            </w:tcMar>
            <w:vAlign w:val="center"/>
          </w:tcPr>
          <w:p w14:paraId="71808EBE">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2A09979D">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07FEDB9B">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default"/>
              </w:rPr>
            </w:pPr>
            <w:r>
              <w:rPr>
                <w:rFonts w:hint="default"/>
                <w:lang w:val="en-US" w:eastAsia="zh-CN"/>
              </w:rPr>
              <w:t>ok = 成功，其他 = 失败原因</w:t>
            </w:r>
          </w:p>
        </w:tc>
      </w:tr>
      <w:tr w14:paraId="5E68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rHeight w:val="397" w:hRule="atLeast"/>
        </w:trPr>
        <w:tc>
          <w:tcPr>
            <w:tcW w:w="0" w:type="auto"/>
            <w:shd w:val="clear" w:color="auto" w:fill="auto"/>
            <w:tcMar>
              <w:top w:w="120" w:type="dxa"/>
              <w:left w:w="120" w:type="dxa"/>
              <w:bottom w:w="120" w:type="dxa"/>
              <w:right w:w="120" w:type="dxa"/>
            </w:tcMar>
            <w:vAlign w:val="center"/>
          </w:tcPr>
          <w:p w14:paraId="0B6E4613">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msg_id</w:t>
            </w:r>
          </w:p>
        </w:tc>
        <w:tc>
          <w:tcPr>
            <w:tcW w:w="0" w:type="auto"/>
            <w:shd w:val="clear" w:color="auto" w:fill="auto"/>
            <w:tcMar>
              <w:top w:w="120" w:type="dxa"/>
              <w:left w:w="120" w:type="dxa"/>
              <w:bottom w:w="120" w:type="dxa"/>
              <w:right w:w="120" w:type="dxa"/>
            </w:tcMar>
            <w:vAlign w:val="center"/>
          </w:tcPr>
          <w:p w14:paraId="7B955389">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4D77DB12">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6F6959FD">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default"/>
              </w:rPr>
            </w:pPr>
            <w:r>
              <w:rPr>
                <w:rFonts w:hint="default"/>
                <w:lang w:val="en-US" w:eastAsia="zh-CN"/>
              </w:rPr>
              <w:t>与请求消息 ID 一致</w:t>
            </w:r>
          </w:p>
        </w:tc>
      </w:tr>
      <w:tr w14:paraId="0AAA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cantSplit/>
          <w:trHeight w:val="397" w:hRule="atLeast"/>
        </w:trPr>
        <w:tc>
          <w:tcPr>
            <w:tcW w:w="0" w:type="auto"/>
            <w:shd w:val="clear" w:color="auto" w:fill="auto"/>
            <w:tcMar>
              <w:top w:w="120" w:type="dxa"/>
              <w:left w:w="120" w:type="dxa"/>
              <w:bottom w:w="120" w:type="dxa"/>
              <w:right w:w="120" w:type="dxa"/>
            </w:tcMar>
            <w:vAlign w:val="center"/>
          </w:tcPr>
          <w:p w14:paraId="1A51CFC3">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sn</w:t>
            </w:r>
          </w:p>
        </w:tc>
        <w:tc>
          <w:tcPr>
            <w:tcW w:w="0" w:type="auto"/>
            <w:shd w:val="clear" w:color="auto" w:fill="auto"/>
            <w:tcMar>
              <w:top w:w="120" w:type="dxa"/>
              <w:left w:w="120" w:type="dxa"/>
              <w:bottom w:w="120" w:type="dxa"/>
              <w:right w:w="120" w:type="dxa"/>
            </w:tcMar>
            <w:vAlign w:val="center"/>
          </w:tcPr>
          <w:p w14:paraId="706655F9">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string</w:t>
            </w:r>
          </w:p>
        </w:tc>
        <w:tc>
          <w:tcPr>
            <w:tcW w:w="0" w:type="auto"/>
            <w:shd w:val="clear" w:color="auto" w:fill="auto"/>
            <w:tcMar>
              <w:top w:w="120" w:type="dxa"/>
              <w:left w:w="120" w:type="dxa"/>
              <w:bottom w:w="120" w:type="dxa"/>
              <w:right w:w="120" w:type="dxa"/>
            </w:tcMar>
            <w:vAlign w:val="center"/>
          </w:tcPr>
          <w:p w14:paraId="5A9CC193">
            <w:pPr>
              <w:pStyle w:val="29"/>
              <w:keepNext w:val="0"/>
              <w:keepLines w:val="0"/>
              <w:pageBreakBefore w:val="0"/>
              <w:widowControl w:val="0"/>
              <w:kinsoku/>
              <w:wordWrap/>
              <w:overflowPunct/>
              <w:topLinePunct w:val="0"/>
              <w:autoSpaceDE/>
              <w:autoSpaceDN/>
              <w:bidi w:val="0"/>
              <w:adjustRightInd/>
              <w:snapToGrid w:val="0"/>
              <w:spacing w:before="0" w:after="0"/>
              <w:textAlignment w:val="auto"/>
              <w:rPr>
                <w:rFonts w:hint="default"/>
              </w:rPr>
            </w:pPr>
            <w:r>
              <w:rPr>
                <w:rFonts w:hint="default"/>
                <w:lang w:val="en-US" w:eastAsia="zh-CN"/>
              </w:rPr>
              <w:t>是</w:t>
            </w:r>
          </w:p>
        </w:tc>
        <w:tc>
          <w:tcPr>
            <w:tcW w:w="0" w:type="auto"/>
            <w:shd w:val="clear" w:color="auto" w:fill="auto"/>
            <w:tcMar>
              <w:top w:w="120" w:type="dxa"/>
              <w:left w:w="120" w:type="dxa"/>
              <w:bottom w:w="120" w:type="dxa"/>
              <w:right w:w="120" w:type="dxa"/>
            </w:tcMar>
            <w:vAlign w:val="center"/>
          </w:tcPr>
          <w:p w14:paraId="727EDFCE">
            <w:pPr>
              <w:pStyle w:val="29"/>
              <w:keepNext w:val="0"/>
              <w:keepLines w:val="0"/>
              <w:pageBreakBefore w:val="0"/>
              <w:widowControl w:val="0"/>
              <w:kinsoku/>
              <w:wordWrap/>
              <w:overflowPunct/>
              <w:topLinePunct w:val="0"/>
              <w:autoSpaceDE/>
              <w:autoSpaceDN/>
              <w:bidi w:val="0"/>
              <w:adjustRightInd/>
              <w:snapToGrid w:val="0"/>
              <w:spacing w:before="0" w:after="0"/>
              <w:jc w:val="left"/>
              <w:textAlignment w:val="auto"/>
              <w:rPr>
                <w:rFonts w:hint="default"/>
              </w:rPr>
            </w:pPr>
            <w:r>
              <w:rPr>
                <w:rFonts w:hint="default"/>
                <w:lang w:val="en-US" w:eastAsia="zh-CN"/>
              </w:rPr>
              <w:t>设备序列号</w:t>
            </w:r>
          </w:p>
        </w:tc>
      </w:tr>
    </w:tbl>
    <w:p w14:paraId="00B57FF6">
      <w:pPr>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9571"/>
      </w:tblGrid>
      <w:tr w14:paraId="58B7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6CAB7CB2">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w:t>
            </w:r>
          </w:p>
          <w:p w14:paraId="54443749">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"cmd": "reader_write_epc_rsp", </w:t>
            </w:r>
          </w:p>
          <w:p w14:paraId="05DEA559">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"status": "ok", </w:t>
            </w:r>
          </w:p>
          <w:p w14:paraId="4865D506">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"msg_id": "1749190427952x5fvIq0",</w:t>
            </w:r>
          </w:p>
          <w:p w14:paraId="265CBA75">
            <w:pPr>
              <w:rPr>
                <w:rFonts w:hint="default" w:ascii="Arial" w:hAnsi="Arial" w:eastAsia="微软雅黑" w:cs="Arial"/>
                <w:i w:val="0"/>
                <w:iCs w:val="0"/>
                <w:caps w:val="0"/>
                <w:color w:val="000000"/>
                <w:spacing w:val="0"/>
                <w:sz w:val="24"/>
                <w:szCs w:val="24"/>
              </w:rPr>
            </w:pPr>
            <w:r>
              <w:rPr>
                <w:rFonts w:hint="default" w:ascii="Arial" w:hAnsi="Arial" w:eastAsia="微软雅黑" w:cs="Arial"/>
                <w:i w:val="0"/>
                <w:iCs w:val="0"/>
                <w:caps w:val="0"/>
                <w:color w:val="000000"/>
                <w:spacing w:val="0"/>
                <w:sz w:val="24"/>
                <w:szCs w:val="24"/>
              </w:rPr>
              <w:t xml:space="preserve"> "sn": "1b7e812009cad088"</w:t>
            </w:r>
          </w:p>
          <w:p w14:paraId="51C772EB">
            <w:pPr>
              <w:rPr>
                <w:rFonts w:hint="default" w:ascii="Arial" w:hAnsi="Arial" w:eastAsia="微软雅黑" w:cs="Arial"/>
                <w:sz w:val="24"/>
                <w:szCs w:val="24"/>
                <w:vertAlign w:val="baseline"/>
                <w:lang w:val="en-US" w:eastAsia="zh-CN"/>
              </w:rPr>
            </w:pPr>
            <w:r>
              <w:rPr>
                <w:rFonts w:hint="default" w:ascii="Arial" w:hAnsi="Arial" w:eastAsia="微软雅黑" w:cs="Arial"/>
                <w:i w:val="0"/>
                <w:iCs w:val="0"/>
                <w:caps w:val="0"/>
                <w:color w:val="000000"/>
                <w:spacing w:val="0"/>
                <w:sz w:val="24"/>
                <w:szCs w:val="24"/>
              </w:rPr>
              <w:t xml:space="preserve"> }</w:t>
            </w:r>
          </w:p>
        </w:tc>
      </w:tr>
    </w:tbl>
    <w:p w14:paraId="76743E23">
      <w:pPr>
        <w:rPr>
          <w:rFonts w:hint="default" w:ascii="Arial" w:hAnsi="Arial" w:eastAsia="微软雅黑" w:cs="Arial"/>
          <w:sz w:val="24"/>
          <w:szCs w:val="24"/>
          <w:lang w:val="en-US" w:eastAsia="zh-CN"/>
        </w:rPr>
      </w:pPr>
    </w:p>
    <w:p w14:paraId="32F89B42">
      <w:pPr>
        <w:pStyle w:val="4"/>
        <w:bidi w:val="0"/>
        <w:ind w:left="0" w:leftChars="0" w:firstLine="0" w:firstLineChars="0"/>
        <w:rPr>
          <w:rFonts w:hint="default" w:ascii="Arial" w:hAnsi="Arial" w:eastAsia="微软雅黑" w:cs="Arial"/>
        </w:rPr>
      </w:pPr>
      <w:bookmarkStart w:id="195" w:name="_Toc295"/>
      <w:r>
        <w:rPr>
          <w:rFonts w:hint="default" w:ascii="Arial" w:hAnsi="Arial" w:eastAsia="微软雅黑" w:cs="Arial"/>
        </w:rPr>
        <w:t>读卡</w:t>
      </w:r>
      <w:bookmarkEnd w:id="190"/>
      <w:bookmarkEnd w:id="191"/>
      <w:bookmarkEnd w:id="192"/>
      <w:r>
        <w:rPr>
          <w:rFonts w:hint="default" w:ascii="Arial" w:hAnsi="Arial" w:eastAsia="微软雅黑" w:cs="Arial"/>
          <w:lang w:val="en-US" w:eastAsia="zh-CN"/>
        </w:rPr>
        <w:t>管理</w:t>
      </w:r>
      <w:bookmarkEnd w:id="195"/>
    </w:p>
    <w:p w14:paraId="19F3B474">
      <w:pPr>
        <w:bidi w:val="0"/>
        <w:rPr>
          <w:rFonts w:hint="default" w:ascii="Arial" w:hAnsi="Arial" w:eastAsia="微软雅黑" w:cs="Arial"/>
        </w:rPr>
      </w:pPr>
      <w:r>
        <w:rPr>
          <w:rFonts w:hint="default" w:ascii="Arial" w:hAnsi="Arial" w:eastAsia="微软雅黑" w:cs="Arial"/>
        </w:rPr>
        <w:t>针对有读卡能力的设备，平台向设备下发请求刷卡指令，获取卡号及相关信息。</w:t>
      </w:r>
    </w:p>
    <w:p w14:paraId="1FEC9949">
      <w:pPr>
        <w:pStyle w:val="6"/>
        <w:numPr>
          <w:ilvl w:val="3"/>
          <w:numId w:val="1"/>
        </w:numPr>
        <w:tabs>
          <w:tab w:val="left" w:pos="0"/>
        </w:tabs>
        <w:rPr>
          <w:rFonts w:hint="default" w:ascii="Arial" w:hAnsi="Arial" w:eastAsia="微软雅黑" w:cs="Arial"/>
        </w:rPr>
      </w:pPr>
      <w:r>
        <w:rPr>
          <w:rFonts w:hint="default" w:ascii="Arial" w:hAnsi="Arial" w:eastAsia="微软雅黑" w:cs="Arial"/>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888"/>
        <w:gridCol w:w="1217"/>
        <w:gridCol w:w="769"/>
        <w:gridCol w:w="1347"/>
        <w:gridCol w:w="4342"/>
      </w:tblGrid>
      <w:tr w14:paraId="0BC822F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888" w:type="dxa"/>
            <w:shd w:val="clear" w:color="auto" w:fill="D7D7D7" w:themeFill="background1" w:themeFillShade="D8"/>
            <w:noWrap w:val="0"/>
            <w:vAlign w:val="center"/>
          </w:tcPr>
          <w:p w14:paraId="78755E08">
            <w:pPr>
              <w:pStyle w:val="29"/>
              <w:bidi w:val="0"/>
              <w:jc w:val="center"/>
              <w:rPr>
                <w:rFonts w:hint="default" w:ascii="Arial" w:hAnsi="Arial" w:eastAsia="微软雅黑" w:cs="Arial"/>
              </w:rPr>
            </w:pPr>
            <w:r>
              <w:rPr>
                <w:rFonts w:hint="default" w:ascii="Arial" w:hAnsi="Arial" w:eastAsia="微软雅黑" w:cs="Arial"/>
              </w:rPr>
              <w:t>属性</w:t>
            </w:r>
          </w:p>
        </w:tc>
        <w:tc>
          <w:tcPr>
            <w:tcW w:w="1217" w:type="dxa"/>
            <w:shd w:val="clear" w:color="auto" w:fill="D7D7D7" w:themeFill="background1" w:themeFillShade="D8"/>
            <w:noWrap w:val="0"/>
            <w:vAlign w:val="center"/>
          </w:tcPr>
          <w:p w14:paraId="126EBC67">
            <w:pPr>
              <w:pStyle w:val="29"/>
              <w:bidi w:val="0"/>
              <w:jc w:val="center"/>
              <w:rPr>
                <w:rFonts w:hint="default" w:ascii="Arial" w:hAnsi="Arial" w:eastAsia="微软雅黑" w:cs="Arial"/>
              </w:rPr>
            </w:pPr>
            <w:r>
              <w:rPr>
                <w:rFonts w:hint="default" w:ascii="Arial" w:hAnsi="Arial" w:eastAsia="微软雅黑" w:cs="Arial"/>
              </w:rPr>
              <w:t>类型</w:t>
            </w:r>
          </w:p>
        </w:tc>
        <w:tc>
          <w:tcPr>
            <w:tcW w:w="769" w:type="dxa"/>
            <w:shd w:val="clear" w:color="auto" w:fill="D7D7D7" w:themeFill="background1" w:themeFillShade="D8"/>
            <w:noWrap w:val="0"/>
            <w:vAlign w:val="center"/>
          </w:tcPr>
          <w:p w14:paraId="37663AF0">
            <w:pPr>
              <w:pStyle w:val="29"/>
              <w:bidi w:val="0"/>
              <w:jc w:val="center"/>
              <w:rPr>
                <w:rFonts w:hint="default" w:ascii="Arial" w:hAnsi="Arial" w:eastAsia="微软雅黑" w:cs="Arial"/>
              </w:rPr>
            </w:pPr>
            <w:r>
              <w:rPr>
                <w:rFonts w:hint="default" w:ascii="Arial" w:hAnsi="Arial" w:eastAsia="微软雅黑" w:cs="Arial"/>
              </w:rPr>
              <w:t>必需</w:t>
            </w:r>
          </w:p>
        </w:tc>
        <w:tc>
          <w:tcPr>
            <w:tcW w:w="1347" w:type="dxa"/>
            <w:shd w:val="clear" w:color="auto" w:fill="D7D7D7" w:themeFill="background1" w:themeFillShade="D8"/>
            <w:noWrap w:val="0"/>
            <w:vAlign w:val="center"/>
          </w:tcPr>
          <w:p w14:paraId="52DD8B05">
            <w:pPr>
              <w:pStyle w:val="29"/>
              <w:bidi w:val="0"/>
              <w:jc w:val="center"/>
              <w:rPr>
                <w:rFonts w:hint="default" w:ascii="Arial" w:hAnsi="Arial" w:eastAsia="微软雅黑" w:cs="Arial"/>
              </w:rPr>
            </w:pPr>
            <w:r>
              <w:rPr>
                <w:rFonts w:hint="default" w:ascii="Arial" w:hAnsi="Arial" w:eastAsia="微软雅黑" w:cs="Arial"/>
              </w:rPr>
              <w:t>名称</w:t>
            </w:r>
          </w:p>
        </w:tc>
        <w:tc>
          <w:tcPr>
            <w:tcW w:w="4342" w:type="dxa"/>
            <w:shd w:val="clear" w:color="auto" w:fill="D7D7D7" w:themeFill="background1" w:themeFillShade="D8"/>
            <w:noWrap w:val="0"/>
            <w:vAlign w:val="center"/>
          </w:tcPr>
          <w:p w14:paraId="487B3829">
            <w:pPr>
              <w:pStyle w:val="29"/>
              <w:bidi w:val="0"/>
              <w:jc w:val="center"/>
              <w:rPr>
                <w:rFonts w:hint="default" w:ascii="Arial" w:hAnsi="Arial" w:eastAsia="微软雅黑" w:cs="Arial"/>
              </w:rPr>
            </w:pPr>
            <w:r>
              <w:rPr>
                <w:rFonts w:hint="default" w:ascii="Arial" w:hAnsi="Arial" w:eastAsia="微软雅黑" w:cs="Arial"/>
              </w:rPr>
              <w:t>说明</w:t>
            </w:r>
          </w:p>
        </w:tc>
      </w:tr>
      <w:tr w14:paraId="353DF2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88" w:type="dxa"/>
            <w:noWrap w:val="0"/>
            <w:vAlign w:val="center"/>
          </w:tcPr>
          <w:p w14:paraId="4AC92961">
            <w:pPr>
              <w:pStyle w:val="29"/>
              <w:bidi w:val="0"/>
              <w:jc w:val="center"/>
              <w:rPr>
                <w:rFonts w:hint="default" w:ascii="Arial" w:hAnsi="Arial" w:eastAsia="微软雅黑" w:cs="Arial"/>
              </w:rPr>
            </w:pPr>
            <w:r>
              <w:rPr>
                <w:rFonts w:hint="default" w:ascii="Arial" w:hAnsi="Arial" w:eastAsia="微软雅黑" w:cs="Arial"/>
              </w:rPr>
              <w:t>cmd</w:t>
            </w:r>
          </w:p>
        </w:tc>
        <w:tc>
          <w:tcPr>
            <w:tcW w:w="1217" w:type="dxa"/>
            <w:noWrap w:val="0"/>
            <w:vAlign w:val="center"/>
          </w:tcPr>
          <w:p w14:paraId="53E05EC7">
            <w:pPr>
              <w:pStyle w:val="29"/>
              <w:bidi w:val="0"/>
              <w:jc w:val="center"/>
              <w:rPr>
                <w:rFonts w:hint="default" w:ascii="Arial" w:hAnsi="Arial" w:eastAsia="微软雅黑" w:cs="Arial"/>
              </w:rPr>
            </w:pPr>
            <w:r>
              <w:rPr>
                <w:rFonts w:hint="default" w:ascii="Arial" w:hAnsi="Arial" w:eastAsia="微软雅黑" w:cs="Arial"/>
              </w:rPr>
              <w:t>string</w:t>
            </w:r>
          </w:p>
        </w:tc>
        <w:tc>
          <w:tcPr>
            <w:tcW w:w="769" w:type="dxa"/>
            <w:noWrap w:val="0"/>
            <w:vAlign w:val="center"/>
          </w:tcPr>
          <w:p w14:paraId="5D5DCBBE">
            <w:pPr>
              <w:pStyle w:val="29"/>
              <w:bidi w:val="0"/>
              <w:jc w:val="center"/>
              <w:rPr>
                <w:rFonts w:hint="default" w:ascii="Arial" w:hAnsi="Arial" w:eastAsia="微软雅黑" w:cs="Arial"/>
              </w:rPr>
            </w:pPr>
            <w:r>
              <w:rPr>
                <w:rFonts w:hint="default" w:ascii="Arial" w:hAnsi="Arial" w:eastAsia="微软雅黑" w:cs="Arial"/>
              </w:rPr>
              <w:t>是</w:t>
            </w:r>
          </w:p>
        </w:tc>
        <w:tc>
          <w:tcPr>
            <w:tcW w:w="1347" w:type="dxa"/>
            <w:noWrap w:val="0"/>
            <w:vAlign w:val="center"/>
          </w:tcPr>
          <w:p w14:paraId="7BCF7149">
            <w:pPr>
              <w:pStyle w:val="29"/>
              <w:bidi w:val="0"/>
              <w:jc w:val="center"/>
              <w:rPr>
                <w:rFonts w:hint="default" w:ascii="Arial" w:hAnsi="Arial" w:eastAsia="微软雅黑" w:cs="Arial"/>
              </w:rPr>
            </w:pPr>
            <w:r>
              <w:rPr>
                <w:rFonts w:hint="default" w:ascii="Arial" w:hAnsi="Arial" w:eastAsia="微软雅黑" w:cs="Arial"/>
              </w:rPr>
              <w:t>命令</w:t>
            </w:r>
          </w:p>
        </w:tc>
        <w:tc>
          <w:tcPr>
            <w:tcW w:w="4342" w:type="dxa"/>
            <w:noWrap w:val="0"/>
            <w:vAlign w:val="center"/>
          </w:tcPr>
          <w:p w14:paraId="7796447B">
            <w:pPr>
              <w:pStyle w:val="29"/>
              <w:bidi w:val="0"/>
              <w:jc w:val="both"/>
              <w:rPr>
                <w:rFonts w:hint="default" w:ascii="Arial" w:hAnsi="Arial" w:eastAsia="微软雅黑" w:cs="Arial"/>
              </w:rPr>
            </w:pPr>
            <w:r>
              <w:rPr>
                <w:rFonts w:hint="default" w:ascii="Arial" w:hAnsi="Arial" w:eastAsia="微软雅黑" w:cs="Arial"/>
              </w:rPr>
              <w:t>swiping_card</w:t>
            </w:r>
          </w:p>
        </w:tc>
      </w:tr>
      <w:tr w14:paraId="7BF8C0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88" w:type="dxa"/>
            <w:noWrap w:val="0"/>
            <w:vAlign w:val="center"/>
          </w:tcPr>
          <w:p w14:paraId="1F5A5898">
            <w:pPr>
              <w:pStyle w:val="29"/>
              <w:bidi w:val="0"/>
              <w:jc w:val="center"/>
              <w:rPr>
                <w:rFonts w:hint="default" w:ascii="Arial" w:hAnsi="Arial" w:eastAsia="微软雅黑" w:cs="Arial"/>
              </w:rPr>
            </w:pPr>
            <w:r>
              <w:rPr>
                <w:rFonts w:hint="default" w:ascii="Arial" w:hAnsi="Arial" w:eastAsia="微软雅黑" w:cs="Arial"/>
              </w:rPr>
              <w:t>msg_id</w:t>
            </w:r>
          </w:p>
        </w:tc>
        <w:tc>
          <w:tcPr>
            <w:tcW w:w="1217" w:type="dxa"/>
            <w:noWrap w:val="0"/>
            <w:vAlign w:val="center"/>
          </w:tcPr>
          <w:p w14:paraId="25F777AD">
            <w:pPr>
              <w:pStyle w:val="29"/>
              <w:bidi w:val="0"/>
              <w:jc w:val="center"/>
              <w:rPr>
                <w:rFonts w:hint="default" w:ascii="Arial" w:hAnsi="Arial" w:eastAsia="微软雅黑" w:cs="Arial"/>
              </w:rPr>
            </w:pPr>
            <w:r>
              <w:rPr>
                <w:rFonts w:hint="default" w:ascii="Arial" w:hAnsi="Arial" w:eastAsia="微软雅黑" w:cs="Arial"/>
              </w:rPr>
              <w:t>string（20）</w:t>
            </w:r>
          </w:p>
        </w:tc>
        <w:tc>
          <w:tcPr>
            <w:tcW w:w="769" w:type="dxa"/>
            <w:noWrap w:val="0"/>
            <w:vAlign w:val="center"/>
          </w:tcPr>
          <w:p w14:paraId="7342800B">
            <w:pPr>
              <w:pStyle w:val="29"/>
              <w:bidi w:val="0"/>
              <w:jc w:val="center"/>
              <w:rPr>
                <w:rFonts w:hint="default" w:ascii="Arial" w:hAnsi="Arial" w:eastAsia="微软雅黑" w:cs="Arial"/>
              </w:rPr>
            </w:pPr>
            <w:r>
              <w:rPr>
                <w:rFonts w:hint="default" w:ascii="Arial" w:hAnsi="Arial" w:eastAsia="微软雅黑" w:cs="Arial"/>
              </w:rPr>
              <w:t>是</w:t>
            </w:r>
          </w:p>
        </w:tc>
        <w:tc>
          <w:tcPr>
            <w:tcW w:w="1347" w:type="dxa"/>
            <w:noWrap w:val="0"/>
            <w:vAlign w:val="center"/>
          </w:tcPr>
          <w:p w14:paraId="34EFDA2D">
            <w:pPr>
              <w:pStyle w:val="29"/>
              <w:bidi w:val="0"/>
              <w:jc w:val="center"/>
              <w:rPr>
                <w:rFonts w:hint="default" w:ascii="Arial" w:hAnsi="Arial" w:eastAsia="微软雅黑" w:cs="Arial"/>
              </w:rPr>
            </w:pPr>
            <w:r>
              <w:rPr>
                <w:rFonts w:hint="default" w:ascii="Arial" w:hAnsi="Arial" w:eastAsia="微软雅黑" w:cs="Arial"/>
              </w:rPr>
              <w:t>消息 ID</w:t>
            </w:r>
          </w:p>
        </w:tc>
        <w:tc>
          <w:tcPr>
            <w:tcW w:w="4342" w:type="dxa"/>
            <w:noWrap w:val="0"/>
            <w:vAlign w:val="center"/>
          </w:tcPr>
          <w:p w14:paraId="611E3F9B">
            <w:pPr>
              <w:pStyle w:val="29"/>
              <w:bidi w:val="0"/>
              <w:jc w:val="both"/>
              <w:rPr>
                <w:rFonts w:hint="default" w:ascii="Arial" w:hAnsi="Arial" w:eastAsia="微软雅黑" w:cs="Arial"/>
              </w:rPr>
            </w:pPr>
            <w:r>
              <w:rPr>
                <w:rFonts w:hint="default" w:ascii="Arial" w:hAnsi="Arial" w:eastAsia="微软雅黑" w:cs="Arial"/>
              </w:rPr>
              <w:t>此次请求的唯一标识，20 位长，前 13 位是毫秒时间，后 7 位是字母和数字的随机数</w:t>
            </w:r>
          </w:p>
        </w:tc>
      </w:tr>
      <w:tr w14:paraId="0E7058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88" w:type="dxa"/>
            <w:noWrap w:val="0"/>
            <w:vAlign w:val="center"/>
          </w:tcPr>
          <w:p w14:paraId="075BC9DE">
            <w:pPr>
              <w:pStyle w:val="29"/>
              <w:bidi w:val="0"/>
              <w:jc w:val="center"/>
              <w:rPr>
                <w:rFonts w:hint="default" w:ascii="Arial" w:hAnsi="Arial" w:eastAsia="微软雅黑" w:cs="Arial"/>
              </w:rPr>
            </w:pPr>
            <w:r>
              <w:rPr>
                <w:rFonts w:hint="default" w:ascii="Arial" w:hAnsi="Arial" w:eastAsia="微软雅黑" w:cs="Arial"/>
              </w:rPr>
              <w:t>timeoutSeconds</w:t>
            </w:r>
          </w:p>
        </w:tc>
        <w:tc>
          <w:tcPr>
            <w:tcW w:w="1217" w:type="dxa"/>
            <w:noWrap w:val="0"/>
            <w:vAlign w:val="center"/>
          </w:tcPr>
          <w:p w14:paraId="133ED6DF">
            <w:pPr>
              <w:pStyle w:val="29"/>
              <w:bidi w:val="0"/>
              <w:jc w:val="center"/>
              <w:rPr>
                <w:rFonts w:hint="default" w:ascii="Arial" w:hAnsi="Arial" w:eastAsia="微软雅黑" w:cs="Arial"/>
              </w:rPr>
            </w:pPr>
            <w:r>
              <w:rPr>
                <w:rFonts w:hint="default" w:ascii="Arial" w:hAnsi="Arial" w:eastAsia="微软雅黑" w:cs="Arial"/>
              </w:rPr>
              <w:t>int</w:t>
            </w:r>
          </w:p>
        </w:tc>
        <w:tc>
          <w:tcPr>
            <w:tcW w:w="769" w:type="dxa"/>
            <w:noWrap w:val="0"/>
            <w:vAlign w:val="center"/>
          </w:tcPr>
          <w:p w14:paraId="42B44D39">
            <w:pPr>
              <w:pStyle w:val="29"/>
              <w:bidi w:val="0"/>
              <w:jc w:val="center"/>
              <w:rPr>
                <w:rFonts w:hint="default" w:ascii="Arial" w:hAnsi="Arial" w:eastAsia="微软雅黑" w:cs="Arial"/>
              </w:rPr>
            </w:pPr>
            <w:r>
              <w:rPr>
                <w:rFonts w:hint="default" w:ascii="Arial" w:hAnsi="Arial" w:eastAsia="微软雅黑" w:cs="Arial"/>
              </w:rPr>
              <w:t>是</w:t>
            </w:r>
          </w:p>
        </w:tc>
        <w:tc>
          <w:tcPr>
            <w:tcW w:w="1347" w:type="dxa"/>
            <w:noWrap w:val="0"/>
            <w:vAlign w:val="center"/>
          </w:tcPr>
          <w:p w14:paraId="74410FC1">
            <w:pPr>
              <w:pStyle w:val="29"/>
              <w:bidi w:val="0"/>
              <w:jc w:val="center"/>
              <w:rPr>
                <w:rFonts w:hint="default" w:ascii="Arial" w:hAnsi="Arial" w:eastAsia="微软雅黑" w:cs="Arial"/>
              </w:rPr>
            </w:pPr>
            <w:r>
              <w:rPr>
                <w:rFonts w:hint="default" w:ascii="Arial" w:hAnsi="Arial" w:eastAsia="微软雅黑" w:cs="Arial"/>
              </w:rPr>
              <w:t>超时时间</w:t>
            </w:r>
          </w:p>
        </w:tc>
        <w:tc>
          <w:tcPr>
            <w:tcW w:w="4342" w:type="dxa"/>
            <w:noWrap w:val="0"/>
            <w:vAlign w:val="center"/>
          </w:tcPr>
          <w:p w14:paraId="1BDEE330">
            <w:pPr>
              <w:pStyle w:val="29"/>
              <w:bidi w:val="0"/>
              <w:jc w:val="both"/>
              <w:rPr>
                <w:rFonts w:hint="default" w:ascii="Arial" w:hAnsi="Arial" w:eastAsia="微软雅黑" w:cs="Arial"/>
              </w:rPr>
            </w:pPr>
            <w:r>
              <w:rPr>
                <w:rFonts w:hint="default" w:ascii="Arial" w:hAnsi="Arial" w:eastAsia="微软雅黑" w:cs="Arial"/>
              </w:rPr>
              <w:t>单位：秒</w:t>
            </w:r>
          </w:p>
        </w:tc>
      </w:tr>
    </w:tbl>
    <w:p w14:paraId="3DCFCA12">
      <w:pPr>
        <w:bidi w:val="0"/>
        <w:rPr>
          <w:rFonts w:hint="default" w:ascii="Arial" w:hAnsi="Arial" w:eastAsia="微软雅黑" w:cs="Arial"/>
        </w:rPr>
      </w:pPr>
      <w:r>
        <w:rPr>
          <w:rFonts w:hint="default" w:ascii="Arial" w:hAnsi="Arial" w:eastAsia="微软雅黑" w:cs="Arial"/>
        </w:rPr>
        <w:t>示例：</w:t>
      </w:r>
    </w:p>
    <w:p w14:paraId="58F71C39">
      <w:pPr>
        <w:snapToGrid/>
        <w:spacing w:line="326" w:lineRule="auto"/>
        <w:rPr>
          <w:rFonts w:hint="default" w:ascii="Arial" w:hAnsi="Arial" w:eastAsia="微软雅黑" w:cs="Arial"/>
        </w:rPr>
      </w:pPr>
      <w:r>
        <w:rPr>
          <w:rFonts w:hint="default" w:ascii="Arial" w:hAnsi="Arial" w:eastAsia="微软雅黑" w:cs="Arial"/>
          <w:i w:val="0"/>
          <w:strike w:val="0"/>
          <w:color w:val="000000"/>
          <w:sz w:val="21"/>
          <w:u w:val="none"/>
          <w:shd w:val="clear" w:color="auto" w:fill="FFFFFE"/>
        </w:rPr>
        <w:t>{</w:t>
      </w:r>
    </w:p>
    <w:p w14:paraId="623A207C">
      <w:pPr>
        <w:snapToGrid/>
        <w:spacing w:line="326" w:lineRule="auto"/>
        <w:rPr>
          <w:rFonts w:hint="default" w:ascii="Arial" w:hAnsi="Arial" w:eastAsia="微软雅黑" w:cs="Arial"/>
        </w:rPr>
      </w:pPr>
      <w:r>
        <w:rPr>
          <w:rFonts w:hint="default" w:ascii="Arial" w:hAnsi="Arial" w:eastAsia="微软雅黑" w:cs="Arial"/>
          <w:i w:val="0"/>
          <w:strike w:val="0"/>
          <w:color w:val="000000"/>
          <w:sz w:val="21"/>
          <w:u w:val="none"/>
          <w:shd w:val="clear" w:color="auto" w:fill="FFFFFE"/>
        </w:rPr>
        <w:t>    </w:t>
      </w:r>
      <w:r>
        <w:rPr>
          <w:rFonts w:hint="default" w:ascii="Arial" w:hAnsi="Arial" w:eastAsia="微软雅黑" w:cs="Arial"/>
          <w:i w:val="0"/>
          <w:strike w:val="0"/>
          <w:color w:val="A31515"/>
          <w:sz w:val="21"/>
          <w:u w:val="none"/>
          <w:shd w:val="clear" w:color="auto" w:fill="FFFFFE"/>
        </w:rPr>
        <w:t>"cmd"</w:t>
      </w:r>
      <w:r>
        <w:rPr>
          <w:rFonts w:hint="default" w:ascii="Arial" w:hAnsi="Arial" w:eastAsia="微软雅黑" w:cs="Arial"/>
          <w:i w:val="0"/>
          <w:strike w:val="0"/>
          <w:color w:val="000000"/>
          <w:sz w:val="21"/>
          <w:u w:val="none"/>
          <w:shd w:val="clear" w:color="auto" w:fill="FFFFFE"/>
        </w:rPr>
        <w:t>: </w:t>
      </w:r>
      <w:r>
        <w:rPr>
          <w:rFonts w:hint="default" w:ascii="Arial" w:hAnsi="Arial" w:eastAsia="微软雅黑" w:cs="Arial"/>
          <w:i w:val="0"/>
          <w:strike w:val="0"/>
          <w:color w:val="0451A5"/>
          <w:sz w:val="21"/>
          <w:u w:val="none"/>
          <w:shd w:val="clear" w:color="auto" w:fill="FFFFFE"/>
        </w:rPr>
        <w:t>"swiping_card"</w:t>
      </w:r>
      <w:r>
        <w:rPr>
          <w:rFonts w:hint="default" w:ascii="Arial" w:hAnsi="Arial" w:eastAsia="微软雅黑" w:cs="Arial"/>
          <w:i w:val="0"/>
          <w:strike w:val="0"/>
          <w:color w:val="000000"/>
          <w:sz w:val="21"/>
          <w:u w:val="none"/>
          <w:shd w:val="clear" w:color="auto" w:fill="FFFFFE"/>
        </w:rPr>
        <w:t>,</w:t>
      </w:r>
    </w:p>
    <w:p w14:paraId="00AD81CE">
      <w:pPr>
        <w:snapToGrid/>
        <w:spacing w:line="326" w:lineRule="auto"/>
        <w:rPr>
          <w:rFonts w:hint="default" w:ascii="Arial" w:hAnsi="Arial" w:eastAsia="微软雅黑" w:cs="Arial"/>
        </w:rPr>
      </w:pPr>
      <w:r>
        <w:rPr>
          <w:rFonts w:hint="default" w:ascii="Arial" w:hAnsi="Arial" w:eastAsia="微软雅黑" w:cs="Arial"/>
          <w:i w:val="0"/>
          <w:strike w:val="0"/>
          <w:color w:val="000000"/>
          <w:sz w:val="21"/>
          <w:u w:val="none"/>
          <w:shd w:val="clear" w:color="auto" w:fill="FFFFFE"/>
        </w:rPr>
        <w:t>    </w:t>
      </w:r>
      <w:r>
        <w:rPr>
          <w:rFonts w:hint="default" w:ascii="Arial" w:hAnsi="Arial" w:eastAsia="微软雅黑" w:cs="Arial"/>
          <w:i w:val="0"/>
          <w:strike w:val="0"/>
          <w:color w:val="A31515"/>
          <w:sz w:val="21"/>
          <w:u w:val="none"/>
          <w:shd w:val="clear" w:color="auto" w:fill="FFFFFE"/>
        </w:rPr>
        <w:t>"msg_id"</w:t>
      </w:r>
      <w:r>
        <w:rPr>
          <w:rFonts w:hint="default" w:ascii="Arial" w:hAnsi="Arial" w:eastAsia="微软雅黑" w:cs="Arial"/>
          <w:i w:val="0"/>
          <w:strike w:val="0"/>
          <w:color w:val="000000"/>
          <w:sz w:val="21"/>
          <w:u w:val="none"/>
          <w:shd w:val="clear" w:color="auto" w:fill="FFFFFE"/>
        </w:rPr>
        <w:t>: </w:t>
      </w:r>
      <w:r>
        <w:rPr>
          <w:rFonts w:hint="default" w:ascii="Arial" w:hAnsi="Arial" w:eastAsia="微软雅黑" w:cs="Arial"/>
          <w:i w:val="0"/>
          <w:strike w:val="0"/>
          <w:color w:val="0451A5"/>
          <w:sz w:val="21"/>
          <w:u w:val="none"/>
          <w:shd w:val="clear" w:color="auto" w:fill="FFFFFE"/>
        </w:rPr>
        <w:t>"1562566753001402b681"</w:t>
      </w:r>
      <w:r>
        <w:rPr>
          <w:rFonts w:hint="default" w:ascii="Arial" w:hAnsi="Arial" w:eastAsia="微软雅黑" w:cs="Arial"/>
          <w:i w:val="0"/>
          <w:strike w:val="0"/>
          <w:color w:val="000000"/>
          <w:sz w:val="21"/>
          <w:u w:val="none"/>
          <w:shd w:val="clear" w:color="auto" w:fill="FFFFFE"/>
        </w:rPr>
        <w:t>,</w:t>
      </w:r>
    </w:p>
    <w:p w14:paraId="7F04F182">
      <w:pPr>
        <w:snapToGrid/>
        <w:spacing w:line="326" w:lineRule="auto"/>
        <w:rPr>
          <w:rFonts w:hint="default" w:ascii="Arial" w:hAnsi="Arial" w:eastAsia="微软雅黑" w:cs="Arial"/>
        </w:rPr>
      </w:pPr>
      <w:r>
        <w:rPr>
          <w:rFonts w:hint="default" w:ascii="Arial" w:hAnsi="Arial" w:eastAsia="微软雅黑" w:cs="Arial"/>
          <w:i w:val="0"/>
          <w:strike w:val="0"/>
          <w:color w:val="000000"/>
          <w:sz w:val="21"/>
          <w:u w:val="none"/>
          <w:shd w:val="clear" w:color="auto" w:fill="FFFFFE"/>
        </w:rPr>
        <w:t>    </w:t>
      </w:r>
      <w:r>
        <w:rPr>
          <w:rFonts w:hint="default" w:ascii="Arial" w:hAnsi="Arial" w:eastAsia="微软雅黑" w:cs="Arial"/>
          <w:i w:val="0"/>
          <w:strike w:val="0"/>
          <w:color w:val="A31515"/>
          <w:sz w:val="21"/>
          <w:u w:val="none"/>
          <w:shd w:val="clear" w:color="auto" w:fill="FFFFFE"/>
        </w:rPr>
        <w:t>"timeoutSeconds"</w:t>
      </w:r>
      <w:r>
        <w:rPr>
          <w:rFonts w:hint="default" w:ascii="Arial" w:hAnsi="Arial" w:eastAsia="微软雅黑" w:cs="Arial"/>
          <w:i w:val="0"/>
          <w:strike w:val="0"/>
          <w:color w:val="000000"/>
          <w:sz w:val="21"/>
          <w:u w:val="none"/>
          <w:shd w:val="clear" w:color="auto" w:fill="FFFFFE"/>
        </w:rPr>
        <w:t>: </w:t>
      </w:r>
      <w:r>
        <w:rPr>
          <w:rFonts w:hint="default" w:ascii="Arial" w:hAnsi="Arial" w:eastAsia="微软雅黑" w:cs="Arial"/>
          <w:i w:val="0"/>
          <w:strike w:val="0"/>
          <w:color w:val="098658"/>
          <w:sz w:val="21"/>
          <w:u w:val="none"/>
          <w:shd w:val="clear" w:color="auto" w:fill="FFFFFE"/>
        </w:rPr>
        <w:t>10</w:t>
      </w:r>
    </w:p>
    <w:p w14:paraId="22445EED">
      <w:pPr>
        <w:snapToGrid/>
        <w:spacing w:line="326" w:lineRule="auto"/>
        <w:rPr>
          <w:rFonts w:hint="default" w:ascii="Arial" w:hAnsi="Arial" w:eastAsia="微软雅黑" w:cs="Arial"/>
        </w:rPr>
      </w:pPr>
      <w:r>
        <w:rPr>
          <w:rFonts w:hint="default" w:ascii="Arial" w:hAnsi="Arial" w:eastAsia="微软雅黑" w:cs="Arial"/>
          <w:i w:val="0"/>
          <w:strike w:val="0"/>
          <w:color w:val="000000"/>
          <w:sz w:val="21"/>
          <w:u w:val="none"/>
          <w:shd w:val="clear" w:color="auto" w:fill="FFFFFE"/>
        </w:rPr>
        <w:t>}</w:t>
      </w:r>
    </w:p>
    <w:p w14:paraId="07E1CA11">
      <w:r>
        <w:br w:type="page"/>
      </w:r>
    </w:p>
    <w:p w14:paraId="73CB65FC">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784"/>
        <w:gridCol w:w="838"/>
        <w:gridCol w:w="802"/>
        <w:gridCol w:w="1628"/>
        <w:gridCol w:w="4511"/>
      </w:tblGrid>
      <w:tr w14:paraId="79A51F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784" w:type="dxa"/>
            <w:shd w:val="clear" w:color="auto" w:fill="D7D7D7" w:themeFill="background1" w:themeFillShade="D8"/>
            <w:noWrap w:val="0"/>
            <w:vAlign w:val="center"/>
          </w:tcPr>
          <w:p w14:paraId="1F3FDA83">
            <w:pPr>
              <w:pStyle w:val="29"/>
              <w:bidi w:val="0"/>
              <w:jc w:val="center"/>
              <w:rPr>
                <w:rFonts w:hint="eastAsia"/>
              </w:rPr>
            </w:pPr>
            <w:r>
              <w:rPr>
                <w:rFonts w:hint="eastAsia"/>
              </w:rPr>
              <w:t>属性</w:t>
            </w:r>
          </w:p>
        </w:tc>
        <w:tc>
          <w:tcPr>
            <w:tcW w:w="838" w:type="dxa"/>
            <w:shd w:val="clear" w:color="auto" w:fill="D7D7D7" w:themeFill="background1" w:themeFillShade="D8"/>
            <w:noWrap w:val="0"/>
            <w:vAlign w:val="center"/>
          </w:tcPr>
          <w:p w14:paraId="11D0C9CE">
            <w:pPr>
              <w:pStyle w:val="29"/>
              <w:bidi w:val="0"/>
              <w:jc w:val="center"/>
              <w:rPr>
                <w:rFonts w:hint="eastAsia"/>
              </w:rPr>
            </w:pPr>
            <w:r>
              <w:rPr>
                <w:rFonts w:hint="eastAsia"/>
              </w:rPr>
              <w:t>类型</w:t>
            </w:r>
          </w:p>
        </w:tc>
        <w:tc>
          <w:tcPr>
            <w:tcW w:w="802" w:type="dxa"/>
            <w:shd w:val="clear" w:color="auto" w:fill="D7D7D7" w:themeFill="background1" w:themeFillShade="D8"/>
            <w:noWrap w:val="0"/>
            <w:vAlign w:val="center"/>
          </w:tcPr>
          <w:p w14:paraId="0AEB4690">
            <w:pPr>
              <w:pStyle w:val="29"/>
              <w:bidi w:val="0"/>
              <w:jc w:val="center"/>
            </w:pPr>
            <w:r>
              <w:rPr>
                <w:rFonts w:hint="eastAsia"/>
              </w:rPr>
              <w:t>必需</w:t>
            </w:r>
          </w:p>
        </w:tc>
        <w:tc>
          <w:tcPr>
            <w:tcW w:w="1628" w:type="dxa"/>
            <w:shd w:val="clear" w:color="auto" w:fill="D7D7D7" w:themeFill="background1" w:themeFillShade="D8"/>
            <w:noWrap w:val="0"/>
            <w:vAlign w:val="center"/>
          </w:tcPr>
          <w:p w14:paraId="1154A895">
            <w:pPr>
              <w:pStyle w:val="29"/>
              <w:bidi w:val="0"/>
              <w:jc w:val="center"/>
              <w:rPr>
                <w:rFonts w:hint="eastAsia"/>
              </w:rPr>
            </w:pPr>
            <w:r>
              <w:rPr>
                <w:rFonts w:hint="eastAsia"/>
              </w:rPr>
              <w:t>名称</w:t>
            </w:r>
          </w:p>
        </w:tc>
        <w:tc>
          <w:tcPr>
            <w:tcW w:w="4511" w:type="dxa"/>
            <w:shd w:val="clear" w:color="auto" w:fill="D7D7D7" w:themeFill="background1" w:themeFillShade="D8"/>
            <w:noWrap w:val="0"/>
            <w:vAlign w:val="center"/>
          </w:tcPr>
          <w:p w14:paraId="3CE922C2">
            <w:pPr>
              <w:pStyle w:val="29"/>
              <w:bidi w:val="0"/>
              <w:jc w:val="center"/>
              <w:rPr>
                <w:rFonts w:hint="eastAsia"/>
              </w:rPr>
            </w:pPr>
            <w:r>
              <w:rPr>
                <w:rFonts w:hint="eastAsia"/>
              </w:rPr>
              <w:t>说明</w:t>
            </w:r>
          </w:p>
        </w:tc>
      </w:tr>
      <w:tr w14:paraId="2B1AB0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6A1E00FA">
            <w:pPr>
              <w:pStyle w:val="29"/>
              <w:bidi w:val="0"/>
              <w:jc w:val="center"/>
              <w:rPr>
                <w:rFonts w:hint="eastAsia"/>
              </w:rPr>
            </w:pPr>
            <w:r>
              <w:t>cmd</w:t>
            </w:r>
          </w:p>
        </w:tc>
        <w:tc>
          <w:tcPr>
            <w:tcW w:w="838" w:type="dxa"/>
            <w:noWrap w:val="0"/>
            <w:vAlign w:val="center"/>
          </w:tcPr>
          <w:p w14:paraId="5DD73452">
            <w:pPr>
              <w:pStyle w:val="29"/>
              <w:bidi w:val="0"/>
              <w:jc w:val="center"/>
            </w:pPr>
            <w:r>
              <w:t>string</w:t>
            </w:r>
          </w:p>
        </w:tc>
        <w:tc>
          <w:tcPr>
            <w:tcW w:w="802" w:type="dxa"/>
            <w:noWrap w:val="0"/>
            <w:vAlign w:val="center"/>
          </w:tcPr>
          <w:p w14:paraId="05E2176C">
            <w:pPr>
              <w:pStyle w:val="29"/>
              <w:bidi w:val="0"/>
              <w:jc w:val="center"/>
              <w:rPr>
                <w:rFonts w:hint="eastAsia"/>
              </w:rPr>
            </w:pPr>
            <w:r>
              <w:t>是</w:t>
            </w:r>
          </w:p>
        </w:tc>
        <w:tc>
          <w:tcPr>
            <w:tcW w:w="1628" w:type="dxa"/>
            <w:noWrap w:val="0"/>
            <w:vAlign w:val="center"/>
          </w:tcPr>
          <w:p w14:paraId="016D2360">
            <w:pPr>
              <w:pStyle w:val="29"/>
              <w:bidi w:val="0"/>
              <w:jc w:val="center"/>
            </w:pPr>
            <w:r>
              <w:t>命令</w:t>
            </w:r>
          </w:p>
        </w:tc>
        <w:tc>
          <w:tcPr>
            <w:tcW w:w="4511" w:type="dxa"/>
            <w:noWrap w:val="0"/>
            <w:vAlign w:val="center"/>
          </w:tcPr>
          <w:p w14:paraId="7134B84F">
            <w:pPr>
              <w:pStyle w:val="29"/>
              <w:bidi w:val="0"/>
              <w:jc w:val="left"/>
            </w:pPr>
            <w:r>
              <w:rPr>
                <w:rFonts w:hint="eastAsia"/>
              </w:rPr>
              <w:t>swiping_card_rsp</w:t>
            </w:r>
          </w:p>
        </w:tc>
      </w:tr>
      <w:tr w14:paraId="2E9E3E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18CE5E3B">
            <w:pPr>
              <w:pStyle w:val="29"/>
              <w:bidi w:val="0"/>
              <w:jc w:val="center"/>
              <w:rPr>
                <w:rFonts w:hint="eastAsia"/>
              </w:rPr>
            </w:pPr>
            <w:r>
              <w:t>status</w:t>
            </w:r>
          </w:p>
        </w:tc>
        <w:tc>
          <w:tcPr>
            <w:tcW w:w="838" w:type="dxa"/>
            <w:noWrap w:val="0"/>
            <w:vAlign w:val="center"/>
          </w:tcPr>
          <w:p w14:paraId="0024B898">
            <w:pPr>
              <w:pStyle w:val="29"/>
              <w:bidi w:val="0"/>
              <w:jc w:val="center"/>
              <w:rPr>
                <w:rFonts w:hint="eastAsia"/>
              </w:rPr>
            </w:pPr>
            <w:r>
              <w:t>string</w:t>
            </w:r>
          </w:p>
        </w:tc>
        <w:tc>
          <w:tcPr>
            <w:tcW w:w="802" w:type="dxa"/>
            <w:noWrap w:val="0"/>
            <w:vAlign w:val="center"/>
          </w:tcPr>
          <w:p w14:paraId="4159BD8B">
            <w:pPr>
              <w:pStyle w:val="29"/>
              <w:bidi w:val="0"/>
              <w:jc w:val="center"/>
              <w:rPr>
                <w:rFonts w:hint="eastAsia"/>
              </w:rPr>
            </w:pPr>
            <w:r>
              <w:t>是</w:t>
            </w:r>
          </w:p>
        </w:tc>
        <w:tc>
          <w:tcPr>
            <w:tcW w:w="1628" w:type="dxa"/>
            <w:noWrap w:val="0"/>
            <w:vAlign w:val="center"/>
          </w:tcPr>
          <w:p w14:paraId="665ECBFA">
            <w:pPr>
              <w:pStyle w:val="29"/>
              <w:bidi w:val="0"/>
              <w:jc w:val="center"/>
              <w:rPr>
                <w:rFonts w:hint="eastAsia"/>
              </w:rPr>
            </w:pPr>
            <w:r>
              <w:t>应答状态</w:t>
            </w:r>
          </w:p>
        </w:tc>
        <w:tc>
          <w:tcPr>
            <w:tcW w:w="4511" w:type="dxa"/>
            <w:noWrap w:val="0"/>
            <w:vAlign w:val="center"/>
          </w:tcPr>
          <w:p w14:paraId="6DDC0342">
            <w:pPr>
              <w:pStyle w:val="29"/>
              <w:bidi w:val="0"/>
              <w:jc w:val="left"/>
              <w:rPr>
                <w:rFonts w:hint="eastAsia"/>
              </w:rPr>
            </w:pPr>
            <w:r>
              <w:t>“ok”表示正常，其它则表示出错</w:t>
            </w:r>
          </w:p>
        </w:tc>
      </w:tr>
      <w:tr w14:paraId="52CB4E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5FCED820">
            <w:pPr>
              <w:pStyle w:val="29"/>
              <w:bidi w:val="0"/>
              <w:jc w:val="center"/>
              <w:rPr>
                <w:rFonts w:hint="eastAsia"/>
              </w:rPr>
            </w:pPr>
            <w:r>
              <w:t>msg_id</w:t>
            </w:r>
          </w:p>
        </w:tc>
        <w:tc>
          <w:tcPr>
            <w:tcW w:w="838" w:type="dxa"/>
            <w:noWrap w:val="0"/>
            <w:vAlign w:val="center"/>
          </w:tcPr>
          <w:p w14:paraId="08FBB13A">
            <w:pPr>
              <w:pStyle w:val="29"/>
              <w:bidi w:val="0"/>
              <w:jc w:val="center"/>
              <w:rPr>
                <w:rFonts w:hint="eastAsia"/>
              </w:rPr>
            </w:pPr>
            <w:r>
              <w:t>string</w:t>
            </w:r>
          </w:p>
        </w:tc>
        <w:tc>
          <w:tcPr>
            <w:tcW w:w="802" w:type="dxa"/>
            <w:noWrap w:val="0"/>
            <w:vAlign w:val="center"/>
          </w:tcPr>
          <w:p w14:paraId="571B0050">
            <w:pPr>
              <w:pStyle w:val="29"/>
              <w:bidi w:val="0"/>
              <w:jc w:val="center"/>
              <w:rPr>
                <w:rFonts w:hint="eastAsia"/>
              </w:rPr>
            </w:pPr>
            <w:r>
              <w:t>是</w:t>
            </w:r>
          </w:p>
        </w:tc>
        <w:tc>
          <w:tcPr>
            <w:tcW w:w="1628" w:type="dxa"/>
            <w:noWrap w:val="0"/>
            <w:vAlign w:val="center"/>
          </w:tcPr>
          <w:p w14:paraId="3220C63B">
            <w:pPr>
              <w:pStyle w:val="29"/>
              <w:bidi w:val="0"/>
              <w:jc w:val="center"/>
              <w:rPr>
                <w:rFonts w:hint="eastAsia"/>
              </w:rPr>
            </w:pPr>
            <w:r>
              <w:t>消息 ID</w:t>
            </w:r>
          </w:p>
        </w:tc>
        <w:tc>
          <w:tcPr>
            <w:tcW w:w="4511" w:type="dxa"/>
            <w:noWrap w:val="0"/>
            <w:vAlign w:val="center"/>
          </w:tcPr>
          <w:p w14:paraId="36A640DB">
            <w:pPr>
              <w:pStyle w:val="29"/>
              <w:bidi w:val="0"/>
              <w:jc w:val="left"/>
              <w:rPr>
                <w:rFonts w:hint="eastAsia"/>
              </w:rPr>
            </w:pPr>
            <w:r>
              <w:t>与请求时的消息 ID 一致，用于标识该应答对应哪一个请求</w:t>
            </w:r>
          </w:p>
        </w:tc>
      </w:tr>
      <w:tr w14:paraId="3E8539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150C47B5">
            <w:pPr>
              <w:pStyle w:val="29"/>
              <w:bidi w:val="0"/>
              <w:jc w:val="center"/>
            </w:pPr>
            <w:r>
              <w:rPr>
                <w:rFonts w:hint="eastAsia"/>
              </w:rPr>
              <w:t>cardType</w:t>
            </w:r>
          </w:p>
        </w:tc>
        <w:tc>
          <w:tcPr>
            <w:tcW w:w="838" w:type="dxa"/>
            <w:noWrap w:val="0"/>
            <w:vAlign w:val="center"/>
          </w:tcPr>
          <w:p w14:paraId="41EE5CC3">
            <w:pPr>
              <w:pStyle w:val="29"/>
              <w:bidi w:val="0"/>
              <w:jc w:val="center"/>
            </w:pPr>
            <w:r>
              <w:rPr>
                <w:rFonts w:hint="eastAsia"/>
              </w:rPr>
              <w:t>Int</w:t>
            </w:r>
          </w:p>
        </w:tc>
        <w:tc>
          <w:tcPr>
            <w:tcW w:w="802" w:type="dxa"/>
            <w:noWrap w:val="0"/>
            <w:vAlign w:val="center"/>
          </w:tcPr>
          <w:p w14:paraId="38443294">
            <w:pPr>
              <w:pStyle w:val="29"/>
              <w:bidi w:val="0"/>
              <w:jc w:val="center"/>
            </w:pPr>
            <w:r>
              <w:rPr>
                <w:rFonts w:hint="eastAsia"/>
              </w:rPr>
              <w:t>是</w:t>
            </w:r>
          </w:p>
        </w:tc>
        <w:tc>
          <w:tcPr>
            <w:tcW w:w="1628" w:type="dxa"/>
            <w:noWrap w:val="0"/>
            <w:vAlign w:val="center"/>
          </w:tcPr>
          <w:p w14:paraId="1A0D9D60">
            <w:pPr>
              <w:pStyle w:val="29"/>
              <w:bidi w:val="0"/>
              <w:jc w:val="center"/>
            </w:pPr>
            <w:r>
              <w:rPr>
                <w:rFonts w:hint="eastAsia"/>
              </w:rPr>
              <w:t>刷卡类型</w:t>
            </w:r>
          </w:p>
        </w:tc>
        <w:tc>
          <w:tcPr>
            <w:tcW w:w="4511" w:type="dxa"/>
            <w:noWrap w:val="0"/>
            <w:vAlign w:val="center"/>
          </w:tcPr>
          <w:p w14:paraId="5AD95344">
            <w:pPr>
              <w:pStyle w:val="29"/>
              <w:bidi w:val="0"/>
              <w:jc w:val="left"/>
              <w:rPr>
                <w:rFonts w:hint="eastAsia"/>
              </w:rPr>
            </w:pPr>
            <w:r>
              <w:rPr>
                <w:rFonts w:hint="eastAsia"/>
              </w:rPr>
              <w:t>0：身份证卡,</w:t>
            </w:r>
          </w:p>
          <w:p w14:paraId="3B7812AF">
            <w:pPr>
              <w:pStyle w:val="29"/>
              <w:bidi w:val="0"/>
              <w:jc w:val="left"/>
              <w:rPr>
                <w:rFonts w:hint="eastAsia"/>
              </w:rPr>
            </w:pPr>
            <w:r>
              <w:rPr>
                <w:rFonts w:hint="eastAsia"/>
              </w:rPr>
              <w:t>1:永居证,</w:t>
            </w:r>
          </w:p>
          <w:p w14:paraId="1112560E">
            <w:pPr>
              <w:pStyle w:val="29"/>
              <w:bidi w:val="0"/>
              <w:jc w:val="left"/>
              <w:rPr>
                <w:rFonts w:hint="eastAsia"/>
              </w:rPr>
            </w:pPr>
            <w:r>
              <w:rPr>
                <w:rFonts w:hint="eastAsia"/>
              </w:rPr>
              <w:t>2:港澳通行证,</w:t>
            </w:r>
          </w:p>
          <w:p w14:paraId="702716EF">
            <w:pPr>
              <w:pStyle w:val="29"/>
              <w:bidi w:val="0"/>
              <w:jc w:val="left"/>
            </w:pPr>
            <w:r>
              <w:rPr>
                <w:rFonts w:hint="eastAsia"/>
              </w:rPr>
              <w:t>3:IC卡</w:t>
            </w:r>
          </w:p>
        </w:tc>
      </w:tr>
      <w:tr w14:paraId="4F7A00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484E61B8">
            <w:pPr>
              <w:pStyle w:val="29"/>
              <w:bidi w:val="0"/>
              <w:jc w:val="center"/>
              <w:rPr>
                <w:rFonts w:hint="eastAsia"/>
              </w:rPr>
            </w:pPr>
            <w:r>
              <w:rPr>
                <w:rFonts w:hint="eastAsia"/>
              </w:rPr>
              <w:t>idNum</w:t>
            </w:r>
          </w:p>
        </w:tc>
        <w:tc>
          <w:tcPr>
            <w:tcW w:w="838" w:type="dxa"/>
            <w:noWrap w:val="0"/>
            <w:vAlign w:val="center"/>
          </w:tcPr>
          <w:p w14:paraId="27419590">
            <w:pPr>
              <w:pStyle w:val="29"/>
              <w:bidi w:val="0"/>
              <w:jc w:val="center"/>
              <w:rPr>
                <w:rFonts w:hint="eastAsia"/>
              </w:rPr>
            </w:pPr>
            <w:r>
              <w:rPr>
                <w:rFonts w:hint="eastAsia"/>
              </w:rPr>
              <w:t>string</w:t>
            </w:r>
          </w:p>
        </w:tc>
        <w:tc>
          <w:tcPr>
            <w:tcW w:w="802" w:type="dxa"/>
            <w:noWrap w:val="0"/>
            <w:vAlign w:val="center"/>
          </w:tcPr>
          <w:p w14:paraId="5E308390">
            <w:pPr>
              <w:pStyle w:val="29"/>
              <w:bidi w:val="0"/>
              <w:jc w:val="center"/>
            </w:pPr>
            <w:r>
              <w:rPr>
                <w:rFonts w:hint="eastAsia"/>
              </w:rPr>
              <w:t>是</w:t>
            </w:r>
          </w:p>
        </w:tc>
        <w:tc>
          <w:tcPr>
            <w:tcW w:w="1628" w:type="dxa"/>
            <w:noWrap w:val="0"/>
            <w:vAlign w:val="center"/>
          </w:tcPr>
          <w:p w14:paraId="1E33D0AF">
            <w:pPr>
              <w:pStyle w:val="29"/>
              <w:bidi w:val="0"/>
              <w:jc w:val="center"/>
              <w:rPr>
                <w:rFonts w:hint="eastAsia"/>
              </w:rPr>
            </w:pPr>
            <w:r>
              <w:rPr>
                <w:rFonts w:hint="eastAsia"/>
              </w:rPr>
              <w:t>证件号码（卡号）</w:t>
            </w:r>
          </w:p>
        </w:tc>
        <w:tc>
          <w:tcPr>
            <w:tcW w:w="4511" w:type="dxa"/>
            <w:noWrap w:val="0"/>
            <w:vAlign w:val="center"/>
          </w:tcPr>
          <w:p w14:paraId="43D211C7">
            <w:pPr>
              <w:pStyle w:val="29"/>
              <w:bidi w:val="0"/>
              <w:jc w:val="left"/>
              <w:rPr>
                <w:rFonts w:hint="eastAsia"/>
              </w:rPr>
            </w:pPr>
          </w:p>
        </w:tc>
      </w:tr>
      <w:tr w14:paraId="49765F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25CB45BC">
            <w:pPr>
              <w:pStyle w:val="29"/>
              <w:bidi w:val="0"/>
              <w:jc w:val="center"/>
            </w:pPr>
            <w:r>
              <w:rPr>
                <w:rFonts w:hint="eastAsia"/>
              </w:rPr>
              <w:t>name</w:t>
            </w:r>
          </w:p>
        </w:tc>
        <w:tc>
          <w:tcPr>
            <w:tcW w:w="838" w:type="dxa"/>
            <w:noWrap w:val="0"/>
            <w:vAlign w:val="center"/>
          </w:tcPr>
          <w:p w14:paraId="334A3084">
            <w:pPr>
              <w:pStyle w:val="29"/>
              <w:bidi w:val="0"/>
              <w:jc w:val="center"/>
            </w:pPr>
            <w:r>
              <w:rPr>
                <w:rFonts w:hint="eastAsia"/>
              </w:rPr>
              <w:t>string</w:t>
            </w:r>
          </w:p>
        </w:tc>
        <w:tc>
          <w:tcPr>
            <w:tcW w:w="802" w:type="dxa"/>
            <w:noWrap w:val="0"/>
            <w:vAlign w:val="center"/>
          </w:tcPr>
          <w:p w14:paraId="41651FC1">
            <w:pPr>
              <w:pStyle w:val="29"/>
              <w:bidi w:val="0"/>
              <w:jc w:val="center"/>
              <w:rPr>
                <w:rFonts w:hint="eastAsia"/>
              </w:rPr>
            </w:pPr>
            <w:r>
              <w:rPr>
                <w:rFonts w:hint="eastAsia"/>
              </w:rPr>
              <w:t>否</w:t>
            </w:r>
          </w:p>
        </w:tc>
        <w:tc>
          <w:tcPr>
            <w:tcW w:w="1628" w:type="dxa"/>
            <w:noWrap w:val="0"/>
            <w:vAlign w:val="center"/>
          </w:tcPr>
          <w:p w14:paraId="2B90FD5E">
            <w:pPr>
              <w:pStyle w:val="29"/>
              <w:bidi w:val="0"/>
              <w:jc w:val="center"/>
            </w:pPr>
            <w:r>
              <w:rPr>
                <w:rFonts w:hint="eastAsia"/>
              </w:rPr>
              <w:t>姓名</w:t>
            </w:r>
          </w:p>
        </w:tc>
        <w:tc>
          <w:tcPr>
            <w:tcW w:w="4511" w:type="dxa"/>
            <w:noWrap w:val="0"/>
            <w:vAlign w:val="center"/>
          </w:tcPr>
          <w:p w14:paraId="6D51FBE2">
            <w:pPr>
              <w:pStyle w:val="29"/>
              <w:bidi w:val="0"/>
              <w:jc w:val="left"/>
            </w:pPr>
          </w:p>
        </w:tc>
      </w:tr>
      <w:tr w14:paraId="7B79AE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6D534BAC">
            <w:pPr>
              <w:pStyle w:val="29"/>
              <w:bidi w:val="0"/>
              <w:jc w:val="center"/>
            </w:pPr>
            <w:r>
              <w:rPr>
                <w:rFonts w:hint="eastAsia"/>
              </w:rPr>
              <w:t>ethnic</w:t>
            </w:r>
          </w:p>
        </w:tc>
        <w:tc>
          <w:tcPr>
            <w:tcW w:w="838" w:type="dxa"/>
            <w:noWrap w:val="0"/>
            <w:vAlign w:val="center"/>
          </w:tcPr>
          <w:p w14:paraId="23BD0B4D">
            <w:pPr>
              <w:pStyle w:val="29"/>
              <w:bidi w:val="0"/>
              <w:jc w:val="center"/>
            </w:pPr>
            <w:r>
              <w:rPr>
                <w:rFonts w:hint="eastAsia"/>
              </w:rPr>
              <w:t>string</w:t>
            </w:r>
          </w:p>
        </w:tc>
        <w:tc>
          <w:tcPr>
            <w:tcW w:w="802" w:type="dxa"/>
            <w:noWrap w:val="0"/>
            <w:vAlign w:val="center"/>
          </w:tcPr>
          <w:p w14:paraId="253EF430">
            <w:pPr>
              <w:pStyle w:val="29"/>
              <w:bidi w:val="0"/>
              <w:jc w:val="center"/>
            </w:pPr>
            <w:r>
              <w:rPr>
                <w:rFonts w:hint="eastAsia"/>
              </w:rPr>
              <w:t>否</w:t>
            </w:r>
          </w:p>
        </w:tc>
        <w:tc>
          <w:tcPr>
            <w:tcW w:w="1628" w:type="dxa"/>
            <w:noWrap w:val="0"/>
            <w:vAlign w:val="center"/>
          </w:tcPr>
          <w:p w14:paraId="3138524C">
            <w:pPr>
              <w:pStyle w:val="29"/>
              <w:bidi w:val="0"/>
              <w:jc w:val="center"/>
            </w:pPr>
            <w:r>
              <w:rPr>
                <w:rFonts w:hint="eastAsia"/>
              </w:rPr>
              <w:t>民族</w:t>
            </w:r>
          </w:p>
        </w:tc>
        <w:tc>
          <w:tcPr>
            <w:tcW w:w="4511" w:type="dxa"/>
            <w:noWrap w:val="0"/>
            <w:vAlign w:val="center"/>
          </w:tcPr>
          <w:p w14:paraId="73E9D1F6">
            <w:pPr>
              <w:pStyle w:val="29"/>
              <w:bidi w:val="0"/>
              <w:jc w:val="left"/>
            </w:pPr>
          </w:p>
        </w:tc>
      </w:tr>
      <w:tr w14:paraId="058F8A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1BECF4AF">
            <w:pPr>
              <w:pStyle w:val="29"/>
              <w:bidi w:val="0"/>
              <w:jc w:val="center"/>
            </w:pPr>
            <w:r>
              <w:rPr>
                <w:rFonts w:hint="eastAsia"/>
              </w:rPr>
              <w:t>gender</w:t>
            </w:r>
          </w:p>
        </w:tc>
        <w:tc>
          <w:tcPr>
            <w:tcW w:w="838" w:type="dxa"/>
            <w:noWrap w:val="0"/>
            <w:vAlign w:val="center"/>
          </w:tcPr>
          <w:p w14:paraId="49356029">
            <w:pPr>
              <w:pStyle w:val="29"/>
              <w:bidi w:val="0"/>
              <w:jc w:val="center"/>
            </w:pPr>
            <w:r>
              <w:rPr>
                <w:rFonts w:hint="eastAsia"/>
              </w:rPr>
              <w:t>string</w:t>
            </w:r>
          </w:p>
        </w:tc>
        <w:tc>
          <w:tcPr>
            <w:tcW w:w="802" w:type="dxa"/>
            <w:noWrap w:val="0"/>
            <w:vAlign w:val="center"/>
          </w:tcPr>
          <w:p w14:paraId="3FB27861">
            <w:pPr>
              <w:pStyle w:val="29"/>
              <w:bidi w:val="0"/>
              <w:jc w:val="center"/>
            </w:pPr>
            <w:r>
              <w:rPr>
                <w:rFonts w:hint="eastAsia"/>
              </w:rPr>
              <w:t>否</w:t>
            </w:r>
          </w:p>
        </w:tc>
        <w:tc>
          <w:tcPr>
            <w:tcW w:w="1628" w:type="dxa"/>
            <w:noWrap w:val="0"/>
            <w:vAlign w:val="center"/>
          </w:tcPr>
          <w:p w14:paraId="17062F41">
            <w:pPr>
              <w:pStyle w:val="29"/>
              <w:bidi w:val="0"/>
              <w:jc w:val="center"/>
            </w:pPr>
            <w:r>
              <w:rPr>
                <w:rFonts w:hint="eastAsia"/>
              </w:rPr>
              <w:t>性别</w:t>
            </w:r>
          </w:p>
        </w:tc>
        <w:tc>
          <w:tcPr>
            <w:tcW w:w="4511" w:type="dxa"/>
            <w:noWrap w:val="0"/>
            <w:vAlign w:val="center"/>
          </w:tcPr>
          <w:p w14:paraId="219FF607">
            <w:pPr>
              <w:pStyle w:val="29"/>
              <w:bidi w:val="0"/>
              <w:jc w:val="left"/>
            </w:pPr>
          </w:p>
        </w:tc>
      </w:tr>
      <w:tr w14:paraId="7BF579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2FBC8496">
            <w:pPr>
              <w:pStyle w:val="29"/>
              <w:bidi w:val="0"/>
              <w:jc w:val="center"/>
            </w:pPr>
            <w:r>
              <w:rPr>
                <w:rFonts w:hint="eastAsia"/>
              </w:rPr>
              <w:t>birthday</w:t>
            </w:r>
          </w:p>
        </w:tc>
        <w:tc>
          <w:tcPr>
            <w:tcW w:w="838" w:type="dxa"/>
            <w:noWrap w:val="0"/>
            <w:vAlign w:val="center"/>
          </w:tcPr>
          <w:p w14:paraId="1714D286">
            <w:pPr>
              <w:pStyle w:val="29"/>
              <w:bidi w:val="0"/>
              <w:jc w:val="center"/>
            </w:pPr>
            <w:r>
              <w:rPr>
                <w:rFonts w:hint="eastAsia"/>
              </w:rPr>
              <w:t>string</w:t>
            </w:r>
          </w:p>
        </w:tc>
        <w:tc>
          <w:tcPr>
            <w:tcW w:w="802" w:type="dxa"/>
            <w:noWrap w:val="0"/>
            <w:vAlign w:val="center"/>
          </w:tcPr>
          <w:p w14:paraId="4C2FD55B">
            <w:pPr>
              <w:pStyle w:val="29"/>
              <w:bidi w:val="0"/>
              <w:jc w:val="center"/>
            </w:pPr>
            <w:r>
              <w:rPr>
                <w:rFonts w:hint="eastAsia"/>
              </w:rPr>
              <w:t>否</w:t>
            </w:r>
          </w:p>
        </w:tc>
        <w:tc>
          <w:tcPr>
            <w:tcW w:w="1628" w:type="dxa"/>
            <w:noWrap w:val="0"/>
            <w:vAlign w:val="center"/>
          </w:tcPr>
          <w:p w14:paraId="3A2B34ED">
            <w:pPr>
              <w:pStyle w:val="29"/>
              <w:bidi w:val="0"/>
              <w:jc w:val="center"/>
              <w:rPr>
                <w:rFonts w:hint="eastAsia"/>
              </w:rPr>
            </w:pPr>
            <w:r>
              <w:rPr>
                <w:rFonts w:hint="eastAsia"/>
              </w:rPr>
              <w:t>出生日期</w:t>
            </w:r>
          </w:p>
        </w:tc>
        <w:tc>
          <w:tcPr>
            <w:tcW w:w="4511" w:type="dxa"/>
            <w:noWrap w:val="0"/>
            <w:vAlign w:val="center"/>
          </w:tcPr>
          <w:p w14:paraId="515B7976">
            <w:pPr>
              <w:pStyle w:val="29"/>
              <w:bidi w:val="0"/>
              <w:jc w:val="left"/>
            </w:pPr>
            <w:r>
              <w:rPr>
                <w:rFonts w:hint="eastAsia"/>
              </w:rPr>
              <w:t>格式：yyyyMMdd</w:t>
            </w:r>
          </w:p>
        </w:tc>
      </w:tr>
      <w:tr w14:paraId="7B80CA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3712B831">
            <w:pPr>
              <w:pStyle w:val="29"/>
              <w:bidi w:val="0"/>
              <w:jc w:val="center"/>
            </w:pPr>
            <w:r>
              <w:rPr>
                <w:rFonts w:hint="eastAsia"/>
              </w:rPr>
              <w:t>address</w:t>
            </w:r>
          </w:p>
        </w:tc>
        <w:tc>
          <w:tcPr>
            <w:tcW w:w="838" w:type="dxa"/>
            <w:noWrap w:val="0"/>
            <w:vAlign w:val="center"/>
          </w:tcPr>
          <w:p w14:paraId="034CD4C8">
            <w:pPr>
              <w:pStyle w:val="29"/>
              <w:bidi w:val="0"/>
              <w:jc w:val="center"/>
            </w:pPr>
            <w:r>
              <w:rPr>
                <w:rFonts w:hint="eastAsia"/>
              </w:rPr>
              <w:t>String</w:t>
            </w:r>
          </w:p>
        </w:tc>
        <w:tc>
          <w:tcPr>
            <w:tcW w:w="802" w:type="dxa"/>
            <w:noWrap w:val="0"/>
            <w:vAlign w:val="center"/>
          </w:tcPr>
          <w:p w14:paraId="0D4A714C">
            <w:pPr>
              <w:pStyle w:val="29"/>
              <w:bidi w:val="0"/>
              <w:jc w:val="center"/>
            </w:pPr>
            <w:r>
              <w:rPr>
                <w:rFonts w:hint="eastAsia"/>
              </w:rPr>
              <w:t>否</w:t>
            </w:r>
          </w:p>
        </w:tc>
        <w:tc>
          <w:tcPr>
            <w:tcW w:w="1628" w:type="dxa"/>
            <w:noWrap w:val="0"/>
            <w:vAlign w:val="center"/>
          </w:tcPr>
          <w:p w14:paraId="240420D6">
            <w:pPr>
              <w:pStyle w:val="29"/>
              <w:bidi w:val="0"/>
              <w:jc w:val="center"/>
            </w:pPr>
            <w:r>
              <w:rPr>
                <w:rFonts w:hint="eastAsia"/>
              </w:rPr>
              <w:t>地址</w:t>
            </w:r>
          </w:p>
        </w:tc>
        <w:tc>
          <w:tcPr>
            <w:tcW w:w="4511" w:type="dxa"/>
            <w:noWrap w:val="0"/>
            <w:vAlign w:val="center"/>
          </w:tcPr>
          <w:p w14:paraId="4EC9B982">
            <w:pPr>
              <w:pStyle w:val="29"/>
              <w:bidi w:val="0"/>
              <w:jc w:val="left"/>
            </w:pPr>
          </w:p>
        </w:tc>
      </w:tr>
      <w:tr w14:paraId="39EABD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5722FA53">
            <w:pPr>
              <w:pStyle w:val="29"/>
              <w:bidi w:val="0"/>
              <w:jc w:val="center"/>
              <w:rPr>
                <w:rFonts w:hint="eastAsia"/>
              </w:rPr>
            </w:pPr>
            <w:r>
              <w:rPr>
                <w:rFonts w:hint="eastAsia"/>
              </w:rPr>
              <w:t>idIssuingOrgan</w:t>
            </w:r>
          </w:p>
        </w:tc>
        <w:tc>
          <w:tcPr>
            <w:tcW w:w="838" w:type="dxa"/>
            <w:noWrap w:val="0"/>
            <w:vAlign w:val="center"/>
          </w:tcPr>
          <w:p w14:paraId="024E7F98">
            <w:pPr>
              <w:pStyle w:val="29"/>
              <w:bidi w:val="0"/>
              <w:jc w:val="center"/>
            </w:pPr>
            <w:r>
              <w:rPr>
                <w:rFonts w:hint="eastAsia"/>
              </w:rPr>
              <w:t>string</w:t>
            </w:r>
          </w:p>
        </w:tc>
        <w:tc>
          <w:tcPr>
            <w:tcW w:w="802" w:type="dxa"/>
            <w:noWrap w:val="0"/>
            <w:vAlign w:val="center"/>
          </w:tcPr>
          <w:p w14:paraId="69A19276">
            <w:pPr>
              <w:pStyle w:val="29"/>
              <w:bidi w:val="0"/>
              <w:jc w:val="center"/>
            </w:pPr>
            <w:r>
              <w:rPr>
                <w:rFonts w:hint="eastAsia"/>
              </w:rPr>
              <w:t>否</w:t>
            </w:r>
          </w:p>
        </w:tc>
        <w:tc>
          <w:tcPr>
            <w:tcW w:w="1628" w:type="dxa"/>
            <w:noWrap w:val="0"/>
            <w:vAlign w:val="center"/>
          </w:tcPr>
          <w:p w14:paraId="3BC02C6F">
            <w:pPr>
              <w:pStyle w:val="29"/>
              <w:bidi w:val="0"/>
              <w:jc w:val="center"/>
              <w:rPr>
                <w:rFonts w:hint="eastAsia"/>
              </w:rPr>
            </w:pPr>
            <w:r>
              <w:rPr>
                <w:rFonts w:hint="eastAsia"/>
              </w:rPr>
              <w:t>发证机关</w:t>
            </w:r>
          </w:p>
        </w:tc>
        <w:tc>
          <w:tcPr>
            <w:tcW w:w="4511" w:type="dxa"/>
            <w:noWrap w:val="0"/>
            <w:vAlign w:val="center"/>
          </w:tcPr>
          <w:p w14:paraId="18F146EA">
            <w:pPr>
              <w:pStyle w:val="29"/>
              <w:bidi w:val="0"/>
              <w:jc w:val="left"/>
            </w:pPr>
          </w:p>
        </w:tc>
      </w:tr>
      <w:tr w14:paraId="2A241F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84" w:type="dxa"/>
            <w:noWrap w:val="0"/>
            <w:vAlign w:val="center"/>
          </w:tcPr>
          <w:p w14:paraId="7A9C8820">
            <w:pPr>
              <w:pStyle w:val="29"/>
              <w:bidi w:val="0"/>
              <w:jc w:val="center"/>
              <w:rPr>
                <w:rFonts w:hint="eastAsia"/>
              </w:rPr>
            </w:pPr>
            <w:r>
              <w:rPr>
                <w:rFonts w:hint="eastAsia"/>
              </w:rPr>
              <w:t>idUsefulLife</w:t>
            </w:r>
          </w:p>
        </w:tc>
        <w:tc>
          <w:tcPr>
            <w:tcW w:w="838" w:type="dxa"/>
            <w:noWrap w:val="0"/>
            <w:vAlign w:val="center"/>
          </w:tcPr>
          <w:p w14:paraId="78AEFD20">
            <w:pPr>
              <w:pStyle w:val="29"/>
              <w:bidi w:val="0"/>
              <w:jc w:val="center"/>
            </w:pPr>
            <w:r>
              <w:rPr>
                <w:rFonts w:hint="eastAsia"/>
              </w:rPr>
              <w:t>string</w:t>
            </w:r>
          </w:p>
        </w:tc>
        <w:tc>
          <w:tcPr>
            <w:tcW w:w="802" w:type="dxa"/>
            <w:noWrap w:val="0"/>
            <w:vAlign w:val="center"/>
          </w:tcPr>
          <w:p w14:paraId="32B0E606">
            <w:pPr>
              <w:pStyle w:val="29"/>
              <w:bidi w:val="0"/>
              <w:jc w:val="center"/>
            </w:pPr>
            <w:r>
              <w:rPr>
                <w:rFonts w:hint="eastAsia"/>
              </w:rPr>
              <w:t>否</w:t>
            </w:r>
          </w:p>
        </w:tc>
        <w:tc>
          <w:tcPr>
            <w:tcW w:w="1628" w:type="dxa"/>
            <w:noWrap w:val="0"/>
            <w:vAlign w:val="center"/>
          </w:tcPr>
          <w:p w14:paraId="6FF29068">
            <w:pPr>
              <w:pStyle w:val="29"/>
              <w:bidi w:val="0"/>
              <w:jc w:val="center"/>
              <w:rPr>
                <w:rFonts w:hint="eastAsia"/>
              </w:rPr>
            </w:pPr>
            <w:r>
              <w:rPr>
                <w:rFonts w:hint="eastAsia"/>
              </w:rPr>
              <w:t>有效期限</w:t>
            </w:r>
          </w:p>
        </w:tc>
        <w:tc>
          <w:tcPr>
            <w:tcW w:w="4511" w:type="dxa"/>
            <w:noWrap w:val="0"/>
            <w:vAlign w:val="center"/>
          </w:tcPr>
          <w:p w14:paraId="363EFE27">
            <w:pPr>
              <w:pStyle w:val="29"/>
              <w:bidi w:val="0"/>
              <w:jc w:val="left"/>
            </w:pPr>
            <w:r>
              <w:rPr>
                <w:rFonts w:hint="eastAsia"/>
              </w:rPr>
              <w:t>格式：yyyyMMdd~yyyyMMdd</w:t>
            </w:r>
          </w:p>
        </w:tc>
      </w:tr>
    </w:tbl>
    <w:p w14:paraId="6D871EF3">
      <w:pPr>
        <w:bidi w:val="0"/>
        <w:rPr>
          <w:rFonts w:hint="eastAsia"/>
        </w:rPr>
      </w:pPr>
      <w:r>
        <w:rPr>
          <w:rFonts w:hint="eastAsia"/>
        </w:rPr>
        <w:t>示例：</w:t>
      </w:r>
    </w:p>
    <w:p w14:paraId="696DB9CC">
      <w:pPr>
        <w:snapToGrid/>
        <w:spacing w:line="326" w:lineRule="auto"/>
      </w:pPr>
      <w:bookmarkStart w:id="196" w:name="_Toc30774"/>
      <w:bookmarkStart w:id="197" w:name="_Toczvvobp"/>
      <w:bookmarkStart w:id="198" w:name="_Tocus8rt9"/>
      <w:r>
        <w:rPr>
          <w:rFonts w:ascii="'Cascadia Mono'" w:hAnsi="'Cascadia Mono'" w:cs="'Cascadia Mono'"/>
          <w:i w:val="0"/>
          <w:strike w:val="0"/>
          <w:color w:val="000000"/>
          <w:sz w:val="21"/>
          <w:u w:val="none"/>
          <w:shd w:val="clear" w:color="auto" w:fill="FFFFFE"/>
        </w:rPr>
        <w:t>{</w:t>
      </w:r>
    </w:p>
    <w:p w14:paraId="28CD73E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"swiping_card_rsp"</w:t>
      </w:r>
      <w:r>
        <w:rPr>
          <w:rFonts w:ascii="'Cascadia Mono'" w:hAnsi="'Cascadia Mono'" w:cs="'Cascadia Mono'"/>
          <w:i w:val="0"/>
          <w:strike w:val="0"/>
          <w:color w:val="000000"/>
          <w:sz w:val="21"/>
          <w:u w:val="none"/>
          <w:shd w:val="clear" w:color="auto" w:fill="FFFFFE"/>
        </w:rPr>
        <w:t>,</w:t>
      </w:r>
    </w:p>
    <w:p w14:paraId="1282FF1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16DE02E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56A07AF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"cardType"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1AB1CA2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"Jim"</w:t>
      </w:r>
      <w:r>
        <w:rPr>
          <w:rFonts w:ascii="'Cascadia Mono'" w:hAnsi="'Cascadia Mono'" w:cs="'Cascadia Mono'"/>
          <w:i w:val="0"/>
          <w:strike w:val="0"/>
          <w:color w:val="000000"/>
          <w:sz w:val="21"/>
          <w:u w:val="none"/>
          <w:shd w:val="clear" w:color="auto" w:fill="FFFFFE"/>
        </w:rPr>
        <w:t>,</w:t>
      </w:r>
    </w:p>
    <w:p w14:paraId="304B89D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"420381198802141789"</w:t>
      </w:r>
      <w:r>
        <w:rPr>
          <w:rFonts w:ascii="'Cascadia Mono'" w:hAnsi="'Cascadia Mono'" w:cs="'Cascadia Mono'"/>
          <w:i w:val="0"/>
          <w:strike w:val="0"/>
          <w:color w:val="000000"/>
          <w:sz w:val="21"/>
          <w:u w:val="none"/>
          <w:shd w:val="clear" w:color="auto" w:fill="FFFFFE"/>
        </w:rPr>
        <w:t>,</w:t>
      </w:r>
    </w:p>
    <w:p w14:paraId="2B594E0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"ethnic"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"汉"</w:t>
      </w:r>
      <w:r>
        <w:rPr>
          <w:rFonts w:ascii="'Cascadia Mono'" w:hAnsi="'Cascadia Mono'" w:cs="'Cascadia Mono'"/>
          <w:i w:val="0"/>
          <w:strike w:val="0"/>
          <w:color w:val="000000"/>
          <w:sz w:val="21"/>
          <w:u w:val="none"/>
          <w:shd w:val="clear" w:color="auto" w:fill="FFFFFE"/>
        </w:rPr>
        <w:t>,</w:t>
      </w:r>
    </w:p>
    <w:p w14:paraId="61C7E89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"gender"</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"男"</w:t>
      </w:r>
      <w:r>
        <w:rPr>
          <w:rFonts w:ascii="'Cascadia Mono'" w:hAnsi="'Cascadia Mono'" w:cs="'Cascadia Mono'"/>
          <w:i w:val="0"/>
          <w:strike w:val="0"/>
          <w:color w:val="000000"/>
          <w:sz w:val="21"/>
          <w:u w:val="none"/>
          <w:shd w:val="clear" w:color="auto" w:fill="FFFFFE"/>
        </w:rPr>
        <w:t>,</w:t>
      </w:r>
    </w:p>
    <w:p w14:paraId="0B96588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"birthday"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"1989-10-10"</w:t>
      </w:r>
      <w:r>
        <w:rPr>
          <w:rFonts w:ascii="'Cascadia Mono'" w:hAnsi="'Cascadia Mono'" w:cs="'Cascadia Mono'"/>
          <w:i w:val="0"/>
          <w:strike w:val="0"/>
          <w:color w:val="000000"/>
          <w:sz w:val="21"/>
          <w:u w:val="none"/>
          <w:shd w:val="clear" w:color="auto" w:fill="FFFFFE"/>
        </w:rPr>
        <w:t>,</w:t>
      </w:r>
    </w:p>
    <w:p w14:paraId="2F3001F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"address"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"北京市朝阳区清湖路"</w:t>
      </w:r>
      <w:r>
        <w:rPr>
          <w:rFonts w:ascii="'Cascadia Mono'" w:hAnsi="'Cascadia Mono'" w:cs="'Cascadia Mono'"/>
          <w:i w:val="0"/>
          <w:strike w:val="0"/>
          <w:color w:val="000000"/>
          <w:sz w:val="21"/>
          <w:u w:val="none"/>
          <w:shd w:val="clear" w:color="auto" w:fill="FFFFFE"/>
        </w:rPr>
        <w:t>,</w:t>
      </w:r>
    </w:p>
    <w:p w14:paraId="73947ED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"idIssuingOrgan"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"北京市朝阳区公安局"</w:t>
      </w:r>
      <w:r>
        <w:rPr>
          <w:rFonts w:ascii="'Cascadia Mono'" w:hAnsi="'Cascadia Mono'" w:cs="'Cascadia Mono'"/>
          <w:i w:val="0"/>
          <w:strike w:val="0"/>
          <w:color w:val="000000"/>
          <w:sz w:val="21"/>
          <w:u w:val="none"/>
          <w:shd w:val="clear" w:color="auto" w:fill="FFFFFE"/>
        </w:rPr>
        <w:t>,</w:t>
      </w:r>
    </w:p>
    <w:p w14:paraId="4060EB6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"idUsefulLife"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"2000-01-01~2030-01-01"</w:t>
      </w:r>
    </w:p>
    <w:p w14:paraId="330B65A4">
      <w:pPr>
        <w:snapToGrid/>
        <w:spacing w:line="326" w:lineRule="auto"/>
        <w:rPr>
          <w:rFonts w:ascii="'Cascadia Mono'" w:hAnsi="'Cascadia Mono'" w:cs="'Cascadia Mono'"/>
          <w:i w:val="0"/>
          <w:strike w:val="0"/>
          <w:color w:val="000000"/>
          <w:sz w:val="21"/>
          <w:u w:val="none"/>
          <w:shd w:val="clear" w:color="auto" w:fill="FFFFFE"/>
        </w:rPr>
      </w:pPr>
      <w:r>
        <w:rPr>
          <w:rFonts w:ascii="'Cascadia Mono'" w:hAnsi="'Cascadia Mono'" w:cs="'Cascadia Mono'"/>
          <w:i w:val="0"/>
          <w:strike w:val="0"/>
          <w:color w:val="000000"/>
          <w:sz w:val="21"/>
          <w:u w:val="none"/>
          <w:shd w:val="clear" w:color="auto" w:fill="FFFFFE"/>
        </w:rPr>
        <w:t>}</w:t>
      </w:r>
    </w:p>
    <w:bookmarkEnd w:id="126"/>
    <w:bookmarkEnd w:id="127"/>
    <w:bookmarkEnd w:id="128"/>
    <w:bookmarkEnd w:id="196"/>
    <w:bookmarkEnd w:id="197"/>
    <w:bookmarkEnd w:id="198"/>
    <w:p w14:paraId="0379E27F">
      <w:pPr>
        <w:pStyle w:val="2"/>
        <w:numPr>
          <w:ilvl w:val="0"/>
          <w:numId w:val="1"/>
        </w:numPr>
        <w:tabs>
          <w:tab w:val="clear" w:pos="0"/>
        </w:tabs>
        <w:wordWrap w:val="0"/>
        <w:rPr>
          <w:rFonts w:hint="eastAsia"/>
        </w:rPr>
      </w:pPr>
      <w:bookmarkStart w:id="199" w:name="_Toc6282"/>
      <w:bookmarkStart w:id="200" w:name="_Tocpw97io"/>
      <w:bookmarkStart w:id="201" w:name="_Tocrortux"/>
      <w:bookmarkStart w:id="202" w:name="_Toc8165"/>
      <w:r>
        <w:rPr>
          <w:rFonts w:hint="eastAsia"/>
        </w:rPr>
        <w:t>可视对讲</w:t>
      </w:r>
      <w:bookmarkEnd w:id="199"/>
      <w:bookmarkEnd w:id="200"/>
      <w:bookmarkEnd w:id="201"/>
      <w:bookmarkEnd w:id="202"/>
    </w:p>
    <w:p w14:paraId="02A7FCA5">
      <w:pPr>
        <w:bidi w:val="0"/>
      </w:pPr>
      <w:r>
        <w:rPr>
          <w:rFonts w:hint="eastAsia"/>
        </w:rPr>
        <w:t>适用于支持可视对讲的设备。</w:t>
      </w:r>
    </w:p>
    <w:p w14:paraId="6D77D182">
      <w:pPr>
        <w:pStyle w:val="4"/>
        <w:numPr>
          <w:ilvl w:val="1"/>
          <w:numId w:val="1"/>
        </w:numPr>
        <w:tabs>
          <w:tab w:val="clear" w:pos="0"/>
        </w:tabs>
        <w:wordWrap w:val="0"/>
        <w:rPr>
          <w:rFonts w:hint="eastAsia"/>
        </w:rPr>
      </w:pPr>
      <w:bookmarkStart w:id="203" w:name="_Toc17386"/>
      <w:bookmarkStart w:id="204" w:name="_Toc21644"/>
      <w:bookmarkStart w:id="205" w:name="_Toc2ytae9"/>
      <w:bookmarkStart w:id="206" w:name="_Tocz2xio8"/>
      <w:r>
        <w:rPr>
          <w:rFonts w:hint="eastAsia"/>
        </w:rPr>
        <w:t>上行接口</w:t>
      </w:r>
      <w:bookmarkEnd w:id="203"/>
      <w:bookmarkEnd w:id="204"/>
      <w:bookmarkEnd w:id="205"/>
      <w:bookmarkEnd w:id="206"/>
    </w:p>
    <w:p w14:paraId="204EFE1A">
      <w:pPr>
        <w:pStyle w:val="5"/>
        <w:numPr>
          <w:ilvl w:val="2"/>
          <w:numId w:val="1"/>
        </w:numPr>
        <w:tabs>
          <w:tab w:val="left" w:pos="0"/>
        </w:tabs>
        <w:rPr>
          <w:rFonts w:hint="eastAsia"/>
        </w:rPr>
      </w:pPr>
      <w:bookmarkStart w:id="207" w:name="_Toc14260"/>
      <w:r>
        <w:rPr>
          <w:rFonts w:hint="eastAsia"/>
          <w:lang w:val="en-US" w:eastAsia="zh-CN"/>
        </w:rPr>
        <w:t>腾讯微信小程序VoIP初始化</w:t>
      </w:r>
      <w:bookmarkEnd w:id="207"/>
    </w:p>
    <w:p w14:paraId="7826B3C0">
      <w:pPr>
        <w:bidi w:val="0"/>
        <w:rPr>
          <w:rFonts w:hint="eastAsia"/>
          <w:lang w:val="en-US" w:eastAsia="zh-CN"/>
        </w:rPr>
      </w:pPr>
      <w:r>
        <w:t>接口说明</w:t>
      </w:r>
      <w:r>
        <w:rPr>
          <w:rFonts w:hint="eastAsia"/>
        </w:rPr>
        <w:t>：本协议针对</w:t>
      </w:r>
      <w:r>
        <w:rPr>
          <w:rFonts w:hint="eastAsia"/>
          <w:lang w:val="en-US" w:eastAsia="zh-CN"/>
        </w:rPr>
        <w:t>支持腾讯微信小程序音视频通话的设备，用于从平台获取设备初始化相关参数，参考：</w:t>
      </w:r>
    </w:p>
    <w:p w14:paraId="53FD3521">
      <w:pPr>
        <w:bidi w:val="0"/>
        <w:rPr>
          <w:rFonts w:hint="eastAsia"/>
        </w:rPr>
      </w:pPr>
      <w:r>
        <w:rPr>
          <w:rFonts w:hint="eastAsia"/>
          <w:lang w:eastAsia="zh-CN"/>
        </w:rPr>
        <w:t>（https://developers.weixin.qq.com/miniprogram/dev/framework/device/voip/voip-sdk.html）</w:t>
      </w:r>
    </w:p>
    <w:p w14:paraId="536AE5FE">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7"/>
        <w:gridCol w:w="800"/>
        <w:gridCol w:w="775"/>
        <w:gridCol w:w="1217"/>
        <w:gridCol w:w="5794"/>
      </w:tblGrid>
      <w:tr w14:paraId="5E21F4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977" w:type="dxa"/>
            <w:shd w:val="clear" w:color="auto" w:fill="D7D7D7" w:themeFill="background1" w:themeFillShade="D8"/>
            <w:noWrap w:val="0"/>
            <w:vAlign w:val="center"/>
          </w:tcPr>
          <w:p w14:paraId="6DCCCBE5">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A2923DA">
            <w:pPr>
              <w:pStyle w:val="29"/>
              <w:bidi w:val="0"/>
              <w:jc w:val="center"/>
              <w:rPr>
                <w:rFonts w:hint="eastAsia"/>
              </w:rPr>
            </w:pPr>
            <w:r>
              <w:rPr>
                <w:rFonts w:hint="eastAsia"/>
              </w:rPr>
              <w:t>类型</w:t>
            </w:r>
          </w:p>
        </w:tc>
        <w:tc>
          <w:tcPr>
            <w:tcW w:w="775" w:type="dxa"/>
            <w:shd w:val="clear" w:color="auto" w:fill="D7D7D7" w:themeFill="background1" w:themeFillShade="D8"/>
            <w:noWrap w:val="0"/>
            <w:vAlign w:val="center"/>
          </w:tcPr>
          <w:p w14:paraId="5EEB996B">
            <w:pPr>
              <w:pStyle w:val="29"/>
              <w:bidi w:val="0"/>
              <w:jc w:val="center"/>
            </w:pPr>
            <w:r>
              <w:rPr>
                <w:rFonts w:hint="eastAsia"/>
              </w:rPr>
              <w:t>必需</w:t>
            </w:r>
          </w:p>
        </w:tc>
        <w:tc>
          <w:tcPr>
            <w:tcW w:w="1217" w:type="dxa"/>
            <w:shd w:val="clear" w:color="auto" w:fill="D7D7D7" w:themeFill="background1" w:themeFillShade="D8"/>
            <w:noWrap w:val="0"/>
            <w:vAlign w:val="center"/>
          </w:tcPr>
          <w:p w14:paraId="2A77E0DC">
            <w:pPr>
              <w:pStyle w:val="29"/>
              <w:bidi w:val="0"/>
              <w:jc w:val="center"/>
              <w:rPr>
                <w:rFonts w:hint="eastAsia"/>
              </w:rPr>
            </w:pPr>
            <w:r>
              <w:rPr>
                <w:rFonts w:hint="eastAsia"/>
              </w:rPr>
              <w:t>名称</w:t>
            </w:r>
          </w:p>
        </w:tc>
        <w:tc>
          <w:tcPr>
            <w:tcW w:w="5794" w:type="dxa"/>
            <w:shd w:val="clear" w:color="auto" w:fill="D7D7D7" w:themeFill="background1" w:themeFillShade="D8"/>
            <w:noWrap w:val="0"/>
            <w:vAlign w:val="center"/>
          </w:tcPr>
          <w:p w14:paraId="5143077C">
            <w:pPr>
              <w:pStyle w:val="29"/>
              <w:bidi w:val="0"/>
              <w:jc w:val="center"/>
              <w:rPr>
                <w:rFonts w:hint="eastAsia"/>
              </w:rPr>
            </w:pPr>
            <w:r>
              <w:rPr>
                <w:rFonts w:hint="eastAsia"/>
              </w:rPr>
              <w:t>说明</w:t>
            </w:r>
          </w:p>
        </w:tc>
      </w:tr>
      <w:tr w14:paraId="56CD74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c>
          <w:tcPr>
            <w:tcW w:w="977" w:type="dxa"/>
            <w:noWrap w:val="0"/>
            <w:vAlign w:val="center"/>
          </w:tcPr>
          <w:p w14:paraId="45631ECB">
            <w:pPr>
              <w:pStyle w:val="29"/>
              <w:bidi w:val="0"/>
              <w:jc w:val="center"/>
              <w:rPr>
                <w:rFonts w:hint="eastAsia"/>
              </w:rPr>
            </w:pPr>
            <w:r>
              <w:t>cmd</w:t>
            </w:r>
          </w:p>
        </w:tc>
        <w:tc>
          <w:tcPr>
            <w:tcW w:w="800" w:type="dxa"/>
            <w:noWrap w:val="0"/>
            <w:vAlign w:val="center"/>
          </w:tcPr>
          <w:p w14:paraId="0A16DBA3">
            <w:pPr>
              <w:pStyle w:val="29"/>
              <w:bidi w:val="0"/>
              <w:jc w:val="center"/>
            </w:pPr>
            <w:r>
              <w:t>string</w:t>
            </w:r>
          </w:p>
        </w:tc>
        <w:tc>
          <w:tcPr>
            <w:tcW w:w="775" w:type="dxa"/>
            <w:noWrap w:val="0"/>
            <w:vAlign w:val="center"/>
          </w:tcPr>
          <w:p w14:paraId="40395850">
            <w:pPr>
              <w:pStyle w:val="29"/>
              <w:bidi w:val="0"/>
              <w:jc w:val="center"/>
              <w:rPr>
                <w:rFonts w:hint="eastAsia"/>
              </w:rPr>
            </w:pPr>
            <w:r>
              <w:t>是</w:t>
            </w:r>
          </w:p>
        </w:tc>
        <w:tc>
          <w:tcPr>
            <w:tcW w:w="1217" w:type="dxa"/>
            <w:noWrap w:val="0"/>
            <w:vAlign w:val="center"/>
          </w:tcPr>
          <w:p w14:paraId="5A2186B4">
            <w:pPr>
              <w:pStyle w:val="29"/>
              <w:bidi w:val="0"/>
              <w:jc w:val="center"/>
            </w:pPr>
            <w:r>
              <w:t>命令</w:t>
            </w:r>
          </w:p>
        </w:tc>
        <w:tc>
          <w:tcPr>
            <w:tcW w:w="5794" w:type="dxa"/>
            <w:noWrap w:val="0"/>
            <w:vAlign w:val="center"/>
          </w:tcPr>
          <w:p w14:paraId="41BC4CC2">
            <w:pPr>
              <w:pStyle w:val="29"/>
              <w:bidi w:val="0"/>
              <w:jc w:val="both"/>
              <w:rPr>
                <w:rFonts w:hint="default"/>
                <w:lang w:val="en-US" w:eastAsia="zh-CN"/>
              </w:rPr>
            </w:pPr>
            <w:r>
              <w:rPr>
                <w:rFonts w:hint="eastAsia"/>
              </w:rPr>
              <w:t>device_</w:t>
            </w:r>
            <w:r>
              <w:rPr>
                <w:rFonts w:hint="eastAsia"/>
                <w:lang w:val="en-US" w:eastAsia="zh-CN"/>
              </w:rPr>
              <w:t>wxa</w:t>
            </w:r>
            <w:r>
              <w:rPr>
                <w:rFonts w:hint="eastAsia"/>
              </w:rPr>
              <w:t>_</w:t>
            </w:r>
            <w:r>
              <w:rPr>
                <w:rFonts w:hint="eastAsia"/>
                <w:lang w:val="en-US" w:eastAsia="zh-CN"/>
              </w:rPr>
              <w:t>init</w:t>
            </w:r>
          </w:p>
        </w:tc>
      </w:tr>
      <w:tr w14:paraId="340FEB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7" w:type="dxa"/>
            <w:noWrap w:val="0"/>
            <w:vAlign w:val="center"/>
          </w:tcPr>
          <w:p w14:paraId="28010CD6">
            <w:pPr>
              <w:pStyle w:val="29"/>
              <w:bidi w:val="0"/>
              <w:jc w:val="center"/>
              <w:rPr>
                <w:rFonts w:hint="eastAsia"/>
              </w:rPr>
            </w:pPr>
            <w:r>
              <w:t>msg_id</w:t>
            </w:r>
          </w:p>
        </w:tc>
        <w:tc>
          <w:tcPr>
            <w:tcW w:w="800" w:type="dxa"/>
            <w:noWrap w:val="0"/>
            <w:vAlign w:val="center"/>
          </w:tcPr>
          <w:p w14:paraId="7E103DAA">
            <w:pPr>
              <w:pStyle w:val="29"/>
              <w:bidi w:val="0"/>
              <w:jc w:val="center"/>
              <w:rPr>
                <w:rFonts w:hint="eastAsia"/>
              </w:rPr>
            </w:pPr>
            <w:r>
              <w:t>string</w:t>
            </w:r>
          </w:p>
        </w:tc>
        <w:tc>
          <w:tcPr>
            <w:tcW w:w="775" w:type="dxa"/>
            <w:noWrap w:val="0"/>
            <w:vAlign w:val="center"/>
          </w:tcPr>
          <w:p w14:paraId="7859AD52">
            <w:pPr>
              <w:pStyle w:val="29"/>
              <w:bidi w:val="0"/>
              <w:jc w:val="center"/>
              <w:rPr>
                <w:rFonts w:hint="eastAsia"/>
              </w:rPr>
            </w:pPr>
            <w:r>
              <w:t>是</w:t>
            </w:r>
          </w:p>
        </w:tc>
        <w:tc>
          <w:tcPr>
            <w:tcW w:w="1217" w:type="dxa"/>
            <w:noWrap w:val="0"/>
            <w:vAlign w:val="center"/>
          </w:tcPr>
          <w:p w14:paraId="5C3C25BC">
            <w:pPr>
              <w:pStyle w:val="29"/>
              <w:bidi w:val="0"/>
              <w:jc w:val="center"/>
              <w:rPr>
                <w:rFonts w:hint="eastAsia"/>
              </w:rPr>
            </w:pPr>
            <w:r>
              <w:t>消息 ID</w:t>
            </w:r>
          </w:p>
        </w:tc>
        <w:tc>
          <w:tcPr>
            <w:tcW w:w="5794" w:type="dxa"/>
            <w:noWrap w:val="0"/>
            <w:vAlign w:val="center"/>
          </w:tcPr>
          <w:p w14:paraId="7F577148">
            <w:pPr>
              <w:pStyle w:val="29"/>
              <w:bidi w:val="0"/>
              <w:jc w:val="both"/>
              <w:rPr>
                <w:rFonts w:hint="eastAsia"/>
              </w:rPr>
            </w:pPr>
            <w:r>
              <w:t>此次请求的唯一标识，20 位长，前 13 位是毫秒时间，后 7 位是字母和数字的随机数</w:t>
            </w:r>
            <w:r>
              <w:rPr>
                <w:rFonts w:hint="eastAsia"/>
              </w:rPr>
              <w:t>。</w:t>
            </w:r>
          </w:p>
        </w:tc>
      </w:tr>
      <w:tr w14:paraId="59C168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7" w:type="dxa"/>
            <w:noWrap w:val="0"/>
            <w:vAlign w:val="center"/>
          </w:tcPr>
          <w:p w14:paraId="3F6CE63A">
            <w:pPr>
              <w:pStyle w:val="29"/>
              <w:bidi w:val="0"/>
              <w:jc w:val="center"/>
              <w:rPr>
                <w:rFonts w:hint="eastAsia"/>
              </w:rPr>
            </w:pPr>
            <w:r>
              <w:rPr>
                <w:rFonts w:hint="eastAsia"/>
              </w:rPr>
              <w:t>sn</w:t>
            </w:r>
          </w:p>
        </w:tc>
        <w:tc>
          <w:tcPr>
            <w:tcW w:w="800" w:type="dxa"/>
            <w:noWrap w:val="0"/>
            <w:vAlign w:val="center"/>
          </w:tcPr>
          <w:p w14:paraId="1B98E5E1">
            <w:pPr>
              <w:pStyle w:val="29"/>
              <w:bidi w:val="0"/>
              <w:jc w:val="center"/>
              <w:rPr>
                <w:rFonts w:hint="eastAsia"/>
              </w:rPr>
            </w:pPr>
            <w:r>
              <w:rPr>
                <w:rFonts w:hint="eastAsia"/>
              </w:rPr>
              <w:t>string</w:t>
            </w:r>
          </w:p>
        </w:tc>
        <w:tc>
          <w:tcPr>
            <w:tcW w:w="775" w:type="dxa"/>
            <w:noWrap w:val="0"/>
            <w:vAlign w:val="center"/>
          </w:tcPr>
          <w:p w14:paraId="2146769D">
            <w:pPr>
              <w:pStyle w:val="29"/>
              <w:bidi w:val="0"/>
              <w:jc w:val="center"/>
              <w:rPr>
                <w:rFonts w:hint="eastAsia"/>
              </w:rPr>
            </w:pPr>
            <w:r>
              <w:rPr>
                <w:rFonts w:hint="eastAsia"/>
              </w:rPr>
              <w:t>是</w:t>
            </w:r>
          </w:p>
        </w:tc>
        <w:tc>
          <w:tcPr>
            <w:tcW w:w="1217" w:type="dxa"/>
            <w:noWrap w:val="0"/>
            <w:vAlign w:val="center"/>
          </w:tcPr>
          <w:p w14:paraId="131E672A">
            <w:pPr>
              <w:pStyle w:val="29"/>
              <w:bidi w:val="0"/>
              <w:jc w:val="center"/>
              <w:rPr>
                <w:rFonts w:hint="eastAsia"/>
              </w:rPr>
            </w:pPr>
            <w:r>
              <w:rPr>
                <w:rFonts w:hint="eastAsia"/>
              </w:rPr>
              <w:t>设备sn码</w:t>
            </w:r>
          </w:p>
        </w:tc>
        <w:tc>
          <w:tcPr>
            <w:tcW w:w="5794" w:type="dxa"/>
            <w:noWrap w:val="0"/>
            <w:vAlign w:val="center"/>
          </w:tcPr>
          <w:p w14:paraId="40ED6EA9">
            <w:pPr>
              <w:pStyle w:val="29"/>
              <w:bidi w:val="0"/>
              <w:jc w:val="both"/>
              <w:rPr>
                <w:rFonts w:hint="eastAsia"/>
              </w:rPr>
            </w:pPr>
          </w:p>
        </w:tc>
      </w:tr>
    </w:tbl>
    <w:p w14:paraId="4647773B">
      <w:pPr>
        <w:bidi w:val="0"/>
        <w:rPr>
          <w:rFonts w:hint="eastAsia"/>
        </w:rPr>
      </w:pPr>
      <w:r>
        <w:rPr>
          <w:rFonts w:hint="eastAsia"/>
        </w:rPr>
        <w:t>示例：</w:t>
      </w:r>
    </w:p>
    <w:p w14:paraId="6C22BD2E">
      <w:pPr>
        <w:bidi w:val="0"/>
      </w:pPr>
      <w:r>
        <w:t>{</w:t>
      </w:r>
    </w:p>
    <w:p w14:paraId="36F15D23">
      <w:pPr>
        <w:bidi w:val="0"/>
      </w:pPr>
      <w:r>
        <w:t xml:space="preserve">    "cmd": "device_</w:t>
      </w:r>
      <w:r>
        <w:rPr>
          <w:rFonts w:hint="eastAsia"/>
          <w:lang w:val="en-US" w:eastAsia="zh-CN"/>
        </w:rPr>
        <w:t>wxa</w:t>
      </w:r>
      <w:r>
        <w:t>_</w:t>
      </w:r>
      <w:r>
        <w:rPr>
          <w:rFonts w:hint="eastAsia"/>
          <w:lang w:val="en-US" w:eastAsia="zh-CN"/>
        </w:rPr>
        <w:t>init</w:t>
      </w:r>
      <w:r>
        <w:t>",</w:t>
      </w:r>
    </w:p>
    <w:p w14:paraId="4C65889B">
      <w:pPr>
        <w:bidi w:val="0"/>
      </w:pPr>
      <w:r>
        <w:t xml:space="preserve">    "msg_id": "1562566753001402b681",</w:t>
      </w:r>
    </w:p>
    <w:p w14:paraId="3145F558">
      <w:pPr>
        <w:bidi w:val="0"/>
      </w:pPr>
      <w:r>
        <w:t xml:space="preserve">    "sn": "1b7e812009cad088"</w:t>
      </w:r>
    </w:p>
    <w:p w14:paraId="6A55904E">
      <w:pPr>
        <w:bidi w:val="0"/>
      </w:pPr>
      <w:r>
        <w:t>}</w:t>
      </w:r>
    </w:p>
    <w:p w14:paraId="2CA8CF15">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17"/>
        <w:gridCol w:w="805"/>
        <w:gridCol w:w="826"/>
        <w:gridCol w:w="1575"/>
        <w:gridCol w:w="4748"/>
      </w:tblGrid>
      <w:tr w14:paraId="78F422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617" w:type="dxa"/>
            <w:shd w:val="clear" w:color="auto" w:fill="D7D7D7" w:themeFill="background1" w:themeFillShade="D8"/>
            <w:noWrap w:val="0"/>
            <w:vAlign w:val="center"/>
          </w:tcPr>
          <w:p w14:paraId="36371396">
            <w:pPr>
              <w:pStyle w:val="29"/>
              <w:bidi w:val="0"/>
              <w:jc w:val="center"/>
              <w:rPr>
                <w:rFonts w:hint="eastAsia"/>
              </w:rPr>
            </w:pPr>
            <w:r>
              <w:rPr>
                <w:rFonts w:hint="eastAsia"/>
              </w:rPr>
              <w:t>属性</w:t>
            </w:r>
          </w:p>
        </w:tc>
        <w:tc>
          <w:tcPr>
            <w:tcW w:w="805" w:type="dxa"/>
            <w:shd w:val="clear" w:color="auto" w:fill="D7D7D7" w:themeFill="background1" w:themeFillShade="D8"/>
            <w:noWrap w:val="0"/>
            <w:vAlign w:val="center"/>
          </w:tcPr>
          <w:p w14:paraId="42C4D7B2">
            <w:pPr>
              <w:pStyle w:val="29"/>
              <w:bidi w:val="0"/>
              <w:jc w:val="center"/>
              <w:rPr>
                <w:rFonts w:hint="eastAsia"/>
              </w:rPr>
            </w:pPr>
            <w:r>
              <w:rPr>
                <w:rFonts w:hint="eastAsia"/>
              </w:rPr>
              <w:t>类型</w:t>
            </w:r>
          </w:p>
        </w:tc>
        <w:tc>
          <w:tcPr>
            <w:tcW w:w="826" w:type="dxa"/>
            <w:shd w:val="clear" w:color="auto" w:fill="D7D7D7" w:themeFill="background1" w:themeFillShade="D8"/>
            <w:noWrap w:val="0"/>
            <w:vAlign w:val="center"/>
          </w:tcPr>
          <w:p w14:paraId="21600C9B">
            <w:pPr>
              <w:pStyle w:val="29"/>
              <w:bidi w:val="0"/>
              <w:jc w:val="center"/>
            </w:pPr>
            <w:r>
              <w:rPr>
                <w:rFonts w:hint="eastAsia"/>
              </w:rPr>
              <w:t>必需</w:t>
            </w:r>
          </w:p>
        </w:tc>
        <w:tc>
          <w:tcPr>
            <w:tcW w:w="1575" w:type="dxa"/>
            <w:shd w:val="clear" w:color="auto" w:fill="D7D7D7" w:themeFill="background1" w:themeFillShade="D8"/>
            <w:noWrap w:val="0"/>
            <w:vAlign w:val="center"/>
          </w:tcPr>
          <w:p w14:paraId="27DE5A92">
            <w:pPr>
              <w:pStyle w:val="29"/>
              <w:bidi w:val="0"/>
              <w:jc w:val="center"/>
              <w:rPr>
                <w:rFonts w:hint="eastAsia"/>
              </w:rPr>
            </w:pPr>
            <w:r>
              <w:rPr>
                <w:rFonts w:hint="eastAsia"/>
              </w:rPr>
              <w:t>名称</w:t>
            </w:r>
          </w:p>
        </w:tc>
        <w:tc>
          <w:tcPr>
            <w:tcW w:w="4748" w:type="dxa"/>
            <w:shd w:val="clear" w:color="auto" w:fill="D7D7D7" w:themeFill="background1" w:themeFillShade="D8"/>
            <w:noWrap w:val="0"/>
            <w:vAlign w:val="center"/>
          </w:tcPr>
          <w:p w14:paraId="4271F0BD">
            <w:pPr>
              <w:pStyle w:val="29"/>
              <w:bidi w:val="0"/>
              <w:jc w:val="center"/>
              <w:rPr>
                <w:rFonts w:hint="eastAsia"/>
              </w:rPr>
            </w:pPr>
            <w:r>
              <w:rPr>
                <w:rFonts w:hint="eastAsia"/>
              </w:rPr>
              <w:t>说明</w:t>
            </w:r>
          </w:p>
        </w:tc>
      </w:tr>
      <w:tr w14:paraId="04AFE8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7152D00A">
            <w:pPr>
              <w:pStyle w:val="29"/>
              <w:bidi w:val="0"/>
              <w:jc w:val="center"/>
              <w:rPr>
                <w:rFonts w:hint="eastAsia"/>
              </w:rPr>
            </w:pPr>
            <w:r>
              <w:t>cmd</w:t>
            </w:r>
          </w:p>
        </w:tc>
        <w:tc>
          <w:tcPr>
            <w:tcW w:w="805" w:type="dxa"/>
            <w:noWrap w:val="0"/>
            <w:vAlign w:val="center"/>
          </w:tcPr>
          <w:p w14:paraId="0E938A3A">
            <w:pPr>
              <w:pStyle w:val="29"/>
              <w:bidi w:val="0"/>
              <w:jc w:val="center"/>
            </w:pPr>
            <w:r>
              <w:t>string</w:t>
            </w:r>
          </w:p>
        </w:tc>
        <w:tc>
          <w:tcPr>
            <w:tcW w:w="826" w:type="dxa"/>
            <w:noWrap w:val="0"/>
            <w:vAlign w:val="center"/>
          </w:tcPr>
          <w:p w14:paraId="6A56ACF8">
            <w:pPr>
              <w:pStyle w:val="29"/>
              <w:bidi w:val="0"/>
              <w:jc w:val="center"/>
              <w:rPr>
                <w:rFonts w:hint="eastAsia"/>
              </w:rPr>
            </w:pPr>
            <w:r>
              <w:t>是</w:t>
            </w:r>
          </w:p>
        </w:tc>
        <w:tc>
          <w:tcPr>
            <w:tcW w:w="1575" w:type="dxa"/>
            <w:noWrap w:val="0"/>
            <w:vAlign w:val="center"/>
          </w:tcPr>
          <w:p w14:paraId="19C12FC1">
            <w:pPr>
              <w:pStyle w:val="29"/>
              <w:bidi w:val="0"/>
              <w:jc w:val="center"/>
            </w:pPr>
            <w:r>
              <w:t>命令</w:t>
            </w:r>
          </w:p>
        </w:tc>
        <w:tc>
          <w:tcPr>
            <w:tcW w:w="4748" w:type="dxa"/>
            <w:noWrap w:val="0"/>
            <w:vAlign w:val="center"/>
          </w:tcPr>
          <w:p w14:paraId="472CBC7C">
            <w:pPr>
              <w:pStyle w:val="29"/>
              <w:bidi w:val="0"/>
              <w:jc w:val="both"/>
              <w:rPr>
                <w:rFonts w:hint="eastAsia"/>
              </w:rPr>
            </w:pPr>
            <w:r>
              <w:rPr>
                <w:rFonts w:hint="eastAsia"/>
              </w:rPr>
              <w:t>device_</w:t>
            </w:r>
            <w:r>
              <w:rPr>
                <w:rFonts w:hint="eastAsia"/>
                <w:lang w:val="en-US" w:eastAsia="zh-CN"/>
              </w:rPr>
              <w:t>wxa</w:t>
            </w:r>
            <w:r>
              <w:rPr>
                <w:rFonts w:hint="eastAsia"/>
              </w:rPr>
              <w:t>_</w:t>
            </w:r>
            <w:r>
              <w:rPr>
                <w:rFonts w:hint="eastAsia"/>
                <w:lang w:val="en-US" w:eastAsia="zh-CN"/>
              </w:rPr>
              <w:t>init</w:t>
            </w:r>
            <w:r>
              <w:rPr>
                <w:rFonts w:hint="eastAsia"/>
              </w:rPr>
              <w:t>_rsp</w:t>
            </w:r>
          </w:p>
        </w:tc>
      </w:tr>
      <w:tr w14:paraId="6E0859A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3E7AAA10">
            <w:pPr>
              <w:pStyle w:val="29"/>
              <w:bidi w:val="0"/>
              <w:jc w:val="center"/>
              <w:rPr>
                <w:rFonts w:hint="eastAsia"/>
              </w:rPr>
            </w:pPr>
            <w:r>
              <w:t>status</w:t>
            </w:r>
          </w:p>
        </w:tc>
        <w:tc>
          <w:tcPr>
            <w:tcW w:w="805" w:type="dxa"/>
            <w:noWrap w:val="0"/>
            <w:vAlign w:val="center"/>
          </w:tcPr>
          <w:p w14:paraId="3B455664">
            <w:pPr>
              <w:pStyle w:val="29"/>
              <w:bidi w:val="0"/>
              <w:jc w:val="center"/>
              <w:rPr>
                <w:rFonts w:hint="eastAsia"/>
              </w:rPr>
            </w:pPr>
            <w:r>
              <w:t>string</w:t>
            </w:r>
          </w:p>
        </w:tc>
        <w:tc>
          <w:tcPr>
            <w:tcW w:w="826" w:type="dxa"/>
            <w:noWrap w:val="0"/>
            <w:vAlign w:val="center"/>
          </w:tcPr>
          <w:p w14:paraId="48E45989">
            <w:pPr>
              <w:pStyle w:val="29"/>
              <w:bidi w:val="0"/>
              <w:jc w:val="center"/>
              <w:rPr>
                <w:rFonts w:hint="eastAsia"/>
              </w:rPr>
            </w:pPr>
            <w:r>
              <w:t>是</w:t>
            </w:r>
          </w:p>
        </w:tc>
        <w:tc>
          <w:tcPr>
            <w:tcW w:w="1575" w:type="dxa"/>
            <w:noWrap w:val="0"/>
            <w:vAlign w:val="center"/>
          </w:tcPr>
          <w:p w14:paraId="3AD6923D">
            <w:pPr>
              <w:pStyle w:val="29"/>
              <w:bidi w:val="0"/>
              <w:jc w:val="center"/>
              <w:rPr>
                <w:rFonts w:hint="eastAsia"/>
              </w:rPr>
            </w:pPr>
            <w:r>
              <w:t>应答状态。“ok”表示正常，其它则表示出错</w:t>
            </w:r>
          </w:p>
        </w:tc>
        <w:tc>
          <w:tcPr>
            <w:tcW w:w="4748" w:type="dxa"/>
            <w:noWrap w:val="0"/>
            <w:vAlign w:val="center"/>
          </w:tcPr>
          <w:p w14:paraId="05FEB770">
            <w:pPr>
              <w:pStyle w:val="29"/>
              <w:bidi w:val="0"/>
              <w:jc w:val="both"/>
            </w:pPr>
            <w:r>
              <w:t>出错状态信息由应答端填充，用于方便定位原因</w:t>
            </w:r>
          </w:p>
          <w:p w14:paraId="535F884B">
            <w:pPr>
              <w:pStyle w:val="29"/>
              <w:bidi w:val="0"/>
              <w:jc w:val="both"/>
              <w:rPr>
                <w:rFonts w:hint="eastAsia"/>
              </w:rPr>
            </w:pPr>
            <w:r>
              <w:rPr>
                <w:rFonts w:hint="eastAsia"/>
              </w:rPr>
              <w:t>ok:正常。</w:t>
            </w:r>
          </w:p>
          <w:p w14:paraId="36A2ABB8">
            <w:pPr>
              <w:pStyle w:val="29"/>
              <w:bidi w:val="0"/>
              <w:jc w:val="both"/>
              <w:rPr>
                <w:i w:val="0"/>
                <w:strike w:val="0"/>
                <w:spacing w:val="0"/>
                <w:u w:val="none"/>
              </w:rPr>
            </w:pPr>
            <w:r>
              <w:rPr>
                <w:rFonts w:hint="eastAsia"/>
                <w:lang w:val="en-US" w:eastAsia="zh-CN"/>
              </w:rPr>
              <w:t>failed:获取微信小程序相关参数失败。</w:t>
            </w:r>
          </w:p>
          <w:p w14:paraId="3C1DA7BB">
            <w:pPr>
              <w:pStyle w:val="29"/>
              <w:bidi w:val="0"/>
              <w:jc w:val="both"/>
              <w:rPr>
                <w:i w:val="0"/>
                <w:strike w:val="0"/>
                <w:spacing w:val="0"/>
                <w:u w:val="none"/>
              </w:rPr>
            </w:pPr>
            <w:r>
              <w:rPr>
                <w:i w:val="0"/>
                <w:strike w:val="0"/>
                <w:spacing w:val="0"/>
                <w:u w:val="none"/>
              </w:rPr>
              <w:t>unsupported：后台暂未支持小程序呼叫，返回该应答状态后，设备在重启前不再发送device_wxa_init和device_wxa_call</w:t>
            </w:r>
          </w:p>
          <w:p w14:paraId="137E6B0A">
            <w:pPr>
              <w:pStyle w:val="29"/>
              <w:bidi w:val="0"/>
              <w:jc w:val="both"/>
              <w:rPr>
                <w:rFonts w:hint="eastAsia"/>
              </w:rPr>
            </w:pPr>
            <w:r>
              <w:rPr>
                <w:i w:val="0"/>
                <w:strike w:val="0"/>
                <w:spacing w:val="0"/>
                <w:u w:val="none"/>
              </w:rPr>
              <w:t>指令。</w:t>
            </w:r>
          </w:p>
        </w:tc>
      </w:tr>
      <w:tr w14:paraId="4737FC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6DE72913">
            <w:pPr>
              <w:pStyle w:val="29"/>
              <w:bidi w:val="0"/>
              <w:jc w:val="center"/>
              <w:rPr>
                <w:rFonts w:hint="eastAsia"/>
              </w:rPr>
            </w:pPr>
            <w:r>
              <w:t>msg_id</w:t>
            </w:r>
          </w:p>
        </w:tc>
        <w:tc>
          <w:tcPr>
            <w:tcW w:w="805" w:type="dxa"/>
            <w:noWrap w:val="0"/>
            <w:vAlign w:val="center"/>
          </w:tcPr>
          <w:p w14:paraId="2E12A2F5">
            <w:pPr>
              <w:pStyle w:val="29"/>
              <w:bidi w:val="0"/>
              <w:jc w:val="center"/>
              <w:rPr>
                <w:rFonts w:hint="eastAsia"/>
              </w:rPr>
            </w:pPr>
            <w:r>
              <w:t>string</w:t>
            </w:r>
          </w:p>
        </w:tc>
        <w:tc>
          <w:tcPr>
            <w:tcW w:w="826" w:type="dxa"/>
            <w:noWrap w:val="0"/>
            <w:vAlign w:val="center"/>
          </w:tcPr>
          <w:p w14:paraId="0C174EE9">
            <w:pPr>
              <w:pStyle w:val="29"/>
              <w:bidi w:val="0"/>
              <w:jc w:val="center"/>
              <w:rPr>
                <w:rFonts w:hint="eastAsia"/>
              </w:rPr>
            </w:pPr>
            <w:r>
              <w:t>是</w:t>
            </w:r>
          </w:p>
        </w:tc>
        <w:tc>
          <w:tcPr>
            <w:tcW w:w="1575" w:type="dxa"/>
            <w:noWrap w:val="0"/>
            <w:vAlign w:val="center"/>
          </w:tcPr>
          <w:p w14:paraId="41F0BF47">
            <w:pPr>
              <w:pStyle w:val="29"/>
              <w:bidi w:val="0"/>
              <w:jc w:val="center"/>
              <w:rPr>
                <w:rFonts w:hint="eastAsia"/>
              </w:rPr>
            </w:pPr>
            <w:r>
              <w:t>消息 ID</w:t>
            </w:r>
          </w:p>
        </w:tc>
        <w:tc>
          <w:tcPr>
            <w:tcW w:w="4748" w:type="dxa"/>
            <w:noWrap w:val="0"/>
            <w:vAlign w:val="center"/>
          </w:tcPr>
          <w:p w14:paraId="65213139">
            <w:pPr>
              <w:pStyle w:val="29"/>
              <w:bidi w:val="0"/>
              <w:jc w:val="both"/>
              <w:rPr>
                <w:rFonts w:hint="eastAsia"/>
              </w:rPr>
            </w:pPr>
            <w:r>
              <w:t>与请求时的消息 ID 一致，用于标识该应答对应哪一个请求</w:t>
            </w:r>
          </w:p>
        </w:tc>
      </w:tr>
      <w:tr w14:paraId="7F995A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4F151C0A">
            <w:pPr>
              <w:pStyle w:val="29"/>
              <w:bidi w:val="0"/>
              <w:jc w:val="center"/>
              <w:rPr>
                <w:rFonts w:hint="default"/>
                <w:lang w:val="en-US" w:eastAsia="zh-CN"/>
              </w:rPr>
            </w:pPr>
            <w:r>
              <w:rPr>
                <w:rFonts w:hint="eastAsia"/>
                <w:lang w:val="en-US" w:eastAsia="zh-CN"/>
              </w:rPr>
              <w:t>wxaSnTicket</w:t>
            </w:r>
          </w:p>
        </w:tc>
        <w:tc>
          <w:tcPr>
            <w:tcW w:w="805" w:type="dxa"/>
            <w:noWrap w:val="0"/>
            <w:vAlign w:val="center"/>
          </w:tcPr>
          <w:p w14:paraId="5BAE7E83">
            <w:pPr>
              <w:pStyle w:val="29"/>
              <w:bidi w:val="0"/>
              <w:jc w:val="center"/>
              <w:rPr>
                <w:rFonts w:hint="default"/>
                <w:lang w:val="en-US" w:eastAsia="zh-CN"/>
              </w:rPr>
            </w:pPr>
            <w:r>
              <w:rPr>
                <w:rFonts w:hint="eastAsia"/>
                <w:lang w:val="en-US" w:eastAsia="zh-CN"/>
              </w:rPr>
              <w:t>string</w:t>
            </w:r>
          </w:p>
        </w:tc>
        <w:tc>
          <w:tcPr>
            <w:tcW w:w="826" w:type="dxa"/>
            <w:noWrap w:val="0"/>
            <w:vAlign w:val="center"/>
          </w:tcPr>
          <w:p w14:paraId="39D14B30">
            <w:pPr>
              <w:pStyle w:val="29"/>
              <w:bidi w:val="0"/>
              <w:jc w:val="center"/>
              <w:rPr>
                <w:rFonts w:hint="default"/>
                <w:lang w:val="en-US" w:eastAsia="zh-CN"/>
              </w:rPr>
            </w:pPr>
            <w:r>
              <w:rPr>
                <w:rFonts w:hint="default"/>
                <w:lang w:val="en-US" w:eastAsia="zh-CN"/>
              </w:rPr>
              <w:t>是</w:t>
            </w:r>
          </w:p>
        </w:tc>
        <w:tc>
          <w:tcPr>
            <w:tcW w:w="1575" w:type="dxa"/>
            <w:noWrap w:val="0"/>
            <w:vAlign w:val="center"/>
          </w:tcPr>
          <w:p w14:paraId="4F732DAF">
            <w:pPr>
              <w:pStyle w:val="29"/>
              <w:bidi w:val="0"/>
              <w:jc w:val="center"/>
              <w:rPr>
                <w:rFonts w:hint="default"/>
                <w:lang w:val="en-US" w:eastAsia="zh-CN"/>
              </w:rPr>
            </w:pPr>
            <w:r>
              <w:rPr>
                <w:rFonts w:hint="eastAsia"/>
                <w:lang w:val="en-US" w:eastAsia="zh-CN"/>
              </w:rPr>
              <w:t>设备票据</w:t>
            </w:r>
          </w:p>
        </w:tc>
        <w:tc>
          <w:tcPr>
            <w:tcW w:w="4748" w:type="dxa"/>
            <w:noWrap w:val="0"/>
            <w:vAlign w:val="center"/>
          </w:tcPr>
          <w:p w14:paraId="612EF9C2">
            <w:pPr>
              <w:pStyle w:val="29"/>
              <w:bidi w:val="0"/>
              <w:jc w:val="both"/>
              <w:rPr>
                <w:rFonts w:hint="eastAsia"/>
              </w:rPr>
            </w:pPr>
            <w:r>
              <w:rPr>
                <w:rFonts w:hint="eastAsia"/>
                <w:lang w:val="en-US" w:eastAsia="zh-CN"/>
              </w:rPr>
              <w:t>由后台</w:t>
            </w:r>
            <w:r>
              <w:rPr>
                <w:rFonts w:hint="eastAsia"/>
              </w:rPr>
              <w:t>通过获取设备票据接口获得</w:t>
            </w:r>
          </w:p>
          <w:p w14:paraId="35FE87AA">
            <w:pPr>
              <w:pStyle w:val="29"/>
              <w:pBdr>
                <w:bottom w:val="none" w:color="auto" w:sz="0" w:space="0"/>
              </w:pBdr>
              <w:bidi w:val="0"/>
              <w:jc w:val="both"/>
              <w:rPr>
                <w:rFonts w:hint="eastAsia"/>
              </w:rPr>
            </w:pPr>
            <w:r>
              <w:rPr>
                <w:rStyle w:val="27"/>
                <w:rFonts w:hint="eastAsia"/>
              </w:rPr>
              <w:fldChar w:fldCharType="begin"/>
            </w:r>
            <w:r>
              <w:rPr>
                <w:rStyle w:val="27"/>
                <w:rFonts w:hint="eastAsia"/>
              </w:rPr>
              <w:instrText xml:space="preserve">HYPERLINK https://developers.weixin.qq.com/miniprogram/dev/OpenApiDoc/hardware-device/getSnTicket.html normalLink \tdfe -10 \tdlt text \tdlf FromInput \tdsub normalLink \tdkey taqqp2</w:instrText>
            </w:r>
            <w:r>
              <w:rPr>
                <w:rStyle w:val="27"/>
                <w:rFonts w:hint="eastAsia"/>
              </w:rPr>
              <w:fldChar w:fldCharType="separate"/>
            </w:r>
            <w:r>
              <w:rPr>
                <w:rStyle w:val="27"/>
                <w:rFonts w:hint="eastAsia"/>
              </w:rPr>
              <w:t>https://developers.weixin.qq.com/miniprogram/dev/OpenApiDoc/hardware-device/getSnTicket.html</w:t>
            </w:r>
            <w:r>
              <w:rPr>
                <w:rFonts w:hint="eastAsia"/>
              </w:rPr>
              <w:fldChar w:fldCharType="end"/>
            </w:r>
          </w:p>
        </w:tc>
      </w:tr>
      <w:tr w14:paraId="389D40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5B4581BA">
            <w:pPr>
              <w:pStyle w:val="29"/>
              <w:bidi w:val="0"/>
              <w:jc w:val="center"/>
              <w:rPr>
                <w:rFonts w:hint="eastAsia"/>
              </w:rPr>
            </w:pPr>
            <w:r>
              <w:rPr>
                <w:rFonts w:hint="eastAsia"/>
                <w:lang w:val="en-US" w:eastAsia="zh-CN"/>
              </w:rPr>
              <w:t>wxa</w:t>
            </w:r>
            <w:r>
              <w:t>AppId</w:t>
            </w:r>
          </w:p>
        </w:tc>
        <w:tc>
          <w:tcPr>
            <w:tcW w:w="805" w:type="dxa"/>
            <w:noWrap w:val="0"/>
            <w:vAlign w:val="center"/>
          </w:tcPr>
          <w:p w14:paraId="3B63C42C">
            <w:pPr>
              <w:pStyle w:val="29"/>
              <w:bidi w:val="0"/>
              <w:jc w:val="center"/>
              <w:rPr>
                <w:rFonts w:hint="default"/>
                <w:lang w:val="en-US" w:eastAsia="zh-CN"/>
              </w:rPr>
            </w:pPr>
            <w:r>
              <w:rPr>
                <w:rFonts w:hint="eastAsia"/>
                <w:lang w:val="en-US" w:eastAsia="zh-CN"/>
              </w:rPr>
              <w:t>string</w:t>
            </w:r>
          </w:p>
        </w:tc>
        <w:tc>
          <w:tcPr>
            <w:tcW w:w="826" w:type="dxa"/>
            <w:noWrap w:val="0"/>
            <w:vAlign w:val="center"/>
          </w:tcPr>
          <w:p w14:paraId="57561EF2">
            <w:pPr>
              <w:pStyle w:val="29"/>
              <w:bidi w:val="0"/>
              <w:jc w:val="center"/>
              <w:rPr>
                <w:rFonts w:hint="eastAsia"/>
              </w:rPr>
            </w:pPr>
            <w:r>
              <w:rPr>
                <w:rFonts w:hint="eastAsia"/>
              </w:rPr>
              <w:t>是</w:t>
            </w:r>
          </w:p>
        </w:tc>
        <w:tc>
          <w:tcPr>
            <w:tcW w:w="1575" w:type="dxa"/>
            <w:noWrap w:val="0"/>
            <w:vAlign w:val="center"/>
          </w:tcPr>
          <w:p w14:paraId="7EAA3D32">
            <w:pPr>
              <w:pStyle w:val="29"/>
              <w:bidi w:val="0"/>
              <w:jc w:val="center"/>
              <w:rPr>
                <w:rFonts w:hint="eastAsia"/>
              </w:rPr>
            </w:pPr>
            <w:r>
              <w:rPr>
                <w:rFonts w:hint="eastAsia"/>
              </w:rPr>
              <w:t>接收通话的小程序的 AppID</w:t>
            </w:r>
          </w:p>
        </w:tc>
        <w:tc>
          <w:tcPr>
            <w:tcW w:w="4748" w:type="dxa"/>
            <w:noWrap w:val="0"/>
            <w:vAlign w:val="center"/>
          </w:tcPr>
          <w:p w14:paraId="05E25B28">
            <w:pPr>
              <w:pStyle w:val="29"/>
              <w:bidi w:val="0"/>
              <w:jc w:val="both"/>
              <w:rPr>
                <w:rFonts w:hint="eastAsia"/>
              </w:rPr>
            </w:pPr>
          </w:p>
        </w:tc>
      </w:tr>
      <w:tr w14:paraId="234265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23D3815E">
            <w:pPr>
              <w:pStyle w:val="29"/>
              <w:bidi w:val="0"/>
              <w:jc w:val="center"/>
              <w:rPr>
                <w:rFonts w:hint="eastAsia"/>
                <w:lang w:val="en-US" w:eastAsia="zh-CN"/>
              </w:rPr>
            </w:pPr>
            <w:r>
              <w:rPr>
                <w:rFonts w:hint="eastAsia"/>
              </w:rPr>
              <w:t>wxa</w:t>
            </w:r>
            <w:r>
              <w:rPr>
                <w:rFonts w:hint="eastAsia"/>
                <w:lang w:val="en-US" w:eastAsia="zh-CN"/>
              </w:rPr>
              <w:t>M</w:t>
            </w:r>
            <w:r>
              <w:t>odel</w:t>
            </w:r>
            <w:r>
              <w:rPr>
                <w:rFonts w:hint="eastAsia"/>
                <w:lang w:val="en-US" w:eastAsia="zh-CN"/>
              </w:rPr>
              <w:t>I</w:t>
            </w:r>
            <w:r>
              <w:t>d</w:t>
            </w:r>
          </w:p>
        </w:tc>
        <w:tc>
          <w:tcPr>
            <w:tcW w:w="805" w:type="dxa"/>
            <w:noWrap w:val="0"/>
            <w:vAlign w:val="center"/>
          </w:tcPr>
          <w:p w14:paraId="71BFD003">
            <w:pPr>
              <w:pStyle w:val="29"/>
              <w:bidi w:val="0"/>
              <w:jc w:val="center"/>
              <w:rPr>
                <w:rFonts w:hint="eastAsia"/>
                <w:lang w:val="en-US" w:eastAsia="zh-CN"/>
              </w:rPr>
            </w:pPr>
            <w:r>
              <w:rPr>
                <w:rFonts w:hint="eastAsia"/>
              </w:rPr>
              <w:t>string</w:t>
            </w:r>
          </w:p>
        </w:tc>
        <w:tc>
          <w:tcPr>
            <w:tcW w:w="826" w:type="dxa"/>
            <w:noWrap w:val="0"/>
            <w:vAlign w:val="center"/>
          </w:tcPr>
          <w:p w14:paraId="3407CFD2">
            <w:pPr>
              <w:pStyle w:val="29"/>
              <w:bidi w:val="0"/>
              <w:jc w:val="center"/>
              <w:rPr>
                <w:rFonts w:hint="eastAsia"/>
                <w:lang w:val="en-US" w:eastAsia="zh-CN"/>
              </w:rPr>
            </w:pPr>
            <w:r>
              <w:rPr>
                <w:rFonts w:hint="eastAsia"/>
              </w:rPr>
              <w:t>是</w:t>
            </w:r>
          </w:p>
        </w:tc>
        <w:tc>
          <w:tcPr>
            <w:tcW w:w="1575" w:type="dxa"/>
            <w:noWrap w:val="0"/>
            <w:vAlign w:val="center"/>
          </w:tcPr>
          <w:p w14:paraId="29B714D7">
            <w:pPr>
              <w:pStyle w:val="29"/>
              <w:bidi w:val="0"/>
              <w:jc w:val="center"/>
              <w:rPr>
                <w:rFonts w:hint="eastAsia"/>
                <w:lang w:val="en-US" w:eastAsia="zh-CN"/>
              </w:rPr>
            </w:pPr>
            <w:r>
              <w:rPr>
                <w:rFonts w:hint="eastAsia"/>
              </w:rPr>
              <w:t>微信小程序设备型号ID</w:t>
            </w:r>
          </w:p>
        </w:tc>
        <w:tc>
          <w:tcPr>
            <w:tcW w:w="4748" w:type="dxa"/>
            <w:noWrap w:val="0"/>
            <w:vAlign w:val="center"/>
          </w:tcPr>
          <w:p w14:paraId="1E3F3B93">
            <w:pPr>
              <w:pStyle w:val="29"/>
              <w:bidi w:val="0"/>
              <w:jc w:val="both"/>
              <w:rPr>
                <w:rFonts w:hint="eastAsia"/>
                <w:lang w:val="en-US" w:eastAsia="zh-CN"/>
              </w:rPr>
            </w:pPr>
            <w:r>
              <w:rPr>
                <w:rFonts w:hint="eastAsia"/>
              </w:rPr>
              <w:t>支持微信小程序VoIP的设备型号ID</w:t>
            </w:r>
          </w:p>
        </w:tc>
      </w:tr>
      <w:tr w14:paraId="01F6F49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6E30C381">
            <w:pPr>
              <w:pStyle w:val="29"/>
              <w:bidi w:val="0"/>
              <w:jc w:val="center"/>
              <w:rPr>
                <w:lang w:val="en-US" w:eastAsia="zh-CN"/>
              </w:rPr>
            </w:pPr>
            <w:r>
              <w:t>wxa</w:t>
            </w:r>
            <w:r>
              <w:rPr>
                <w:rFonts w:hint="eastAsia"/>
                <w:lang w:val="en-US" w:eastAsia="zh-CN"/>
              </w:rPr>
              <w:t>F</w:t>
            </w:r>
            <w:r>
              <w:t>lwxavor</w:t>
            </w:r>
          </w:p>
        </w:tc>
        <w:tc>
          <w:tcPr>
            <w:tcW w:w="805" w:type="dxa"/>
            <w:noWrap w:val="0"/>
            <w:vAlign w:val="center"/>
          </w:tcPr>
          <w:p w14:paraId="13FBD86A">
            <w:pPr>
              <w:pStyle w:val="29"/>
              <w:bidi w:val="0"/>
              <w:jc w:val="center"/>
              <w:rPr>
                <w:rFonts w:hint="default"/>
                <w:lang w:val="en-US" w:eastAsia="zh-CN"/>
              </w:rPr>
            </w:pPr>
            <w:r>
              <w:rPr>
                <w:rFonts w:hint="eastAsia"/>
                <w:lang w:val="en-US" w:eastAsia="zh-CN"/>
              </w:rPr>
              <w:t>int</w:t>
            </w:r>
          </w:p>
        </w:tc>
        <w:tc>
          <w:tcPr>
            <w:tcW w:w="826" w:type="dxa"/>
            <w:noWrap w:val="0"/>
            <w:vAlign w:val="center"/>
          </w:tcPr>
          <w:p w14:paraId="42D186CB">
            <w:pPr>
              <w:pStyle w:val="29"/>
              <w:bidi w:val="0"/>
              <w:jc w:val="center"/>
              <w:rPr>
                <w:rFonts w:hint="eastAsia"/>
                <w:lang w:val="en-US" w:eastAsia="zh-CN"/>
              </w:rPr>
            </w:pPr>
            <w:r>
              <w:rPr>
                <w:rFonts w:hint="eastAsia"/>
              </w:rPr>
              <w:t>是</w:t>
            </w:r>
          </w:p>
        </w:tc>
        <w:tc>
          <w:tcPr>
            <w:tcW w:w="1575" w:type="dxa"/>
            <w:noWrap w:val="0"/>
            <w:vAlign w:val="center"/>
          </w:tcPr>
          <w:p w14:paraId="2051FB81">
            <w:pPr>
              <w:pStyle w:val="29"/>
              <w:bidi w:val="0"/>
              <w:jc w:val="center"/>
              <w:rPr>
                <w:rFonts w:hint="eastAsia"/>
                <w:lang w:val="en-US" w:eastAsia="zh-CN"/>
              </w:rPr>
            </w:pPr>
          </w:p>
        </w:tc>
        <w:tc>
          <w:tcPr>
            <w:tcW w:w="4748" w:type="dxa"/>
            <w:noWrap w:val="0"/>
            <w:vAlign w:val="center"/>
          </w:tcPr>
          <w:p w14:paraId="5B977D24">
            <w:pPr>
              <w:pStyle w:val="29"/>
              <w:bidi w:val="0"/>
              <w:jc w:val="both"/>
            </w:pPr>
            <w:r>
              <w:t>接收通话的小程序的版本，如开发版、体验版、正式版。</w:t>
            </w:r>
          </w:p>
          <w:p w14:paraId="7A8A0FFA">
            <w:pPr>
              <w:pStyle w:val="29"/>
              <w:bidi w:val="0"/>
              <w:jc w:val="both"/>
              <w:rPr>
                <w:rFonts w:hint="eastAsia"/>
                <w:lang w:val="en-US" w:eastAsia="zh-CN"/>
              </w:rPr>
            </w:pPr>
            <w:r>
              <w:rPr>
                <w:rFonts w:hint="eastAsia"/>
                <w:lang w:val="en-US" w:eastAsia="zh-CN"/>
              </w:rPr>
              <w:t>WX_WXA_FLAVOR_RELEASE = 0,  // 小程序正式版</w:t>
            </w:r>
          </w:p>
          <w:p w14:paraId="47F427D2">
            <w:pPr>
              <w:pStyle w:val="29"/>
              <w:bidi w:val="0"/>
              <w:jc w:val="both"/>
              <w:rPr>
                <w:rFonts w:hint="eastAsia"/>
                <w:lang w:val="en-US" w:eastAsia="zh-CN"/>
              </w:rPr>
            </w:pPr>
            <w:r>
              <w:rPr>
                <w:rFonts w:hint="eastAsia"/>
                <w:lang w:val="en-US" w:eastAsia="zh-CN"/>
              </w:rPr>
              <w:t>WX_WXA_FLAVOR_DEBUG = 1,    // 小程序开发版</w:t>
            </w:r>
          </w:p>
          <w:p w14:paraId="253BBF97">
            <w:pPr>
              <w:pStyle w:val="29"/>
              <w:bidi w:val="0"/>
              <w:jc w:val="both"/>
              <w:rPr>
                <w:rFonts w:hint="eastAsia"/>
                <w:lang w:val="en-US" w:eastAsia="zh-CN"/>
              </w:rPr>
            </w:pPr>
            <w:r>
              <w:rPr>
                <w:rFonts w:hint="eastAsia"/>
                <w:lang w:val="en-US" w:eastAsia="zh-CN"/>
              </w:rPr>
              <w:t>WX_WXA_FLAVOR_DEMO = 2,     // 小程序体验版</w:t>
            </w:r>
          </w:p>
        </w:tc>
      </w:tr>
      <w:tr w14:paraId="68C62A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5449ED59">
            <w:pPr>
              <w:pStyle w:val="29"/>
              <w:bidi w:val="0"/>
              <w:jc w:val="center"/>
              <w:rPr>
                <w:rFonts w:hint="default"/>
                <w:lang w:val="en-US" w:eastAsia="zh-CN"/>
              </w:rPr>
            </w:pPr>
            <w:r>
              <w:rPr>
                <w:rFonts w:hint="eastAsia"/>
                <w:lang w:val="en-US" w:eastAsia="zh-CN"/>
              </w:rPr>
              <w:t>wxaDeviceId</w:t>
            </w:r>
          </w:p>
        </w:tc>
        <w:tc>
          <w:tcPr>
            <w:tcW w:w="805" w:type="dxa"/>
            <w:noWrap w:val="0"/>
            <w:vAlign w:val="center"/>
          </w:tcPr>
          <w:p w14:paraId="3948B2C0">
            <w:pPr>
              <w:pStyle w:val="29"/>
              <w:bidi w:val="0"/>
              <w:jc w:val="center"/>
              <w:rPr>
                <w:rFonts w:hint="default"/>
                <w:lang w:val="en-US" w:eastAsia="zh-CN"/>
              </w:rPr>
            </w:pPr>
            <w:r>
              <w:rPr>
                <w:rFonts w:hint="eastAsia"/>
                <w:lang w:val="en-US" w:eastAsia="zh-CN"/>
              </w:rPr>
              <w:t>string</w:t>
            </w:r>
          </w:p>
        </w:tc>
        <w:tc>
          <w:tcPr>
            <w:tcW w:w="826" w:type="dxa"/>
            <w:noWrap w:val="0"/>
            <w:vAlign w:val="center"/>
          </w:tcPr>
          <w:p w14:paraId="32E005CE">
            <w:pPr>
              <w:pStyle w:val="29"/>
              <w:bidi w:val="0"/>
              <w:jc w:val="center"/>
              <w:rPr>
                <w:rFonts w:hint="eastAsia"/>
                <w:lang w:val="en-US" w:eastAsia="zh-CN"/>
              </w:rPr>
            </w:pPr>
            <w:r>
              <w:rPr>
                <w:rFonts w:hint="eastAsia"/>
                <w:lang w:val="en-US" w:eastAsia="zh-CN"/>
              </w:rPr>
              <w:t>是</w:t>
            </w:r>
          </w:p>
        </w:tc>
        <w:tc>
          <w:tcPr>
            <w:tcW w:w="1575" w:type="dxa"/>
            <w:noWrap w:val="0"/>
            <w:vAlign w:val="center"/>
          </w:tcPr>
          <w:p w14:paraId="50F7B318">
            <w:pPr>
              <w:pStyle w:val="29"/>
              <w:bidi w:val="0"/>
              <w:jc w:val="center"/>
              <w:rPr>
                <w:rFonts w:hint="default"/>
                <w:lang w:val="en-US" w:eastAsia="zh-CN"/>
              </w:rPr>
            </w:pPr>
            <w:r>
              <w:rPr>
                <w:rFonts w:hint="eastAsia"/>
                <w:lang w:val="en-US" w:eastAsia="zh-CN"/>
              </w:rPr>
              <w:t>微信小程序设备ID</w:t>
            </w:r>
          </w:p>
        </w:tc>
        <w:tc>
          <w:tcPr>
            <w:tcW w:w="4748" w:type="dxa"/>
            <w:noWrap w:val="0"/>
            <w:vAlign w:val="center"/>
          </w:tcPr>
          <w:p w14:paraId="3B6AA72F">
            <w:pPr>
              <w:pStyle w:val="29"/>
              <w:bidi w:val="0"/>
              <w:jc w:val="both"/>
              <w:rPr>
                <w:rFonts w:hint="default"/>
                <w:lang w:val="en-US" w:eastAsia="zh-CN"/>
              </w:rPr>
            </w:pPr>
            <w:r>
              <w:rPr>
                <w:rFonts w:hint="eastAsia"/>
                <w:lang w:val="en-US" w:eastAsia="zh-CN"/>
              </w:rPr>
              <w:t>通常为设备SN</w:t>
            </w:r>
          </w:p>
        </w:tc>
      </w:tr>
      <w:tr w14:paraId="280B96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6D31E4F9">
            <w:pPr>
              <w:pStyle w:val="29"/>
              <w:bidi w:val="0"/>
              <w:jc w:val="center"/>
              <w:rPr>
                <w:rFonts w:hint="eastAsia"/>
              </w:rPr>
            </w:pPr>
            <w:r>
              <w:rPr>
                <w:rFonts w:hint="eastAsia"/>
                <w:lang w:val="en-US" w:eastAsia="zh-CN"/>
              </w:rPr>
              <w:t>wxaH</w:t>
            </w:r>
            <w:r>
              <w:rPr>
                <w:rFonts w:hint="eastAsia"/>
              </w:rPr>
              <w:t>265</w:t>
            </w:r>
            <w:r>
              <w:rPr>
                <w:rFonts w:hint="eastAsia"/>
                <w:lang w:val="en-US" w:eastAsia="zh-CN"/>
              </w:rPr>
              <w:t>O</w:t>
            </w:r>
            <w:r>
              <w:rPr>
                <w:rFonts w:hint="eastAsia"/>
              </w:rPr>
              <w:t>nly</w:t>
            </w:r>
          </w:p>
        </w:tc>
        <w:tc>
          <w:tcPr>
            <w:tcW w:w="805" w:type="dxa"/>
            <w:noWrap w:val="0"/>
            <w:vAlign w:val="center"/>
          </w:tcPr>
          <w:p w14:paraId="54CBF6B6">
            <w:pPr>
              <w:pStyle w:val="29"/>
              <w:bidi w:val="0"/>
              <w:jc w:val="center"/>
              <w:rPr>
                <w:rFonts w:hint="default"/>
                <w:lang w:val="en-US" w:eastAsia="zh-CN"/>
              </w:rPr>
            </w:pPr>
            <w:r>
              <w:rPr>
                <w:rFonts w:hint="eastAsia"/>
                <w:lang w:val="en-US" w:eastAsia="zh-CN"/>
              </w:rPr>
              <w:t>bool</w:t>
            </w:r>
          </w:p>
        </w:tc>
        <w:tc>
          <w:tcPr>
            <w:tcW w:w="826" w:type="dxa"/>
            <w:noWrap w:val="0"/>
            <w:vAlign w:val="center"/>
          </w:tcPr>
          <w:p w14:paraId="05061685">
            <w:pPr>
              <w:pStyle w:val="29"/>
              <w:bidi w:val="0"/>
              <w:jc w:val="center"/>
              <w:rPr>
                <w:rFonts w:hint="eastAsia"/>
              </w:rPr>
            </w:pPr>
            <w:r>
              <w:rPr>
                <w:rFonts w:hint="eastAsia"/>
              </w:rPr>
              <w:t>是</w:t>
            </w:r>
          </w:p>
        </w:tc>
        <w:tc>
          <w:tcPr>
            <w:tcW w:w="1575" w:type="dxa"/>
            <w:noWrap w:val="0"/>
            <w:vAlign w:val="center"/>
          </w:tcPr>
          <w:p w14:paraId="636F63EE">
            <w:pPr>
              <w:pStyle w:val="29"/>
              <w:bidi w:val="0"/>
              <w:jc w:val="center"/>
              <w:rPr>
                <w:rFonts w:hint="eastAsia"/>
              </w:rPr>
            </w:pPr>
            <w:r>
              <w:rPr>
                <w:rFonts w:hint="eastAsia"/>
              </w:rPr>
              <w:t>设备只支持 H265</w:t>
            </w:r>
          </w:p>
        </w:tc>
        <w:tc>
          <w:tcPr>
            <w:tcW w:w="4748" w:type="dxa"/>
            <w:noWrap w:val="0"/>
            <w:vAlign w:val="center"/>
          </w:tcPr>
          <w:p w14:paraId="655A409E">
            <w:pPr>
              <w:pStyle w:val="29"/>
              <w:bidi w:val="0"/>
              <w:jc w:val="both"/>
              <w:rPr>
                <w:rFonts w:hint="eastAsia"/>
              </w:rPr>
            </w:pPr>
            <w:r>
              <w:rPr>
                <w:rFonts w:hint="eastAsia"/>
              </w:rPr>
              <w:t>如果设备只支持 H265，可以设置此字段为 true，否则设备接收到的流以 H264 优先</w:t>
            </w:r>
          </w:p>
        </w:tc>
      </w:tr>
      <w:tr w14:paraId="39A1EA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39CEED30">
            <w:pPr>
              <w:pStyle w:val="29"/>
              <w:bidi w:val="0"/>
              <w:jc w:val="center"/>
              <w:rPr>
                <w:rFonts w:hint="eastAsia"/>
              </w:rPr>
            </w:pPr>
            <w:r>
              <w:rPr>
                <w:rFonts w:hint="eastAsia"/>
                <w:lang w:val="en-US" w:eastAsia="zh-CN"/>
              </w:rPr>
              <w:t>wxaV</w:t>
            </w:r>
            <w:r>
              <w:rPr>
                <w:rFonts w:hint="eastAsia"/>
              </w:rPr>
              <w:t>ideo</w:t>
            </w:r>
            <w:r>
              <w:rPr>
                <w:rFonts w:hint="eastAsia"/>
                <w:lang w:val="en-US" w:eastAsia="zh-CN"/>
              </w:rPr>
              <w:t>L</w:t>
            </w:r>
            <w:r>
              <w:rPr>
                <w:rFonts w:hint="eastAsia"/>
              </w:rPr>
              <w:t>andscape</w:t>
            </w:r>
          </w:p>
        </w:tc>
        <w:tc>
          <w:tcPr>
            <w:tcW w:w="805" w:type="dxa"/>
            <w:noWrap w:val="0"/>
            <w:vAlign w:val="center"/>
          </w:tcPr>
          <w:p w14:paraId="1BE4E631">
            <w:pPr>
              <w:pStyle w:val="29"/>
              <w:bidi w:val="0"/>
              <w:jc w:val="center"/>
              <w:rPr>
                <w:rFonts w:hint="eastAsia"/>
              </w:rPr>
            </w:pPr>
            <w:r>
              <w:rPr>
                <w:rFonts w:hint="eastAsia"/>
              </w:rPr>
              <w:t>bool</w:t>
            </w:r>
          </w:p>
        </w:tc>
        <w:tc>
          <w:tcPr>
            <w:tcW w:w="826" w:type="dxa"/>
            <w:noWrap w:val="0"/>
            <w:vAlign w:val="center"/>
          </w:tcPr>
          <w:p w14:paraId="51513F19">
            <w:pPr>
              <w:pStyle w:val="29"/>
              <w:bidi w:val="0"/>
              <w:jc w:val="center"/>
              <w:rPr>
                <w:rFonts w:hint="eastAsia"/>
                <w:lang w:eastAsia="zh-CN"/>
              </w:rPr>
            </w:pPr>
            <w:r>
              <w:rPr>
                <w:rFonts w:hint="eastAsia"/>
                <w:lang w:val="en-US" w:eastAsia="zh-CN"/>
              </w:rPr>
              <w:t>是</w:t>
            </w:r>
          </w:p>
        </w:tc>
        <w:tc>
          <w:tcPr>
            <w:tcW w:w="1575" w:type="dxa"/>
            <w:noWrap w:val="0"/>
            <w:vAlign w:val="center"/>
          </w:tcPr>
          <w:p w14:paraId="4C583C27">
            <w:pPr>
              <w:pStyle w:val="29"/>
              <w:bidi w:val="0"/>
              <w:jc w:val="center"/>
              <w:rPr>
                <w:rFonts w:hint="eastAsia"/>
              </w:rPr>
            </w:pPr>
          </w:p>
        </w:tc>
        <w:tc>
          <w:tcPr>
            <w:tcW w:w="4748" w:type="dxa"/>
            <w:noWrap w:val="0"/>
            <w:vAlign w:val="center"/>
          </w:tcPr>
          <w:p w14:paraId="712C6062">
            <w:pPr>
              <w:pStyle w:val="29"/>
              <w:bidi w:val="0"/>
              <w:jc w:val="both"/>
              <w:rPr>
                <w:rFonts w:hint="eastAsia"/>
              </w:rPr>
            </w:pPr>
            <w:r>
              <w:rPr>
                <w:rFonts w:hint="eastAsia"/>
              </w:rPr>
              <w:t>true: SDK 收到流的宽高比 4:3, false: SDK 收到流的宽高比 3:4</w:t>
            </w:r>
          </w:p>
        </w:tc>
      </w:tr>
      <w:tr w14:paraId="625FD2A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617" w:type="dxa"/>
            <w:noWrap w:val="0"/>
            <w:vAlign w:val="center"/>
          </w:tcPr>
          <w:p w14:paraId="3C1ADA80">
            <w:pPr>
              <w:pStyle w:val="29"/>
              <w:bidi w:val="0"/>
              <w:jc w:val="center"/>
              <w:rPr>
                <w:rFonts w:hint="eastAsia"/>
              </w:rPr>
            </w:pPr>
            <w:r>
              <w:rPr>
                <w:rFonts w:hint="eastAsia"/>
                <w:lang w:val="en-US" w:eastAsia="zh-CN"/>
              </w:rPr>
              <w:t>wxaS</w:t>
            </w:r>
            <w:r>
              <w:rPr>
                <w:rFonts w:hint="eastAsia"/>
              </w:rPr>
              <w:t>ubscribe</w:t>
            </w:r>
            <w:r>
              <w:rPr>
                <w:rFonts w:hint="eastAsia"/>
                <w:lang w:val="en-US" w:eastAsia="zh-CN"/>
              </w:rPr>
              <w:t>V</w:t>
            </w:r>
            <w:r>
              <w:rPr>
                <w:rFonts w:hint="eastAsia"/>
              </w:rPr>
              <w:t>ideo</w:t>
            </w:r>
            <w:r>
              <w:rPr>
                <w:rFonts w:hint="eastAsia"/>
                <w:lang w:val="en-US" w:eastAsia="zh-CN"/>
              </w:rPr>
              <w:t>L</w:t>
            </w:r>
            <w:r>
              <w:rPr>
                <w:rFonts w:hint="eastAsia"/>
              </w:rPr>
              <w:t>ength</w:t>
            </w:r>
          </w:p>
        </w:tc>
        <w:tc>
          <w:tcPr>
            <w:tcW w:w="805" w:type="dxa"/>
            <w:noWrap w:val="0"/>
            <w:vAlign w:val="center"/>
          </w:tcPr>
          <w:p w14:paraId="1D4943B9">
            <w:pPr>
              <w:pStyle w:val="29"/>
              <w:bidi w:val="0"/>
              <w:jc w:val="center"/>
              <w:rPr>
                <w:rFonts w:hint="eastAsia"/>
              </w:rPr>
            </w:pPr>
            <w:r>
              <w:rPr>
                <w:rFonts w:hint="eastAsia"/>
              </w:rPr>
              <w:t>int</w:t>
            </w:r>
          </w:p>
        </w:tc>
        <w:tc>
          <w:tcPr>
            <w:tcW w:w="826" w:type="dxa"/>
            <w:noWrap w:val="0"/>
            <w:vAlign w:val="center"/>
          </w:tcPr>
          <w:p w14:paraId="2CA7062D">
            <w:pPr>
              <w:pStyle w:val="29"/>
              <w:bidi w:val="0"/>
              <w:jc w:val="center"/>
              <w:rPr>
                <w:rFonts w:hint="default"/>
                <w:lang w:val="en-US" w:eastAsia="zh-CN"/>
              </w:rPr>
            </w:pPr>
            <w:r>
              <w:rPr>
                <w:rFonts w:hint="eastAsia"/>
                <w:lang w:val="en-US" w:eastAsia="zh-CN"/>
              </w:rPr>
              <w:t>是</w:t>
            </w:r>
          </w:p>
        </w:tc>
        <w:tc>
          <w:tcPr>
            <w:tcW w:w="1575" w:type="dxa"/>
            <w:noWrap w:val="0"/>
            <w:vAlign w:val="center"/>
          </w:tcPr>
          <w:p w14:paraId="6BCC2903">
            <w:pPr>
              <w:pStyle w:val="29"/>
              <w:bidi w:val="0"/>
              <w:jc w:val="center"/>
              <w:rPr>
                <w:rFonts w:hint="eastAsia"/>
              </w:rPr>
            </w:pPr>
          </w:p>
        </w:tc>
        <w:tc>
          <w:tcPr>
            <w:tcW w:w="4748" w:type="dxa"/>
            <w:noWrap w:val="0"/>
            <w:vAlign w:val="center"/>
          </w:tcPr>
          <w:p w14:paraId="47B125C2">
            <w:pPr>
              <w:pStyle w:val="29"/>
              <w:bidi w:val="0"/>
              <w:jc w:val="both"/>
              <w:rPr>
                <w:rFonts w:hint="eastAsia"/>
              </w:rPr>
            </w:pPr>
            <w:r>
              <w:rPr>
                <w:rFonts w:hint="eastAsia"/>
              </w:rPr>
              <w:t>开发者可以用此配置来订阅一个分辨率的长边值，目前支持 320，需要向微信提交 appid，待开通订阅机制后生效</w:t>
            </w:r>
          </w:p>
        </w:tc>
      </w:tr>
    </w:tbl>
    <w:p w14:paraId="298B1ABC">
      <w:pPr>
        <w:bidi w:val="0"/>
        <w:rPr>
          <w:rFonts w:hint="eastAsia"/>
        </w:rPr>
      </w:pPr>
      <w:r>
        <w:rPr>
          <w:rFonts w:hint="eastAsia"/>
        </w:rPr>
        <w:t>示例：</w:t>
      </w:r>
    </w:p>
    <w:p w14:paraId="158B7068">
      <w:pPr>
        <w:bidi w:val="0"/>
        <w:rPr>
          <w:rFonts w:hint="eastAsia"/>
        </w:rPr>
      </w:pPr>
      <w:r>
        <w:rPr>
          <w:rFonts w:hint="eastAsia"/>
        </w:rPr>
        <w:t>{</w:t>
      </w:r>
    </w:p>
    <w:p w14:paraId="5107B7F1">
      <w:pPr>
        <w:bidi w:val="0"/>
        <w:rPr>
          <w:rFonts w:hint="eastAsia"/>
        </w:rPr>
      </w:pPr>
      <w:r>
        <w:rPr>
          <w:rFonts w:hint="eastAsia"/>
        </w:rPr>
        <w:t xml:space="preserve">    "cmd": "device_wxa_init_rsp",</w:t>
      </w:r>
    </w:p>
    <w:p w14:paraId="06228BD7">
      <w:pPr>
        <w:bidi w:val="0"/>
        <w:rPr>
          <w:rFonts w:hint="eastAsia"/>
        </w:rPr>
      </w:pPr>
      <w:r>
        <w:rPr>
          <w:rFonts w:hint="eastAsia"/>
        </w:rPr>
        <w:t xml:space="preserve">    "status": "ok",</w:t>
      </w:r>
    </w:p>
    <w:p w14:paraId="28412584">
      <w:pPr>
        <w:bidi w:val="0"/>
        <w:rPr>
          <w:rFonts w:hint="eastAsia"/>
        </w:rPr>
      </w:pPr>
      <w:r>
        <w:rPr>
          <w:rFonts w:hint="eastAsia"/>
        </w:rPr>
        <w:t xml:space="preserve">    "msg_id": "1713342823989PdAMUQt",</w:t>
      </w:r>
    </w:p>
    <w:p w14:paraId="55CC7CE8">
      <w:pPr>
        <w:bidi w:val="0"/>
        <w:rPr>
          <w:rFonts w:hint="eastAsia"/>
        </w:rPr>
      </w:pPr>
      <w:r>
        <w:rPr>
          <w:rFonts w:hint="eastAsia"/>
        </w:rPr>
        <w:t xml:space="preserve">    "wxaSnTicket": "qwXK6V0Dm1StyRXF",</w:t>
      </w:r>
    </w:p>
    <w:p w14:paraId="17BDE665">
      <w:pPr>
        <w:bidi w:val="0"/>
        <w:rPr>
          <w:rFonts w:hint="eastAsia"/>
        </w:rPr>
      </w:pPr>
      <w:r>
        <w:rPr>
          <w:rFonts w:hint="eastAsia"/>
        </w:rPr>
        <w:t xml:space="preserve">    "wxaAppId": "1700021329",</w:t>
      </w:r>
    </w:p>
    <w:p w14:paraId="474BE065">
      <w:pPr>
        <w:bidi w:val="0"/>
        <w:rPr>
          <w:rFonts w:hint="eastAsia"/>
        </w:rPr>
      </w:pPr>
      <w:r>
        <w:rPr>
          <w:rFonts w:hint="eastAsia"/>
        </w:rPr>
        <w:t xml:space="preserve">    "wxaModelId": "eJw2c2G7PO",</w:t>
      </w:r>
    </w:p>
    <w:p w14:paraId="27BC2154">
      <w:pPr>
        <w:bidi w:val="0"/>
        <w:rPr>
          <w:rFonts w:hint="eastAsia"/>
        </w:rPr>
      </w:pPr>
      <w:r>
        <w:rPr>
          <w:rFonts w:hint="eastAsia"/>
        </w:rPr>
        <w:t xml:space="preserve">    "wxaFlavor": "formal",</w:t>
      </w:r>
    </w:p>
    <w:p w14:paraId="21FBFA45">
      <w:pPr>
        <w:bidi w:val="0"/>
        <w:rPr>
          <w:rFonts w:hint="eastAsia"/>
        </w:rPr>
      </w:pPr>
      <w:r>
        <w:rPr>
          <w:rFonts w:hint="eastAsia"/>
        </w:rPr>
        <w:t xml:space="preserve">    "wxaDeviceId": "1b7e812009cad088",</w:t>
      </w:r>
    </w:p>
    <w:p w14:paraId="5051DA67">
      <w:pPr>
        <w:bidi w:val="0"/>
        <w:rPr>
          <w:rFonts w:hint="eastAsia"/>
          <w:lang w:val="en-US" w:eastAsia="zh-CN"/>
        </w:rPr>
      </w:pPr>
      <w:r>
        <w:rPr>
          <w:rFonts w:hint="eastAsia"/>
        </w:rPr>
        <w:t xml:space="preserve">    "wxaH265Only": </w:t>
      </w:r>
      <w:r>
        <w:rPr>
          <w:rFonts w:hint="eastAsia"/>
          <w:lang w:val="en-US" w:eastAsia="zh-CN"/>
        </w:rPr>
        <w:t>false</w:t>
      </w:r>
      <w:r>
        <w:rPr>
          <w:rFonts w:hint="eastAsia"/>
        </w:rPr>
        <w:t>,</w:t>
      </w:r>
    </w:p>
    <w:p w14:paraId="13915D04">
      <w:pPr>
        <w:bidi w:val="0"/>
        <w:rPr>
          <w:rFonts w:hint="eastAsia"/>
        </w:rPr>
      </w:pPr>
      <w:r>
        <w:rPr>
          <w:rFonts w:hint="eastAsia"/>
        </w:rPr>
        <w:t xml:space="preserve">    "wxaVideoLandscape": </w:t>
      </w:r>
      <w:r>
        <w:rPr>
          <w:rFonts w:hint="eastAsia"/>
          <w:lang w:val="en-US" w:eastAsia="zh-CN"/>
        </w:rPr>
        <w:t>false</w:t>
      </w:r>
      <w:r>
        <w:rPr>
          <w:rFonts w:hint="eastAsia"/>
        </w:rPr>
        <w:t>,</w:t>
      </w:r>
    </w:p>
    <w:p w14:paraId="4FD95323">
      <w:pPr>
        <w:bidi w:val="0"/>
        <w:rPr>
          <w:rFonts w:hint="default"/>
          <w:lang w:val="en-US" w:eastAsia="zh-CN"/>
        </w:rPr>
      </w:pPr>
      <w:r>
        <w:rPr>
          <w:rFonts w:hint="eastAsia"/>
        </w:rPr>
        <w:t xml:space="preserve">    "wxaSubscribeVideoLength": </w:t>
      </w:r>
      <w:r>
        <w:rPr>
          <w:rFonts w:hint="eastAsia"/>
          <w:lang w:val="en-US" w:eastAsia="zh-CN"/>
        </w:rPr>
        <w:t>320</w:t>
      </w:r>
    </w:p>
    <w:p w14:paraId="76E18287">
      <w:pPr>
        <w:bidi w:val="0"/>
        <w:rPr>
          <w:rFonts w:hint="eastAsia"/>
        </w:rPr>
      </w:pPr>
      <w:r>
        <w:rPr>
          <w:rFonts w:hint="eastAsia"/>
        </w:rPr>
        <w:t>}</w:t>
      </w:r>
    </w:p>
    <w:p w14:paraId="20C1D338">
      <w:pPr>
        <w:bidi w:val="0"/>
        <w:rPr>
          <w:rFonts w:hint="eastAsia"/>
        </w:rPr>
      </w:pPr>
      <w:r>
        <w:rPr>
          <w:rFonts w:hint="eastAsia"/>
        </w:rPr>
        <w:t>注：应答消息中的msg_id属性值必须与请求参数中的msg_id相同！</w:t>
      </w:r>
    </w:p>
    <w:p w14:paraId="70546A48">
      <w:pPr>
        <w:bidi w:val="0"/>
        <w:rPr>
          <w:rFonts w:hint="eastAsia"/>
        </w:rPr>
      </w:pPr>
      <w:r>
        <w:rPr>
          <w:rFonts w:hint="eastAsia"/>
        </w:rPr>
        <w:t xml:space="preserve">设备端获取到的初始化信息可以保留在本地，如果下次设备重启请求因网络原因无法获取，可以使用本地保留的信息完成初始化.   </w:t>
      </w:r>
    </w:p>
    <w:p w14:paraId="26A16F6C">
      <w:pPr>
        <w:pStyle w:val="5"/>
        <w:numPr>
          <w:ilvl w:val="2"/>
          <w:numId w:val="1"/>
        </w:numPr>
        <w:tabs>
          <w:tab w:val="left" w:pos="0"/>
        </w:tabs>
        <w:rPr>
          <w:rFonts w:hint="eastAsia"/>
        </w:rPr>
      </w:pPr>
      <w:bookmarkStart w:id="208" w:name="_Toc12196"/>
      <w:r>
        <w:rPr>
          <w:rFonts w:hint="eastAsia"/>
          <w:lang w:val="en-US" w:eastAsia="zh-CN"/>
        </w:rPr>
        <w:t>腾讯微信小程序</w:t>
      </w:r>
      <w:r>
        <w:rPr>
          <w:i w:val="0"/>
          <w:strike w:val="0"/>
          <w:spacing w:val="0"/>
          <w:u w:val="none"/>
        </w:rPr>
        <w:t>VoIP</w:t>
      </w:r>
      <w:r>
        <w:rPr>
          <w:rFonts w:hint="eastAsia"/>
          <w:lang w:val="en-US" w:eastAsia="zh-CN"/>
        </w:rPr>
        <w:t>呼叫</w:t>
      </w:r>
      <w:bookmarkEnd w:id="208"/>
    </w:p>
    <w:p w14:paraId="19061BED">
      <w:pPr>
        <w:bidi w:val="0"/>
        <w:rPr>
          <w:rFonts w:hint="eastAsia"/>
          <w:lang w:val="en-US" w:eastAsia="zh-CN"/>
        </w:rPr>
      </w:pPr>
      <w:r>
        <w:t>接口说明</w:t>
      </w:r>
      <w:r>
        <w:rPr>
          <w:rFonts w:hint="eastAsia"/>
        </w:rPr>
        <w:t>：本协议针对</w:t>
      </w:r>
      <w:r>
        <w:rPr>
          <w:rFonts w:hint="eastAsia"/>
          <w:lang w:val="en-US" w:eastAsia="zh-CN"/>
        </w:rPr>
        <w:t>支持腾讯微信小程序音视频通话的设备,设备端发起呼叫时通知平台返回接听对象的微信小程序用户openId。</w:t>
      </w:r>
    </w:p>
    <w:p w14:paraId="0C507C40">
      <w:pPr>
        <w:bidi w:val="0"/>
        <w:rPr>
          <w:rFonts w:hint="eastAsia"/>
        </w:rPr>
      </w:pPr>
      <w:r>
        <w:rPr>
          <w:rFonts w:hint="eastAsia"/>
          <w:lang w:eastAsia="zh-CN"/>
        </w:rPr>
        <w:t>（https://developers.weixin.qq.com/miniprogram/dev/framework/device/device-voip.html）</w:t>
      </w:r>
    </w:p>
    <w:p w14:paraId="799DE97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126"/>
        <w:gridCol w:w="800"/>
        <w:gridCol w:w="716"/>
        <w:gridCol w:w="1653"/>
        <w:gridCol w:w="5265"/>
      </w:tblGrid>
      <w:tr w14:paraId="3DD2C6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126" w:type="dxa"/>
            <w:shd w:val="clear" w:color="auto" w:fill="D7D7D7" w:themeFill="background1" w:themeFillShade="D8"/>
            <w:noWrap w:val="0"/>
            <w:vAlign w:val="center"/>
          </w:tcPr>
          <w:p w14:paraId="488E7739">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86BC557">
            <w:pPr>
              <w:pStyle w:val="29"/>
              <w:bidi w:val="0"/>
              <w:jc w:val="center"/>
              <w:rPr>
                <w:rFonts w:hint="eastAsia"/>
              </w:rPr>
            </w:pPr>
            <w:r>
              <w:rPr>
                <w:rFonts w:hint="eastAsia"/>
              </w:rPr>
              <w:t>类型</w:t>
            </w:r>
          </w:p>
        </w:tc>
        <w:tc>
          <w:tcPr>
            <w:tcW w:w="716" w:type="dxa"/>
            <w:shd w:val="clear" w:color="auto" w:fill="D7D7D7" w:themeFill="background1" w:themeFillShade="D8"/>
            <w:noWrap w:val="0"/>
            <w:vAlign w:val="center"/>
          </w:tcPr>
          <w:p w14:paraId="3D0ED7E3">
            <w:pPr>
              <w:pStyle w:val="29"/>
              <w:bidi w:val="0"/>
              <w:jc w:val="center"/>
            </w:pPr>
            <w:r>
              <w:rPr>
                <w:rFonts w:hint="eastAsia"/>
              </w:rPr>
              <w:t>必需</w:t>
            </w:r>
          </w:p>
        </w:tc>
        <w:tc>
          <w:tcPr>
            <w:tcW w:w="1653" w:type="dxa"/>
            <w:shd w:val="clear" w:color="auto" w:fill="D7D7D7" w:themeFill="background1" w:themeFillShade="D8"/>
            <w:noWrap w:val="0"/>
            <w:vAlign w:val="center"/>
          </w:tcPr>
          <w:p w14:paraId="1C9C227F">
            <w:pPr>
              <w:pStyle w:val="29"/>
              <w:bidi w:val="0"/>
              <w:jc w:val="center"/>
              <w:rPr>
                <w:rFonts w:hint="eastAsia"/>
              </w:rPr>
            </w:pPr>
            <w:r>
              <w:rPr>
                <w:rFonts w:hint="eastAsia"/>
              </w:rPr>
              <w:t>名称</w:t>
            </w:r>
          </w:p>
        </w:tc>
        <w:tc>
          <w:tcPr>
            <w:tcW w:w="5265" w:type="dxa"/>
            <w:shd w:val="clear" w:color="auto" w:fill="D7D7D7" w:themeFill="background1" w:themeFillShade="D8"/>
            <w:noWrap w:val="0"/>
            <w:vAlign w:val="center"/>
          </w:tcPr>
          <w:p w14:paraId="6CB3F1AF">
            <w:pPr>
              <w:pStyle w:val="29"/>
              <w:bidi w:val="0"/>
              <w:jc w:val="center"/>
              <w:rPr>
                <w:rFonts w:hint="eastAsia"/>
              </w:rPr>
            </w:pPr>
            <w:r>
              <w:rPr>
                <w:rFonts w:hint="eastAsia"/>
              </w:rPr>
              <w:t>说明</w:t>
            </w:r>
          </w:p>
        </w:tc>
      </w:tr>
      <w:tr w14:paraId="4D5D35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26" w:type="dxa"/>
            <w:noWrap w:val="0"/>
            <w:vAlign w:val="center"/>
          </w:tcPr>
          <w:p w14:paraId="46AAF0EF">
            <w:pPr>
              <w:pStyle w:val="29"/>
              <w:bidi w:val="0"/>
              <w:jc w:val="center"/>
              <w:rPr>
                <w:rFonts w:hint="eastAsia"/>
              </w:rPr>
            </w:pPr>
            <w:r>
              <w:t>cmd</w:t>
            </w:r>
          </w:p>
        </w:tc>
        <w:tc>
          <w:tcPr>
            <w:tcW w:w="800" w:type="dxa"/>
            <w:noWrap w:val="0"/>
            <w:vAlign w:val="center"/>
          </w:tcPr>
          <w:p w14:paraId="14F43393">
            <w:pPr>
              <w:pStyle w:val="29"/>
              <w:bidi w:val="0"/>
              <w:jc w:val="center"/>
            </w:pPr>
            <w:r>
              <w:t>string</w:t>
            </w:r>
          </w:p>
        </w:tc>
        <w:tc>
          <w:tcPr>
            <w:tcW w:w="716" w:type="dxa"/>
            <w:noWrap w:val="0"/>
            <w:vAlign w:val="center"/>
          </w:tcPr>
          <w:p w14:paraId="120368D8">
            <w:pPr>
              <w:pStyle w:val="29"/>
              <w:bidi w:val="0"/>
              <w:jc w:val="center"/>
              <w:rPr>
                <w:rFonts w:hint="eastAsia"/>
              </w:rPr>
            </w:pPr>
            <w:r>
              <w:t>是</w:t>
            </w:r>
          </w:p>
        </w:tc>
        <w:tc>
          <w:tcPr>
            <w:tcW w:w="1653" w:type="dxa"/>
            <w:noWrap w:val="0"/>
            <w:vAlign w:val="center"/>
          </w:tcPr>
          <w:p w14:paraId="620D25B8">
            <w:pPr>
              <w:pStyle w:val="29"/>
              <w:bidi w:val="0"/>
              <w:jc w:val="center"/>
            </w:pPr>
            <w:r>
              <w:t>命令</w:t>
            </w:r>
          </w:p>
        </w:tc>
        <w:tc>
          <w:tcPr>
            <w:tcW w:w="5265" w:type="dxa"/>
            <w:noWrap w:val="0"/>
            <w:vAlign w:val="center"/>
          </w:tcPr>
          <w:p w14:paraId="11789237">
            <w:pPr>
              <w:pStyle w:val="29"/>
              <w:bidi w:val="0"/>
              <w:jc w:val="both"/>
              <w:rPr>
                <w:rFonts w:hint="eastAsia"/>
              </w:rPr>
            </w:pPr>
            <w:r>
              <w:rPr>
                <w:rFonts w:hint="eastAsia"/>
              </w:rPr>
              <w:t>device_</w:t>
            </w:r>
            <w:r>
              <w:rPr>
                <w:rFonts w:hint="eastAsia"/>
                <w:lang w:val="en-US" w:eastAsia="zh-CN"/>
              </w:rPr>
              <w:t>wxa</w:t>
            </w:r>
            <w:r>
              <w:rPr>
                <w:rFonts w:hint="eastAsia"/>
              </w:rPr>
              <w:t>_call</w:t>
            </w:r>
          </w:p>
        </w:tc>
      </w:tr>
      <w:tr w14:paraId="04F7D6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26" w:type="dxa"/>
            <w:noWrap w:val="0"/>
            <w:vAlign w:val="center"/>
          </w:tcPr>
          <w:p w14:paraId="50A76A5B">
            <w:pPr>
              <w:pStyle w:val="29"/>
              <w:bidi w:val="0"/>
              <w:jc w:val="center"/>
              <w:rPr>
                <w:rFonts w:hint="eastAsia"/>
              </w:rPr>
            </w:pPr>
            <w:r>
              <w:t>msg_id</w:t>
            </w:r>
          </w:p>
        </w:tc>
        <w:tc>
          <w:tcPr>
            <w:tcW w:w="800" w:type="dxa"/>
            <w:noWrap w:val="0"/>
            <w:vAlign w:val="center"/>
          </w:tcPr>
          <w:p w14:paraId="6A3529AB">
            <w:pPr>
              <w:pStyle w:val="29"/>
              <w:bidi w:val="0"/>
              <w:jc w:val="center"/>
              <w:rPr>
                <w:rFonts w:hint="eastAsia"/>
              </w:rPr>
            </w:pPr>
            <w:r>
              <w:t>string</w:t>
            </w:r>
          </w:p>
        </w:tc>
        <w:tc>
          <w:tcPr>
            <w:tcW w:w="716" w:type="dxa"/>
            <w:noWrap w:val="0"/>
            <w:vAlign w:val="center"/>
          </w:tcPr>
          <w:p w14:paraId="688FD53C">
            <w:pPr>
              <w:pStyle w:val="29"/>
              <w:bidi w:val="0"/>
              <w:jc w:val="center"/>
              <w:rPr>
                <w:rFonts w:hint="eastAsia"/>
              </w:rPr>
            </w:pPr>
            <w:r>
              <w:t>是</w:t>
            </w:r>
          </w:p>
        </w:tc>
        <w:tc>
          <w:tcPr>
            <w:tcW w:w="1653" w:type="dxa"/>
            <w:noWrap w:val="0"/>
            <w:vAlign w:val="center"/>
          </w:tcPr>
          <w:p w14:paraId="0FB735B4">
            <w:pPr>
              <w:pStyle w:val="29"/>
              <w:bidi w:val="0"/>
              <w:jc w:val="center"/>
              <w:rPr>
                <w:rFonts w:hint="eastAsia"/>
              </w:rPr>
            </w:pPr>
            <w:r>
              <w:t>消息 ID</w:t>
            </w:r>
          </w:p>
        </w:tc>
        <w:tc>
          <w:tcPr>
            <w:tcW w:w="5265" w:type="dxa"/>
            <w:noWrap w:val="0"/>
            <w:vAlign w:val="center"/>
          </w:tcPr>
          <w:p w14:paraId="0D703505">
            <w:pPr>
              <w:pStyle w:val="29"/>
              <w:bidi w:val="0"/>
              <w:jc w:val="both"/>
              <w:rPr>
                <w:rFonts w:hint="eastAsia"/>
              </w:rPr>
            </w:pPr>
            <w:r>
              <w:t>此次请求的唯一标识，20 位长，前 13 位是毫秒时间，后 7 位是字母和数字的随机数</w:t>
            </w:r>
            <w:r>
              <w:rPr>
                <w:rFonts w:hint="eastAsia"/>
              </w:rPr>
              <w:t>。</w:t>
            </w:r>
          </w:p>
        </w:tc>
      </w:tr>
      <w:tr w14:paraId="65119A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26" w:type="dxa"/>
            <w:noWrap w:val="0"/>
            <w:vAlign w:val="center"/>
          </w:tcPr>
          <w:p w14:paraId="4460674D">
            <w:pPr>
              <w:pStyle w:val="29"/>
              <w:bidi w:val="0"/>
              <w:jc w:val="center"/>
              <w:rPr>
                <w:rFonts w:hint="eastAsia"/>
              </w:rPr>
            </w:pPr>
            <w:r>
              <w:rPr>
                <w:rFonts w:hint="eastAsia"/>
              </w:rPr>
              <w:t>sn</w:t>
            </w:r>
          </w:p>
        </w:tc>
        <w:tc>
          <w:tcPr>
            <w:tcW w:w="800" w:type="dxa"/>
            <w:noWrap w:val="0"/>
            <w:vAlign w:val="center"/>
          </w:tcPr>
          <w:p w14:paraId="679DBF66">
            <w:pPr>
              <w:pStyle w:val="29"/>
              <w:bidi w:val="0"/>
              <w:jc w:val="center"/>
              <w:rPr>
                <w:rFonts w:hint="eastAsia"/>
              </w:rPr>
            </w:pPr>
            <w:r>
              <w:rPr>
                <w:rFonts w:hint="eastAsia"/>
              </w:rPr>
              <w:t>string</w:t>
            </w:r>
          </w:p>
        </w:tc>
        <w:tc>
          <w:tcPr>
            <w:tcW w:w="716" w:type="dxa"/>
            <w:noWrap w:val="0"/>
            <w:vAlign w:val="center"/>
          </w:tcPr>
          <w:p w14:paraId="76ED491C">
            <w:pPr>
              <w:pStyle w:val="29"/>
              <w:bidi w:val="0"/>
              <w:jc w:val="center"/>
              <w:rPr>
                <w:rFonts w:hint="eastAsia"/>
              </w:rPr>
            </w:pPr>
            <w:r>
              <w:rPr>
                <w:rFonts w:hint="eastAsia"/>
              </w:rPr>
              <w:t>是</w:t>
            </w:r>
          </w:p>
        </w:tc>
        <w:tc>
          <w:tcPr>
            <w:tcW w:w="1653" w:type="dxa"/>
            <w:noWrap w:val="0"/>
            <w:vAlign w:val="center"/>
          </w:tcPr>
          <w:p w14:paraId="3809816F">
            <w:pPr>
              <w:pStyle w:val="29"/>
              <w:bidi w:val="0"/>
              <w:jc w:val="center"/>
              <w:rPr>
                <w:rFonts w:hint="eastAsia"/>
              </w:rPr>
            </w:pPr>
            <w:r>
              <w:rPr>
                <w:rFonts w:hint="eastAsia"/>
              </w:rPr>
              <w:t>设备sn码</w:t>
            </w:r>
          </w:p>
        </w:tc>
        <w:tc>
          <w:tcPr>
            <w:tcW w:w="5265" w:type="dxa"/>
            <w:noWrap w:val="0"/>
            <w:vAlign w:val="center"/>
          </w:tcPr>
          <w:p w14:paraId="592B4C5E">
            <w:pPr>
              <w:pStyle w:val="29"/>
              <w:bidi w:val="0"/>
              <w:jc w:val="both"/>
              <w:rPr>
                <w:rFonts w:hint="eastAsia"/>
              </w:rPr>
            </w:pPr>
          </w:p>
        </w:tc>
      </w:tr>
      <w:tr w14:paraId="72AF8A2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26" w:type="dxa"/>
            <w:noWrap w:val="0"/>
            <w:vAlign w:val="center"/>
          </w:tcPr>
          <w:p w14:paraId="7678B280">
            <w:pPr>
              <w:pStyle w:val="29"/>
              <w:bidi w:val="0"/>
              <w:jc w:val="center"/>
              <w:rPr>
                <w:rFonts w:hint="default"/>
                <w:lang w:val="en-US" w:eastAsia="zh-CN"/>
              </w:rPr>
            </w:pPr>
            <w:r>
              <w:rPr>
                <w:rFonts w:hint="eastAsia"/>
                <w:lang w:val="en-US" w:eastAsia="zh-CN"/>
              </w:rPr>
              <w:t>personId</w:t>
            </w:r>
          </w:p>
        </w:tc>
        <w:tc>
          <w:tcPr>
            <w:tcW w:w="800" w:type="dxa"/>
            <w:noWrap w:val="0"/>
            <w:vAlign w:val="center"/>
          </w:tcPr>
          <w:p w14:paraId="048A3969">
            <w:pPr>
              <w:pStyle w:val="29"/>
              <w:bidi w:val="0"/>
              <w:jc w:val="center"/>
              <w:rPr>
                <w:rFonts w:hint="default"/>
                <w:lang w:val="en-US" w:eastAsia="zh-CN"/>
              </w:rPr>
            </w:pPr>
            <w:r>
              <w:rPr>
                <w:rFonts w:hint="eastAsia"/>
                <w:lang w:val="en-US" w:eastAsia="zh-CN"/>
              </w:rPr>
              <w:t>string</w:t>
            </w:r>
          </w:p>
        </w:tc>
        <w:tc>
          <w:tcPr>
            <w:tcW w:w="716" w:type="dxa"/>
            <w:noWrap w:val="0"/>
            <w:vAlign w:val="center"/>
          </w:tcPr>
          <w:p w14:paraId="192978A5">
            <w:pPr>
              <w:pStyle w:val="29"/>
              <w:bidi w:val="0"/>
              <w:jc w:val="center"/>
              <w:rPr>
                <w:rFonts w:hint="default"/>
                <w:lang w:val="en-US" w:eastAsia="zh-CN"/>
              </w:rPr>
            </w:pPr>
            <w:r>
              <w:rPr>
                <w:rFonts w:hint="eastAsia"/>
                <w:lang w:val="en-US" w:eastAsia="zh-CN"/>
              </w:rPr>
              <w:t>否</w:t>
            </w:r>
          </w:p>
        </w:tc>
        <w:tc>
          <w:tcPr>
            <w:tcW w:w="1653" w:type="dxa"/>
            <w:noWrap w:val="0"/>
            <w:vAlign w:val="center"/>
          </w:tcPr>
          <w:p w14:paraId="2BF88173">
            <w:pPr>
              <w:pStyle w:val="29"/>
              <w:bidi w:val="0"/>
              <w:jc w:val="center"/>
              <w:rPr>
                <w:rFonts w:hint="default"/>
                <w:lang w:val="en-US" w:eastAsia="zh-CN"/>
              </w:rPr>
            </w:pPr>
            <w:r>
              <w:rPr>
                <w:rFonts w:hint="eastAsia"/>
                <w:lang w:val="en-US" w:eastAsia="zh-CN"/>
              </w:rPr>
              <w:t>呼叫的人员ID</w:t>
            </w:r>
          </w:p>
        </w:tc>
        <w:tc>
          <w:tcPr>
            <w:tcW w:w="5265" w:type="dxa"/>
            <w:noWrap w:val="0"/>
            <w:vAlign w:val="center"/>
          </w:tcPr>
          <w:p w14:paraId="53CDA430">
            <w:pPr>
              <w:pStyle w:val="29"/>
              <w:bidi w:val="0"/>
              <w:jc w:val="both"/>
              <w:rPr>
                <w:rFonts w:hint="default"/>
                <w:lang w:val="en-US" w:eastAsia="zh-CN"/>
              </w:rPr>
            </w:pPr>
            <w:r>
              <w:rPr>
                <w:rFonts w:hint="eastAsia"/>
                <w:lang w:val="en-US" w:eastAsia="zh-CN"/>
              </w:rPr>
              <w:t>可以为空，为空时由平台分配呼叫目标对象，如果不为空，表示呼叫特定人员。人员ID来自于可选功能中通过</w:t>
            </w:r>
            <w:r>
              <w:rPr>
                <w:rFonts w:hint="eastAsia"/>
              </w:rPr>
              <w:t>person_add</w:t>
            </w:r>
            <w:r>
              <w:rPr>
                <w:rFonts w:hint="eastAsia"/>
                <w:lang w:eastAsia="zh-CN"/>
              </w:rPr>
              <w:t>（</w:t>
            </w:r>
            <w:r>
              <w:rPr>
                <w:rFonts w:hint="eastAsia"/>
                <w:lang w:val="en-US" w:eastAsia="zh-CN"/>
              </w:rPr>
              <w:t>添加/更新人员</w:t>
            </w:r>
            <w:r>
              <w:rPr>
                <w:rFonts w:hint="eastAsia"/>
                <w:lang w:eastAsia="zh-CN"/>
              </w:rPr>
              <w:t>）</w:t>
            </w:r>
            <w:r>
              <w:rPr>
                <w:rFonts w:hint="eastAsia"/>
                <w:lang w:val="en-US" w:eastAsia="zh-CN"/>
              </w:rPr>
              <w:t>接口下发的人员ID.</w:t>
            </w:r>
          </w:p>
        </w:tc>
      </w:tr>
      <w:tr w14:paraId="07E0EE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26" w:type="dxa"/>
            <w:noWrap w:val="0"/>
            <w:vAlign w:val="center"/>
          </w:tcPr>
          <w:p w14:paraId="6460E78F">
            <w:pPr>
              <w:pStyle w:val="29"/>
              <w:bidi w:val="0"/>
              <w:jc w:val="center"/>
              <w:rPr>
                <w:rFonts w:hint="default"/>
                <w:lang w:val="en-US" w:eastAsia="zh-CN"/>
              </w:rPr>
            </w:pPr>
            <w:r>
              <w:rPr>
                <w:rFonts w:hint="default"/>
                <w:lang w:val="en-US" w:eastAsia="zh-CN"/>
              </w:rPr>
              <w:t>callNo</w:t>
            </w:r>
          </w:p>
        </w:tc>
        <w:tc>
          <w:tcPr>
            <w:tcW w:w="800" w:type="dxa"/>
            <w:noWrap w:val="0"/>
            <w:vAlign w:val="center"/>
          </w:tcPr>
          <w:p w14:paraId="1EC80750">
            <w:pPr>
              <w:pStyle w:val="29"/>
              <w:bidi w:val="0"/>
              <w:jc w:val="center"/>
              <w:rPr>
                <w:rFonts w:hint="default"/>
                <w:lang w:val="en-US" w:eastAsia="zh-CN"/>
              </w:rPr>
            </w:pPr>
            <w:r>
              <w:rPr>
                <w:rFonts w:hint="default"/>
                <w:lang w:val="en-US" w:eastAsia="zh-CN"/>
              </w:rPr>
              <w:t>string</w:t>
            </w:r>
          </w:p>
        </w:tc>
        <w:tc>
          <w:tcPr>
            <w:tcW w:w="716" w:type="dxa"/>
            <w:noWrap w:val="0"/>
            <w:vAlign w:val="center"/>
          </w:tcPr>
          <w:p w14:paraId="5603EBBD">
            <w:pPr>
              <w:pStyle w:val="29"/>
              <w:bidi w:val="0"/>
              <w:jc w:val="center"/>
              <w:rPr>
                <w:rFonts w:hint="default"/>
                <w:lang w:val="en-US" w:eastAsia="zh-CN"/>
              </w:rPr>
            </w:pPr>
            <w:r>
              <w:rPr>
                <w:rFonts w:hint="default"/>
                <w:lang w:val="en-US" w:eastAsia="zh-CN"/>
              </w:rPr>
              <w:t>否</w:t>
            </w:r>
          </w:p>
        </w:tc>
        <w:tc>
          <w:tcPr>
            <w:tcW w:w="1653" w:type="dxa"/>
            <w:noWrap w:val="0"/>
            <w:vAlign w:val="center"/>
          </w:tcPr>
          <w:p w14:paraId="11B28B68">
            <w:pPr>
              <w:pStyle w:val="29"/>
              <w:bidi w:val="0"/>
              <w:jc w:val="center"/>
              <w:rPr>
                <w:rFonts w:hint="default"/>
                <w:lang w:val="en-US" w:eastAsia="zh-CN"/>
              </w:rPr>
            </w:pPr>
            <w:r>
              <w:rPr>
                <w:rFonts w:hint="default"/>
                <w:lang w:val="en-US" w:eastAsia="zh-CN"/>
              </w:rPr>
              <w:t>呼叫编号</w:t>
            </w:r>
          </w:p>
        </w:tc>
        <w:tc>
          <w:tcPr>
            <w:tcW w:w="5265" w:type="dxa"/>
            <w:noWrap w:val="0"/>
            <w:vAlign w:val="center"/>
          </w:tcPr>
          <w:p w14:paraId="5B6D8BE4">
            <w:pPr>
              <w:pStyle w:val="29"/>
              <w:bidi w:val="0"/>
              <w:jc w:val="both"/>
              <w:rPr>
                <w:rFonts w:hint="default"/>
                <w:lang w:val="en-US" w:eastAsia="zh-CN"/>
              </w:rPr>
            </w:pPr>
            <w:r>
              <w:rPr>
                <w:rFonts w:hint="default"/>
                <w:lang w:val="en-US" w:eastAsia="zh-CN"/>
              </w:rPr>
              <w:t>可以为空，平台根据呼叫编号分配呼叫目标对象，比如住宅小区场景，通过房号呼叫住户。</w:t>
            </w:r>
          </w:p>
        </w:tc>
      </w:tr>
    </w:tbl>
    <w:p w14:paraId="4A3281A9">
      <w:pPr>
        <w:bidi w:val="0"/>
        <w:rPr>
          <w:rFonts w:hint="eastAsia"/>
        </w:rPr>
      </w:pPr>
      <w:r>
        <w:rPr>
          <w:rFonts w:hint="eastAsia"/>
        </w:rPr>
        <w:t>示例：</w:t>
      </w:r>
    </w:p>
    <w:p w14:paraId="7A52B213">
      <w:pPr>
        <w:snapToGrid/>
        <w:spacing w:line="326" w:lineRule="auto"/>
      </w:pPr>
      <w:r>
        <w:rPr>
          <w:rFonts w:ascii="'Cascadia Mono'" w:hAnsi="'Cascadia Mono'" w:cs="'Cascadia Mono'"/>
          <w:i w:val="0"/>
          <w:strike w:val="0"/>
          <w:color w:val="000000"/>
          <w:sz w:val="21"/>
          <w:u w:val="none"/>
          <w:shd w:val="clear" w:color="auto" w:fill="FFFFFE"/>
        </w:rPr>
        <w:t>{</w:t>
      </w:r>
    </w:p>
    <w:p w14:paraId="6CE9537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"device_wxa_call"</w:t>
      </w:r>
      <w:r>
        <w:rPr>
          <w:rFonts w:ascii="'Cascadia Mono'" w:hAnsi="'Cascadia Mono'" w:cs="'Cascadia Mono'"/>
          <w:i w:val="0"/>
          <w:strike w:val="0"/>
          <w:color w:val="000000"/>
          <w:sz w:val="21"/>
          <w:u w:val="none"/>
          <w:shd w:val="clear" w:color="auto" w:fill="FFFFFE"/>
        </w:rPr>
        <w:t>,</w:t>
      </w:r>
    </w:p>
    <w:p w14:paraId="07F39EB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1B6F62B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r>
        <w:rPr>
          <w:rFonts w:ascii="'Cascadia Mono'" w:hAnsi="'Cascadia Mono'" w:cs="'Cascadia Mono'"/>
          <w:i w:val="0"/>
          <w:strike w:val="0"/>
          <w:color w:val="000000"/>
          <w:sz w:val="21"/>
          <w:u w:val="none"/>
          <w:shd w:val="clear" w:color="auto" w:fill="FFFFFE"/>
        </w:rPr>
        <w:t>,</w:t>
      </w:r>
    </w:p>
    <w:p w14:paraId="2D773F6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"ef12e5be5b24961dc4f766a4f8997a24"</w:t>
      </w:r>
      <w:r>
        <w:rPr>
          <w:rFonts w:ascii="'Cascadia Mono'" w:hAnsi="'Cascadia Mono'" w:cs="'Cascadia Mono'"/>
          <w:i w:val="0"/>
          <w:strike w:val="0"/>
          <w:color w:val="000000"/>
          <w:sz w:val="21"/>
          <w:u w:val="none"/>
          <w:shd w:val="clear" w:color="auto" w:fill="FFFFFE"/>
        </w:rPr>
        <w:t>,</w:t>
      </w:r>
    </w:p>
    <w:p w14:paraId="6D226E2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"callNo"</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"1208"</w:t>
      </w:r>
    </w:p>
    <w:p w14:paraId="693EFC11">
      <w:pPr>
        <w:snapToGrid/>
        <w:spacing w:line="326" w:lineRule="auto"/>
      </w:pPr>
      <w:r>
        <w:rPr>
          <w:rFonts w:ascii="'Cascadia Mono'" w:hAnsi="'Cascadia Mono'" w:cs="'Cascadia Mono'"/>
          <w:i w:val="0"/>
          <w:strike w:val="0"/>
          <w:color w:val="000000"/>
          <w:sz w:val="21"/>
          <w:u w:val="none"/>
          <w:shd w:val="clear" w:color="auto" w:fill="FFFFFE"/>
        </w:rPr>
        <w:t>}</w:t>
      </w:r>
    </w:p>
    <w:p w14:paraId="682F35C3">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383"/>
        <w:gridCol w:w="789"/>
        <w:gridCol w:w="656"/>
        <w:gridCol w:w="2191"/>
        <w:gridCol w:w="3545"/>
      </w:tblGrid>
      <w:tr w14:paraId="0E6C2A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2383" w:type="dxa"/>
            <w:shd w:val="clear" w:color="auto" w:fill="D7D7D7" w:themeFill="background1" w:themeFillShade="D8"/>
            <w:noWrap w:val="0"/>
            <w:vAlign w:val="center"/>
          </w:tcPr>
          <w:p w14:paraId="03F51BE9">
            <w:pPr>
              <w:pStyle w:val="29"/>
              <w:bidi w:val="0"/>
              <w:jc w:val="center"/>
              <w:rPr>
                <w:rFonts w:hint="eastAsia"/>
              </w:rPr>
            </w:pPr>
            <w:r>
              <w:rPr>
                <w:rFonts w:hint="eastAsia"/>
              </w:rPr>
              <w:t>属性</w:t>
            </w:r>
          </w:p>
        </w:tc>
        <w:tc>
          <w:tcPr>
            <w:tcW w:w="789" w:type="dxa"/>
            <w:shd w:val="clear" w:color="auto" w:fill="D7D7D7" w:themeFill="background1" w:themeFillShade="D8"/>
            <w:noWrap w:val="0"/>
            <w:vAlign w:val="center"/>
          </w:tcPr>
          <w:p w14:paraId="7F102A71">
            <w:pPr>
              <w:pStyle w:val="29"/>
              <w:bidi w:val="0"/>
              <w:jc w:val="center"/>
              <w:rPr>
                <w:rFonts w:hint="eastAsia"/>
              </w:rPr>
            </w:pPr>
            <w:r>
              <w:rPr>
                <w:rFonts w:hint="eastAsia"/>
              </w:rPr>
              <w:t>类型</w:t>
            </w:r>
          </w:p>
        </w:tc>
        <w:tc>
          <w:tcPr>
            <w:tcW w:w="656" w:type="dxa"/>
            <w:shd w:val="clear" w:color="auto" w:fill="D7D7D7" w:themeFill="background1" w:themeFillShade="D8"/>
            <w:noWrap w:val="0"/>
            <w:vAlign w:val="center"/>
          </w:tcPr>
          <w:p w14:paraId="603A9F64">
            <w:pPr>
              <w:pStyle w:val="29"/>
              <w:bidi w:val="0"/>
              <w:jc w:val="center"/>
            </w:pPr>
            <w:r>
              <w:rPr>
                <w:rFonts w:hint="eastAsia"/>
              </w:rPr>
              <w:t>必需</w:t>
            </w:r>
          </w:p>
        </w:tc>
        <w:tc>
          <w:tcPr>
            <w:tcW w:w="2191" w:type="dxa"/>
            <w:shd w:val="clear" w:color="auto" w:fill="D7D7D7" w:themeFill="background1" w:themeFillShade="D8"/>
            <w:noWrap w:val="0"/>
            <w:vAlign w:val="center"/>
          </w:tcPr>
          <w:p w14:paraId="35073DB4">
            <w:pPr>
              <w:pStyle w:val="29"/>
              <w:bidi w:val="0"/>
              <w:jc w:val="center"/>
              <w:rPr>
                <w:rFonts w:hint="eastAsia"/>
              </w:rPr>
            </w:pPr>
            <w:r>
              <w:rPr>
                <w:rFonts w:hint="eastAsia"/>
              </w:rPr>
              <w:t>名称</w:t>
            </w:r>
          </w:p>
        </w:tc>
        <w:tc>
          <w:tcPr>
            <w:tcW w:w="3545" w:type="dxa"/>
            <w:shd w:val="clear" w:color="auto" w:fill="D7D7D7" w:themeFill="background1" w:themeFillShade="D8"/>
            <w:noWrap w:val="0"/>
            <w:vAlign w:val="center"/>
          </w:tcPr>
          <w:p w14:paraId="4CEC42E3">
            <w:pPr>
              <w:pStyle w:val="29"/>
              <w:bidi w:val="0"/>
              <w:jc w:val="center"/>
              <w:rPr>
                <w:rFonts w:hint="eastAsia"/>
              </w:rPr>
            </w:pPr>
            <w:r>
              <w:rPr>
                <w:rFonts w:hint="eastAsia"/>
              </w:rPr>
              <w:t>说明</w:t>
            </w:r>
          </w:p>
        </w:tc>
      </w:tr>
      <w:tr w14:paraId="115917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83" w:type="dxa"/>
            <w:noWrap w:val="0"/>
            <w:vAlign w:val="center"/>
          </w:tcPr>
          <w:p w14:paraId="7FA3E860">
            <w:pPr>
              <w:pStyle w:val="29"/>
              <w:bidi w:val="0"/>
              <w:jc w:val="center"/>
              <w:rPr>
                <w:rFonts w:hint="eastAsia"/>
              </w:rPr>
            </w:pPr>
            <w:r>
              <w:t>cmd</w:t>
            </w:r>
          </w:p>
        </w:tc>
        <w:tc>
          <w:tcPr>
            <w:tcW w:w="789" w:type="dxa"/>
            <w:noWrap w:val="0"/>
            <w:vAlign w:val="center"/>
          </w:tcPr>
          <w:p w14:paraId="42A0761D">
            <w:pPr>
              <w:pStyle w:val="29"/>
              <w:bidi w:val="0"/>
              <w:jc w:val="center"/>
            </w:pPr>
            <w:r>
              <w:t>string</w:t>
            </w:r>
          </w:p>
        </w:tc>
        <w:tc>
          <w:tcPr>
            <w:tcW w:w="656" w:type="dxa"/>
            <w:noWrap w:val="0"/>
            <w:vAlign w:val="center"/>
          </w:tcPr>
          <w:p w14:paraId="01EAF4EC">
            <w:pPr>
              <w:pStyle w:val="29"/>
              <w:bidi w:val="0"/>
              <w:jc w:val="center"/>
              <w:rPr>
                <w:rFonts w:hint="eastAsia"/>
              </w:rPr>
            </w:pPr>
            <w:r>
              <w:t>是</w:t>
            </w:r>
          </w:p>
        </w:tc>
        <w:tc>
          <w:tcPr>
            <w:tcW w:w="2191" w:type="dxa"/>
            <w:noWrap w:val="0"/>
            <w:vAlign w:val="center"/>
          </w:tcPr>
          <w:p w14:paraId="2177831C">
            <w:pPr>
              <w:pStyle w:val="29"/>
              <w:bidi w:val="0"/>
              <w:jc w:val="center"/>
            </w:pPr>
            <w:r>
              <w:t>命令</w:t>
            </w:r>
          </w:p>
        </w:tc>
        <w:tc>
          <w:tcPr>
            <w:tcW w:w="3545" w:type="dxa"/>
            <w:noWrap w:val="0"/>
            <w:vAlign w:val="center"/>
          </w:tcPr>
          <w:p w14:paraId="58047310">
            <w:pPr>
              <w:pStyle w:val="29"/>
              <w:bidi w:val="0"/>
              <w:jc w:val="both"/>
              <w:rPr>
                <w:rFonts w:hint="eastAsia"/>
              </w:rPr>
            </w:pPr>
            <w:r>
              <w:rPr>
                <w:rFonts w:hint="eastAsia"/>
              </w:rPr>
              <w:t>device_</w:t>
            </w:r>
            <w:r>
              <w:rPr>
                <w:rFonts w:hint="eastAsia"/>
                <w:lang w:val="en-US" w:eastAsia="zh-CN"/>
              </w:rPr>
              <w:t>wxa</w:t>
            </w:r>
            <w:r>
              <w:rPr>
                <w:rFonts w:hint="eastAsia"/>
              </w:rPr>
              <w:t>_call_rsp</w:t>
            </w:r>
          </w:p>
        </w:tc>
      </w:tr>
      <w:tr w14:paraId="3A2FA0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83" w:type="dxa"/>
            <w:noWrap w:val="0"/>
            <w:vAlign w:val="center"/>
          </w:tcPr>
          <w:p w14:paraId="576527D1">
            <w:pPr>
              <w:pStyle w:val="29"/>
              <w:bidi w:val="0"/>
              <w:jc w:val="center"/>
              <w:rPr>
                <w:rFonts w:hint="eastAsia"/>
              </w:rPr>
            </w:pPr>
            <w:r>
              <w:t>status</w:t>
            </w:r>
          </w:p>
        </w:tc>
        <w:tc>
          <w:tcPr>
            <w:tcW w:w="789" w:type="dxa"/>
            <w:noWrap w:val="0"/>
            <w:vAlign w:val="center"/>
          </w:tcPr>
          <w:p w14:paraId="04F85651">
            <w:pPr>
              <w:pStyle w:val="29"/>
              <w:bidi w:val="0"/>
              <w:jc w:val="center"/>
              <w:rPr>
                <w:rFonts w:hint="eastAsia"/>
              </w:rPr>
            </w:pPr>
            <w:r>
              <w:t>string</w:t>
            </w:r>
          </w:p>
        </w:tc>
        <w:tc>
          <w:tcPr>
            <w:tcW w:w="656" w:type="dxa"/>
            <w:noWrap w:val="0"/>
            <w:vAlign w:val="center"/>
          </w:tcPr>
          <w:p w14:paraId="78F8A85E">
            <w:pPr>
              <w:pStyle w:val="29"/>
              <w:bidi w:val="0"/>
              <w:jc w:val="center"/>
              <w:rPr>
                <w:rFonts w:hint="eastAsia"/>
              </w:rPr>
            </w:pPr>
            <w:r>
              <w:t>是</w:t>
            </w:r>
          </w:p>
        </w:tc>
        <w:tc>
          <w:tcPr>
            <w:tcW w:w="2191" w:type="dxa"/>
            <w:noWrap w:val="0"/>
            <w:vAlign w:val="center"/>
          </w:tcPr>
          <w:p w14:paraId="124450C0">
            <w:pPr>
              <w:pStyle w:val="29"/>
              <w:bidi w:val="0"/>
              <w:jc w:val="center"/>
              <w:rPr>
                <w:rFonts w:hint="eastAsia"/>
              </w:rPr>
            </w:pPr>
            <w:r>
              <w:t>应答状态。“ok”表示正常，其它则表示出错</w:t>
            </w:r>
          </w:p>
        </w:tc>
        <w:tc>
          <w:tcPr>
            <w:tcW w:w="3545" w:type="dxa"/>
            <w:noWrap w:val="0"/>
            <w:vAlign w:val="center"/>
          </w:tcPr>
          <w:p w14:paraId="7E8758DE">
            <w:pPr>
              <w:pStyle w:val="29"/>
              <w:bidi w:val="0"/>
              <w:jc w:val="both"/>
            </w:pPr>
            <w:r>
              <w:t>出错状态信息由应答端填充，用于方便定位原因</w:t>
            </w:r>
          </w:p>
          <w:p w14:paraId="18064F40">
            <w:pPr>
              <w:pStyle w:val="29"/>
              <w:bidi w:val="0"/>
              <w:jc w:val="both"/>
              <w:rPr>
                <w:rFonts w:hint="eastAsia"/>
              </w:rPr>
            </w:pPr>
            <w:r>
              <w:rPr>
                <w:rFonts w:hint="eastAsia"/>
              </w:rPr>
              <w:t>ok:正常</w:t>
            </w:r>
          </w:p>
          <w:p w14:paraId="765B7CD9">
            <w:pPr>
              <w:pStyle w:val="29"/>
              <w:bidi w:val="0"/>
              <w:jc w:val="both"/>
              <w:rPr>
                <w:rFonts w:hint="eastAsia"/>
              </w:rPr>
            </w:pPr>
            <w:r>
              <w:rPr>
                <w:rFonts w:hint="eastAsia"/>
              </w:rPr>
              <w:t>busy:坐席忙</w:t>
            </w:r>
          </w:p>
          <w:p w14:paraId="6F071D5A">
            <w:pPr>
              <w:pStyle w:val="29"/>
              <w:bidi w:val="0"/>
              <w:jc w:val="both"/>
              <w:rPr>
                <w:rFonts w:hint="eastAsia"/>
              </w:rPr>
            </w:pPr>
            <w:r>
              <w:rPr>
                <w:rFonts w:hint="eastAsia"/>
              </w:rPr>
              <w:t>none:无人接听</w:t>
            </w:r>
          </w:p>
        </w:tc>
      </w:tr>
      <w:tr w14:paraId="5CEB88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83" w:type="dxa"/>
            <w:noWrap w:val="0"/>
            <w:vAlign w:val="center"/>
          </w:tcPr>
          <w:p w14:paraId="325E0B6A">
            <w:pPr>
              <w:pStyle w:val="29"/>
              <w:bidi w:val="0"/>
              <w:jc w:val="center"/>
              <w:rPr>
                <w:rFonts w:hint="eastAsia"/>
              </w:rPr>
            </w:pPr>
            <w:r>
              <w:t>msg_id</w:t>
            </w:r>
          </w:p>
        </w:tc>
        <w:tc>
          <w:tcPr>
            <w:tcW w:w="789" w:type="dxa"/>
            <w:noWrap w:val="0"/>
            <w:vAlign w:val="center"/>
          </w:tcPr>
          <w:p w14:paraId="35904502">
            <w:pPr>
              <w:pStyle w:val="29"/>
              <w:bidi w:val="0"/>
              <w:jc w:val="center"/>
              <w:rPr>
                <w:rFonts w:hint="eastAsia"/>
              </w:rPr>
            </w:pPr>
            <w:r>
              <w:t>string</w:t>
            </w:r>
          </w:p>
        </w:tc>
        <w:tc>
          <w:tcPr>
            <w:tcW w:w="656" w:type="dxa"/>
            <w:noWrap w:val="0"/>
            <w:vAlign w:val="center"/>
          </w:tcPr>
          <w:p w14:paraId="2132F07B">
            <w:pPr>
              <w:pStyle w:val="29"/>
              <w:bidi w:val="0"/>
              <w:jc w:val="center"/>
              <w:rPr>
                <w:rFonts w:hint="eastAsia"/>
              </w:rPr>
            </w:pPr>
            <w:r>
              <w:t>是</w:t>
            </w:r>
          </w:p>
        </w:tc>
        <w:tc>
          <w:tcPr>
            <w:tcW w:w="2191" w:type="dxa"/>
            <w:noWrap w:val="0"/>
            <w:vAlign w:val="center"/>
          </w:tcPr>
          <w:p w14:paraId="205E347C">
            <w:pPr>
              <w:pStyle w:val="29"/>
              <w:bidi w:val="0"/>
              <w:jc w:val="center"/>
              <w:rPr>
                <w:rFonts w:hint="eastAsia"/>
              </w:rPr>
            </w:pPr>
            <w:r>
              <w:t>消息 ID</w:t>
            </w:r>
          </w:p>
        </w:tc>
        <w:tc>
          <w:tcPr>
            <w:tcW w:w="3545" w:type="dxa"/>
            <w:noWrap w:val="0"/>
            <w:vAlign w:val="center"/>
          </w:tcPr>
          <w:p w14:paraId="35F3E539">
            <w:pPr>
              <w:pStyle w:val="29"/>
              <w:bidi w:val="0"/>
              <w:jc w:val="both"/>
              <w:rPr>
                <w:rFonts w:hint="eastAsia"/>
              </w:rPr>
            </w:pPr>
            <w:r>
              <w:t>与请求时的消息 ID 一致，用于标识该应答对应哪一个请求</w:t>
            </w:r>
          </w:p>
        </w:tc>
      </w:tr>
      <w:tr w14:paraId="4F0A29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383" w:type="dxa"/>
            <w:noWrap w:val="0"/>
            <w:vAlign w:val="center"/>
          </w:tcPr>
          <w:p w14:paraId="716D37BA">
            <w:pPr>
              <w:pStyle w:val="29"/>
              <w:bidi w:val="0"/>
              <w:jc w:val="both"/>
              <w:rPr>
                <w:rFonts w:hint="default"/>
                <w:lang w:val="en-US" w:eastAsia="zh-CN"/>
              </w:rPr>
            </w:pPr>
            <w:r>
              <w:rPr>
                <w:rFonts w:hint="eastAsia"/>
              </w:rPr>
              <w:t>callee</w:t>
            </w:r>
            <w:r>
              <w:rPr>
                <w:rFonts w:hint="eastAsia"/>
                <w:lang w:val="en-US" w:eastAsia="zh-CN"/>
              </w:rPr>
              <w:t>WxaUserOpenId</w:t>
            </w:r>
          </w:p>
        </w:tc>
        <w:tc>
          <w:tcPr>
            <w:tcW w:w="789" w:type="dxa"/>
            <w:noWrap w:val="0"/>
            <w:vAlign w:val="center"/>
          </w:tcPr>
          <w:p w14:paraId="06E8080A">
            <w:pPr>
              <w:pStyle w:val="29"/>
              <w:bidi w:val="0"/>
              <w:jc w:val="center"/>
              <w:rPr>
                <w:rFonts w:hint="default"/>
                <w:lang w:val="en-US" w:eastAsia="zh-CN"/>
              </w:rPr>
            </w:pPr>
            <w:r>
              <w:rPr>
                <w:rFonts w:hint="eastAsia"/>
                <w:lang w:val="en-US" w:eastAsia="zh-CN"/>
              </w:rPr>
              <w:t>string</w:t>
            </w:r>
          </w:p>
        </w:tc>
        <w:tc>
          <w:tcPr>
            <w:tcW w:w="656" w:type="dxa"/>
            <w:noWrap w:val="0"/>
            <w:vAlign w:val="center"/>
          </w:tcPr>
          <w:p w14:paraId="5540AE9F">
            <w:pPr>
              <w:pStyle w:val="29"/>
              <w:bidi w:val="0"/>
              <w:jc w:val="center"/>
              <w:rPr>
                <w:rFonts w:hint="eastAsia"/>
              </w:rPr>
            </w:pPr>
            <w:r>
              <w:rPr>
                <w:rFonts w:hint="eastAsia"/>
              </w:rPr>
              <w:t>否</w:t>
            </w:r>
          </w:p>
        </w:tc>
        <w:tc>
          <w:tcPr>
            <w:tcW w:w="2191" w:type="dxa"/>
            <w:noWrap w:val="0"/>
            <w:vAlign w:val="center"/>
          </w:tcPr>
          <w:p w14:paraId="459EC96E">
            <w:pPr>
              <w:pStyle w:val="29"/>
              <w:bidi w:val="0"/>
              <w:jc w:val="center"/>
              <w:rPr>
                <w:rFonts w:hint="default"/>
                <w:lang w:val="en-US" w:eastAsia="zh-CN"/>
              </w:rPr>
            </w:pPr>
            <w:r>
              <w:rPr>
                <w:rFonts w:hint="eastAsia"/>
                <w:lang w:val="en-US" w:eastAsia="zh-CN"/>
              </w:rPr>
              <w:t>接听方</w:t>
            </w:r>
            <w:r>
              <w:rPr>
                <w:rFonts w:hint="eastAsia"/>
              </w:rPr>
              <w:t>小程序</w:t>
            </w:r>
            <w:r>
              <w:rPr>
                <w:rFonts w:hint="eastAsia"/>
                <w:lang w:val="en-US" w:eastAsia="zh-CN"/>
              </w:rPr>
              <w:t>用户</w:t>
            </w:r>
            <w:r>
              <w:rPr>
                <w:rFonts w:hint="eastAsia"/>
              </w:rPr>
              <w:t>的</w:t>
            </w:r>
            <w:r>
              <w:rPr>
                <w:rFonts w:hint="eastAsia"/>
                <w:lang w:val="en-US" w:eastAsia="zh-CN"/>
              </w:rPr>
              <w:t>openId</w:t>
            </w:r>
          </w:p>
        </w:tc>
        <w:tc>
          <w:tcPr>
            <w:tcW w:w="3545" w:type="dxa"/>
            <w:noWrap w:val="0"/>
            <w:vAlign w:val="center"/>
          </w:tcPr>
          <w:p w14:paraId="78E6ADE4">
            <w:pPr>
              <w:pStyle w:val="29"/>
              <w:bidi w:val="0"/>
              <w:jc w:val="both"/>
              <w:rPr>
                <w:rFonts w:hint="eastAsia"/>
              </w:rPr>
            </w:pPr>
            <w:r>
              <w:rPr>
                <w:rFonts w:hint="eastAsia"/>
              </w:rPr>
              <w:t>当status = ok时提供，如果是多个(最多5个），中间用逗号分隔，设备端依次呼叫，直到有人接听或超时无人接听结束本轮呼叫。</w:t>
            </w:r>
          </w:p>
        </w:tc>
      </w:tr>
      <w:tr w14:paraId="5612FC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383" w:type="dxa"/>
            <w:noWrap w:val="0"/>
            <w:vAlign w:val="center"/>
          </w:tcPr>
          <w:p w14:paraId="76527712">
            <w:pPr>
              <w:pStyle w:val="29"/>
              <w:bidi w:val="0"/>
              <w:jc w:val="both"/>
              <w:rPr>
                <w:rFonts w:hint="default"/>
                <w:lang w:val="en-US" w:eastAsia="zh-CN"/>
              </w:rPr>
            </w:pPr>
            <w:r>
              <w:rPr>
                <w:rFonts w:hint="default"/>
                <w:lang w:val="en-US" w:eastAsia="zh-CN"/>
              </w:rPr>
              <w:t>callTimeoutSeconds</w:t>
            </w:r>
          </w:p>
        </w:tc>
        <w:tc>
          <w:tcPr>
            <w:tcW w:w="789" w:type="dxa"/>
            <w:noWrap w:val="0"/>
            <w:vAlign w:val="center"/>
          </w:tcPr>
          <w:p w14:paraId="64192B1C">
            <w:pPr>
              <w:pStyle w:val="29"/>
              <w:bidi w:val="0"/>
              <w:jc w:val="center"/>
              <w:rPr>
                <w:rFonts w:hint="default"/>
                <w:lang w:val="en-US" w:eastAsia="zh-CN"/>
              </w:rPr>
            </w:pPr>
            <w:r>
              <w:rPr>
                <w:rFonts w:hint="default"/>
                <w:lang w:val="en-US" w:eastAsia="zh-CN"/>
              </w:rPr>
              <w:t>int</w:t>
            </w:r>
          </w:p>
        </w:tc>
        <w:tc>
          <w:tcPr>
            <w:tcW w:w="656" w:type="dxa"/>
            <w:noWrap w:val="0"/>
            <w:vAlign w:val="center"/>
          </w:tcPr>
          <w:p w14:paraId="088BC713">
            <w:pPr>
              <w:pStyle w:val="29"/>
              <w:bidi w:val="0"/>
              <w:jc w:val="center"/>
              <w:rPr>
                <w:rFonts w:hint="eastAsia"/>
              </w:rPr>
            </w:pPr>
            <w:r>
              <w:rPr>
                <w:rFonts w:hint="eastAsia"/>
              </w:rPr>
              <w:t>否</w:t>
            </w:r>
          </w:p>
        </w:tc>
        <w:tc>
          <w:tcPr>
            <w:tcW w:w="2191" w:type="dxa"/>
            <w:noWrap w:val="0"/>
            <w:vAlign w:val="center"/>
          </w:tcPr>
          <w:p w14:paraId="4C158A5B">
            <w:pPr>
              <w:pStyle w:val="29"/>
              <w:bidi w:val="0"/>
              <w:jc w:val="center"/>
              <w:rPr>
                <w:rFonts w:hint="default"/>
                <w:lang w:val="en-US" w:eastAsia="zh-CN"/>
              </w:rPr>
            </w:pPr>
            <w:r>
              <w:rPr>
                <w:rFonts w:hint="default"/>
                <w:lang w:val="en-US" w:eastAsia="zh-CN"/>
              </w:rPr>
              <w:t>呼叫等待（响铃）超时时长</w:t>
            </w:r>
          </w:p>
        </w:tc>
        <w:tc>
          <w:tcPr>
            <w:tcW w:w="3545" w:type="dxa"/>
            <w:noWrap w:val="0"/>
            <w:vAlign w:val="center"/>
          </w:tcPr>
          <w:p w14:paraId="6151443F">
            <w:pPr>
              <w:pStyle w:val="29"/>
              <w:bidi w:val="0"/>
              <w:jc w:val="both"/>
              <w:rPr>
                <w:rFonts w:hint="eastAsia"/>
              </w:rPr>
            </w:pPr>
            <w:r>
              <w:rPr>
                <w:rFonts w:hint="eastAsia"/>
              </w:rPr>
              <w:t>单位：秒，缺省60秒</w:t>
            </w:r>
          </w:p>
        </w:tc>
      </w:tr>
      <w:tr w14:paraId="12C4B3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383" w:type="dxa"/>
            <w:noWrap w:val="0"/>
            <w:vAlign w:val="center"/>
          </w:tcPr>
          <w:p w14:paraId="5B41936F">
            <w:pPr>
              <w:pStyle w:val="29"/>
              <w:bidi w:val="0"/>
              <w:jc w:val="center"/>
              <w:rPr>
                <w:rFonts w:hint="default"/>
                <w:lang w:val="en-US" w:eastAsia="zh-CN"/>
              </w:rPr>
            </w:pPr>
            <w:r>
              <w:rPr>
                <w:rFonts w:hint="default"/>
                <w:lang w:val="en-US" w:eastAsia="zh-CN"/>
              </w:rPr>
              <w:t>talkMaxSeconds</w:t>
            </w:r>
          </w:p>
        </w:tc>
        <w:tc>
          <w:tcPr>
            <w:tcW w:w="789" w:type="dxa"/>
            <w:noWrap w:val="0"/>
            <w:vAlign w:val="center"/>
          </w:tcPr>
          <w:p w14:paraId="357D0433">
            <w:pPr>
              <w:pStyle w:val="29"/>
              <w:bidi w:val="0"/>
              <w:jc w:val="center"/>
              <w:rPr>
                <w:rFonts w:hint="default"/>
                <w:lang w:val="en-US" w:eastAsia="zh-CN"/>
              </w:rPr>
            </w:pPr>
            <w:r>
              <w:rPr>
                <w:rFonts w:hint="default"/>
                <w:lang w:val="en-US" w:eastAsia="zh-CN"/>
              </w:rPr>
              <w:t>int</w:t>
            </w:r>
          </w:p>
        </w:tc>
        <w:tc>
          <w:tcPr>
            <w:tcW w:w="656" w:type="dxa"/>
            <w:noWrap w:val="0"/>
            <w:vAlign w:val="center"/>
          </w:tcPr>
          <w:p w14:paraId="36ECB66C">
            <w:pPr>
              <w:pStyle w:val="29"/>
              <w:bidi w:val="0"/>
              <w:jc w:val="center"/>
              <w:rPr>
                <w:rFonts w:hint="eastAsia"/>
              </w:rPr>
            </w:pPr>
            <w:r>
              <w:rPr>
                <w:rFonts w:hint="eastAsia"/>
              </w:rPr>
              <w:t>否</w:t>
            </w:r>
          </w:p>
        </w:tc>
        <w:tc>
          <w:tcPr>
            <w:tcW w:w="2191" w:type="dxa"/>
            <w:noWrap w:val="0"/>
            <w:vAlign w:val="center"/>
          </w:tcPr>
          <w:p w14:paraId="61FBC803">
            <w:pPr>
              <w:pStyle w:val="29"/>
              <w:bidi w:val="0"/>
              <w:jc w:val="center"/>
              <w:rPr>
                <w:rFonts w:hint="default"/>
                <w:lang w:val="en-US" w:eastAsia="zh-CN"/>
              </w:rPr>
            </w:pPr>
            <w:r>
              <w:rPr>
                <w:rFonts w:hint="default"/>
                <w:lang w:val="en-US" w:eastAsia="zh-CN"/>
              </w:rPr>
              <w:t>最大通话时长</w:t>
            </w:r>
          </w:p>
        </w:tc>
        <w:tc>
          <w:tcPr>
            <w:tcW w:w="3545" w:type="dxa"/>
            <w:noWrap w:val="0"/>
            <w:vAlign w:val="center"/>
          </w:tcPr>
          <w:p w14:paraId="5772FEB2">
            <w:pPr>
              <w:pStyle w:val="29"/>
              <w:bidi w:val="0"/>
              <w:jc w:val="both"/>
              <w:rPr>
                <w:rFonts w:hint="eastAsia"/>
              </w:rPr>
            </w:pPr>
            <w:r>
              <w:rPr>
                <w:rFonts w:hint="eastAsia"/>
              </w:rPr>
              <w:t>单位：秒，缺省300秒</w:t>
            </w:r>
          </w:p>
        </w:tc>
      </w:tr>
    </w:tbl>
    <w:p w14:paraId="7175BF6E">
      <w:pPr>
        <w:bidi w:val="0"/>
        <w:rPr>
          <w:rFonts w:hint="eastAsia"/>
        </w:rPr>
      </w:pPr>
      <w:r>
        <w:rPr>
          <w:rFonts w:hint="eastAsia"/>
        </w:rPr>
        <w:t>示例：</w:t>
      </w:r>
    </w:p>
    <w:p w14:paraId="28CF16D8">
      <w:pPr>
        <w:bidi w:val="0"/>
        <w:rPr>
          <w:rFonts w:hint="eastAsia"/>
        </w:rPr>
      </w:pPr>
      <w:r>
        <w:rPr>
          <w:rFonts w:hint="eastAsia"/>
        </w:rPr>
        <w:t>{</w:t>
      </w:r>
    </w:p>
    <w:p w14:paraId="2E9329EE">
      <w:pPr>
        <w:bidi w:val="0"/>
        <w:rPr>
          <w:rFonts w:hint="eastAsia"/>
        </w:rPr>
      </w:pPr>
      <w:r>
        <w:rPr>
          <w:rFonts w:hint="eastAsia"/>
        </w:rPr>
        <w:t xml:space="preserve">    "cmd": "device_</w:t>
      </w:r>
      <w:r>
        <w:rPr>
          <w:rFonts w:hint="eastAsia"/>
          <w:lang w:val="en-US" w:eastAsia="zh-CN"/>
        </w:rPr>
        <w:t>wxa</w:t>
      </w:r>
      <w:r>
        <w:rPr>
          <w:rFonts w:hint="eastAsia"/>
        </w:rPr>
        <w:t>_call_rsp",</w:t>
      </w:r>
    </w:p>
    <w:p w14:paraId="028F546E">
      <w:pPr>
        <w:bidi w:val="0"/>
        <w:rPr>
          <w:rFonts w:hint="eastAsia"/>
        </w:rPr>
      </w:pPr>
      <w:r>
        <w:rPr>
          <w:rFonts w:hint="eastAsia"/>
        </w:rPr>
        <w:t xml:space="preserve">    "status": "ok",</w:t>
      </w:r>
    </w:p>
    <w:p w14:paraId="69B36726">
      <w:pPr>
        <w:bidi w:val="0"/>
        <w:rPr>
          <w:rFonts w:hint="eastAsia"/>
        </w:rPr>
      </w:pPr>
      <w:r>
        <w:rPr>
          <w:rFonts w:hint="eastAsia"/>
        </w:rPr>
        <w:t xml:space="preserve">    "msg_id": "1713342823989PdAMUQt",</w:t>
      </w:r>
    </w:p>
    <w:p w14:paraId="4F7602D6">
      <w:pPr>
        <w:pBdr>
          <w:bottom w:val="none" w:color="auto" w:sz="0" w:space="0"/>
        </w:pBdr>
        <w:bidi w:val="0"/>
        <w:rPr>
          <w:rFonts w:hint="eastAsia"/>
        </w:rPr>
      </w:pPr>
      <w:r>
        <w:rPr>
          <w:rFonts w:hint="eastAsia"/>
        </w:rPr>
        <w:t xml:space="preserve">    "calleeWxaUserOpenId": "VUbjFRi05g7ADtsu7aGU,</w:t>
      </w:r>
      <w:r>
        <w:rPr>
          <w:i w:val="0"/>
          <w:strike w:val="0"/>
          <w:spacing w:val="0"/>
          <w:u w:val="none"/>
        </w:rPr>
        <w:t>oJzzz5Nz0Ve5M_82g</w:t>
      </w:r>
      <w:r>
        <w:rPr>
          <w:rFonts w:hint="eastAsia"/>
        </w:rPr>
        <w:t>"</w:t>
      </w:r>
    </w:p>
    <w:p w14:paraId="08A3C624">
      <w:pPr>
        <w:bidi w:val="0"/>
        <w:rPr>
          <w:rFonts w:hint="eastAsia"/>
        </w:rPr>
      </w:pPr>
      <w:r>
        <w:rPr>
          <w:rFonts w:hint="eastAsia"/>
        </w:rPr>
        <w:t>}</w:t>
      </w:r>
    </w:p>
    <w:p w14:paraId="404721D9">
      <w:pPr>
        <w:bidi w:val="0"/>
        <w:rPr>
          <w:rFonts w:hint="eastAsia"/>
        </w:rPr>
      </w:pPr>
      <w:r>
        <w:rPr>
          <w:rFonts w:hint="eastAsia"/>
        </w:rPr>
        <w:t>注：应答消息中的msg_id属性值必须与请求参数中的msg_id相同！</w:t>
      </w:r>
    </w:p>
    <w:p w14:paraId="47DB841E">
      <w:pPr>
        <w:pStyle w:val="5"/>
        <w:numPr>
          <w:ilvl w:val="2"/>
          <w:numId w:val="1"/>
        </w:numPr>
        <w:tabs>
          <w:tab w:val="left" w:pos="0"/>
        </w:tabs>
        <w:rPr>
          <w:rFonts w:hint="eastAsia"/>
        </w:rPr>
      </w:pPr>
      <w:bookmarkStart w:id="209" w:name="_Toc28361"/>
      <w:r>
        <w:rPr>
          <w:rFonts w:hint="eastAsia"/>
          <w:lang w:val="en-US" w:eastAsia="zh-CN"/>
        </w:rPr>
        <w:t>腾讯微信小程序VoIP挂断</w:t>
      </w:r>
      <w:bookmarkEnd w:id="209"/>
    </w:p>
    <w:p w14:paraId="1DFFC102">
      <w:pPr>
        <w:bidi w:val="0"/>
        <w:rPr>
          <w:rFonts w:hint="eastAsia"/>
          <w:lang w:val="en-US" w:eastAsia="zh-CN"/>
        </w:rPr>
      </w:pPr>
      <w:r>
        <w:t>接口说明</w:t>
      </w:r>
      <w:r>
        <w:rPr>
          <w:rFonts w:hint="eastAsia"/>
        </w:rPr>
        <w:t>：本协议针对</w:t>
      </w:r>
      <w:r>
        <w:rPr>
          <w:rFonts w:hint="eastAsia"/>
          <w:lang w:val="en-US" w:eastAsia="zh-CN"/>
        </w:rPr>
        <w:t>支持腾讯微信小程序音视频通话的设备,设备端拒接来电或主动挂断通话后向平台上报。</w:t>
      </w:r>
    </w:p>
    <w:p w14:paraId="0F70E975">
      <w:pPr>
        <w:bidi w:val="0"/>
        <w:rPr>
          <w:rFonts w:hint="eastAsia"/>
        </w:rPr>
      </w:pPr>
      <w:r>
        <w:rPr>
          <w:rFonts w:hint="eastAsia"/>
          <w:lang w:eastAsia="zh-CN"/>
        </w:rPr>
        <w:t>（https://developers.weixin.qq.com/miniprogram/dev/framework/device/device-voip.html）</w:t>
      </w:r>
    </w:p>
    <w:p w14:paraId="4B2A6493">
      <w:pPr>
        <w:bidi w:val="0"/>
      </w:pPr>
    </w:p>
    <w:p w14:paraId="1C9AA156">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036"/>
        <w:gridCol w:w="843"/>
        <w:gridCol w:w="713"/>
        <w:gridCol w:w="1237"/>
        <w:gridCol w:w="5731"/>
      </w:tblGrid>
      <w:tr w14:paraId="514321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6" w:type="dxa"/>
            <w:shd w:val="clear" w:color="auto" w:fill="D7D7D7" w:themeFill="background1" w:themeFillShade="D8"/>
            <w:noWrap w:val="0"/>
            <w:vAlign w:val="center"/>
          </w:tcPr>
          <w:p w14:paraId="625B2EC5">
            <w:pPr>
              <w:pStyle w:val="29"/>
              <w:bidi w:val="0"/>
              <w:rPr>
                <w:rFonts w:hint="eastAsia"/>
              </w:rPr>
            </w:pPr>
            <w:r>
              <w:rPr>
                <w:rFonts w:hint="eastAsia"/>
              </w:rPr>
              <w:t>属性</w:t>
            </w:r>
          </w:p>
        </w:tc>
        <w:tc>
          <w:tcPr>
            <w:tcW w:w="843" w:type="dxa"/>
            <w:shd w:val="clear" w:color="auto" w:fill="D7D7D7" w:themeFill="background1" w:themeFillShade="D8"/>
            <w:noWrap w:val="0"/>
            <w:vAlign w:val="center"/>
          </w:tcPr>
          <w:p w14:paraId="17EE89C3">
            <w:pPr>
              <w:pStyle w:val="29"/>
              <w:bidi w:val="0"/>
              <w:rPr>
                <w:rFonts w:hint="eastAsia"/>
              </w:rPr>
            </w:pPr>
            <w:r>
              <w:rPr>
                <w:rFonts w:hint="eastAsia"/>
              </w:rPr>
              <w:t>类型</w:t>
            </w:r>
          </w:p>
        </w:tc>
        <w:tc>
          <w:tcPr>
            <w:tcW w:w="713" w:type="dxa"/>
            <w:shd w:val="clear" w:color="auto" w:fill="D7D7D7" w:themeFill="background1" w:themeFillShade="D8"/>
            <w:noWrap w:val="0"/>
            <w:vAlign w:val="center"/>
          </w:tcPr>
          <w:p w14:paraId="44D03BC8">
            <w:pPr>
              <w:pStyle w:val="29"/>
              <w:bidi w:val="0"/>
            </w:pPr>
            <w:r>
              <w:rPr>
                <w:rFonts w:hint="eastAsia"/>
              </w:rPr>
              <w:t>必需</w:t>
            </w:r>
          </w:p>
        </w:tc>
        <w:tc>
          <w:tcPr>
            <w:tcW w:w="1237" w:type="dxa"/>
            <w:shd w:val="clear" w:color="auto" w:fill="D7D7D7" w:themeFill="background1" w:themeFillShade="D8"/>
            <w:noWrap w:val="0"/>
            <w:vAlign w:val="center"/>
          </w:tcPr>
          <w:p w14:paraId="030F3C0D">
            <w:pPr>
              <w:pStyle w:val="29"/>
              <w:bidi w:val="0"/>
              <w:rPr>
                <w:rFonts w:hint="eastAsia"/>
              </w:rPr>
            </w:pPr>
            <w:r>
              <w:rPr>
                <w:rFonts w:hint="eastAsia"/>
              </w:rPr>
              <w:t>名称</w:t>
            </w:r>
          </w:p>
        </w:tc>
        <w:tc>
          <w:tcPr>
            <w:tcW w:w="5731" w:type="dxa"/>
            <w:shd w:val="clear" w:color="auto" w:fill="D7D7D7" w:themeFill="background1" w:themeFillShade="D8"/>
            <w:noWrap w:val="0"/>
            <w:vAlign w:val="center"/>
          </w:tcPr>
          <w:p w14:paraId="6F42D3F8">
            <w:pPr>
              <w:pStyle w:val="29"/>
              <w:bidi w:val="0"/>
              <w:rPr>
                <w:rFonts w:hint="eastAsia"/>
              </w:rPr>
            </w:pPr>
            <w:r>
              <w:rPr>
                <w:rFonts w:hint="eastAsia"/>
              </w:rPr>
              <w:t>说明</w:t>
            </w:r>
          </w:p>
        </w:tc>
      </w:tr>
      <w:tr w14:paraId="0019499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top"/>
          </w:tcPr>
          <w:p w14:paraId="40E22D8D">
            <w:pPr>
              <w:pStyle w:val="29"/>
              <w:bidi w:val="0"/>
              <w:rPr>
                <w:rFonts w:hint="eastAsia"/>
              </w:rPr>
            </w:pPr>
            <w:r>
              <w:t xml:space="preserve">cmd </w:t>
            </w:r>
          </w:p>
        </w:tc>
        <w:tc>
          <w:tcPr>
            <w:tcW w:w="843" w:type="dxa"/>
            <w:noWrap w:val="0"/>
            <w:vAlign w:val="top"/>
          </w:tcPr>
          <w:p w14:paraId="34B1E43B">
            <w:pPr>
              <w:pStyle w:val="29"/>
              <w:bidi w:val="0"/>
            </w:pPr>
            <w:r>
              <w:t xml:space="preserve">string </w:t>
            </w:r>
          </w:p>
        </w:tc>
        <w:tc>
          <w:tcPr>
            <w:tcW w:w="713" w:type="dxa"/>
            <w:noWrap w:val="0"/>
            <w:vAlign w:val="top"/>
          </w:tcPr>
          <w:p w14:paraId="2559A19A">
            <w:pPr>
              <w:pStyle w:val="29"/>
              <w:bidi w:val="0"/>
              <w:rPr>
                <w:rFonts w:hint="eastAsia"/>
              </w:rPr>
            </w:pPr>
            <w:r>
              <w:t xml:space="preserve">是 </w:t>
            </w:r>
          </w:p>
        </w:tc>
        <w:tc>
          <w:tcPr>
            <w:tcW w:w="1237" w:type="dxa"/>
            <w:noWrap w:val="0"/>
            <w:vAlign w:val="top"/>
          </w:tcPr>
          <w:p w14:paraId="4172E450">
            <w:pPr>
              <w:pStyle w:val="29"/>
              <w:bidi w:val="0"/>
            </w:pPr>
            <w:r>
              <w:t xml:space="preserve">命令 </w:t>
            </w:r>
          </w:p>
        </w:tc>
        <w:tc>
          <w:tcPr>
            <w:tcW w:w="5731" w:type="dxa"/>
            <w:noWrap w:val="0"/>
            <w:vAlign w:val="top"/>
          </w:tcPr>
          <w:p w14:paraId="53EE0DB1">
            <w:pPr>
              <w:pStyle w:val="29"/>
              <w:bidi w:val="0"/>
              <w:jc w:val="both"/>
              <w:rPr>
                <w:rFonts w:hint="eastAsia"/>
              </w:rPr>
            </w:pPr>
            <w:r>
              <w:rPr>
                <w:rFonts w:hint="eastAsia"/>
              </w:rPr>
              <w:t>device_</w:t>
            </w:r>
            <w:r>
              <w:rPr>
                <w:rFonts w:hint="eastAsia"/>
                <w:lang w:val="en-US" w:eastAsia="zh-CN"/>
              </w:rPr>
              <w:t>wxa</w:t>
            </w:r>
            <w:r>
              <w:rPr>
                <w:rFonts w:hint="eastAsia"/>
              </w:rPr>
              <w:t>_hangup</w:t>
            </w:r>
          </w:p>
        </w:tc>
      </w:tr>
      <w:tr w14:paraId="07DA05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top"/>
          </w:tcPr>
          <w:p w14:paraId="591441BD">
            <w:pPr>
              <w:pStyle w:val="29"/>
              <w:bidi w:val="0"/>
              <w:rPr>
                <w:rFonts w:hint="eastAsia"/>
              </w:rPr>
            </w:pPr>
            <w:r>
              <w:t xml:space="preserve">msg_id </w:t>
            </w:r>
          </w:p>
        </w:tc>
        <w:tc>
          <w:tcPr>
            <w:tcW w:w="843" w:type="dxa"/>
            <w:noWrap w:val="0"/>
            <w:vAlign w:val="top"/>
          </w:tcPr>
          <w:p w14:paraId="54A96939">
            <w:pPr>
              <w:pStyle w:val="29"/>
              <w:bidi w:val="0"/>
              <w:rPr>
                <w:rFonts w:hint="eastAsia"/>
              </w:rPr>
            </w:pPr>
            <w:r>
              <w:t xml:space="preserve">string </w:t>
            </w:r>
          </w:p>
        </w:tc>
        <w:tc>
          <w:tcPr>
            <w:tcW w:w="713" w:type="dxa"/>
            <w:noWrap w:val="0"/>
            <w:vAlign w:val="top"/>
          </w:tcPr>
          <w:p w14:paraId="3CEF2F77">
            <w:pPr>
              <w:pStyle w:val="29"/>
              <w:bidi w:val="0"/>
              <w:rPr>
                <w:rFonts w:hint="eastAsia"/>
              </w:rPr>
            </w:pPr>
            <w:r>
              <w:t xml:space="preserve">是 </w:t>
            </w:r>
          </w:p>
        </w:tc>
        <w:tc>
          <w:tcPr>
            <w:tcW w:w="1237" w:type="dxa"/>
            <w:noWrap w:val="0"/>
            <w:vAlign w:val="top"/>
          </w:tcPr>
          <w:p w14:paraId="4766F465">
            <w:pPr>
              <w:pStyle w:val="29"/>
              <w:bidi w:val="0"/>
              <w:rPr>
                <w:rFonts w:hint="eastAsia"/>
              </w:rPr>
            </w:pPr>
            <w:r>
              <w:t xml:space="preserve">消息 ID </w:t>
            </w:r>
          </w:p>
        </w:tc>
        <w:tc>
          <w:tcPr>
            <w:tcW w:w="5731" w:type="dxa"/>
            <w:noWrap w:val="0"/>
            <w:vAlign w:val="top"/>
          </w:tcPr>
          <w:p w14:paraId="7DD2DA6F">
            <w:pPr>
              <w:pStyle w:val="29"/>
              <w:bidi w:val="0"/>
              <w:jc w:val="both"/>
              <w:rPr>
                <w:rFonts w:hint="eastAsia"/>
              </w:rPr>
            </w:pPr>
            <w:r>
              <w:t>此次请求的唯一标识，20 位长，前 13 位是毫秒时间，后 7 位是字母和数字的随机数</w:t>
            </w:r>
            <w:r>
              <w:rPr>
                <w:rFonts w:hint="eastAsia"/>
              </w:rPr>
              <w:t>。</w:t>
            </w:r>
          </w:p>
        </w:tc>
      </w:tr>
      <w:tr w14:paraId="67ED14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top"/>
          </w:tcPr>
          <w:p w14:paraId="5E29FC1B">
            <w:pPr>
              <w:pStyle w:val="29"/>
              <w:bidi w:val="0"/>
              <w:rPr>
                <w:rFonts w:hint="eastAsia"/>
              </w:rPr>
            </w:pPr>
            <w:r>
              <w:rPr>
                <w:rFonts w:hint="eastAsia"/>
              </w:rPr>
              <w:t>sn</w:t>
            </w:r>
          </w:p>
        </w:tc>
        <w:tc>
          <w:tcPr>
            <w:tcW w:w="843" w:type="dxa"/>
            <w:noWrap w:val="0"/>
            <w:vAlign w:val="top"/>
          </w:tcPr>
          <w:p w14:paraId="67BBD9A0">
            <w:pPr>
              <w:pStyle w:val="29"/>
              <w:bidi w:val="0"/>
              <w:rPr>
                <w:rFonts w:hint="eastAsia"/>
              </w:rPr>
            </w:pPr>
            <w:r>
              <w:rPr>
                <w:rFonts w:hint="eastAsia"/>
              </w:rPr>
              <w:t>string</w:t>
            </w:r>
          </w:p>
        </w:tc>
        <w:tc>
          <w:tcPr>
            <w:tcW w:w="713" w:type="dxa"/>
            <w:noWrap w:val="0"/>
            <w:vAlign w:val="top"/>
          </w:tcPr>
          <w:p w14:paraId="1BC523EF">
            <w:pPr>
              <w:pStyle w:val="29"/>
              <w:bidi w:val="0"/>
              <w:rPr>
                <w:rFonts w:hint="eastAsia"/>
              </w:rPr>
            </w:pPr>
            <w:r>
              <w:rPr>
                <w:rFonts w:hint="eastAsia"/>
              </w:rPr>
              <w:t>是</w:t>
            </w:r>
          </w:p>
        </w:tc>
        <w:tc>
          <w:tcPr>
            <w:tcW w:w="1237" w:type="dxa"/>
            <w:noWrap w:val="0"/>
            <w:vAlign w:val="top"/>
          </w:tcPr>
          <w:p w14:paraId="382CB849">
            <w:pPr>
              <w:pStyle w:val="29"/>
              <w:bidi w:val="0"/>
              <w:rPr>
                <w:rFonts w:hint="eastAsia"/>
              </w:rPr>
            </w:pPr>
            <w:r>
              <w:rPr>
                <w:rFonts w:hint="eastAsia"/>
              </w:rPr>
              <w:t>设备sn码</w:t>
            </w:r>
          </w:p>
        </w:tc>
        <w:tc>
          <w:tcPr>
            <w:tcW w:w="5731" w:type="dxa"/>
            <w:noWrap w:val="0"/>
            <w:vAlign w:val="top"/>
          </w:tcPr>
          <w:p w14:paraId="12EE7A96">
            <w:pPr>
              <w:pStyle w:val="29"/>
              <w:bidi w:val="0"/>
              <w:jc w:val="both"/>
              <w:rPr>
                <w:rFonts w:hint="eastAsia"/>
              </w:rPr>
            </w:pPr>
          </w:p>
        </w:tc>
      </w:tr>
      <w:tr w14:paraId="49916A7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top"/>
          </w:tcPr>
          <w:p w14:paraId="3686C0B7">
            <w:pPr>
              <w:pStyle w:val="29"/>
              <w:bidi w:val="0"/>
              <w:rPr>
                <w:rFonts w:hint="default"/>
                <w:lang w:val="en-US" w:eastAsia="zh-CN"/>
              </w:rPr>
            </w:pPr>
            <w:r>
              <w:rPr>
                <w:rFonts w:hint="eastAsia"/>
                <w:lang w:val="en-US" w:eastAsia="zh-CN"/>
              </w:rPr>
              <w:t>reasonCode</w:t>
            </w:r>
          </w:p>
        </w:tc>
        <w:tc>
          <w:tcPr>
            <w:tcW w:w="843" w:type="dxa"/>
            <w:noWrap w:val="0"/>
            <w:vAlign w:val="top"/>
          </w:tcPr>
          <w:p w14:paraId="2117A129">
            <w:pPr>
              <w:pStyle w:val="29"/>
              <w:bidi w:val="0"/>
              <w:rPr>
                <w:rFonts w:hint="default"/>
                <w:lang w:val="en-US" w:eastAsia="zh-CN"/>
              </w:rPr>
            </w:pPr>
            <w:r>
              <w:rPr>
                <w:rFonts w:hint="eastAsia"/>
                <w:lang w:val="en-US" w:eastAsia="zh-CN"/>
              </w:rPr>
              <w:t>int</w:t>
            </w:r>
          </w:p>
        </w:tc>
        <w:tc>
          <w:tcPr>
            <w:tcW w:w="713" w:type="dxa"/>
            <w:noWrap w:val="0"/>
            <w:vAlign w:val="top"/>
          </w:tcPr>
          <w:p w14:paraId="14F1B06C">
            <w:pPr>
              <w:pStyle w:val="29"/>
              <w:bidi w:val="0"/>
              <w:rPr>
                <w:rFonts w:hint="default"/>
                <w:lang w:val="en-US" w:eastAsia="zh-CN"/>
              </w:rPr>
            </w:pPr>
            <w:r>
              <w:rPr>
                <w:rFonts w:hint="eastAsia"/>
                <w:lang w:val="en-US" w:eastAsia="zh-CN"/>
              </w:rPr>
              <w:t>是</w:t>
            </w:r>
          </w:p>
        </w:tc>
        <w:tc>
          <w:tcPr>
            <w:tcW w:w="1237" w:type="dxa"/>
            <w:noWrap w:val="0"/>
            <w:vAlign w:val="top"/>
          </w:tcPr>
          <w:p w14:paraId="23519656">
            <w:pPr>
              <w:pStyle w:val="29"/>
              <w:bidi w:val="0"/>
              <w:rPr>
                <w:rFonts w:hint="default"/>
                <w:lang w:val="en-US" w:eastAsia="zh-CN"/>
              </w:rPr>
            </w:pPr>
            <w:r>
              <w:rPr>
                <w:rFonts w:hint="eastAsia"/>
                <w:lang w:val="en-US" w:eastAsia="zh-CN"/>
              </w:rPr>
              <w:t>挂断原因代码</w:t>
            </w:r>
          </w:p>
        </w:tc>
        <w:tc>
          <w:tcPr>
            <w:tcW w:w="5731" w:type="dxa"/>
            <w:noWrap w:val="0"/>
            <w:vAlign w:val="top"/>
          </w:tcPr>
          <w:p w14:paraId="46C3BB5B">
            <w:pPr>
              <w:pStyle w:val="29"/>
              <w:bidi w:val="0"/>
              <w:jc w:val="both"/>
              <w:rPr>
                <w:rFonts w:hint="default"/>
                <w:lang w:val="en-US" w:eastAsia="zh-CN"/>
              </w:rPr>
            </w:pPr>
            <w:r>
              <w:rPr>
                <w:rFonts w:hint="default"/>
                <w:lang w:val="en-US" w:eastAsia="zh-CN"/>
              </w:rPr>
              <w:t>WX_VOIP_HANGUP_REASON_UNKNOWN = 0,</w:t>
            </w:r>
          </w:p>
          <w:p w14:paraId="430DB10D">
            <w:pPr>
              <w:pStyle w:val="29"/>
              <w:bidi w:val="0"/>
              <w:jc w:val="both"/>
              <w:rPr>
                <w:rFonts w:hint="default"/>
                <w:lang w:val="en-US" w:eastAsia="zh-CN"/>
              </w:rPr>
            </w:pPr>
            <w:r>
              <w:rPr>
                <w:rFonts w:hint="default"/>
                <w:lang w:val="en-US" w:eastAsia="zh-CN"/>
              </w:rPr>
              <w:t>WX_VOIP_HANGUP_REASON_MANUAL = 1,  // 用户手动挂断/取消/拒绝通话</w:t>
            </w:r>
          </w:p>
          <w:p w14:paraId="0E6D047F">
            <w:pPr>
              <w:pStyle w:val="29"/>
              <w:bidi w:val="0"/>
              <w:jc w:val="both"/>
              <w:rPr>
                <w:rFonts w:hint="default"/>
                <w:lang w:val="en-US" w:eastAsia="zh-CN"/>
              </w:rPr>
            </w:pPr>
          </w:p>
          <w:p w14:paraId="684682C4">
            <w:pPr>
              <w:pStyle w:val="29"/>
              <w:bidi w:val="0"/>
              <w:jc w:val="both"/>
              <w:rPr>
                <w:rFonts w:hint="default"/>
                <w:lang w:val="en-US" w:eastAsia="zh-CN"/>
              </w:rPr>
            </w:pPr>
            <w:r>
              <w:rPr>
                <w:rFonts w:hint="default"/>
                <w:lang w:val="en-US" w:eastAsia="zh-CN"/>
              </w:rPr>
              <w:t xml:space="preserve">  // 主叫挂断原因</w:t>
            </w:r>
          </w:p>
          <w:p w14:paraId="3DF1B00F">
            <w:pPr>
              <w:pStyle w:val="29"/>
              <w:bidi w:val="0"/>
              <w:jc w:val="both"/>
              <w:rPr>
                <w:rFonts w:hint="default"/>
                <w:lang w:val="en-US" w:eastAsia="zh-CN"/>
              </w:rPr>
            </w:pPr>
            <w:r>
              <w:rPr>
                <w:rFonts w:hint="default"/>
                <w:lang w:val="en-US" w:eastAsia="zh-CN"/>
              </w:rPr>
              <w:t xml:space="preserve">  WX_VOIP_HANGUP_REASON_SYSTEM = 6,  // 被系统电话挂断</w:t>
            </w:r>
          </w:p>
          <w:p w14:paraId="4FFFEE28">
            <w:pPr>
              <w:pStyle w:val="29"/>
              <w:bidi w:val="0"/>
              <w:jc w:val="both"/>
              <w:rPr>
                <w:rFonts w:hint="default"/>
                <w:lang w:val="en-US" w:eastAsia="zh-CN"/>
              </w:rPr>
            </w:pPr>
            <w:r>
              <w:rPr>
                <w:rFonts w:hint="default"/>
                <w:lang w:val="en-US" w:eastAsia="zh-CN"/>
              </w:rPr>
              <w:t xml:space="preserve">  WX_VOIP_HANGUP_REASON_APP = 7,     // 被其他应用挂断</w:t>
            </w:r>
          </w:p>
          <w:p w14:paraId="5F081261">
            <w:pPr>
              <w:pStyle w:val="29"/>
              <w:bidi w:val="0"/>
              <w:jc w:val="both"/>
              <w:rPr>
                <w:rFonts w:hint="default"/>
                <w:lang w:val="en-US" w:eastAsia="zh-CN"/>
              </w:rPr>
            </w:pPr>
            <w:r>
              <w:rPr>
                <w:rFonts w:hint="default"/>
                <w:lang w:val="en-US" w:eastAsia="zh-CN"/>
              </w:rPr>
              <w:t xml:space="preserve">  WX_VOIP_HANGUP_REASON_DEVICE = 8,  // 采集播放设备启动失败</w:t>
            </w:r>
          </w:p>
          <w:p w14:paraId="33E58C65">
            <w:pPr>
              <w:pStyle w:val="29"/>
              <w:bidi w:val="0"/>
              <w:jc w:val="both"/>
              <w:rPr>
                <w:rFonts w:hint="default"/>
                <w:lang w:val="en-US" w:eastAsia="zh-CN"/>
              </w:rPr>
            </w:pPr>
            <w:r>
              <w:rPr>
                <w:rFonts w:hint="default"/>
                <w:lang w:val="en-US" w:eastAsia="zh-CN"/>
              </w:rPr>
              <w:t xml:space="preserve">  WX_VOIP_HANGUP_REASON_TIMEOUT = 10, // 超时挂断</w:t>
            </w:r>
          </w:p>
          <w:p w14:paraId="4EC9DCA8">
            <w:pPr>
              <w:pStyle w:val="29"/>
              <w:bidi w:val="0"/>
              <w:jc w:val="both"/>
              <w:rPr>
                <w:rFonts w:hint="default"/>
                <w:lang w:val="en-US" w:eastAsia="zh-CN"/>
              </w:rPr>
            </w:pPr>
            <w:r>
              <w:rPr>
                <w:rFonts w:hint="default"/>
                <w:lang w:val="en-US" w:eastAsia="zh-CN"/>
              </w:rPr>
              <w:t xml:space="preserve">  WX_VOIP_HANGUP_REASON_REJECT = 11, // 拒绝通话，指的是没有进入通话即挂断</w:t>
            </w:r>
          </w:p>
        </w:tc>
      </w:tr>
    </w:tbl>
    <w:p w14:paraId="2BBAB6F0">
      <w:pPr>
        <w:bidi w:val="0"/>
        <w:rPr>
          <w:rFonts w:hint="eastAsia"/>
        </w:rPr>
      </w:pPr>
      <w:r>
        <w:rPr>
          <w:rFonts w:hint="eastAsia"/>
        </w:rPr>
        <w:t>示例：</w:t>
      </w:r>
    </w:p>
    <w:p w14:paraId="75D04036">
      <w:pPr>
        <w:bidi w:val="0"/>
      </w:pPr>
      <w:r>
        <w:t>{</w:t>
      </w:r>
    </w:p>
    <w:p w14:paraId="6CC8F300">
      <w:pPr>
        <w:bidi w:val="0"/>
      </w:pPr>
      <w:r>
        <w:t xml:space="preserve">    "cmd": "device_</w:t>
      </w:r>
      <w:r>
        <w:rPr>
          <w:rFonts w:hint="eastAsia"/>
          <w:lang w:val="en-US" w:eastAsia="zh-CN"/>
        </w:rPr>
        <w:t>wxa</w:t>
      </w:r>
      <w:r>
        <w:t>_</w:t>
      </w:r>
      <w:r>
        <w:rPr>
          <w:rFonts w:hint="eastAsia"/>
        </w:rPr>
        <w:t>hangup</w:t>
      </w:r>
      <w:r>
        <w:t>",</w:t>
      </w:r>
    </w:p>
    <w:p w14:paraId="5F4854A1">
      <w:pPr>
        <w:bidi w:val="0"/>
      </w:pPr>
      <w:r>
        <w:t xml:space="preserve">    "msg_id": "1562566753001402b681",</w:t>
      </w:r>
    </w:p>
    <w:p w14:paraId="72605923">
      <w:pPr>
        <w:bidi w:val="0"/>
      </w:pPr>
      <w:r>
        <w:t xml:space="preserve">    "sn": "1b7e812009cad088",</w:t>
      </w:r>
    </w:p>
    <w:p w14:paraId="6644367C">
      <w:pPr>
        <w:bidi w:val="0"/>
        <w:rPr>
          <w:rFonts w:hint="default"/>
          <w:lang w:val="en-US" w:eastAsia="zh-CN"/>
        </w:rPr>
      </w:pPr>
      <w:r>
        <w:t xml:space="preserve">    "</w:t>
      </w:r>
      <w:r>
        <w:rPr>
          <w:rFonts w:hint="eastAsia"/>
        </w:rPr>
        <w:t>reasonCode</w:t>
      </w:r>
      <w:r>
        <w:t xml:space="preserve">": </w:t>
      </w:r>
      <w:r>
        <w:rPr>
          <w:rFonts w:hint="eastAsia"/>
          <w:lang w:val="en-US" w:eastAsia="zh-CN"/>
        </w:rPr>
        <w:t>11</w:t>
      </w:r>
    </w:p>
    <w:p w14:paraId="41ADFAB5">
      <w:pPr>
        <w:bidi w:val="0"/>
      </w:pPr>
      <w:r>
        <w:t>}</w:t>
      </w:r>
    </w:p>
    <w:p w14:paraId="4F834316">
      <w:r>
        <w:br w:type="page"/>
      </w:r>
    </w:p>
    <w:p w14:paraId="7A779AC6">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773"/>
        <w:gridCol w:w="2344"/>
        <w:gridCol w:w="4667"/>
      </w:tblGrid>
      <w:tr w14:paraId="26D125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9" w:type="dxa"/>
            <w:shd w:val="clear" w:color="auto" w:fill="D7D7D7" w:themeFill="background1" w:themeFillShade="D8"/>
            <w:noWrap w:val="0"/>
            <w:vAlign w:val="center"/>
          </w:tcPr>
          <w:p w14:paraId="320AA2A7">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F50D996">
            <w:pPr>
              <w:pStyle w:val="29"/>
              <w:bidi w:val="0"/>
              <w:jc w:val="center"/>
              <w:rPr>
                <w:rFonts w:hint="eastAsia"/>
              </w:rPr>
            </w:pPr>
            <w:r>
              <w:rPr>
                <w:rFonts w:hint="eastAsia"/>
              </w:rPr>
              <w:t>类型</w:t>
            </w:r>
          </w:p>
        </w:tc>
        <w:tc>
          <w:tcPr>
            <w:tcW w:w="773" w:type="dxa"/>
            <w:shd w:val="clear" w:color="auto" w:fill="D7D7D7" w:themeFill="background1" w:themeFillShade="D8"/>
            <w:noWrap w:val="0"/>
            <w:vAlign w:val="center"/>
          </w:tcPr>
          <w:p w14:paraId="67D34F7D">
            <w:pPr>
              <w:pStyle w:val="29"/>
              <w:bidi w:val="0"/>
              <w:jc w:val="center"/>
            </w:pPr>
            <w:r>
              <w:rPr>
                <w:rFonts w:hint="eastAsia"/>
              </w:rPr>
              <w:t>必需</w:t>
            </w:r>
          </w:p>
        </w:tc>
        <w:tc>
          <w:tcPr>
            <w:tcW w:w="2344" w:type="dxa"/>
            <w:shd w:val="clear" w:color="auto" w:fill="D7D7D7" w:themeFill="background1" w:themeFillShade="D8"/>
            <w:noWrap w:val="0"/>
            <w:vAlign w:val="center"/>
          </w:tcPr>
          <w:p w14:paraId="4E90B3CC">
            <w:pPr>
              <w:pStyle w:val="29"/>
              <w:bidi w:val="0"/>
              <w:jc w:val="center"/>
              <w:rPr>
                <w:rFonts w:hint="eastAsia"/>
              </w:rPr>
            </w:pPr>
            <w:r>
              <w:rPr>
                <w:rFonts w:hint="eastAsia"/>
              </w:rPr>
              <w:t>名称</w:t>
            </w:r>
          </w:p>
        </w:tc>
        <w:tc>
          <w:tcPr>
            <w:tcW w:w="4667" w:type="dxa"/>
            <w:shd w:val="clear" w:color="auto" w:fill="D7D7D7" w:themeFill="background1" w:themeFillShade="D8"/>
            <w:noWrap w:val="0"/>
            <w:vAlign w:val="center"/>
          </w:tcPr>
          <w:p w14:paraId="56540061">
            <w:pPr>
              <w:pStyle w:val="29"/>
              <w:bidi w:val="0"/>
              <w:jc w:val="center"/>
              <w:rPr>
                <w:rFonts w:hint="eastAsia"/>
              </w:rPr>
            </w:pPr>
            <w:r>
              <w:rPr>
                <w:rFonts w:hint="eastAsia"/>
              </w:rPr>
              <w:t>说明</w:t>
            </w:r>
          </w:p>
        </w:tc>
      </w:tr>
      <w:tr w14:paraId="3C9DCA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031AA696">
            <w:pPr>
              <w:pStyle w:val="29"/>
              <w:bidi w:val="0"/>
              <w:jc w:val="center"/>
              <w:rPr>
                <w:rFonts w:hint="eastAsia"/>
              </w:rPr>
            </w:pPr>
            <w:r>
              <w:t>cmd</w:t>
            </w:r>
          </w:p>
        </w:tc>
        <w:tc>
          <w:tcPr>
            <w:tcW w:w="800" w:type="dxa"/>
            <w:noWrap w:val="0"/>
            <w:vAlign w:val="center"/>
          </w:tcPr>
          <w:p w14:paraId="352CEB4C">
            <w:pPr>
              <w:pStyle w:val="29"/>
              <w:bidi w:val="0"/>
              <w:jc w:val="center"/>
            </w:pPr>
            <w:r>
              <w:t>string</w:t>
            </w:r>
          </w:p>
        </w:tc>
        <w:tc>
          <w:tcPr>
            <w:tcW w:w="773" w:type="dxa"/>
            <w:noWrap w:val="0"/>
            <w:vAlign w:val="center"/>
          </w:tcPr>
          <w:p w14:paraId="2F1B43BD">
            <w:pPr>
              <w:pStyle w:val="29"/>
              <w:bidi w:val="0"/>
              <w:jc w:val="center"/>
              <w:rPr>
                <w:rFonts w:hint="eastAsia"/>
              </w:rPr>
            </w:pPr>
            <w:r>
              <w:t>是</w:t>
            </w:r>
          </w:p>
        </w:tc>
        <w:tc>
          <w:tcPr>
            <w:tcW w:w="2344" w:type="dxa"/>
            <w:noWrap w:val="0"/>
            <w:vAlign w:val="center"/>
          </w:tcPr>
          <w:p w14:paraId="75AA7BBB">
            <w:pPr>
              <w:pStyle w:val="29"/>
              <w:bidi w:val="0"/>
              <w:jc w:val="center"/>
            </w:pPr>
            <w:r>
              <w:t>命令</w:t>
            </w:r>
          </w:p>
        </w:tc>
        <w:tc>
          <w:tcPr>
            <w:tcW w:w="4667" w:type="dxa"/>
            <w:noWrap w:val="0"/>
            <w:vAlign w:val="center"/>
          </w:tcPr>
          <w:p w14:paraId="52AB5C1B">
            <w:pPr>
              <w:pStyle w:val="29"/>
              <w:bidi w:val="0"/>
              <w:jc w:val="left"/>
              <w:rPr>
                <w:rFonts w:hint="eastAsia"/>
              </w:rPr>
            </w:pPr>
            <w:r>
              <w:rPr>
                <w:rFonts w:hint="eastAsia"/>
              </w:rPr>
              <w:t>device_</w:t>
            </w:r>
            <w:r>
              <w:rPr>
                <w:rFonts w:hint="eastAsia"/>
                <w:lang w:val="en-US" w:eastAsia="zh-CN"/>
              </w:rPr>
              <w:t>wxa</w:t>
            </w:r>
            <w:r>
              <w:rPr>
                <w:rFonts w:hint="eastAsia"/>
              </w:rPr>
              <w:t>_hangup_rsp</w:t>
            </w:r>
          </w:p>
        </w:tc>
      </w:tr>
      <w:tr w14:paraId="31EC39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295C9754">
            <w:pPr>
              <w:pStyle w:val="29"/>
              <w:bidi w:val="0"/>
              <w:jc w:val="center"/>
              <w:rPr>
                <w:rFonts w:hint="eastAsia"/>
              </w:rPr>
            </w:pPr>
            <w:r>
              <w:t>status</w:t>
            </w:r>
          </w:p>
        </w:tc>
        <w:tc>
          <w:tcPr>
            <w:tcW w:w="800" w:type="dxa"/>
            <w:noWrap w:val="0"/>
            <w:vAlign w:val="center"/>
          </w:tcPr>
          <w:p w14:paraId="1853C7E7">
            <w:pPr>
              <w:pStyle w:val="29"/>
              <w:bidi w:val="0"/>
              <w:jc w:val="center"/>
              <w:rPr>
                <w:rFonts w:hint="eastAsia"/>
              </w:rPr>
            </w:pPr>
            <w:r>
              <w:t>string</w:t>
            </w:r>
          </w:p>
        </w:tc>
        <w:tc>
          <w:tcPr>
            <w:tcW w:w="773" w:type="dxa"/>
            <w:noWrap w:val="0"/>
            <w:vAlign w:val="center"/>
          </w:tcPr>
          <w:p w14:paraId="3C8283DC">
            <w:pPr>
              <w:pStyle w:val="29"/>
              <w:bidi w:val="0"/>
              <w:jc w:val="center"/>
              <w:rPr>
                <w:rFonts w:hint="eastAsia"/>
              </w:rPr>
            </w:pPr>
            <w:r>
              <w:t>是</w:t>
            </w:r>
          </w:p>
        </w:tc>
        <w:tc>
          <w:tcPr>
            <w:tcW w:w="2344" w:type="dxa"/>
            <w:noWrap w:val="0"/>
            <w:vAlign w:val="center"/>
          </w:tcPr>
          <w:p w14:paraId="29D3751B">
            <w:pPr>
              <w:pStyle w:val="29"/>
              <w:bidi w:val="0"/>
              <w:jc w:val="center"/>
              <w:rPr>
                <w:rFonts w:hint="eastAsia"/>
              </w:rPr>
            </w:pPr>
            <w:r>
              <w:t>应答状态。“ok”表示正常，其它则表示出错</w:t>
            </w:r>
          </w:p>
        </w:tc>
        <w:tc>
          <w:tcPr>
            <w:tcW w:w="4667" w:type="dxa"/>
            <w:noWrap w:val="0"/>
            <w:vAlign w:val="center"/>
          </w:tcPr>
          <w:p w14:paraId="62F89CFA">
            <w:pPr>
              <w:pStyle w:val="29"/>
              <w:bidi w:val="0"/>
              <w:jc w:val="left"/>
              <w:rPr>
                <w:rFonts w:hint="eastAsia"/>
              </w:rPr>
            </w:pPr>
            <w:r>
              <w:t>出错状态信息由应答端填充，用于方便定位原因</w:t>
            </w:r>
          </w:p>
        </w:tc>
      </w:tr>
      <w:tr w14:paraId="4361E0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306C6D0A">
            <w:pPr>
              <w:pStyle w:val="29"/>
              <w:bidi w:val="0"/>
              <w:jc w:val="center"/>
              <w:rPr>
                <w:rFonts w:hint="eastAsia"/>
              </w:rPr>
            </w:pPr>
            <w:r>
              <w:t>msg_id</w:t>
            </w:r>
          </w:p>
        </w:tc>
        <w:tc>
          <w:tcPr>
            <w:tcW w:w="800" w:type="dxa"/>
            <w:noWrap w:val="0"/>
            <w:vAlign w:val="center"/>
          </w:tcPr>
          <w:p w14:paraId="6685875A">
            <w:pPr>
              <w:pStyle w:val="29"/>
              <w:bidi w:val="0"/>
              <w:jc w:val="center"/>
              <w:rPr>
                <w:rFonts w:hint="eastAsia"/>
              </w:rPr>
            </w:pPr>
            <w:r>
              <w:t>string</w:t>
            </w:r>
          </w:p>
        </w:tc>
        <w:tc>
          <w:tcPr>
            <w:tcW w:w="773" w:type="dxa"/>
            <w:noWrap w:val="0"/>
            <w:vAlign w:val="center"/>
          </w:tcPr>
          <w:p w14:paraId="559F219A">
            <w:pPr>
              <w:pStyle w:val="29"/>
              <w:bidi w:val="0"/>
              <w:jc w:val="center"/>
              <w:rPr>
                <w:rFonts w:hint="eastAsia"/>
              </w:rPr>
            </w:pPr>
            <w:r>
              <w:t>是</w:t>
            </w:r>
          </w:p>
        </w:tc>
        <w:tc>
          <w:tcPr>
            <w:tcW w:w="2344" w:type="dxa"/>
            <w:noWrap w:val="0"/>
            <w:vAlign w:val="center"/>
          </w:tcPr>
          <w:p w14:paraId="2DC024B8">
            <w:pPr>
              <w:pStyle w:val="29"/>
              <w:bidi w:val="0"/>
              <w:jc w:val="center"/>
              <w:rPr>
                <w:rFonts w:hint="eastAsia"/>
              </w:rPr>
            </w:pPr>
            <w:r>
              <w:t>消息 ID</w:t>
            </w:r>
          </w:p>
        </w:tc>
        <w:tc>
          <w:tcPr>
            <w:tcW w:w="4667" w:type="dxa"/>
            <w:noWrap w:val="0"/>
            <w:vAlign w:val="center"/>
          </w:tcPr>
          <w:p w14:paraId="3D51D65B">
            <w:pPr>
              <w:pStyle w:val="29"/>
              <w:bidi w:val="0"/>
              <w:jc w:val="left"/>
              <w:rPr>
                <w:rFonts w:hint="eastAsia"/>
              </w:rPr>
            </w:pPr>
            <w:r>
              <w:t>与请求时的消息 ID 一致，用于标识该应答对应哪一个请求</w:t>
            </w:r>
          </w:p>
        </w:tc>
      </w:tr>
    </w:tbl>
    <w:p w14:paraId="3BA6ED5B">
      <w:pPr>
        <w:bidi w:val="0"/>
        <w:rPr>
          <w:rFonts w:hint="eastAsia"/>
        </w:rPr>
      </w:pPr>
      <w:r>
        <w:rPr>
          <w:rFonts w:hint="eastAsia"/>
        </w:rPr>
        <w:t>示例：</w:t>
      </w:r>
    </w:p>
    <w:p w14:paraId="668F2385">
      <w:pPr>
        <w:bidi w:val="0"/>
        <w:rPr>
          <w:rFonts w:hint="eastAsia"/>
        </w:rPr>
      </w:pPr>
      <w:r>
        <w:rPr>
          <w:rFonts w:hint="eastAsia"/>
        </w:rPr>
        <w:t>{</w:t>
      </w:r>
    </w:p>
    <w:p w14:paraId="2CF2DC74">
      <w:pPr>
        <w:bidi w:val="0"/>
        <w:rPr>
          <w:rFonts w:hint="eastAsia"/>
        </w:rPr>
      </w:pPr>
      <w:r>
        <w:rPr>
          <w:rFonts w:hint="eastAsia"/>
        </w:rPr>
        <w:t xml:space="preserve">    "cmd": "device_wxa_hangup_rsp",</w:t>
      </w:r>
    </w:p>
    <w:p w14:paraId="3A31CA0F">
      <w:pPr>
        <w:bidi w:val="0"/>
        <w:rPr>
          <w:rFonts w:hint="eastAsia"/>
        </w:rPr>
      </w:pPr>
      <w:r>
        <w:rPr>
          <w:rFonts w:hint="eastAsia"/>
        </w:rPr>
        <w:t xml:space="preserve">    "status": "ok",</w:t>
      </w:r>
    </w:p>
    <w:p w14:paraId="353DD516">
      <w:pPr>
        <w:bidi w:val="0"/>
        <w:rPr>
          <w:rFonts w:hint="eastAsia"/>
        </w:rPr>
      </w:pPr>
      <w:r>
        <w:rPr>
          <w:rFonts w:hint="eastAsia"/>
        </w:rPr>
        <w:t xml:space="preserve">    "msg_id": "1713342823989PdAMUQt"</w:t>
      </w:r>
    </w:p>
    <w:p w14:paraId="40056775">
      <w:pPr>
        <w:bidi w:val="0"/>
        <w:rPr>
          <w:rFonts w:hint="eastAsia"/>
        </w:rPr>
      </w:pPr>
      <w:r>
        <w:rPr>
          <w:rFonts w:hint="eastAsia"/>
        </w:rPr>
        <w:t>}</w:t>
      </w:r>
    </w:p>
    <w:p w14:paraId="74D58678">
      <w:pPr>
        <w:pStyle w:val="5"/>
        <w:numPr>
          <w:ilvl w:val="2"/>
          <w:numId w:val="1"/>
        </w:numPr>
        <w:tabs>
          <w:tab w:val="left" w:pos="0"/>
        </w:tabs>
        <w:rPr>
          <w:rFonts w:hint="eastAsia"/>
        </w:rPr>
      </w:pPr>
      <w:bookmarkStart w:id="210" w:name="_Toc5299"/>
      <w:bookmarkStart w:id="211" w:name="_Toc21864"/>
      <w:bookmarkStart w:id="212" w:name="_Toclvzjda"/>
      <w:bookmarkStart w:id="213" w:name="_Tocje2dwm"/>
      <w:bookmarkStart w:id="214" w:name="_Toc23277"/>
      <w:r>
        <w:rPr>
          <w:rFonts w:hint="eastAsia"/>
        </w:rPr>
        <w:t>腾讯音视频（TRTC）呼叫</w:t>
      </w:r>
      <w:bookmarkEnd w:id="210"/>
      <w:bookmarkEnd w:id="211"/>
      <w:bookmarkEnd w:id="212"/>
      <w:bookmarkEnd w:id="213"/>
      <w:bookmarkEnd w:id="214"/>
    </w:p>
    <w:p w14:paraId="3097C0A4">
      <w:pPr>
        <w:bidi w:val="0"/>
      </w:pPr>
      <w:r>
        <w:rPr>
          <w:rFonts w:hint="eastAsia"/>
        </w:rPr>
        <w:t>使用本接口前，可以先了解下行接口：talk_setting(配置可视对讲参数).</w:t>
      </w:r>
    </w:p>
    <w:p w14:paraId="5F16D93B">
      <w:pPr>
        <w:bidi w:val="0"/>
        <w:rPr>
          <w:rFonts w:hint="eastAsia"/>
        </w:rPr>
      </w:pPr>
      <w:r>
        <w:t>接口说明</w:t>
      </w:r>
      <w:r>
        <w:rPr>
          <w:rFonts w:hint="eastAsia"/>
        </w:rPr>
        <w:t>：本协议针对集成可视对讲功能的设备，用来接入使用腾讯TRTC音视频方案的第三方平台/云坐席，当按下设备上的呼叫（HELP）按钮时，</w:t>
      </w:r>
      <w:r>
        <w:t>向云平台</w:t>
      </w:r>
      <w:r>
        <w:rPr>
          <w:rFonts w:hint="eastAsia"/>
        </w:rPr>
        <w:t>请求呼叫坐席。</w:t>
      </w:r>
    </w:p>
    <w:p w14:paraId="0B003701">
      <w:pPr>
        <w:bidi w:val="0"/>
        <w:rPr>
          <w:rFonts w:hint="eastAsia"/>
        </w:rPr>
      </w:pPr>
      <w:r>
        <w:rPr>
          <w:rFonts w:hint="eastAsia"/>
        </w:rPr>
        <w:t>一般呼叫流程如下（对接时只需要关注对讲设备与第三方平台之间的交互）：</w:t>
      </w:r>
    </w:p>
    <w:p w14:paraId="303A978B">
      <w:pPr>
        <w:ind w:left="0" w:leftChars="0" w:firstLine="0" w:firstLineChars="0"/>
        <w:jc w:val="both"/>
        <w:rPr>
          <w:rFonts w:hint="eastAsia"/>
        </w:rPr>
      </w:pPr>
      <w:r>
        <w:drawing>
          <wp:inline distT="0" distB="0" distL="114300" distR="114300">
            <wp:extent cx="6191885" cy="5461000"/>
            <wp:effectExtent l="0" t="0" r="1841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6191885" cy="5461000"/>
                    </a:xfrm>
                    <a:prstGeom prst="rect">
                      <a:avLst/>
                    </a:prstGeom>
                    <a:noFill/>
                    <a:ln>
                      <a:noFill/>
                    </a:ln>
                  </pic:spPr>
                </pic:pic>
              </a:graphicData>
            </a:graphic>
          </wp:inline>
        </w:drawing>
      </w:r>
    </w:p>
    <w:p w14:paraId="30FD461A">
      <w:pPr>
        <w:numPr>
          <w:ilvl w:val="0"/>
          <w:numId w:val="11"/>
        </w:numPr>
        <w:bidi w:val="0"/>
        <w:ind w:left="425" w:leftChars="0" w:hanging="425" w:firstLineChars="0"/>
        <w:rPr>
          <w:rFonts w:hint="eastAsia"/>
        </w:rPr>
      </w:pPr>
      <w:r>
        <w:rPr>
          <w:rFonts w:hint="eastAsia"/>
        </w:rPr>
        <w:t>对讲设备/第三方坐席端（web/app）初始化时，创建TRTC实例：trtc；</w:t>
      </w:r>
    </w:p>
    <w:p w14:paraId="0EFB231C">
      <w:pPr>
        <w:numPr>
          <w:ilvl w:val="0"/>
          <w:numId w:val="11"/>
        </w:numPr>
        <w:bidi w:val="0"/>
        <w:ind w:left="425" w:leftChars="0" w:hanging="425" w:firstLineChars="0"/>
        <w:rPr>
          <w:rFonts w:hint="eastAsia"/>
        </w:rPr>
      </w:pPr>
      <w:r>
        <w:rPr>
          <w:rFonts w:hint="eastAsia"/>
        </w:rPr>
        <w:t>用户按下呼叫求助按钮；</w:t>
      </w:r>
    </w:p>
    <w:p w14:paraId="2921A42E">
      <w:pPr>
        <w:numPr>
          <w:ilvl w:val="0"/>
          <w:numId w:val="11"/>
        </w:numPr>
        <w:bidi w:val="0"/>
        <w:ind w:left="425" w:leftChars="0" w:hanging="425" w:firstLineChars="0"/>
        <w:rPr>
          <w:rFonts w:hint="eastAsia"/>
        </w:rPr>
      </w:pPr>
      <w:r>
        <w:rPr>
          <w:rFonts w:hint="eastAsia"/>
        </w:rPr>
        <w:t>设备端通过MQTT协议：device_trtc_call通知第三方平台；</w:t>
      </w:r>
    </w:p>
    <w:p w14:paraId="1F965635">
      <w:pPr>
        <w:numPr>
          <w:ilvl w:val="0"/>
          <w:numId w:val="11"/>
        </w:numPr>
        <w:bidi w:val="0"/>
        <w:ind w:left="425" w:leftChars="0" w:hanging="425" w:firstLineChars="0"/>
        <w:rPr>
          <w:rFonts w:hint="eastAsia"/>
        </w:rPr>
      </w:pPr>
      <w:r>
        <w:rPr>
          <w:rFonts w:hint="eastAsia"/>
        </w:rPr>
        <w:t>第三方平台读取TRTC参数，计算签名；</w:t>
      </w:r>
    </w:p>
    <w:p w14:paraId="1306B721">
      <w:pPr>
        <w:numPr>
          <w:ilvl w:val="0"/>
          <w:numId w:val="11"/>
        </w:numPr>
        <w:bidi w:val="0"/>
        <w:ind w:left="425" w:leftChars="0" w:hanging="425" w:firstLineChars="0"/>
        <w:rPr>
          <w:rFonts w:hint="eastAsia"/>
        </w:rPr>
      </w:pPr>
      <w:r>
        <w:rPr>
          <w:rFonts w:hint="eastAsia"/>
        </w:rPr>
        <w:t>第三方平台将坐席端需要的roomId、sdkAppId、userId、userSig返回给坐席端；</w:t>
      </w:r>
    </w:p>
    <w:p w14:paraId="28AA010F">
      <w:pPr>
        <w:numPr>
          <w:ilvl w:val="0"/>
          <w:numId w:val="11"/>
        </w:numPr>
        <w:bidi w:val="0"/>
        <w:ind w:left="425" w:leftChars="0" w:hanging="425" w:firstLineChars="0"/>
        <w:rPr>
          <w:rFonts w:hint="eastAsia"/>
        </w:rPr>
      </w:pPr>
      <w:r>
        <w:rPr>
          <w:rFonts w:hint="eastAsia"/>
        </w:rPr>
        <w:t>坐席端响铃，等待坐席人员接听；</w:t>
      </w:r>
    </w:p>
    <w:p w14:paraId="7E362244">
      <w:pPr>
        <w:numPr>
          <w:ilvl w:val="0"/>
          <w:numId w:val="11"/>
        </w:numPr>
        <w:bidi w:val="0"/>
        <w:ind w:left="425" w:leftChars="0" w:hanging="425" w:firstLineChars="0"/>
        <w:rPr>
          <w:rFonts w:hint="eastAsia"/>
        </w:rPr>
      </w:pPr>
      <w:r>
        <w:rPr>
          <w:rFonts w:hint="eastAsia"/>
        </w:rPr>
        <w:t>坐席端人员接听，根据收到的TRTC参数进入指定的room（房间）；</w:t>
      </w:r>
    </w:p>
    <w:p w14:paraId="259D387C">
      <w:pPr>
        <w:numPr>
          <w:ilvl w:val="0"/>
          <w:numId w:val="11"/>
        </w:numPr>
        <w:bidi w:val="0"/>
        <w:ind w:left="425" w:leftChars="0" w:hanging="425" w:firstLineChars="0"/>
        <w:rPr>
          <w:rFonts w:hint="eastAsia"/>
        </w:rPr>
      </w:pPr>
      <w:r>
        <w:rPr>
          <w:rFonts w:hint="eastAsia"/>
        </w:rPr>
        <w:t>坐席端通知第三方平台已接听；</w:t>
      </w:r>
    </w:p>
    <w:p w14:paraId="6697128D">
      <w:pPr>
        <w:numPr>
          <w:ilvl w:val="0"/>
          <w:numId w:val="11"/>
        </w:numPr>
        <w:bidi w:val="0"/>
        <w:ind w:left="425" w:leftChars="0" w:hanging="425" w:firstLineChars="0"/>
        <w:rPr>
          <w:rFonts w:hint="eastAsia"/>
        </w:rPr>
      </w:pPr>
      <w:r>
        <w:rPr>
          <w:rFonts w:hint="eastAsia"/>
        </w:rPr>
        <w:t>第三方平台将设备端需要的roomId、sdkAppId、userId、userSig通过MQTT协议device_trtc_call_rsp返回给设备端；</w:t>
      </w:r>
    </w:p>
    <w:p w14:paraId="0D1E1212">
      <w:pPr>
        <w:numPr>
          <w:ilvl w:val="0"/>
          <w:numId w:val="11"/>
        </w:numPr>
        <w:bidi w:val="0"/>
        <w:ind w:left="425" w:leftChars="0" w:hanging="425" w:firstLineChars="0"/>
        <w:rPr>
          <w:rFonts w:hint="eastAsia"/>
        </w:rPr>
      </w:pPr>
      <w:r>
        <w:rPr>
          <w:rFonts w:hint="eastAsia"/>
        </w:rPr>
        <w:t>设备端根据收到的TRTC参数进入指定的room(房间)；</w:t>
      </w:r>
    </w:p>
    <w:p w14:paraId="32A7BC77">
      <w:pPr>
        <w:numPr>
          <w:ilvl w:val="0"/>
          <w:numId w:val="11"/>
        </w:numPr>
        <w:bidi w:val="0"/>
        <w:ind w:left="425" w:leftChars="0" w:hanging="425" w:firstLineChars="0"/>
        <w:rPr>
          <w:rFonts w:hint="eastAsia"/>
        </w:rPr>
      </w:pPr>
      <w:r>
        <w:rPr>
          <w:rFonts w:hint="eastAsia"/>
        </w:rPr>
        <w:t>双方开始通过TRTC对讲；</w:t>
      </w:r>
    </w:p>
    <w:p w14:paraId="720BB2E2">
      <w:pPr>
        <w:numPr>
          <w:ilvl w:val="0"/>
          <w:numId w:val="11"/>
        </w:numPr>
        <w:bidi w:val="0"/>
        <w:ind w:left="425" w:leftChars="0" w:hanging="425" w:firstLineChars="0"/>
        <w:rPr>
          <w:rFonts w:hint="eastAsia"/>
        </w:rPr>
      </w:pPr>
      <w:r>
        <w:rPr>
          <w:rFonts w:hint="eastAsia"/>
        </w:rPr>
        <w:t>对讲过程中如果坐席端要向设备端上的LCD屏幕（如果有的话）推送二维码（或其它信息），则向第三方平台发起请求；</w:t>
      </w:r>
    </w:p>
    <w:p w14:paraId="2F9E9694">
      <w:pPr>
        <w:numPr>
          <w:ilvl w:val="0"/>
          <w:numId w:val="11"/>
        </w:numPr>
        <w:bidi w:val="0"/>
        <w:ind w:left="425" w:leftChars="0" w:hanging="425" w:firstLineChars="0"/>
        <w:rPr>
          <w:rFonts w:hint="eastAsia"/>
        </w:rPr>
      </w:pPr>
      <w:r>
        <w:rPr>
          <w:rFonts w:hint="eastAsia"/>
        </w:rPr>
        <w:t>第三方平台向设备端通过现有的MQTT协议：LCDCurrentShowInfo，在屏幕上显示信息；</w:t>
      </w:r>
    </w:p>
    <w:p w14:paraId="6118E50E">
      <w:pPr>
        <w:numPr>
          <w:ilvl w:val="0"/>
          <w:numId w:val="11"/>
        </w:numPr>
        <w:bidi w:val="0"/>
        <w:ind w:left="425" w:leftChars="0" w:hanging="425" w:firstLineChars="0"/>
        <w:rPr>
          <w:rFonts w:hint="eastAsia"/>
        </w:rPr>
      </w:pPr>
      <w:r>
        <w:rPr>
          <w:rFonts w:hint="eastAsia"/>
        </w:rPr>
        <w:t>坐席端挂断，调用trtc.exitRoom()退出房间；（也可以由设备端发起挂断）</w:t>
      </w:r>
    </w:p>
    <w:p w14:paraId="6840179C">
      <w:pPr>
        <w:numPr>
          <w:ilvl w:val="0"/>
          <w:numId w:val="11"/>
        </w:numPr>
        <w:bidi w:val="0"/>
        <w:ind w:left="425" w:leftChars="0" w:hanging="425" w:firstLineChars="0"/>
        <w:rPr>
          <w:rFonts w:hint="eastAsia"/>
        </w:rPr>
      </w:pPr>
      <w:r>
        <w:rPr>
          <w:rFonts w:hint="eastAsia"/>
        </w:rPr>
        <w:t>坐席端向第三方平台发送挂断通知；</w:t>
      </w:r>
    </w:p>
    <w:p w14:paraId="46766B0A">
      <w:pPr>
        <w:numPr>
          <w:ilvl w:val="0"/>
          <w:numId w:val="11"/>
        </w:numPr>
        <w:bidi w:val="0"/>
        <w:ind w:left="425" w:leftChars="0" w:hanging="425" w:firstLineChars="0"/>
        <w:rPr>
          <w:rFonts w:hint="eastAsia"/>
        </w:rPr>
      </w:pPr>
      <w:r>
        <w:rPr>
          <w:rFonts w:hint="eastAsia"/>
        </w:rPr>
        <w:t>第三方平台通过MQTT协议：trtc_hangup向设备端发送通知；</w:t>
      </w:r>
    </w:p>
    <w:p w14:paraId="0C23589D">
      <w:pPr>
        <w:numPr>
          <w:ilvl w:val="0"/>
          <w:numId w:val="11"/>
        </w:numPr>
        <w:bidi w:val="0"/>
        <w:ind w:left="425" w:leftChars="0" w:hanging="425" w:firstLineChars="0"/>
      </w:pPr>
      <w:r>
        <w:rPr>
          <w:rFonts w:hint="eastAsia"/>
        </w:rPr>
        <w:t>设备端调用trtc.exitRoom()退出房间结束本次对讲流程。</w:t>
      </w:r>
    </w:p>
    <w:p w14:paraId="1C7BE900">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368"/>
        <w:gridCol w:w="1052"/>
        <w:gridCol w:w="998"/>
        <w:gridCol w:w="1509"/>
        <w:gridCol w:w="4636"/>
      </w:tblGrid>
      <w:tr w14:paraId="12D8E5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368" w:type="dxa"/>
            <w:shd w:val="clear" w:color="auto" w:fill="D7D7D7" w:themeFill="background1" w:themeFillShade="D8"/>
            <w:noWrap w:val="0"/>
            <w:vAlign w:val="center"/>
          </w:tcPr>
          <w:p w14:paraId="1292D46B">
            <w:pPr>
              <w:pStyle w:val="29"/>
              <w:bidi w:val="0"/>
              <w:jc w:val="center"/>
              <w:rPr>
                <w:rFonts w:hint="eastAsia"/>
              </w:rPr>
            </w:pPr>
            <w:r>
              <w:rPr>
                <w:rFonts w:hint="eastAsia"/>
              </w:rPr>
              <w:t>属性</w:t>
            </w:r>
          </w:p>
        </w:tc>
        <w:tc>
          <w:tcPr>
            <w:tcW w:w="1052" w:type="dxa"/>
            <w:shd w:val="clear" w:color="auto" w:fill="D7D7D7" w:themeFill="background1" w:themeFillShade="D8"/>
            <w:noWrap w:val="0"/>
            <w:vAlign w:val="center"/>
          </w:tcPr>
          <w:p w14:paraId="316AA6ED">
            <w:pPr>
              <w:pStyle w:val="29"/>
              <w:bidi w:val="0"/>
              <w:jc w:val="center"/>
              <w:rPr>
                <w:rFonts w:hint="eastAsia"/>
              </w:rPr>
            </w:pPr>
            <w:r>
              <w:rPr>
                <w:rFonts w:hint="eastAsia"/>
              </w:rPr>
              <w:t>类型</w:t>
            </w:r>
          </w:p>
        </w:tc>
        <w:tc>
          <w:tcPr>
            <w:tcW w:w="998" w:type="dxa"/>
            <w:shd w:val="clear" w:color="auto" w:fill="D7D7D7" w:themeFill="background1" w:themeFillShade="D8"/>
            <w:noWrap w:val="0"/>
            <w:vAlign w:val="center"/>
          </w:tcPr>
          <w:p w14:paraId="6D5A4933">
            <w:pPr>
              <w:pStyle w:val="29"/>
              <w:bidi w:val="0"/>
              <w:jc w:val="center"/>
            </w:pPr>
            <w:r>
              <w:rPr>
                <w:rFonts w:hint="eastAsia"/>
              </w:rPr>
              <w:t>必需</w:t>
            </w:r>
          </w:p>
        </w:tc>
        <w:tc>
          <w:tcPr>
            <w:tcW w:w="1509" w:type="dxa"/>
            <w:shd w:val="clear" w:color="auto" w:fill="D7D7D7" w:themeFill="background1" w:themeFillShade="D8"/>
            <w:noWrap w:val="0"/>
            <w:vAlign w:val="center"/>
          </w:tcPr>
          <w:p w14:paraId="4C81CC3B">
            <w:pPr>
              <w:pStyle w:val="29"/>
              <w:bidi w:val="0"/>
              <w:jc w:val="center"/>
              <w:rPr>
                <w:rFonts w:hint="eastAsia"/>
              </w:rPr>
            </w:pPr>
            <w:r>
              <w:rPr>
                <w:rFonts w:hint="eastAsia"/>
              </w:rPr>
              <w:t>名称</w:t>
            </w:r>
          </w:p>
        </w:tc>
        <w:tc>
          <w:tcPr>
            <w:tcW w:w="4636" w:type="dxa"/>
            <w:shd w:val="clear" w:color="auto" w:fill="D7D7D7" w:themeFill="background1" w:themeFillShade="D8"/>
            <w:noWrap w:val="0"/>
            <w:vAlign w:val="center"/>
          </w:tcPr>
          <w:p w14:paraId="1E06A565">
            <w:pPr>
              <w:pStyle w:val="29"/>
              <w:bidi w:val="0"/>
              <w:jc w:val="center"/>
              <w:rPr>
                <w:rFonts w:hint="eastAsia"/>
              </w:rPr>
            </w:pPr>
            <w:r>
              <w:rPr>
                <w:rFonts w:hint="eastAsia"/>
              </w:rPr>
              <w:t>说明</w:t>
            </w:r>
          </w:p>
        </w:tc>
      </w:tr>
      <w:tr w14:paraId="09BFFD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68" w:type="dxa"/>
            <w:noWrap w:val="0"/>
            <w:vAlign w:val="center"/>
          </w:tcPr>
          <w:p w14:paraId="2BD9C73C">
            <w:pPr>
              <w:pStyle w:val="29"/>
              <w:bidi w:val="0"/>
              <w:jc w:val="center"/>
              <w:rPr>
                <w:rFonts w:hint="eastAsia"/>
              </w:rPr>
            </w:pPr>
            <w:r>
              <w:t>cmd</w:t>
            </w:r>
          </w:p>
        </w:tc>
        <w:tc>
          <w:tcPr>
            <w:tcW w:w="1052" w:type="dxa"/>
            <w:noWrap w:val="0"/>
            <w:vAlign w:val="center"/>
          </w:tcPr>
          <w:p w14:paraId="474DABBA">
            <w:pPr>
              <w:pStyle w:val="29"/>
              <w:bidi w:val="0"/>
              <w:jc w:val="center"/>
            </w:pPr>
            <w:r>
              <w:t>string</w:t>
            </w:r>
          </w:p>
        </w:tc>
        <w:tc>
          <w:tcPr>
            <w:tcW w:w="998" w:type="dxa"/>
            <w:noWrap w:val="0"/>
            <w:vAlign w:val="center"/>
          </w:tcPr>
          <w:p w14:paraId="20EE9C49">
            <w:pPr>
              <w:pStyle w:val="29"/>
              <w:bidi w:val="0"/>
              <w:jc w:val="center"/>
              <w:rPr>
                <w:rFonts w:hint="eastAsia"/>
              </w:rPr>
            </w:pPr>
            <w:r>
              <w:t>是</w:t>
            </w:r>
          </w:p>
        </w:tc>
        <w:tc>
          <w:tcPr>
            <w:tcW w:w="1509" w:type="dxa"/>
            <w:noWrap w:val="0"/>
            <w:vAlign w:val="center"/>
          </w:tcPr>
          <w:p w14:paraId="33A99B44">
            <w:pPr>
              <w:pStyle w:val="29"/>
              <w:bidi w:val="0"/>
              <w:jc w:val="center"/>
            </w:pPr>
            <w:r>
              <w:t>命令</w:t>
            </w:r>
          </w:p>
        </w:tc>
        <w:tc>
          <w:tcPr>
            <w:tcW w:w="4636" w:type="dxa"/>
            <w:noWrap w:val="0"/>
            <w:vAlign w:val="center"/>
          </w:tcPr>
          <w:p w14:paraId="10897A03">
            <w:pPr>
              <w:pStyle w:val="29"/>
              <w:bidi w:val="0"/>
              <w:jc w:val="both"/>
              <w:rPr>
                <w:rFonts w:hint="eastAsia"/>
              </w:rPr>
            </w:pPr>
            <w:r>
              <w:rPr>
                <w:rFonts w:hint="eastAsia"/>
              </w:rPr>
              <w:t>device_trtc_call</w:t>
            </w:r>
          </w:p>
        </w:tc>
      </w:tr>
      <w:tr w14:paraId="5530BC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68" w:type="dxa"/>
            <w:noWrap w:val="0"/>
            <w:vAlign w:val="center"/>
          </w:tcPr>
          <w:p w14:paraId="6CE365CF">
            <w:pPr>
              <w:pStyle w:val="29"/>
              <w:bidi w:val="0"/>
              <w:jc w:val="center"/>
              <w:rPr>
                <w:rFonts w:hint="eastAsia"/>
              </w:rPr>
            </w:pPr>
            <w:r>
              <w:t>msg_id</w:t>
            </w:r>
          </w:p>
        </w:tc>
        <w:tc>
          <w:tcPr>
            <w:tcW w:w="1052" w:type="dxa"/>
            <w:noWrap w:val="0"/>
            <w:vAlign w:val="center"/>
          </w:tcPr>
          <w:p w14:paraId="213F673F">
            <w:pPr>
              <w:pStyle w:val="29"/>
              <w:bidi w:val="0"/>
              <w:jc w:val="center"/>
              <w:rPr>
                <w:rFonts w:hint="eastAsia"/>
              </w:rPr>
            </w:pPr>
            <w:r>
              <w:t>string</w:t>
            </w:r>
          </w:p>
        </w:tc>
        <w:tc>
          <w:tcPr>
            <w:tcW w:w="998" w:type="dxa"/>
            <w:noWrap w:val="0"/>
            <w:vAlign w:val="center"/>
          </w:tcPr>
          <w:p w14:paraId="0D60910B">
            <w:pPr>
              <w:pStyle w:val="29"/>
              <w:bidi w:val="0"/>
              <w:jc w:val="center"/>
              <w:rPr>
                <w:rFonts w:hint="eastAsia"/>
              </w:rPr>
            </w:pPr>
            <w:r>
              <w:t>是</w:t>
            </w:r>
          </w:p>
        </w:tc>
        <w:tc>
          <w:tcPr>
            <w:tcW w:w="1509" w:type="dxa"/>
            <w:noWrap w:val="0"/>
            <w:vAlign w:val="center"/>
          </w:tcPr>
          <w:p w14:paraId="08F6B9D3">
            <w:pPr>
              <w:pStyle w:val="29"/>
              <w:bidi w:val="0"/>
              <w:jc w:val="center"/>
              <w:rPr>
                <w:rFonts w:hint="eastAsia"/>
              </w:rPr>
            </w:pPr>
            <w:r>
              <w:t>消息 ID</w:t>
            </w:r>
          </w:p>
        </w:tc>
        <w:tc>
          <w:tcPr>
            <w:tcW w:w="4636" w:type="dxa"/>
            <w:noWrap w:val="0"/>
            <w:vAlign w:val="center"/>
          </w:tcPr>
          <w:p w14:paraId="29A27FEA">
            <w:pPr>
              <w:pStyle w:val="29"/>
              <w:bidi w:val="0"/>
              <w:jc w:val="both"/>
              <w:rPr>
                <w:rFonts w:hint="eastAsia"/>
              </w:rPr>
            </w:pPr>
            <w:r>
              <w:t>此次请求的唯一标识，20 位长，前 13 位是毫秒时间，后 7 位是字母和数字的随机数</w:t>
            </w:r>
            <w:r>
              <w:rPr>
                <w:rFonts w:hint="eastAsia"/>
              </w:rPr>
              <w:t>。</w:t>
            </w:r>
          </w:p>
        </w:tc>
      </w:tr>
      <w:tr w14:paraId="0B9E93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68" w:type="dxa"/>
            <w:noWrap w:val="0"/>
            <w:vAlign w:val="center"/>
          </w:tcPr>
          <w:p w14:paraId="01460475">
            <w:pPr>
              <w:pStyle w:val="29"/>
              <w:bidi w:val="0"/>
              <w:jc w:val="center"/>
              <w:rPr>
                <w:rFonts w:hint="eastAsia"/>
              </w:rPr>
            </w:pPr>
            <w:r>
              <w:rPr>
                <w:rFonts w:hint="eastAsia"/>
              </w:rPr>
              <w:t>sn</w:t>
            </w:r>
          </w:p>
        </w:tc>
        <w:tc>
          <w:tcPr>
            <w:tcW w:w="1052" w:type="dxa"/>
            <w:noWrap w:val="0"/>
            <w:vAlign w:val="center"/>
          </w:tcPr>
          <w:p w14:paraId="7974CAA4">
            <w:pPr>
              <w:pStyle w:val="29"/>
              <w:bidi w:val="0"/>
              <w:jc w:val="center"/>
              <w:rPr>
                <w:rFonts w:hint="eastAsia"/>
              </w:rPr>
            </w:pPr>
            <w:r>
              <w:rPr>
                <w:rFonts w:hint="eastAsia"/>
              </w:rPr>
              <w:t>string</w:t>
            </w:r>
          </w:p>
        </w:tc>
        <w:tc>
          <w:tcPr>
            <w:tcW w:w="998" w:type="dxa"/>
            <w:noWrap w:val="0"/>
            <w:vAlign w:val="center"/>
          </w:tcPr>
          <w:p w14:paraId="27E47B9B">
            <w:pPr>
              <w:pStyle w:val="29"/>
              <w:bidi w:val="0"/>
              <w:jc w:val="center"/>
              <w:rPr>
                <w:rFonts w:hint="eastAsia"/>
              </w:rPr>
            </w:pPr>
            <w:r>
              <w:rPr>
                <w:rFonts w:hint="eastAsia"/>
              </w:rPr>
              <w:t>是</w:t>
            </w:r>
          </w:p>
        </w:tc>
        <w:tc>
          <w:tcPr>
            <w:tcW w:w="1509" w:type="dxa"/>
            <w:noWrap w:val="0"/>
            <w:vAlign w:val="center"/>
          </w:tcPr>
          <w:p w14:paraId="0CFAF54C">
            <w:pPr>
              <w:pStyle w:val="29"/>
              <w:bidi w:val="0"/>
              <w:jc w:val="center"/>
              <w:rPr>
                <w:rFonts w:hint="eastAsia"/>
              </w:rPr>
            </w:pPr>
            <w:r>
              <w:rPr>
                <w:rFonts w:hint="eastAsia"/>
              </w:rPr>
              <w:t>设备sn码</w:t>
            </w:r>
          </w:p>
        </w:tc>
        <w:tc>
          <w:tcPr>
            <w:tcW w:w="4636" w:type="dxa"/>
            <w:noWrap w:val="0"/>
            <w:vAlign w:val="center"/>
          </w:tcPr>
          <w:p w14:paraId="52ED1820">
            <w:pPr>
              <w:pStyle w:val="29"/>
              <w:bidi w:val="0"/>
              <w:jc w:val="both"/>
              <w:rPr>
                <w:rFonts w:hint="eastAsia"/>
              </w:rPr>
            </w:pPr>
          </w:p>
        </w:tc>
      </w:tr>
      <w:tr w14:paraId="7AD43A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68" w:type="dxa"/>
            <w:noWrap w:val="0"/>
            <w:vAlign w:val="center"/>
          </w:tcPr>
          <w:p w14:paraId="32911ECB">
            <w:pPr>
              <w:pStyle w:val="29"/>
              <w:bidi w:val="0"/>
              <w:jc w:val="center"/>
              <w:rPr>
                <w:rFonts w:hint="eastAsia"/>
              </w:rPr>
            </w:pPr>
            <w:r>
              <w:rPr>
                <w:rFonts w:hint="default"/>
                <w:lang w:val="en-US" w:eastAsia="zh-CN"/>
              </w:rPr>
              <w:t>callNo</w:t>
            </w:r>
          </w:p>
        </w:tc>
        <w:tc>
          <w:tcPr>
            <w:tcW w:w="1052" w:type="dxa"/>
            <w:noWrap w:val="0"/>
            <w:vAlign w:val="center"/>
          </w:tcPr>
          <w:p w14:paraId="3AE2A8C5">
            <w:pPr>
              <w:pStyle w:val="29"/>
              <w:bidi w:val="0"/>
              <w:jc w:val="center"/>
              <w:rPr>
                <w:rFonts w:hint="eastAsia"/>
              </w:rPr>
            </w:pPr>
            <w:r>
              <w:rPr>
                <w:rFonts w:hint="default"/>
                <w:lang w:val="en-US" w:eastAsia="zh-CN"/>
              </w:rPr>
              <w:t>string</w:t>
            </w:r>
          </w:p>
        </w:tc>
        <w:tc>
          <w:tcPr>
            <w:tcW w:w="998" w:type="dxa"/>
            <w:noWrap w:val="0"/>
            <w:vAlign w:val="center"/>
          </w:tcPr>
          <w:p w14:paraId="30327E20">
            <w:pPr>
              <w:pStyle w:val="29"/>
              <w:bidi w:val="0"/>
              <w:jc w:val="center"/>
              <w:rPr>
                <w:rFonts w:hint="eastAsia"/>
              </w:rPr>
            </w:pPr>
            <w:r>
              <w:rPr>
                <w:rFonts w:hint="default"/>
                <w:lang w:val="en-US" w:eastAsia="zh-CN"/>
              </w:rPr>
              <w:t>否</w:t>
            </w:r>
          </w:p>
        </w:tc>
        <w:tc>
          <w:tcPr>
            <w:tcW w:w="1509" w:type="dxa"/>
            <w:noWrap w:val="0"/>
            <w:vAlign w:val="center"/>
          </w:tcPr>
          <w:p w14:paraId="2AFED966">
            <w:pPr>
              <w:pStyle w:val="29"/>
              <w:bidi w:val="0"/>
              <w:jc w:val="center"/>
              <w:rPr>
                <w:rFonts w:hint="eastAsia"/>
              </w:rPr>
            </w:pPr>
            <w:r>
              <w:rPr>
                <w:rFonts w:hint="default"/>
                <w:lang w:val="en-US" w:eastAsia="zh-CN"/>
              </w:rPr>
              <w:t>呼叫编号</w:t>
            </w:r>
          </w:p>
        </w:tc>
        <w:tc>
          <w:tcPr>
            <w:tcW w:w="4636" w:type="dxa"/>
            <w:noWrap w:val="0"/>
            <w:vAlign w:val="center"/>
          </w:tcPr>
          <w:p w14:paraId="760C6DD6">
            <w:pPr>
              <w:pStyle w:val="29"/>
              <w:bidi w:val="0"/>
              <w:jc w:val="both"/>
              <w:rPr>
                <w:rFonts w:hint="eastAsia"/>
              </w:rPr>
            </w:pPr>
            <w:r>
              <w:rPr>
                <w:rFonts w:hint="default"/>
                <w:lang w:val="en-US" w:eastAsia="zh-CN"/>
              </w:rPr>
              <w:t>可以为空，平台根据呼叫编号分配呼叫目标对象，比如住宅小区场景，通过房号呼叫住户。</w:t>
            </w:r>
          </w:p>
        </w:tc>
      </w:tr>
      <w:tr w14:paraId="2CE4A5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68" w:type="dxa"/>
            <w:noWrap w:val="0"/>
            <w:vAlign w:val="center"/>
          </w:tcPr>
          <w:p w14:paraId="1B9B3D55">
            <w:pPr>
              <w:pStyle w:val="29"/>
              <w:bidi w:val="0"/>
              <w:jc w:val="center"/>
              <w:rPr>
                <w:rFonts w:hint="eastAsia"/>
              </w:rPr>
            </w:pPr>
            <w:r>
              <w:rPr>
                <w:rFonts w:hint="eastAsia"/>
              </w:rPr>
              <w:t>callSeq</w:t>
            </w:r>
          </w:p>
        </w:tc>
        <w:tc>
          <w:tcPr>
            <w:tcW w:w="1052" w:type="dxa"/>
            <w:noWrap w:val="0"/>
            <w:vAlign w:val="center"/>
          </w:tcPr>
          <w:p w14:paraId="36FE4BC0">
            <w:pPr>
              <w:pStyle w:val="29"/>
              <w:bidi w:val="0"/>
              <w:jc w:val="center"/>
              <w:rPr>
                <w:rFonts w:hint="eastAsia"/>
              </w:rPr>
            </w:pPr>
            <w:r>
              <w:rPr>
                <w:rFonts w:hint="eastAsia"/>
              </w:rPr>
              <w:t>int</w:t>
            </w:r>
          </w:p>
        </w:tc>
        <w:tc>
          <w:tcPr>
            <w:tcW w:w="998" w:type="dxa"/>
            <w:noWrap w:val="0"/>
            <w:vAlign w:val="center"/>
          </w:tcPr>
          <w:p w14:paraId="381DAD0B">
            <w:pPr>
              <w:pStyle w:val="29"/>
              <w:bidi w:val="0"/>
              <w:jc w:val="center"/>
              <w:rPr>
                <w:rFonts w:hint="eastAsia"/>
              </w:rPr>
            </w:pPr>
            <w:r>
              <w:rPr>
                <w:rFonts w:hint="eastAsia"/>
              </w:rPr>
              <w:t>否</w:t>
            </w:r>
          </w:p>
        </w:tc>
        <w:tc>
          <w:tcPr>
            <w:tcW w:w="1509" w:type="dxa"/>
            <w:noWrap w:val="0"/>
            <w:vAlign w:val="center"/>
          </w:tcPr>
          <w:p w14:paraId="5C35F915">
            <w:pPr>
              <w:pStyle w:val="29"/>
              <w:bidi w:val="0"/>
              <w:jc w:val="center"/>
              <w:rPr>
                <w:rFonts w:hint="eastAsia"/>
              </w:rPr>
            </w:pPr>
            <w:r>
              <w:rPr>
                <w:rFonts w:hint="eastAsia"/>
              </w:rPr>
              <w:t>呼叫顺序号</w:t>
            </w:r>
          </w:p>
        </w:tc>
        <w:tc>
          <w:tcPr>
            <w:tcW w:w="4636" w:type="dxa"/>
            <w:noWrap w:val="0"/>
            <w:vAlign w:val="center"/>
          </w:tcPr>
          <w:p w14:paraId="26E07682">
            <w:pPr>
              <w:pStyle w:val="29"/>
              <w:bidi w:val="0"/>
              <w:jc w:val="both"/>
              <w:rPr>
                <w:rFonts w:hint="eastAsia"/>
              </w:rPr>
            </w:pPr>
            <w:r>
              <w:rPr>
                <w:rFonts w:hint="eastAsia"/>
              </w:rPr>
              <w:t>缺省为1，当使用talk_setting配置了reCallIntevalSeconds属性启用多次呼叫后，当前为同一呼叫请求的第几次呼叫。注：同一呼叫请求多次呼叫的msg_id相同。</w:t>
            </w:r>
          </w:p>
        </w:tc>
      </w:tr>
    </w:tbl>
    <w:p w14:paraId="7373C861">
      <w:pPr>
        <w:bidi w:val="0"/>
        <w:rPr>
          <w:rFonts w:hint="eastAsia"/>
        </w:rPr>
      </w:pPr>
      <w:r>
        <w:rPr>
          <w:rFonts w:hint="eastAsia"/>
        </w:rPr>
        <w:t>示例：</w:t>
      </w:r>
    </w:p>
    <w:p w14:paraId="49774CB0">
      <w:pPr>
        <w:snapToGrid/>
        <w:spacing w:line="326" w:lineRule="auto"/>
      </w:pPr>
      <w:r>
        <w:rPr>
          <w:rFonts w:ascii="'Cascadia Mono'" w:hAnsi="'Cascadia Mono'" w:cs="'Cascadia Mono'"/>
          <w:i w:val="0"/>
          <w:strike w:val="0"/>
          <w:color w:val="000000"/>
          <w:sz w:val="21"/>
          <w:u w:val="none"/>
          <w:shd w:val="clear" w:color="auto" w:fill="FFFFFE"/>
        </w:rPr>
        <w:t>{</w:t>
      </w:r>
    </w:p>
    <w:p w14:paraId="3FFC03C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"device_trtc_call"</w:t>
      </w:r>
      <w:r>
        <w:rPr>
          <w:rFonts w:ascii="'Cascadia Mono'" w:hAnsi="'Cascadia Mono'" w:cs="'Cascadia Mono'"/>
          <w:i w:val="0"/>
          <w:strike w:val="0"/>
          <w:color w:val="000000"/>
          <w:sz w:val="21"/>
          <w:u w:val="none"/>
          <w:shd w:val="clear" w:color="auto" w:fill="FFFFFE"/>
        </w:rPr>
        <w:t>,</w:t>
      </w:r>
    </w:p>
    <w:p w14:paraId="6C42938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"1713342823989PdAMUQt"</w:t>
      </w:r>
      <w:r>
        <w:rPr>
          <w:rFonts w:ascii="'Cascadia Mono'" w:hAnsi="'Cascadia Mono'" w:cs="'Cascadia Mono'"/>
          <w:i w:val="0"/>
          <w:strike w:val="0"/>
          <w:color w:val="000000"/>
          <w:sz w:val="21"/>
          <w:u w:val="none"/>
          <w:shd w:val="clear" w:color="auto" w:fill="FFFFFE"/>
        </w:rPr>
        <w:t>,</w:t>
      </w:r>
    </w:p>
    <w:p w14:paraId="7A8AF19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r>
        <w:rPr>
          <w:rFonts w:ascii="'Cascadia Mono'" w:hAnsi="'Cascadia Mono'" w:cs="'Cascadia Mono'"/>
          <w:i w:val="0"/>
          <w:strike w:val="0"/>
          <w:color w:val="000000"/>
          <w:sz w:val="21"/>
          <w:u w:val="none"/>
          <w:shd w:val="clear" w:color="auto" w:fill="FFFFFE"/>
        </w:rPr>
        <w:t>,</w:t>
      </w:r>
    </w:p>
    <w:p w14:paraId="53FEB8C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"callNo"</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"1208"</w:t>
      </w:r>
      <w:r>
        <w:rPr>
          <w:rFonts w:ascii="'Cascadia Mono'" w:hAnsi="'Cascadia Mono'" w:cs="'Cascadia Mono'"/>
          <w:i w:val="0"/>
          <w:strike w:val="0"/>
          <w:color w:val="000000"/>
          <w:sz w:val="21"/>
          <w:u w:val="none"/>
          <w:shd w:val="clear" w:color="auto" w:fill="FFFFFE"/>
        </w:rPr>
        <w:t>,</w:t>
      </w:r>
    </w:p>
    <w:p w14:paraId="66A0B52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"callSeq"</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p>
    <w:p w14:paraId="41BC44CA">
      <w:pPr>
        <w:snapToGrid/>
        <w:spacing w:line="326" w:lineRule="auto"/>
      </w:pPr>
      <w:r>
        <w:rPr>
          <w:rFonts w:ascii="'Cascadia Mono'" w:hAnsi="'Cascadia Mono'" w:cs="'Cascadia Mono'"/>
          <w:i w:val="0"/>
          <w:strike w:val="0"/>
          <w:color w:val="000000"/>
          <w:sz w:val="21"/>
          <w:u w:val="none"/>
          <w:shd w:val="clear" w:color="auto" w:fill="FFFFFE"/>
        </w:rPr>
        <w:t>}</w:t>
      </w:r>
    </w:p>
    <w:p w14:paraId="615A8186">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147"/>
        <w:gridCol w:w="864"/>
        <w:gridCol w:w="693"/>
        <w:gridCol w:w="1500"/>
        <w:gridCol w:w="5356"/>
      </w:tblGrid>
      <w:tr w14:paraId="4C506D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147" w:type="dxa"/>
            <w:shd w:val="clear" w:color="auto" w:fill="D7D7D7" w:themeFill="background1" w:themeFillShade="D8"/>
            <w:noWrap w:val="0"/>
            <w:vAlign w:val="center"/>
          </w:tcPr>
          <w:p w14:paraId="097CBCDD">
            <w:pPr>
              <w:pStyle w:val="29"/>
              <w:bidi w:val="0"/>
              <w:jc w:val="center"/>
              <w:rPr>
                <w:rFonts w:hint="eastAsia"/>
              </w:rPr>
            </w:pPr>
            <w:r>
              <w:rPr>
                <w:rFonts w:hint="eastAsia"/>
              </w:rPr>
              <w:t>属性</w:t>
            </w:r>
          </w:p>
        </w:tc>
        <w:tc>
          <w:tcPr>
            <w:tcW w:w="864" w:type="dxa"/>
            <w:shd w:val="clear" w:color="auto" w:fill="D7D7D7" w:themeFill="background1" w:themeFillShade="D8"/>
            <w:noWrap w:val="0"/>
            <w:vAlign w:val="center"/>
          </w:tcPr>
          <w:p w14:paraId="23AA575C">
            <w:pPr>
              <w:pStyle w:val="29"/>
              <w:bidi w:val="0"/>
              <w:jc w:val="center"/>
              <w:rPr>
                <w:rFonts w:hint="eastAsia"/>
              </w:rPr>
            </w:pPr>
            <w:r>
              <w:rPr>
                <w:rFonts w:hint="eastAsia"/>
              </w:rPr>
              <w:t>类型</w:t>
            </w:r>
          </w:p>
        </w:tc>
        <w:tc>
          <w:tcPr>
            <w:tcW w:w="693" w:type="dxa"/>
            <w:shd w:val="clear" w:color="auto" w:fill="D7D7D7" w:themeFill="background1" w:themeFillShade="D8"/>
            <w:noWrap w:val="0"/>
            <w:vAlign w:val="center"/>
          </w:tcPr>
          <w:p w14:paraId="13CF21AD">
            <w:pPr>
              <w:pStyle w:val="29"/>
              <w:bidi w:val="0"/>
              <w:jc w:val="center"/>
            </w:pPr>
            <w:r>
              <w:rPr>
                <w:rFonts w:hint="eastAsia"/>
              </w:rPr>
              <w:t>必需</w:t>
            </w:r>
          </w:p>
        </w:tc>
        <w:tc>
          <w:tcPr>
            <w:tcW w:w="1500" w:type="dxa"/>
            <w:shd w:val="clear" w:color="auto" w:fill="D7D7D7" w:themeFill="background1" w:themeFillShade="D8"/>
            <w:noWrap w:val="0"/>
            <w:vAlign w:val="center"/>
          </w:tcPr>
          <w:p w14:paraId="62515F63">
            <w:pPr>
              <w:pStyle w:val="29"/>
              <w:bidi w:val="0"/>
              <w:jc w:val="center"/>
              <w:rPr>
                <w:rFonts w:hint="eastAsia"/>
              </w:rPr>
            </w:pPr>
            <w:r>
              <w:rPr>
                <w:rFonts w:hint="eastAsia"/>
              </w:rPr>
              <w:t>名称</w:t>
            </w:r>
          </w:p>
        </w:tc>
        <w:tc>
          <w:tcPr>
            <w:tcW w:w="5356" w:type="dxa"/>
            <w:shd w:val="clear" w:color="auto" w:fill="D7D7D7" w:themeFill="background1" w:themeFillShade="D8"/>
            <w:noWrap w:val="0"/>
            <w:vAlign w:val="center"/>
          </w:tcPr>
          <w:p w14:paraId="34B96B33">
            <w:pPr>
              <w:pStyle w:val="29"/>
              <w:bidi w:val="0"/>
              <w:jc w:val="center"/>
              <w:rPr>
                <w:rFonts w:hint="eastAsia"/>
              </w:rPr>
            </w:pPr>
            <w:r>
              <w:rPr>
                <w:rFonts w:hint="eastAsia"/>
              </w:rPr>
              <w:t>说明</w:t>
            </w:r>
          </w:p>
        </w:tc>
      </w:tr>
      <w:tr w14:paraId="7A94D36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60B3ED67">
            <w:pPr>
              <w:pStyle w:val="29"/>
              <w:bidi w:val="0"/>
              <w:jc w:val="center"/>
              <w:rPr>
                <w:rFonts w:hint="eastAsia"/>
              </w:rPr>
            </w:pPr>
            <w:r>
              <w:t>cmd</w:t>
            </w:r>
          </w:p>
        </w:tc>
        <w:tc>
          <w:tcPr>
            <w:tcW w:w="864" w:type="dxa"/>
            <w:noWrap w:val="0"/>
            <w:vAlign w:val="center"/>
          </w:tcPr>
          <w:p w14:paraId="0C116C9C">
            <w:pPr>
              <w:pStyle w:val="29"/>
              <w:bidi w:val="0"/>
              <w:jc w:val="center"/>
            </w:pPr>
            <w:r>
              <w:t>string</w:t>
            </w:r>
          </w:p>
        </w:tc>
        <w:tc>
          <w:tcPr>
            <w:tcW w:w="693" w:type="dxa"/>
            <w:noWrap w:val="0"/>
            <w:vAlign w:val="center"/>
          </w:tcPr>
          <w:p w14:paraId="4C01A373">
            <w:pPr>
              <w:pStyle w:val="29"/>
              <w:bidi w:val="0"/>
              <w:jc w:val="center"/>
              <w:rPr>
                <w:rFonts w:hint="eastAsia"/>
              </w:rPr>
            </w:pPr>
            <w:r>
              <w:t>是</w:t>
            </w:r>
          </w:p>
        </w:tc>
        <w:tc>
          <w:tcPr>
            <w:tcW w:w="1500" w:type="dxa"/>
            <w:noWrap w:val="0"/>
            <w:vAlign w:val="center"/>
          </w:tcPr>
          <w:p w14:paraId="4FD7F876">
            <w:pPr>
              <w:pStyle w:val="29"/>
              <w:bidi w:val="0"/>
              <w:jc w:val="center"/>
            </w:pPr>
            <w:r>
              <w:t>命令</w:t>
            </w:r>
          </w:p>
        </w:tc>
        <w:tc>
          <w:tcPr>
            <w:tcW w:w="5356" w:type="dxa"/>
            <w:noWrap w:val="0"/>
            <w:vAlign w:val="center"/>
          </w:tcPr>
          <w:p w14:paraId="45D32449">
            <w:pPr>
              <w:pStyle w:val="29"/>
              <w:bidi w:val="0"/>
              <w:jc w:val="both"/>
              <w:rPr>
                <w:rFonts w:hint="eastAsia"/>
              </w:rPr>
            </w:pPr>
            <w:r>
              <w:rPr>
                <w:rFonts w:hint="eastAsia"/>
              </w:rPr>
              <w:t>device_trtc_call_rsp</w:t>
            </w:r>
          </w:p>
        </w:tc>
      </w:tr>
      <w:tr w14:paraId="119AC6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78985927">
            <w:pPr>
              <w:pStyle w:val="29"/>
              <w:bidi w:val="0"/>
              <w:jc w:val="center"/>
              <w:rPr>
                <w:rFonts w:hint="eastAsia"/>
              </w:rPr>
            </w:pPr>
            <w:r>
              <w:t>status</w:t>
            </w:r>
          </w:p>
        </w:tc>
        <w:tc>
          <w:tcPr>
            <w:tcW w:w="864" w:type="dxa"/>
            <w:noWrap w:val="0"/>
            <w:vAlign w:val="center"/>
          </w:tcPr>
          <w:p w14:paraId="1AC5B182">
            <w:pPr>
              <w:pStyle w:val="29"/>
              <w:bidi w:val="0"/>
              <w:jc w:val="center"/>
              <w:rPr>
                <w:rFonts w:hint="eastAsia"/>
              </w:rPr>
            </w:pPr>
            <w:r>
              <w:t>string</w:t>
            </w:r>
          </w:p>
        </w:tc>
        <w:tc>
          <w:tcPr>
            <w:tcW w:w="693" w:type="dxa"/>
            <w:noWrap w:val="0"/>
            <w:vAlign w:val="center"/>
          </w:tcPr>
          <w:p w14:paraId="4BB498FA">
            <w:pPr>
              <w:pStyle w:val="29"/>
              <w:bidi w:val="0"/>
              <w:jc w:val="center"/>
              <w:rPr>
                <w:rFonts w:hint="eastAsia"/>
              </w:rPr>
            </w:pPr>
            <w:r>
              <w:t>是</w:t>
            </w:r>
          </w:p>
        </w:tc>
        <w:tc>
          <w:tcPr>
            <w:tcW w:w="1500" w:type="dxa"/>
            <w:noWrap w:val="0"/>
            <w:vAlign w:val="center"/>
          </w:tcPr>
          <w:p w14:paraId="3775FF78">
            <w:pPr>
              <w:pStyle w:val="29"/>
              <w:bidi w:val="0"/>
              <w:jc w:val="center"/>
              <w:rPr>
                <w:rFonts w:hint="eastAsia"/>
              </w:rPr>
            </w:pPr>
            <w:r>
              <w:t>应答状态。“ok”表示正常，其它则表示出错</w:t>
            </w:r>
          </w:p>
        </w:tc>
        <w:tc>
          <w:tcPr>
            <w:tcW w:w="5356" w:type="dxa"/>
            <w:noWrap w:val="0"/>
            <w:vAlign w:val="center"/>
          </w:tcPr>
          <w:p w14:paraId="01406B90">
            <w:pPr>
              <w:pStyle w:val="29"/>
              <w:bidi w:val="0"/>
              <w:jc w:val="both"/>
              <w:rPr>
                <w:rFonts w:hint="eastAsia"/>
              </w:rPr>
            </w:pPr>
            <w:r>
              <w:t>出错状态信息由应答端填充，用于方便定位原因</w:t>
            </w:r>
          </w:p>
        </w:tc>
      </w:tr>
      <w:tr w14:paraId="70C9B1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6540AC3E">
            <w:pPr>
              <w:pStyle w:val="29"/>
              <w:bidi w:val="0"/>
              <w:jc w:val="center"/>
              <w:rPr>
                <w:rFonts w:hint="eastAsia"/>
              </w:rPr>
            </w:pPr>
            <w:r>
              <w:t>msg_id</w:t>
            </w:r>
          </w:p>
        </w:tc>
        <w:tc>
          <w:tcPr>
            <w:tcW w:w="864" w:type="dxa"/>
            <w:noWrap w:val="0"/>
            <w:vAlign w:val="center"/>
          </w:tcPr>
          <w:p w14:paraId="52B3BA7D">
            <w:pPr>
              <w:pStyle w:val="29"/>
              <w:bidi w:val="0"/>
              <w:jc w:val="center"/>
              <w:rPr>
                <w:rFonts w:hint="eastAsia"/>
              </w:rPr>
            </w:pPr>
            <w:r>
              <w:t>string</w:t>
            </w:r>
          </w:p>
        </w:tc>
        <w:tc>
          <w:tcPr>
            <w:tcW w:w="693" w:type="dxa"/>
            <w:noWrap w:val="0"/>
            <w:vAlign w:val="center"/>
          </w:tcPr>
          <w:p w14:paraId="2EE0FDDA">
            <w:pPr>
              <w:pStyle w:val="29"/>
              <w:bidi w:val="0"/>
              <w:jc w:val="center"/>
              <w:rPr>
                <w:rFonts w:hint="eastAsia"/>
              </w:rPr>
            </w:pPr>
            <w:r>
              <w:t>是</w:t>
            </w:r>
          </w:p>
        </w:tc>
        <w:tc>
          <w:tcPr>
            <w:tcW w:w="1500" w:type="dxa"/>
            <w:noWrap w:val="0"/>
            <w:vAlign w:val="center"/>
          </w:tcPr>
          <w:p w14:paraId="45337DB0">
            <w:pPr>
              <w:pStyle w:val="29"/>
              <w:bidi w:val="0"/>
              <w:jc w:val="center"/>
              <w:rPr>
                <w:rFonts w:hint="eastAsia"/>
              </w:rPr>
            </w:pPr>
            <w:r>
              <w:t>消息 ID</w:t>
            </w:r>
          </w:p>
        </w:tc>
        <w:tc>
          <w:tcPr>
            <w:tcW w:w="5356" w:type="dxa"/>
            <w:noWrap w:val="0"/>
            <w:vAlign w:val="center"/>
          </w:tcPr>
          <w:p w14:paraId="66F90D55">
            <w:pPr>
              <w:pStyle w:val="29"/>
              <w:bidi w:val="0"/>
              <w:jc w:val="both"/>
              <w:rPr>
                <w:rFonts w:hint="eastAsia"/>
              </w:rPr>
            </w:pPr>
            <w:r>
              <w:t>与请求时的消息 ID 一致，用于标识该应答对应哪一个请求</w:t>
            </w:r>
          </w:p>
        </w:tc>
      </w:tr>
      <w:tr w14:paraId="1187F6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6FB0BF38">
            <w:pPr>
              <w:pStyle w:val="29"/>
              <w:bidi w:val="0"/>
              <w:jc w:val="center"/>
              <w:rPr>
                <w:rFonts w:hint="eastAsia"/>
              </w:rPr>
            </w:pPr>
            <w:r>
              <w:t>sdkAppId</w:t>
            </w:r>
          </w:p>
        </w:tc>
        <w:tc>
          <w:tcPr>
            <w:tcW w:w="864" w:type="dxa"/>
            <w:noWrap w:val="0"/>
            <w:vAlign w:val="center"/>
          </w:tcPr>
          <w:p w14:paraId="428DFD42">
            <w:pPr>
              <w:pStyle w:val="29"/>
              <w:bidi w:val="0"/>
              <w:jc w:val="center"/>
              <w:rPr>
                <w:rFonts w:hint="eastAsia"/>
              </w:rPr>
            </w:pPr>
            <w:r>
              <w:rPr>
                <w:rFonts w:hint="eastAsia"/>
              </w:rPr>
              <w:t>int</w:t>
            </w:r>
          </w:p>
        </w:tc>
        <w:tc>
          <w:tcPr>
            <w:tcW w:w="693" w:type="dxa"/>
            <w:noWrap w:val="0"/>
            <w:vAlign w:val="center"/>
          </w:tcPr>
          <w:p w14:paraId="7986637F">
            <w:pPr>
              <w:pStyle w:val="29"/>
              <w:bidi w:val="0"/>
              <w:jc w:val="center"/>
              <w:rPr>
                <w:rFonts w:hint="eastAsia"/>
              </w:rPr>
            </w:pPr>
            <w:r>
              <w:rPr>
                <w:rFonts w:hint="eastAsia"/>
              </w:rPr>
              <w:t>是</w:t>
            </w:r>
          </w:p>
        </w:tc>
        <w:tc>
          <w:tcPr>
            <w:tcW w:w="1500" w:type="dxa"/>
            <w:noWrap w:val="0"/>
            <w:vAlign w:val="center"/>
          </w:tcPr>
          <w:p w14:paraId="14873755">
            <w:pPr>
              <w:pStyle w:val="29"/>
              <w:bidi w:val="0"/>
              <w:jc w:val="center"/>
              <w:rPr>
                <w:rFonts w:hint="eastAsia"/>
              </w:rPr>
            </w:pPr>
            <w:r>
              <w:rPr>
                <w:rFonts w:hint="eastAsia"/>
              </w:rPr>
              <w:t>腾讯TRTC应用ID</w:t>
            </w:r>
          </w:p>
        </w:tc>
        <w:tc>
          <w:tcPr>
            <w:tcW w:w="5356" w:type="dxa"/>
            <w:noWrap w:val="0"/>
            <w:vAlign w:val="center"/>
          </w:tcPr>
          <w:p w14:paraId="7ACD4007">
            <w:pPr>
              <w:pStyle w:val="29"/>
              <w:bidi w:val="0"/>
              <w:jc w:val="both"/>
              <w:rPr>
                <w:rFonts w:hint="eastAsia"/>
              </w:rPr>
            </w:pPr>
            <w:r>
              <w:rPr>
                <w:rFonts w:hint="eastAsia"/>
              </w:rPr>
              <w:t>在 实时音视频控制台 单击 应用管理 &gt; 创建应用 创建新应用之后，即可在 应用信息 中获取 sdkAppId 信息。</w:t>
            </w:r>
          </w:p>
        </w:tc>
      </w:tr>
      <w:tr w14:paraId="54F919A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20658526">
            <w:pPr>
              <w:pStyle w:val="29"/>
              <w:bidi w:val="0"/>
              <w:jc w:val="center"/>
              <w:rPr>
                <w:rFonts w:hint="eastAsia"/>
              </w:rPr>
            </w:pPr>
            <w:r>
              <w:t>userId</w:t>
            </w:r>
          </w:p>
        </w:tc>
        <w:tc>
          <w:tcPr>
            <w:tcW w:w="864" w:type="dxa"/>
            <w:noWrap w:val="0"/>
            <w:vAlign w:val="center"/>
          </w:tcPr>
          <w:p w14:paraId="5E55A225">
            <w:pPr>
              <w:pStyle w:val="29"/>
              <w:bidi w:val="0"/>
              <w:jc w:val="center"/>
              <w:rPr>
                <w:rFonts w:hint="eastAsia"/>
              </w:rPr>
            </w:pPr>
            <w:r>
              <w:rPr>
                <w:rFonts w:hint="eastAsia"/>
              </w:rPr>
              <w:t>string</w:t>
            </w:r>
          </w:p>
        </w:tc>
        <w:tc>
          <w:tcPr>
            <w:tcW w:w="693" w:type="dxa"/>
            <w:noWrap w:val="0"/>
            <w:vAlign w:val="center"/>
          </w:tcPr>
          <w:p w14:paraId="4F639AB5">
            <w:pPr>
              <w:pStyle w:val="29"/>
              <w:bidi w:val="0"/>
              <w:jc w:val="center"/>
              <w:rPr>
                <w:rFonts w:hint="eastAsia"/>
              </w:rPr>
            </w:pPr>
            <w:r>
              <w:rPr>
                <w:rFonts w:hint="eastAsia"/>
              </w:rPr>
              <w:t>是</w:t>
            </w:r>
          </w:p>
        </w:tc>
        <w:tc>
          <w:tcPr>
            <w:tcW w:w="1500" w:type="dxa"/>
            <w:noWrap w:val="0"/>
            <w:vAlign w:val="center"/>
          </w:tcPr>
          <w:p w14:paraId="53CE1660">
            <w:pPr>
              <w:pStyle w:val="29"/>
              <w:bidi w:val="0"/>
              <w:jc w:val="center"/>
              <w:rPr>
                <w:rFonts w:hint="eastAsia"/>
              </w:rPr>
            </w:pPr>
            <w:r>
              <w:rPr>
                <w:rFonts w:hint="eastAsia"/>
              </w:rPr>
              <w:t>腾讯TRTC用户ID</w:t>
            </w:r>
          </w:p>
        </w:tc>
        <w:tc>
          <w:tcPr>
            <w:tcW w:w="5356" w:type="dxa"/>
            <w:noWrap w:val="0"/>
            <w:vAlign w:val="center"/>
          </w:tcPr>
          <w:p w14:paraId="1C7F1300">
            <w:pPr>
              <w:pStyle w:val="29"/>
              <w:bidi w:val="0"/>
              <w:jc w:val="both"/>
              <w:rPr>
                <w:rFonts w:hint="eastAsia"/>
              </w:rPr>
            </w:pPr>
            <w:r>
              <w:rPr>
                <w:rFonts w:hint="eastAsia"/>
              </w:rPr>
              <w:t>设备的用户ID,一般使用设备SN作为用户ID，设备将以此用户ID进入房间。</w:t>
            </w:r>
          </w:p>
          <w:p w14:paraId="1877A5D5">
            <w:pPr>
              <w:pStyle w:val="29"/>
              <w:bidi w:val="0"/>
              <w:jc w:val="both"/>
              <w:rPr>
                <w:rFonts w:hint="eastAsia"/>
              </w:rPr>
            </w:pPr>
            <w:r>
              <w:rPr>
                <w:rFonts w:hint="eastAsia"/>
              </w:rPr>
              <w:t>建议限制长度为32字节，只允许包含大小写英文字母(a-zA-Z)、数字(0-9)及下划线和连词符。</w:t>
            </w:r>
          </w:p>
        </w:tc>
      </w:tr>
      <w:tr w14:paraId="0051F1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644061BD">
            <w:pPr>
              <w:pStyle w:val="29"/>
              <w:bidi w:val="0"/>
              <w:jc w:val="center"/>
              <w:rPr>
                <w:rFonts w:hint="eastAsia"/>
              </w:rPr>
            </w:pPr>
            <w:r>
              <w:t>userSig</w:t>
            </w:r>
          </w:p>
        </w:tc>
        <w:tc>
          <w:tcPr>
            <w:tcW w:w="864" w:type="dxa"/>
            <w:noWrap w:val="0"/>
            <w:vAlign w:val="center"/>
          </w:tcPr>
          <w:p w14:paraId="222EB304">
            <w:pPr>
              <w:pStyle w:val="29"/>
              <w:bidi w:val="0"/>
              <w:jc w:val="center"/>
              <w:rPr>
                <w:rFonts w:hint="eastAsia"/>
              </w:rPr>
            </w:pPr>
            <w:r>
              <w:rPr>
                <w:rFonts w:hint="eastAsia"/>
              </w:rPr>
              <w:t>string</w:t>
            </w:r>
          </w:p>
        </w:tc>
        <w:tc>
          <w:tcPr>
            <w:tcW w:w="693" w:type="dxa"/>
            <w:noWrap w:val="0"/>
            <w:vAlign w:val="center"/>
          </w:tcPr>
          <w:p w14:paraId="4573D87E">
            <w:pPr>
              <w:pStyle w:val="29"/>
              <w:bidi w:val="0"/>
              <w:jc w:val="center"/>
              <w:rPr>
                <w:rFonts w:hint="eastAsia"/>
              </w:rPr>
            </w:pPr>
            <w:r>
              <w:rPr>
                <w:rFonts w:hint="eastAsia"/>
              </w:rPr>
              <w:t>是</w:t>
            </w:r>
          </w:p>
        </w:tc>
        <w:tc>
          <w:tcPr>
            <w:tcW w:w="1500" w:type="dxa"/>
            <w:noWrap w:val="0"/>
            <w:vAlign w:val="center"/>
          </w:tcPr>
          <w:p w14:paraId="01AD20C6">
            <w:pPr>
              <w:pStyle w:val="29"/>
              <w:bidi w:val="0"/>
              <w:jc w:val="center"/>
              <w:rPr>
                <w:rFonts w:hint="eastAsia"/>
              </w:rPr>
            </w:pPr>
            <w:r>
              <w:rPr>
                <w:rFonts w:hint="eastAsia"/>
              </w:rPr>
              <w:t>腾讯TRTC用户签名</w:t>
            </w:r>
          </w:p>
        </w:tc>
        <w:tc>
          <w:tcPr>
            <w:tcW w:w="5356" w:type="dxa"/>
            <w:noWrap w:val="0"/>
            <w:vAlign w:val="center"/>
          </w:tcPr>
          <w:p w14:paraId="0FDB1A57">
            <w:pPr>
              <w:pStyle w:val="29"/>
              <w:bidi w:val="0"/>
              <w:jc w:val="both"/>
              <w:rPr>
                <w:rFonts w:hint="eastAsia"/>
              </w:rPr>
            </w:pPr>
            <w:r>
              <w:rPr>
                <w:rFonts w:hint="eastAsia"/>
              </w:rPr>
              <w:t>计算方式参考：</w:t>
            </w:r>
          </w:p>
          <w:p w14:paraId="1F0E2318">
            <w:pPr>
              <w:pStyle w:val="29"/>
              <w:bidi w:val="0"/>
              <w:jc w:val="both"/>
              <w:rPr>
                <w:rFonts w:hint="eastAsia"/>
              </w:rPr>
            </w:pPr>
            <w:r>
              <w:rPr>
                <w:rFonts w:hint="eastAsia"/>
              </w:rPr>
              <w:fldChar w:fldCharType="begin"/>
            </w:r>
            <w:r>
              <w:rPr>
                <w:rFonts w:hint="eastAsia"/>
              </w:rPr>
              <w:instrText xml:space="preserve"> HYPERLINK "https://cloud.tencent.com/document/product/647/17275" </w:instrText>
            </w:r>
            <w:r>
              <w:rPr>
                <w:rFonts w:hint="eastAsia"/>
              </w:rPr>
              <w:fldChar w:fldCharType="separate"/>
            </w:r>
            <w:r>
              <w:rPr>
                <w:rStyle w:val="27"/>
                <w:rFonts w:hint="eastAsia"/>
                <w:szCs w:val="18"/>
              </w:rPr>
              <w:t>https://cloud.tencent.com/document/product/647/17275</w:t>
            </w:r>
            <w:r>
              <w:rPr>
                <w:rFonts w:hint="eastAsia"/>
              </w:rPr>
              <w:fldChar w:fldCharType="end"/>
            </w:r>
          </w:p>
          <w:p w14:paraId="26AA5F8A">
            <w:pPr>
              <w:pStyle w:val="29"/>
              <w:bidi w:val="0"/>
              <w:jc w:val="both"/>
              <w:rPr>
                <w:rFonts w:hint="eastAsia"/>
              </w:rPr>
            </w:pPr>
            <w:r>
              <w:t>签名(UserSig)生成工具</w:t>
            </w:r>
            <w:r>
              <w:rPr>
                <w:rFonts w:hint="eastAsia"/>
              </w:rPr>
              <w:t>：</w:t>
            </w:r>
          </w:p>
          <w:p w14:paraId="5F1A39AF">
            <w:pPr>
              <w:pStyle w:val="29"/>
              <w:bidi w:val="0"/>
              <w:jc w:val="both"/>
              <w:rPr>
                <w:rFonts w:hint="eastAsia"/>
              </w:rPr>
            </w:pPr>
            <w:r>
              <w:rPr>
                <w:rFonts w:hint="eastAsia"/>
              </w:rPr>
              <w:fldChar w:fldCharType="begin"/>
            </w:r>
            <w:r>
              <w:rPr>
                <w:rFonts w:hint="eastAsia"/>
              </w:rPr>
              <w:instrText xml:space="preserve"> HYPERLINK "https://console.cloud.tencent.com/trtc/usersigtool" </w:instrText>
            </w:r>
            <w:r>
              <w:rPr>
                <w:rFonts w:hint="eastAsia"/>
              </w:rPr>
              <w:fldChar w:fldCharType="separate"/>
            </w:r>
            <w:r>
              <w:rPr>
                <w:rStyle w:val="27"/>
                <w:rFonts w:hint="eastAsia"/>
              </w:rPr>
              <w:t>https://console.cloud.tencent.com/trtc/usersigtool</w:t>
            </w:r>
            <w:r>
              <w:rPr>
                <w:rFonts w:hint="eastAsia"/>
              </w:rPr>
              <w:fldChar w:fldCharType="end"/>
            </w:r>
          </w:p>
        </w:tc>
      </w:tr>
      <w:tr w14:paraId="44FCEB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6790CFDE">
            <w:pPr>
              <w:pStyle w:val="29"/>
              <w:bidi w:val="0"/>
              <w:jc w:val="center"/>
              <w:rPr>
                <w:rFonts w:hint="eastAsia"/>
              </w:rPr>
            </w:pPr>
            <w:r>
              <w:t>roomId</w:t>
            </w:r>
          </w:p>
        </w:tc>
        <w:tc>
          <w:tcPr>
            <w:tcW w:w="864" w:type="dxa"/>
            <w:noWrap w:val="0"/>
            <w:vAlign w:val="center"/>
          </w:tcPr>
          <w:p w14:paraId="6F252920">
            <w:pPr>
              <w:pStyle w:val="29"/>
              <w:bidi w:val="0"/>
              <w:jc w:val="center"/>
              <w:rPr>
                <w:rFonts w:hint="eastAsia"/>
              </w:rPr>
            </w:pPr>
            <w:r>
              <w:rPr>
                <w:rFonts w:hint="eastAsia"/>
              </w:rPr>
              <w:t>int</w:t>
            </w:r>
          </w:p>
        </w:tc>
        <w:tc>
          <w:tcPr>
            <w:tcW w:w="693" w:type="dxa"/>
            <w:noWrap w:val="0"/>
            <w:vAlign w:val="center"/>
          </w:tcPr>
          <w:p w14:paraId="3A2A9691">
            <w:pPr>
              <w:pStyle w:val="29"/>
              <w:bidi w:val="0"/>
              <w:jc w:val="center"/>
              <w:rPr>
                <w:rFonts w:hint="eastAsia"/>
              </w:rPr>
            </w:pPr>
            <w:r>
              <w:rPr>
                <w:rFonts w:hint="eastAsia"/>
              </w:rPr>
              <w:t>是</w:t>
            </w:r>
          </w:p>
        </w:tc>
        <w:tc>
          <w:tcPr>
            <w:tcW w:w="1500" w:type="dxa"/>
            <w:noWrap w:val="0"/>
            <w:vAlign w:val="center"/>
          </w:tcPr>
          <w:p w14:paraId="3F2E031F">
            <w:pPr>
              <w:pStyle w:val="29"/>
              <w:bidi w:val="0"/>
              <w:jc w:val="center"/>
              <w:rPr>
                <w:rFonts w:hint="eastAsia"/>
              </w:rPr>
            </w:pPr>
            <w:r>
              <w:rPr>
                <w:rFonts w:hint="eastAsia"/>
              </w:rPr>
              <w:t>腾讯TRTC房间ID</w:t>
            </w:r>
          </w:p>
        </w:tc>
        <w:tc>
          <w:tcPr>
            <w:tcW w:w="5356" w:type="dxa"/>
            <w:noWrap w:val="0"/>
            <w:vAlign w:val="center"/>
          </w:tcPr>
          <w:p w14:paraId="31408A43">
            <w:pPr>
              <w:pStyle w:val="29"/>
              <w:bidi w:val="0"/>
              <w:jc w:val="both"/>
              <w:rPr>
                <w:rFonts w:hint="eastAsia"/>
              </w:rPr>
            </w:pPr>
            <w:r>
              <w:rPr>
                <w:rFonts w:hint="eastAsia"/>
              </w:rPr>
              <w:t>数字类型的房间号，取值要求为 [1, 4294967294] 的整数</w:t>
            </w:r>
          </w:p>
        </w:tc>
      </w:tr>
      <w:tr w14:paraId="5C1149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47" w:type="dxa"/>
            <w:noWrap w:val="0"/>
            <w:vAlign w:val="center"/>
          </w:tcPr>
          <w:p w14:paraId="485976B0">
            <w:pPr>
              <w:pStyle w:val="29"/>
              <w:bidi w:val="0"/>
              <w:jc w:val="center"/>
              <w:rPr>
                <w:rFonts w:hint="eastAsia"/>
              </w:rPr>
            </w:pPr>
            <w:r>
              <w:rPr>
                <w:rFonts w:hint="eastAsia"/>
              </w:rPr>
              <w:t>talkMaxSeconds</w:t>
            </w:r>
          </w:p>
        </w:tc>
        <w:tc>
          <w:tcPr>
            <w:tcW w:w="864" w:type="dxa"/>
            <w:noWrap w:val="0"/>
            <w:vAlign w:val="center"/>
          </w:tcPr>
          <w:p w14:paraId="72700D53">
            <w:pPr>
              <w:pStyle w:val="29"/>
              <w:bidi w:val="0"/>
              <w:jc w:val="center"/>
              <w:rPr>
                <w:rFonts w:hint="eastAsia"/>
              </w:rPr>
            </w:pPr>
            <w:r>
              <w:rPr>
                <w:rFonts w:hint="eastAsia"/>
              </w:rPr>
              <w:t>int</w:t>
            </w:r>
          </w:p>
        </w:tc>
        <w:tc>
          <w:tcPr>
            <w:tcW w:w="693" w:type="dxa"/>
            <w:noWrap w:val="0"/>
            <w:vAlign w:val="center"/>
          </w:tcPr>
          <w:p w14:paraId="79DB1DEF">
            <w:pPr>
              <w:pStyle w:val="29"/>
              <w:bidi w:val="0"/>
              <w:jc w:val="center"/>
              <w:rPr>
                <w:rFonts w:hint="eastAsia"/>
              </w:rPr>
            </w:pPr>
            <w:r>
              <w:rPr>
                <w:rFonts w:hint="eastAsia"/>
              </w:rPr>
              <w:t>否</w:t>
            </w:r>
          </w:p>
        </w:tc>
        <w:tc>
          <w:tcPr>
            <w:tcW w:w="1500" w:type="dxa"/>
            <w:noWrap w:val="0"/>
            <w:vAlign w:val="center"/>
          </w:tcPr>
          <w:p w14:paraId="43DEC4B1">
            <w:pPr>
              <w:pStyle w:val="29"/>
              <w:bidi w:val="0"/>
              <w:jc w:val="center"/>
              <w:rPr>
                <w:rFonts w:hint="eastAsia"/>
              </w:rPr>
            </w:pPr>
            <w:r>
              <w:rPr>
                <w:rFonts w:hint="eastAsia"/>
              </w:rPr>
              <w:t>对讲最长时间（单位：秒）</w:t>
            </w:r>
          </w:p>
        </w:tc>
        <w:tc>
          <w:tcPr>
            <w:tcW w:w="5356" w:type="dxa"/>
            <w:noWrap w:val="0"/>
            <w:vAlign w:val="center"/>
          </w:tcPr>
          <w:p w14:paraId="190CBD0B">
            <w:pPr>
              <w:pStyle w:val="29"/>
              <w:bidi w:val="0"/>
              <w:jc w:val="both"/>
              <w:rPr>
                <w:rFonts w:hint="eastAsia"/>
              </w:rPr>
            </w:pPr>
            <w:r>
              <w:rPr>
                <w:rFonts w:hint="eastAsia"/>
              </w:rPr>
              <w:t>超过该时间，自动挂断，缺省：使用talking_setting设置的talkMaxSeconds值。</w:t>
            </w:r>
          </w:p>
        </w:tc>
      </w:tr>
      <w:tr w14:paraId="00ADF64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34345DAF">
            <w:pPr>
              <w:pStyle w:val="29"/>
              <w:bidi w:val="0"/>
              <w:jc w:val="center"/>
              <w:rPr>
                <w:rFonts w:hint="eastAsia"/>
              </w:rPr>
            </w:pPr>
            <w:r>
              <w:t>audio</w:t>
            </w:r>
            <w:r>
              <w:rPr>
                <w:rFonts w:hint="eastAsia"/>
              </w:rPr>
              <w:t>Enabled</w:t>
            </w:r>
          </w:p>
        </w:tc>
        <w:tc>
          <w:tcPr>
            <w:tcW w:w="864" w:type="dxa"/>
            <w:noWrap w:val="0"/>
            <w:vAlign w:val="center"/>
          </w:tcPr>
          <w:p w14:paraId="728EC30E">
            <w:pPr>
              <w:pStyle w:val="29"/>
              <w:bidi w:val="0"/>
              <w:jc w:val="center"/>
              <w:rPr>
                <w:rFonts w:hint="eastAsia"/>
              </w:rPr>
            </w:pPr>
            <w:r>
              <w:rPr>
                <w:rFonts w:hint="eastAsia"/>
              </w:rPr>
              <w:t>int</w:t>
            </w:r>
          </w:p>
        </w:tc>
        <w:tc>
          <w:tcPr>
            <w:tcW w:w="693" w:type="dxa"/>
            <w:noWrap w:val="0"/>
            <w:vAlign w:val="center"/>
          </w:tcPr>
          <w:p w14:paraId="2BB91910">
            <w:pPr>
              <w:pStyle w:val="29"/>
              <w:bidi w:val="0"/>
              <w:jc w:val="center"/>
              <w:rPr>
                <w:rFonts w:hint="eastAsia"/>
              </w:rPr>
            </w:pPr>
            <w:r>
              <w:rPr>
                <w:rFonts w:hint="eastAsia"/>
              </w:rPr>
              <w:t>否</w:t>
            </w:r>
          </w:p>
        </w:tc>
        <w:tc>
          <w:tcPr>
            <w:tcW w:w="1500" w:type="dxa"/>
            <w:noWrap w:val="0"/>
            <w:vAlign w:val="center"/>
          </w:tcPr>
          <w:p w14:paraId="12694790">
            <w:pPr>
              <w:pStyle w:val="29"/>
              <w:bidi w:val="0"/>
              <w:jc w:val="center"/>
              <w:rPr>
                <w:rFonts w:hint="eastAsia"/>
              </w:rPr>
            </w:pPr>
            <w:r>
              <w:rPr>
                <w:rFonts w:hint="eastAsia"/>
              </w:rPr>
              <w:t>是否发送音频</w:t>
            </w:r>
          </w:p>
        </w:tc>
        <w:tc>
          <w:tcPr>
            <w:tcW w:w="5356" w:type="dxa"/>
            <w:noWrap w:val="0"/>
            <w:vAlign w:val="center"/>
          </w:tcPr>
          <w:p w14:paraId="3FC66848">
            <w:pPr>
              <w:pStyle w:val="29"/>
              <w:bidi w:val="0"/>
              <w:jc w:val="both"/>
              <w:rPr>
                <w:rFonts w:hint="eastAsia"/>
              </w:rPr>
            </w:pPr>
            <w:r>
              <w:rPr>
                <w:rFonts w:hint="eastAsia"/>
              </w:rPr>
              <w:t>1：是（缺省）</w:t>
            </w:r>
          </w:p>
          <w:p w14:paraId="50330348">
            <w:pPr>
              <w:pStyle w:val="29"/>
              <w:bidi w:val="0"/>
              <w:jc w:val="both"/>
              <w:rPr>
                <w:rFonts w:hint="eastAsia"/>
              </w:rPr>
            </w:pPr>
            <w:r>
              <w:rPr>
                <w:rFonts w:hint="eastAsia"/>
              </w:rPr>
              <w:t>0：否</w:t>
            </w:r>
          </w:p>
        </w:tc>
      </w:tr>
      <w:tr w14:paraId="3C6333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47" w:type="dxa"/>
            <w:noWrap w:val="0"/>
            <w:vAlign w:val="center"/>
          </w:tcPr>
          <w:p w14:paraId="539234EE">
            <w:pPr>
              <w:pStyle w:val="29"/>
              <w:bidi w:val="0"/>
              <w:jc w:val="center"/>
              <w:rPr>
                <w:rFonts w:hint="eastAsia"/>
              </w:rPr>
            </w:pPr>
            <w:r>
              <w:rPr>
                <w:rFonts w:hint="eastAsia"/>
              </w:rPr>
              <w:t>videoEnabled</w:t>
            </w:r>
          </w:p>
        </w:tc>
        <w:tc>
          <w:tcPr>
            <w:tcW w:w="864" w:type="dxa"/>
            <w:noWrap w:val="0"/>
            <w:vAlign w:val="center"/>
          </w:tcPr>
          <w:p w14:paraId="24CE8A41">
            <w:pPr>
              <w:pStyle w:val="29"/>
              <w:bidi w:val="0"/>
              <w:jc w:val="center"/>
              <w:rPr>
                <w:rFonts w:hint="eastAsia"/>
              </w:rPr>
            </w:pPr>
            <w:r>
              <w:rPr>
                <w:rFonts w:hint="eastAsia"/>
              </w:rPr>
              <w:t>int</w:t>
            </w:r>
          </w:p>
        </w:tc>
        <w:tc>
          <w:tcPr>
            <w:tcW w:w="693" w:type="dxa"/>
            <w:noWrap w:val="0"/>
            <w:vAlign w:val="center"/>
          </w:tcPr>
          <w:p w14:paraId="292B59EE">
            <w:pPr>
              <w:pStyle w:val="29"/>
              <w:bidi w:val="0"/>
              <w:jc w:val="center"/>
              <w:rPr>
                <w:rFonts w:hint="eastAsia"/>
              </w:rPr>
            </w:pPr>
            <w:r>
              <w:rPr>
                <w:rFonts w:hint="eastAsia"/>
              </w:rPr>
              <w:t>否</w:t>
            </w:r>
          </w:p>
        </w:tc>
        <w:tc>
          <w:tcPr>
            <w:tcW w:w="1500" w:type="dxa"/>
            <w:noWrap w:val="0"/>
            <w:vAlign w:val="center"/>
          </w:tcPr>
          <w:p w14:paraId="188AEE91">
            <w:pPr>
              <w:pStyle w:val="29"/>
              <w:bidi w:val="0"/>
              <w:jc w:val="center"/>
              <w:rPr>
                <w:rFonts w:hint="eastAsia"/>
              </w:rPr>
            </w:pPr>
            <w:r>
              <w:rPr>
                <w:rFonts w:hint="eastAsia"/>
              </w:rPr>
              <w:t>是否发送视频</w:t>
            </w:r>
          </w:p>
        </w:tc>
        <w:tc>
          <w:tcPr>
            <w:tcW w:w="5356" w:type="dxa"/>
            <w:noWrap w:val="0"/>
            <w:vAlign w:val="center"/>
          </w:tcPr>
          <w:p w14:paraId="237864BD">
            <w:pPr>
              <w:pStyle w:val="29"/>
              <w:bidi w:val="0"/>
              <w:jc w:val="both"/>
              <w:rPr>
                <w:rFonts w:hint="eastAsia"/>
              </w:rPr>
            </w:pPr>
            <w:r>
              <w:rPr>
                <w:rFonts w:hint="eastAsia"/>
              </w:rPr>
              <w:t>1：是（缺省）</w:t>
            </w:r>
          </w:p>
          <w:p w14:paraId="586E6029">
            <w:pPr>
              <w:pStyle w:val="29"/>
              <w:bidi w:val="0"/>
              <w:jc w:val="both"/>
              <w:rPr>
                <w:rFonts w:hint="eastAsia"/>
              </w:rPr>
            </w:pPr>
            <w:r>
              <w:rPr>
                <w:rFonts w:hint="eastAsia"/>
              </w:rPr>
              <w:t>0：否</w:t>
            </w:r>
          </w:p>
        </w:tc>
      </w:tr>
    </w:tbl>
    <w:p w14:paraId="7F7E3717">
      <w:pPr>
        <w:bidi w:val="0"/>
        <w:rPr>
          <w:rFonts w:hint="eastAsia"/>
        </w:rPr>
      </w:pPr>
      <w:r>
        <w:rPr>
          <w:rFonts w:hint="eastAsia"/>
        </w:rPr>
        <w:t>示例：</w:t>
      </w:r>
    </w:p>
    <w:p w14:paraId="67811707">
      <w:pPr>
        <w:snapToGrid/>
        <w:spacing w:line="326" w:lineRule="auto"/>
      </w:pPr>
      <w:r>
        <w:rPr>
          <w:rFonts w:ascii="'Cascadia Mono'" w:hAnsi="'Cascadia Mono'" w:cs="'Cascadia Mono'"/>
          <w:i w:val="0"/>
          <w:strike w:val="0"/>
          <w:color w:val="000000"/>
          <w:sz w:val="21"/>
          <w:u w:val="none"/>
          <w:shd w:val="clear" w:color="auto" w:fill="FFFFFE"/>
        </w:rPr>
        <w:t>{</w:t>
      </w:r>
    </w:p>
    <w:p w14:paraId="6856DBC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"device_trtc_call_rsp"</w:t>
      </w:r>
      <w:r>
        <w:rPr>
          <w:rFonts w:ascii="'Cascadia Mono'" w:hAnsi="'Cascadia Mono'" w:cs="'Cascadia Mono'"/>
          <w:i w:val="0"/>
          <w:strike w:val="0"/>
          <w:color w:val="000000"/>
          <w:sz w:val="21"/>
          <w:u w:val="none"/>
          <w:shd w:val="clear" w:color="auto" w:fill="FFFFFE"/>
        </w:rPr>
        <w:t>,</w:t>
      </w:r>
    </w:p>
    <w:p w14:paraId="7112A28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735AE31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"1713342823989PdAMUQt"</w:t>
      </w:r>
      <w:r>
        <w:rPr>
          <w:rFonts w:ascii="'Cascadia Mono'" w:hAnsi="'Cascadia Mono'" w:cs="'Cascadia Mono'"/>
          <w:i w:val="0"/>
          <w:strike w:val="0"/>
          <w:color w:val="000000"/>
          <w:sz w:val="21"/>
          <w:u w:val="none"/>
          <w:shd w:val="clear" w:color="auto" w:fill="FFFFFE"/>
        </w:rPr>
        <w:t>,</w:t>
      </w:r>
    </w:p>
    <w:p w14:paraId="52F9137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"sdkAppId"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1700021329</w:t>
      </w:r>
      <w:r>
        <w:rPr>
          <w:rFonts w:ascii="'Cascadia Mono'" w:hAnsi="'Cascadia Mono'" w:cs="'Cascadia Mono'"/>
          <w:i w:val="0"/>
          <w:strike w:val="0"/>
          <w:color w:val="000000"/>
          <w:sz w:val="21"/>
          <w:u w:val="none"/>
          <w:shd w:val="clear" w:color="auto" w:fill="FFFFFE"/>
        </w:rPr>
        <w:t>,</w:t>
      </w:r>
    </w:p>
    <w:p w14:paraId="6C5124C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"1b7e812009cad088"</w:t>
      </w:r>
      <w:r>
        <w:rPr>
          <w:rFonts w:ascii="'Cascadia Mono'" w:hAnsi="'Cascadia Mono'" w:cs="'Cascadia Mono'"/>
          <w:i w:val="0"/>
          <w:strike w:val="0"/>
          <w:color w:val="000000"/>
          <w:sz w:val="21"/>
          <w:u w:val="none"/>
          <w:shd w:val="clear" w:color="auto" w:fill="FFFFFE"/>
        </w:rPr>
        <w:t>,</w:t>
      </w:r>
    </w:p>
    <w:p w14:paraId="163C106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"userSig"</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"eJw2c2G7PO4PRbmQtVv......F2wmwvcH5WUzhg__"</w:t>
      </w:r>
      <w:r>
        <w:rPr>
          <w:rFonts w:ascii="'Cascadia Mono'" w:hAnsi="'Cascadia Mono'" w:cs="'Cascadia Mono'"/>
          <w:i w:val="0"/>
          <w:strike w:val="0"/>
          <w:color w:val="000000"/>
          <w:sz w:val="21"/>
          <w:u w:val="none"/>
          <w:shd w:val="clear" w:color="auto" w:fill="FFFFFE"/>
        </w:rPr>
        <w:t>,</w:t>
      </w:r>
    </w:p>
    <w:p w14:paraId="7D752E9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"roomId"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665</w:t>
      </w:r>
      <w:r>
        <w:rPr>
          <w:rFonts w:ascii="'Cascadia Mono'" w:hAnsi="'Cascadia Mono'" w:cs="'Cascadia Mono'"/>
          <w:i w:val="0"/>
          <w:strike w:val="0"/>
          <w:color w:val="000000"/>
          <w:sz w:val="21"/>
          <w:u w:val="none"/>
          <w:shd w:val="clear" w:color="auto" w:fill="FFFFFE"/>
        </w:rPr>
        <w:t>,</w:t>
      </w:r>
    </w:p>
    <w:p w14:paraId="6FCF511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"audioEnabled"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61ADC38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"videoEnabled"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p>
    <w:p w14:paraId="7408C4BD">
      <w:pPr>
        <w:snapToGrid/>
        <w:spacing w:line="326" w:lineRule="auto"/>
      </w:pPr>
      <w:r>
        <w:rPr>
          <w:rFonts w:ascii="'Cascadia Mono'" w:hAnsi="'Cascadia Mono'" w:cs="'Cascadia Mono'"/>
          <w:i w:val="0"/>
          <w:strike w:val="0"/>
          <w:color w:val="000000"/>
          <w:sz w:val="21"/>
          <w:u w:val="none"/>
          <w:shd w:val="clear" w:color="auto" w:fill="FFFFFE"/>
        </w:rPr>
        <w:t>}</w:t>
      </w:r>
    </w:p>
    <w:p w14:paraId="005AB729">
      <w:pPr>
        <w:bidi w:val="0"/>
      </w:pPr>
      <w:r>
        <w:rPr>
          <w:rFonts w:hint="eastAsia"/>
        </w:rPr>
        <w:t>注：应答消息中的msg_id属性值必须与请求参数中的msg_id相同！</w:t>
      </w:r>
    </w:p>
    <w:p w14:paraId="48C485BF">
      <w:pPr>
        <w:pStyle w:val="5"/>
        <w:numPr>
          <w:ilvl w:val="2"/>
          <w:numId w:val="1"/>
        </w:numPr>
        <w:tabs>
          <w:tab w:val="left" w:pos="0"/>
        </w:tabs>
        <w:rPr>
          <w:rFonts w:hint="eastAsia"/>
        </w:rPr>
      </w:pPr>
      <w:bookmarkStart w:id="215" w:name="_Toc15697"/>
      <w:bookmarkStart w:id="216" w:name="_Toc32381"/>
      <w:bookmarkStart w:id="217" w:name="_Toce73do6"/>
      <w:bookmarkStart w:id="218" w:name="_Tocoh8akm"/>
      <w:r>
        <w:rPr>
          <w:rFonts w:hint="eastAsia"/>
        </w:rPr>
        <w:t>腾讯音视频（TRTC）挂断</w:t>
      </w:r>
      <w:bookmarkEnd w:id="215"/>
      <w:bookmarkEnd w:id="216"/>
      <w:bookmarkEnd w:id="217"/>
      <w:bookmarkEnd w:id="218"/>
    </w:p>
    <w:p w14:paraId="18049107">
      <w:pPr>
        <w:bidi w:val="0"/>
      </w:pPr>
      <w:r>
        <w:t>本协议针对带呼叫功能的设备，当设备端离开对讲或有挂断按钮点击后向平台发送挂断通知。</w:t>
      </w:r>
    </w:p>
    <w:p w14:paraId="1F756CEC">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0"/>
        <w:gridCol w:w="800"/>
        <w:gridCol w:w="898"/>
        <w:gridCol w:w="1539"/>
        <w:gridCol w:w="4836"/>
      </w:tblGrid>
      <w:tr w14:paraId="451327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90" w:type="dxa"/>
            <w:shd w:val="clear" w:color="auto" w:fill="D7D7D7" w:themeFill="background1" w:themeFillShade="D8"/>
            <w:noWrap w:val="0"/>
            <w:vAlign w:val="center"/>
          </w:tcPr>
          <w:p w14:paraId="3162938A">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019A6F51">
            <w:pPr>
              <w:pStyle w:val="29"/>
              <w:bidi w:val="0"/>
              <w:jc w:val="center"/>
              <w:rPr>
                <w:rFonts w:hint="eastAsia"/>
              </w:rPr>
            </w:pPr>
            <w:r>
              <w:rPr>
                <w:rFonts w:hint="eastAsia"/>
              </w:rPr>
              <w:t>类型</w:t>
            </w:r>
          </w:p>
        </w:tc>
        <w:tc>
          <w:tcPr>
            <w:tcW w:w="898" w:type="dxa"/>
            <w:shd w:val="clear" w:color="auto" w:fill="D7D7D7" w:themeFill="background1" w:themeFillShade="D8"/>
            <w:noWrap w:val="0"/>
            <w:vAlign w:val="center"/>
          </w:tcPr>
          <w:p w14:paraId="089B6FD2">
            <w:pPr>
              <w:pStyle w:val="29"/>
              <w:bidi w:val="0"/>
              <w:jc w:val="center"/>
            </w:pPr>
            <w:r>
              <w:rPr>
                <w:rFonts w:hint="eastAsia"/>
              </w:rPr>
              <w:t>必需</w:t>
            </w:r>
          </w:p>
        </w:tc>
        <w:tc>
          <w:tcPr>
            <w:tcW w:w="1539" w:type="dxa"/>
            <w:shd w:val="clear" w:color="auto" w:fill="D7D7D7" w:themeFill="background1" w:themeFillShade="D8"/>
            <w:noWrap w:val="0"/>
            <w:vAlign w:val="center"/>
          </w:tcPr>
          <w:p w14:paraId="57A109DE">
            <w:pPr>
              <w:pStyle w:val="29"/>
              <w:bidi w:val="0"/>
              <w:jc w:val="center"/>
              <w:rPr>
                <w:rFonts w:hint="eastAsia"/>
              </w:rPr>
            </w:pPr>
            <w:r>
              <w:rPr>
                <w:rFonts w:hint="eastAsia"/>
              </w:rPr>
              <w:t>名称</w:t>
            </w:r>
          </w:p>
        </w:tc>
        <w:tc>
          <w:tcPr>
            <w:tcW w:w="4836" w:type="dxa"/>
            <w:shd w:val="clear" w:color="auto" w:fill="D7D7D7" w:themeFill="background1" w:themeFillShade="D8"/>
            <w:noWrap w:val="0"/>
            <w:vAlign w:val="center"/>
          </w:tcPr>
          <w:p w14:paraId="284BCCBB">
            <w:pPr>
              <w:pStyle w:val="29"/>
              <w:bidi w:val="0"/>
              <w:jc w:val="center"/>
              <w:rPr>
                <w:rFonts w:hint="eastAsia"/>
              </w:rPr>
            </w:pPr>
            <w:r>
              <w:rPr>
                <w:rFonts w:hint="eastAsia"/>
              </w:rPr>
              <w:t>说明</w:t>
            </w:r>
          </w:p>
        </w:tc>
      </w:tr>
      <w:tr w14:paraId="1C611AF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3CB9C170">
            <w:pPr>
              <w:pStyle w:val="29"/>
              <w:bidi w:val="0"/>
              <w:jc w:val="center"/>
              <w:rPr>
                <w:rFonts w:hint="eastAsia"/>
              </w:rPr>
            </w:pPr>
            <w:r>
              <w:t>cmd</w:t>
            </w:r>
          </w:p>
        </w:tc>
        <w:tc>
          <w:tcPr>
            <w:tcW w:w="800" w:type="dxa"/>
            <w:noWrap w:val="0"/>
            <w:vAlign w:val="center"/>
          </w:tcPr>
          <w:p w14:paraId="202DEBA4">
            <w:pPr>
              <w:pStyle w:val="29"/>
              <w:bidi w:val="0"/>
              <w:jc w:val="center"/>
            </w:pPr>
            <w:r>
              <w:t>string</w:t>
            </w:r>
          </w:p>
        </w:tc>
        <w:tc>
          <w:tcPr>
            <w:tcW w:w="898" w:type="dxa"/>
            <w:noWrap w:val="0"/>
            <w:vAlign w:val="center"/>
          </w:tcPr>
          <w:p w14:paraId="2D3CC07F">
            <w:pPr>
              <w:pStyle w:val="29"/>
              <w:bidi w:val="0"/>
              <w:jc w:val="center"/>
              <w:rPr>
                <w:rFonts w:hint="eastAsia"/>
              </w:rPr>
            </w:pPr>
            <w:r>
              <w:t>是</w:t>
            </w:r>
          </w:p>
        </w:tc>
        <w:tc>
          <w:tcPr>
            <w:tcW w:w="1539" w:type="dxa"/>
            <w:noWrap w:val="0"/>
            <w:vAlign w:val="center"/>
          </w:tcPr>
          <w:p w14:paraId="1F5176A8">
            <w:pPr>
              <w:pStyle w:val="29"/>
              <w:bidi w:val="0"/>
              <w:jc w:val="center"/>
            </w:pPr>
            <w:r>
              <w:t>命令</w:t>
            </w:r>
          </w:p>
        </w:tc>
        <w:tc>
          <w:tcPr>
            <w:tcW w:w="4836" w:type="dxa"/>
            <w:noWrap w:val="0"/>
            <w:vAlign w:val="center"/>
          </w:tcPr>
          <w:p w14:paraId="6E1A9066">
            <w:pPr>
              <w:pStyle w:val="29"/>
              <w:bidi w:val="0"/>
              <w:jc w:val="both"/>
              <w:rPr>
                <w:rFonts w:hint="eastAsia"/>
              </w:rPr>
            </w:pPr>
            <w:r>
              <w:rPr>
                <w:rFonts w:hint="eastAsia"/>
              </w:rPr>
              <w:t>device_trtc_hangup</w:t>
            </w:r>
          </w:p>
        </w:tc>
      </w:tr>
      <w:tr w14:paraId="21F3AF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3D430C86">
            <w:pPr>
              <w:pStyle w:val="29"/>
              <w:bidi w:val="0"/>
              <w:jc w:val="center"/>
              <w:rPr>
                <w:rFonts w:hint="eastAsia"/>
              </w:rPr>
            </w:pPr>
            <w:r>
              <w:t>msg_id</w:t>
            </w:r>
          </w:p>
        </w:tc>
        <w:tc>
          <w:tcPr>
            <w:tcW w:w="800" w:type="dxa"/>
            <w:noWrap w:val="0"/>
            <w:vAlign w:val="center"/>
          </w:tcPr>
          <w:p w14:paraId="7158B682">
            <w:pPr>
              <w:pStyle w:val="29"/>
              <w:bidi w:val="0"/>
              <w:jc w:val="center"/>
              <w:rPr>
                <w:rFonts w:hint="eastAsia"/>
              </w:rPr>
            </w:pPr>
            <w:r>
              <w:t>string</w:t>
            </w:r>
          </w:p>
        </w:tc>
        <w:tc>
          <w:tcPr>
            <w:tcW w:w="898" w:type="dxa"/>
            <w:noWrap w:val="0"/>
            <w:vAlign w:val="center"/>
          </w:tcPr>
          <w:p w14:paraId="7DFF0381">
            <w:pPr>
              <w:pStyle w:val="29"/>
              <w:bidi w:val="0"/>
              <w:jc w:val="center"/>
              <w:rPr>
                <w:rFonts w:hint="eastAsia"/>
              </w:rPr>
            </w:pPr>
            <w:r>
              <w:t>是</w:t>
            </w:r>
          </w:p>
        </w:tc>
        <w:tc>
          <w:tcPr>
            <w:tcW w:w="1539" w:type="dxa"/>
            <w:noWrap w:val="0"/>
            <w:vAlign w:val="center"/>
          </w:tcPr>
          <w:p w14:paraId="39284BB8">
            <w:pPr>
              <w:pStyle w:val="29"/>
              <w:bidi w:val="0"/>
              <w:jc w:val="center"/>
              <w:rPr>
                <w:rFonts w:hint="eastAsia"/>
              </w:rPr>
            </w:pPr>
            <w:r>
              <w:t>消息 ID</w:t>
            </w:r>
          </w:p>
        </w:tc>
        <w:tc>
          <w:tcPr>
            <w:tcW w:w="4836" w:type="dxa"/>
            <w:noWrap w:val="0"/>
            <w:vAlign w:val="center"/>
          </w:tcPr>
          <w:p w14:paraId="374EF94A">
            <w:pPr>
              <w:pStyle w:val="29"/>
              <w:bidi w:val="0"/>
              <w:jc w:val="both"/>
              <w:rPr>
                <w:rFonts w:hint="eastAsia"/>
              </w:rPr>
            </w:pPr>
            <w:r>
              <w:t>此次请求的唯一标识，20 位长，前 13 位是毫秒时间，后 7 位是字母和数字的随机数</w:t>
            </w:r>
          </w:p>
        </w:tc>
      </w:tr>
      <w:tr w14:paraId="296B63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2F64DCB7">
            <w:pPr>
              <w:pStyle w:val="29"/>
              <w:bidi w:val="0"/>
              <w:jc w:val="center"/>
              <w:rPr>
                <w:rFonts w:hint="eastAsia"/>
              </w:rPr>
            </w:pPr>
            <w:r>
              <w:rPr>
                <w:rFonts w:hint="eastAsia"/>
              </w:rPr>
              <w:t>sn</w:t>
            </w:r>
          </w:p>
        </w:tc>
        <w:tc>
          <w:tcPr>
            <w:tcW w:w="800" w:type="dxa"/>
            <w:noWrap w:val="0"/>
            <w:vAlign w:val="center"/>
          </w:tcPr>
          <w:p w14:paraId="622046BD">
            <w:pPr>
              <w:pStyle w:val="29"/>
              <w:bidi w:val="0"/>
              <w:jc w:val="center"/>
              <w:rPr>
                <w:rFonts w:hint="eastAsia"/>
              </w:rPr>
            </w:pPr>
            <w:r>
              <w:rPr>
                <w:rFonts w:hint="eastAsia"/>
              </w:rPr>
              <w:t>string</w:t>
            </w:r>
          </w:p>
        </w:tc>
        <w:tc>
          <w:tcPr>
            <w:tcW w:w="898" w:type="dxa"/>
            <w:noWrap w:val="0"/>
            <w:vAlign w:val="center"/>
          </w:tcPr>
          <w:p w14:paraId="0A407700">
            <w:pPr>
              <w:pStyle w:val="29"/>
              <w:bidi w:val="0"/>
              <w:jc w:val="center"/>
              <w:rPr>
                <w:rFonts w:hint="eastAsia"/>
              </w:rPr>
            </w:pPr>
            <w:r>
              <w:rPr>
                <w:rFonts w:hint="eastAsia"/>
              </w:rPr>
              <w:t>是</w:t>
            </w:r>
          </w:p>
        </w:tc>
        <w:tc>
          <w:tcPr>
            <w:tcW w:w="1539" w:type="dxa"/>
            <w:noWrap w:val="0"/>
            <w:vAlign w:val="center"/>
          </w:tcPr>
          <w:p w14:paraId="03791A8B">
            <w:pPr>
              <w:pStyle w:val="29"/>
              <w:bidi w:val="0"/>
              <w:jc w:val="center"/>
              <w:rPr>
                <w:rFonts w:hint="eastAsia"/>
              </w:rPr>
            </w:pPr>
            <w:r>
              <w:rPr>
                <w:rFonts w:hint="eastAsia"/>
              </w:rPr>
              <w:t>设备sn码</w:t>
            </w:r>
          </w:p>
        </w:tc>
        <w:tc>
          <w:tcPr>
            <w:tcW w:w="4836" w:type="dxa"/>
            <w:noWrap w:val="0"/>
            <w:vAlign w:val="center"/>
          </w:tcPr>
          <w:p w14:paraId="6F4778E1">
            <w:pPr>
              <w:pStyle w:val="29"/>
              <w:bidi w:val="0"/>
              <w:jc w:val="both"/>
              <w:rPr>
                <w:rFonts w:hint="eastAsia"/>
              </w:rPr>
            </w:pPr>
          </w:p>
        </w:tc>
      </w:tr>
      <w:tr w14:paraId="50FC64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3C7B3E87">
            <w:pPr>
              <w:pStyle w:val="29"/>
              <w:bidi w:val="0"/>
              <w:jc w:val="center"/>
              <w:rPr>
                <w:rFonts w:hint="eastAsia"/>
              </w:rPr>
            </w:pPr>
            <w:r>
              <w:rPr>
                <w:rFonts w:hint="eastAsia"/>
              </w:rPr>
              <w:t>userId</w:t>
            </w:r>
          </w:p>
        </w:tc>
        <w:tc>
          <w:tcPr>
            <w:tcW w:w="800" w:type="dxa"/>
            <w:noWrap w:val="0"/>
            <w:vAlign w:val="center"/>
          </w:tcPr>
          <w:p w14:paraId="619F95AA">
            <w:pPr>
              <w:pStyle w:val="29"/>
              <w:bidi w:val="0"/>
              <w:jc w:val="center"/>
              <w:rPr>
                <w:rFonts w:hint="eastAsia"/>
              </w:rPr>
            </w:pPr>
            <w:r>
              <w:rPr>
                <w:rFonts w:hint="eastAsia"/>
              </w:rPr>
              <w:t>string</w:t>
            </w:r>
          </w:p>
        </w:tc>
        <w:tc>
          <w:tcPr>
            <w:tcW w:w="898" w:type="dxa"/>
            <w:noWrap w:val="0"/>
            <w:vAlign w:val="center"/>
          </w:tcPr>
          <w:p w14:paraId="3B440D2E">
            <w:pPr>
              <w:pStyle w:val="29"/>
              <w:bidi w:val="0"/>
              <w:jc w:val="center"/>
              <w:rPr>
                <w:rFonts w:hint="eastAsia"/>
              </w:rPr>
            </w:pPr>
            <w:r>
              <w:rPr>
                <w:rFonts w:hint="eastAsia"/>
              </w:rPr>
              <w:t>是</w:t>
            </w:r>
          </w:p>
        </w:tc>
        <w:tc>
          <w:tcPr>
            <w:tcW w:w="1539" w:type="dxa"/>
            <w:noWrap w:val="0"/>
            <w:vAlign w:val="center"/>
          </w:tcPr>
          <w:p w14:paraId="490231C7">
            <w:pPr>
              <w:pStyle w:val="29"/>
              <w:bidi w:val="0"/>
              <w:jc w:val="center"/>
              <w:rPr>
                <w:rFonts w:hint="eastAsia"/>
              </w:rPr>
            </w:pPr>
            <w:r>
              <w:rPr>
                <w:rFonts w:hint="eastAsia"/>
              </w:rPr>
              <w:t>设备端腾讯TRTC用户ID</w:t>
            </w:r>
          </w:p>
        </w:tc>
        <w:tc>
          <w:tcPr>
            <w:tcW w:w="4836" w:type="dxa"/>
            <w:noWrap w:val="0"/>
            <w:vAlign w:val="center"/>
          </w:tcPr>
          <w:p w14:paraId="7B68D054">
            <w:pPr>
              <w:pStyle w:val="29"/>
              <w:bidi w:val="0"/>
              <w:jc w:val="both"/>
              <w:rPr>
                <w:rFonts w:hint="eastAsia"/>
              </w:rPr>
            </w:pPr>
          </w:p>
        </w:tc>
      </w:tr>
      <w:tr w14:paraId="43F829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6C0A12D4">
            <w:pPr>
              <w:pStyle w:val="29"/>
              <w:bidi w:val="0"/>
              <w:jc w:val="center"/>
              <w:rPr>
                <w:rFonts w:hint="eastAsia"/>
              </w:rPr>
            </w:pPr>
            <w:r>
              <w:rPr>
                <w:rFonts w:hint="eastAsia"/>
              </w:rPr>
              <w:t>reasonCode</w:t>
            </w:r>
          </w:p>
        </w:tc>
        <w:tc>
          <w:tcPr>
            <w:tcW w:w="800" w:type="dxa"/>
            <w:noWrap w:val="0"/>
            <w:vAlign w:val="center"/>
          </w:tcPr>
          <w:p w14:paraId="6671396A">
            <w:pPr>
              <w:pStyle w:val="29"/>
              <w:bidi w:val="0"/>
              <w:jc w:val="center"/>
              <w:rPr>
                <w:rFonts w:hint="eastAsia"/>
              </w:rPr>
            </w:pPr>
            <w:r>
              <w:rPr>
                <w:rFonts w:hint="eastAsia"/>
              </w:rPr>
              <w:t>int</w:t>
            </w:r>
          </w:p>
        </w:tc>
        <w:tc>
          <w:tcPr>
            <w:tcW w:w="898" w:type="dxa"/>
            <w:noWrap w:val="0"/>
            <w:vAlign w:val="center"/>
          </w:tcPr>
          <w:p w14:paraId="41748B12">
            <w:pPr>
              <w:pStyle w:val="29"/>
              <w:bidi w:val="0"/>
              <w:jc w:val="center"/>
              <w:rPr>
                <w:rFonts w:hint="eastAsia"/>
              </w:rPr>
            </w:pPr>
            <w:r>
              <w:rPr>
                <w:rFonts w:hint="eastAsia"/>
              </w:rPr>
              <w:t>否</w:t>
            </w:r>
          </w:p>
        </w:tc>
        <w:tc>
          <w:tcPr>
            <w:tcW w:w="1539" w:type="dxa"/>
            <w:noWrap w:val="0"/>
            <w:vAlign w:val="center"/>
          </w:tcPr>
          <w:p w14:paraId="41798F66">
            <w:pPr>
              <w:pStyle w:val="29"/>
              <w:bidi w:val="0"/>
              <w:jc w:val="center"/>
              <w:rPr>
                <w:rFonts w:hint="eastAsia"/>
              </w:rPr>
            </w:pPr>
            <w:r>
              <w:rPr>
                <w:rFonts w:hint="eastAsia"/>
              </w:rPr>
              <w:t>挂断原因编码</w:t>
            </w:r>
          </w:p>
        </w:tc>
        <w:tc>
          <w:tcPr>
            <w:tcW w:w="4836" w:type="dxa"/>
            <w:noWrap w:val="0"/>
            <w:vAlign w:val="center"/>
          </w:tcPr>
          <w:p w14:paraId="16AA9C5C">
            <w:pPr>
              <w:pStyle w:val="29"/>
              <w:bidi w:val="0"/>
              <w:jc w:val="both"/>
              <w:rPr>
                <w:rFonts w:hint="eastAsia"/>
              </w:rPr>
            </w:pPr>
            <w:r>
              <w:rPr>
                <w:rFonts w:hint="eastAsia"/>
              </w:rPr>
              <w:t>0：未知（其它）</w:t>
            </w:r>
          </w:p>
          <w:p w14:paraId="22BDAD98">
            <w:pPr>
              <w:pStyle w:val="29"/>
              <w:bidi w:val="0"/>
              <w:jc w:val="both"/>
              <w:rPr>
                <w:rFonts w:hint="eastAsia"/>
              </w:rPr>
            </w:pPr>
            <w:r>
              <w:rPr>
                <w:rFonts w:hint="eastAsia"/>
              </w:rPr>
              <w:t>1：正常挂断（手动挂断）</w:t>
            </w:r>
          </w:p>
          <w:p w14:paraId="64F86492">
            <w:pPr>
              <w:pStyle w:val="29"/>
              <w:bidi w:val="0"/>
              <w:jc w:val="both"/>
              <w:rPr>
                <w:rFonts w:hint="eastAsia"/>
              </w:rPr>
            </w:pPr>
            <w:r>
              <w:rPr>
                <w:rFonts w:hint="eastAsia"/>
              </w:rPr>
              <w:t>2：对讲功能/模块异常挂断</w:t>
            </w:r>
          </w:p>
          <w:p w14:paraId="3E27D52C">
            <w:pPr>
              <w:pStyle w:val="29"/>
              <w:bidi w:val="0"/>
              <w:jc w:val="both"/>
            </w:pPr>
            <w:r>
              <w:rPr>
                <w:rFonts w:hint="eastAsia"/>
              </w:rPr>
              <w:t>3：对讲超时（超过时长限制自动挂断）</w:t>
            </w:r>
          </w:p>
          <w:p w14:paraId="3F6EE6C3">
            <w:pPr>
              <w:pStyle w:val="29"/>
              <w:bidi w:val="0"/>
              <w:jc w:val="both"/>
              <w:rPr>
                <w:rFonts w:hint="eastAsia"/>
              </w:rPr>
            </w:pPr>
            <w:r>
              <w:rPr>
                <w:rFonts w:hint="eastAsia"/>
              </w:rPr>
              <w:t>4：...</w:t>
            </w:r>
          </w:p>
        </w:tc>
      </w:tr>
      <w:tr w14:paraId="43EC85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6A7CEE70">
            <w:pPr>
              <w:pStyle w:val="29"/>
              <w:bidi w:val="0"/>
              <w:jc w:val="center"/>
              <w:rPr>
                <w:rFonts w:hint="eastAsia"/>
              </w:rPr>
            </w:pPr>
            <w:r>
              <w:rPr>
                <w:rFonts w:hint="eastAsia"/>
              </w:rPr>
              <w:t>reasonDesc</w:t>
            </w:r>
          </w:p>
        </w:tc>
        <w:tc>
          <w:tcPr>
            <w:tcW w:w="800" w:type="dxa"/>
            <w:noWrap w:val="0"/>
            <w:vAlign w:val="center"/>
          </w:tcPr>
          <w:p w14:paraId="5A5F10BB">
            <w:pPr>
              <w:pStyle w:val="29"/>
              <w:bidi w:val="0"/>
              <w:jc w:val="center"/>
              <w:rPr>
                <w:rFonts w:hint="eastAsia"/>
              </w:rPr>
            </w:pPr>
            <w:r>
              <w:rPr>
                <w:rFonts w:hint="eastAsia"/>
              </w:rPr>
              <w:t>string</w:t>
            </w:r>
          </w:p>
        </w:tc>
        <w:tc>
          <w:tcPr>
            <w:tcW w:w="898" w:type="dxa"/>
            <w:noWrap w:val="0"/>
            <w:vAlign w:val="center"/>
          </w:tcPr>
          <w:p w14:paraId="3DBECBD7">
            <w:pPr>
              <w:pStyle w:val="29"/>
              <w:bidi w:val="0"/>
              <w:jc w:val="center"/>
              <w:rPr>
                <w:rFonts w:hint="eastAsia"/>
              </w:rPr>
            </w:pPr>
            <w:r>
              <w:rPr>
                <w:rFonts w:hint="eastAsia"/>
              </w:rPr>
              <w:t>否</w:t>
            </w:r>
          </w:p>
        </w:tc>
        <w:tc>
          <w:tcPr>
            <w:tcW w:w="1539" w:type="dxa"/>
            <w:noWrap w:val="0"/>
            <w:vAlign w:val="center"/>
          </w:tcPr>
          <w:p w14:paraId="451A589E">
            <w:pPr>
              <w:pStyle w:val="29"/>
              <w:bidi w:val="0"/>
              <w:jc w:val="center"/>
              <w:rPr>
                <w:rFonts w:hint="eastAsia"/>
              </w:rPr>
            </w:pPr>
            <w:r>
              <w:rPr>
                <w:rFonts w:hint="eastAsia"/>
              </w:rPr>
              <w:t>挂断原因描述</w:t>
            </w:r>
          </w:p>
        </w:tc>
        <w:tc>
          <w:tcPr>
            <w:tcW w:w="4836" w:type="dxa"/>
            <w:noWrap w:val="0"/>
            <w:vAlign w:val="center"/>
          </w:tcPr>
          <w:p w14:paraId="5110EE63">
            <w:pPr>
              <w:pStyle w:val="29"/>
              <w:bidi w:val="0"/>
              <w:jc w:val="both"/>
              <w:rPr>
                <w:rFonts w:hint="eastAsia"/>
              </w:rPr>
            </w:pPr>
          </w:p>
        </w:tc>
      </w:tr>
    </w:tbl>
    <w:p w14:paraId="4E4AC660">
      <w:pPr>
        <w:bidi w:val="0"/>
        <w:rPr>
          <w:rFonts w:hint="eastAsia"/>
        </w:rPr>
      </w:pPr>
      <w:r>
        <w:rPr>
          <w:rFonts w:hint="eastAsia"/>
        </w:rPr>
        <w:t>示例：</w:t>
      </w:r>
    </w:p>
    <w:p w14:paraId="6AD1175F">
      <w:pPr>
        <w:bidi w:val="0"/>
      </w:pPr>
      <w:r>
        <w:t>{</w:t>
      </w:r>
    </w:p>
    <w:p w14:paraId="13F107F6">
      <w:pPr>
        <w:bidi w:val="0"/>
      </w:pPr>
      <w:r>
        <w:t xml:space="preserve">    "cmd": "device_trtc_hangup",</w:t>
      </w:r>
    </w:p>
    <w:p w14:paraId="6A9D1BAC">
      <w:pPr>
        <w:bidi w:val="0"/>
      </w:pPr>
      <w:r>
        <w:t xml:space="preserve">    "msg_id": "1562566753001402b681",</w:t>
      </w:r>
    </w:p>
    <w:p w14:paraId="1D7FD915">
      <w:pPr>
        <w:bidi w:val="0"/>
      </w:pPr>
      <w:r>
        <w:t xml:space="preserve">    "sn": "1b7e812009cad088",</w:t>
      </w:r>
    </w:p>
    <w:p w14:paraId="33D5E7A5">
      <w:pPr>
        <w:bidi w:val="0"/>
      </w:pPr>
      <w:r>
        <w:t xml:space="preserve">    "userId": "myuseridis6001",</w:t>
      </w:r>
    </w:p>
    <w:p w14:paraId="5A7A3ADB">
      <w:pPr>
        <w:bidi w:val="0"/>
      </w:pPr>
      <w:r>
        <w:t xml:space="preserve">    "reasonCode": 1,</w:t>
      </w:r>
    </w:p>
    <w:p w14:paraId="64405D2C">
      <w:pPr>
        <w:bidi w:val="0"/>
      </w:pPr>
      <w:r>
        <w:t xml:space="preserve">    "reasonDesc": "正常挂断"</w:t>
      </w:r>
    </w:p>
    <w:p w14:paraId="1186B5EF">
      <w:pPr>
        <w:bidi w:val="0"/>
      </w:pPr>
      <w:r>
        <w:t>}</w:t>
      </w:r>
    </w:p>
    <w:p w14:paraId="7CE862D2">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5"/>
        <w:gridCol w:w="800"/>
        <w:gridCol w:w="794"/>
        <w:gridCol w:w="2345"/>
        <w:gridCol w:w="4647"/>
      </w:tblGrid>
      <w:tr w14:paraId="592C50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5" w:type="dxa"/>
            <w:shd w:val="clear" w:color="auto" w:fill="D7D7D7" w:themeFill="background1" w:themeFillShade="D8"/>
            <w:noWrap w:val="0"/>
            <w:vAlign w:val="center"/>
          </w:tcPr>
          <w:p w14:paraId="41693BE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A47748A">
            <w:pPr>
              <w:pStyle w:val="29"/>
              <w:bidi w:val="0"/>
              <w:jc w:val="center"/>
              <w:rPr>
                <w:rFonts w:hint="eastAsia"/>
              </w:rPr>
            </w:pPr>
            <w:r>
              <w:rPr>
                <w:rFonts w:hint="eastAsia"/>
              </w:rPr>
              <w:t>类型</w:t>
            </w:r>
          </w:p>
        </w:tc>
        <w:tc>
          <w:tcPr>
            <w:tcW w:w="794" w:type="dxa"/>
            <w:shd w:val="clear" w:color="auto" w:fill="D7D7D7" w:themeFill="background1" w:themeFillShade="D8"/>
            <w:noWrap w:val="0"/>
            <w:vAlign w:val="center"/>
          </w:tcPr>
          <w:p w14:paraId="21264DE8">
            <w:pPr>
              <w:pStyle w:val="29"/>
              <w:bidi w:val="0"/>
              <w:jc w:val="center"/>
            </w:pPr>
            <w:r>
              <w:rPr>
                <w:rFonts w:hint="eastAsia"/>
              </w:rPr>
              <w:t>必需</w:t>
            </w:r>
          </w:p>
        </w:tc>
        <w:tc>
          <w:tcPr>
            <w:tcW w:w="2345" w:type="dxa"/>
            <w:shd w:val="clear" w:color="auto" w:fill="D7D7D7" w:themeFill="background1" w:themeFillShade="D8"/>
            <w:noWrap w:val="0"/>
            <w:vAlign w:val="center"/>
          </w:tcPr>
          <w:p w14:paraId="46C89CDC">
            <w:pPr>
              <w:pStyle w:val="29"/>
              <w:bidi w:val="0"/>
              <w:jc w:val="center"/>
              <w:rPr>
                <w:rFonts w:hint="eastAsia"/>
              </w:rPr>
            </w:pPr>
            <w:r>
              <w:rPr>
                <w:rFonts w:hint="eastAsia"/>
              </w:rPr>
              <w:t>名称</w:t>
            </w:r>
          </w:p>
        </w:tc>
        <w:tc>
          <w:tcPr>
            <w:tcW w:w="4647" w:type="dxa"/>
            <w:shd w:val="clear" w:color="auto" w:fill="D7D7D7" w:themeFill="background1" w:themeFillShade="D8"/>
            <w:noWrap w:val="0"/>
            <w:vAlign w:val="center"/>
          </w:tcPr>
          <w:p w14:paraId="35B4F7DD">
            <w:pPr>
              <w:pStyle w:val="29"/>
              <w:bidi w:val="0"/>
              <w:jc w:val="center"/>
              <w:rPr>
                <w:rFonts w:hint="eastAsia"/>
              </w:rPr>
            </w:pPr>
            <w:r>
              <w:rPr>
                <w:rFonts w:hint="eastAsia"/>
              </w:rPr>
              <w:t>说明</w:t>
            </w:r>
          </w:p>
        </w:tc>
      </w:tr>
      <w:tr w14:paraId="52D78A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5" w:type="dxa"/>
            <w:noWrap w:val="0"/>
            <w:vAlign w:val="center"/>
          </w:tcPr>
          <w:p w14:paraId="45C1889E">
            <w:pPr>
              <w:pStyle w:val="29"/>
              <w:bidi w:val="0"/>
              <w:jc w:val="center"/>
              <w:rPr>
                <w:rFonts w:hint="eastAsia"/>
              </w:rPr>
            </w:pPr>
            <w:r>
              <w:t>cmd</w:t>
            </w:r>
          </w:p>
        </w:tc>
        <w:tc>
          <w:tcPr>
            <w:tcW w:w="800" w:type="dxa"/>
            <w:noWrap w:val="0"/>
            <w:vAlign w:val="center"/>
          </w:tcPr>
          <w:p w14:paraId="108D0484">
            <w:pPr>
              <w:pStyle w:val="29"/>
              <w:bidi w:val="0"/>
              <w:jc w:val="center"/>
            </w:pPr>
            <w:r>
              <w:t>string</w:t>
            </w:r>
          </w:p>
        </w:tc>
        <w:tc>
          <w:tcPr>
            <w:tcW w:w="794" w:type="dxa"/>
            <w:noWrap w:val="0"/>
            <w:vAlign w:val="center"/>
          </w:tcPr>
          <w:p w14:paraId="773A5F16">
            <w:pPr>
              <w:pStyle w:val="29"/>
              <w:bidi w:val="0"/>
              <w:jc w:val="center"/>
              <w:rPr>
                <w:rFonts w:hint="eastAsia"/>
              </w:rPr>
            </w:pPr>
            <w:r>
              <w:t>是</w:t>
            </w:r>
          </w:p>
        </w:tc>
        <w:tc>
          <w:tcPr>
            <w:tcW w:w="2345" w:type="dxa"/>
            <w:noWrap w:val="0"/>
            <w:vAlign w:val="center"/>
          </w:tcPr>
          <w:p w14:paraId="1F2EEF0D">
            <w:pPr>
              <w:pStyle w:val="29"/>
              <w:bidi w:val="0"/>
              <w:jc w:val="center"/>
            </w:pPr>
            <w:r>
              <w:t>命令</w:t>
            </w:r>
          </w:p>
        </w:tc>
        <w:tc>
          <w:tcPr>
            <w:tcW w:w="4647" w:type="dxa"/>
            <w:noWrap w:val="0"/>
            <w:vAlign w:val="center"/>
          </w:tcPr>
          <w:p w14:paraId="1976F815">
            <w:pPr>
              <w:pStyle w:val="29"/>
              <w:bidi w:val="0"/>
              <w:jc w:val="both"/>
              <w:rPr>
                <w:rFonts w:hint="eastAsia"/>
              </w:rPr>
            </w:pPr>
            <w:r>
              <w:rPr>
                <w:rFonts w:hint="eastAsia"/>
              </w:rPr>
              <w:t>device_trtc_hangup_rsp</w:t>
            </w:r>
          </w:p>
        </w:tc>
      </w:tr>
      <w:tr w14:paraId="7CA6D6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5" w:type="dxa"/>
            <w:noWrap w:val="0"/>
            <w:vAlign w:val="center"/>
          </w:tcPr>
          <w:p w14:paraId="6FECE700">
            <w:pPr>
              <w:pStyle w:val="29"/>
              <w:bidi w:val="0"/>
              <w:jc w:val="center"/>
              <w:rPr>
                <w:rFonts w:hint="eastAsia"/>
              </w:rPr>
            </w:pPr>
            <w:r>
              <w:t>status</w:t>
            </w:r>
          </w:p>
        </w:tc>
        <w:tc>
          <w:tcPr>
            <w:tcW w:w="800" w:type="dxa"/>
            <w:noWrap w:val="0"/>
            <w:vAlign w:val="center"/>
          </w:tcPr>
          <w:p w14:paraId="096586F1">
            <w:pPr>
              <w:pStyle w:val="29"/>
              <w:bidi w:val="0"/>
              <w:jc w:val="center"/>
              <w:rPr>
                <w:rFonts w:hint="eastAsia"/>
              </w:rPr>
            </w:pPr>
            <w:r>
              <w:t>string</w:t>
            </w:r>
          </w:p>
        </w:tc>
        <w:tc>
          <w:tcPr>
            <w:tcW w:w="794" w:type="dxa"/>
            <w:noWrap w:val="0"/>
            <w:vAlign w:val="center"/>
          </w:tcPr>
          <w:p w14:paraId="1161B40E">
            <w:pPr>
              <w:pStyle w:val="29"/>
              <w:bidi w:val="0"/>
              <w:jc w:val="center"/>
              <w:rPr>
                <w:rFonts w:hint="eastAsia"/>
              </w:rPr>
            </w:pPr>
            <w:r>
              <w:t>是</w:t>
            </w:r>
          </w:p>
        </w:tc>
        <w:tc>
          <w:tcPr>
            <w:tcW w:w="2345" w:type="dxa"/>
            <w:noWrap w:val="0"/>
            <w:vAlign w:val="center"/>
          </w:tcPr>
          <w:p w14:paraId="114C87DE">
            <w:pPr>
              <w:pStyle w:val="29"/>
              <w:bidi w:val="0"/>
              <w:jc w:val="center"/>
              <w:rPr>
                <w:rFonts w:hint="eastAsia"/>
              </w:rPr>
            </w:pPr>
            <w:r>
              <w:t>应答状态。“ok”表示正常，其它则表示出错</w:t>
            </w:r>
          </w:p>
        </w:tc>
        <w:tc>
          <w:tcPr>
            <w:tcW w:w="4647" w:type="dxa"/>
            <w:noWrap w:val="0"/>
            <w:vAlign w:val="center"/>
          </w:tcPr>
          <w:p w14:paraId="27349394">
            <w:pPr>
              <w:pStyle w:val="29"/>
              <w:bidi w:val="0"/>
              <w:jc w:val="both"/>
              <w:rPr>
                <w:rFonts w:hint="eastAsia"/>
              </w:rPr>
            </w:pPr>
            <w:r>
              <w:t>出错状态信息由应答端填充，用于方便定位原因</w:t>
            </w:r>
          </w:p>
        </w:tc>
      </w:tr>
      <w:tr w14:paraId="7D613E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5" w:type="dxa"/>
            <w:noWrap w:val="0"/>
            <w:vAlign w:val="center"/>
          </w:tcPr>
          <w:p w14:paraId="46D824E1">
            <w:pPr>
              <w:pStyle w:val="29"/>
              <w:bidi w:val="0"/>
              <w:jc w:val="center"/>
              <w:rPr>
                <w:rFonts w:hint="eastAsia"/>
              </w:rPr>
            </w:pPr>
            <w:r>
              <w:t>msg_id</w:t>
            </w:r>
          </w:p>
        </w:tc>
        <w:tc>
          <w:tcPr>
            <w:tcW w:w="800" w:type="dxa"/>
            <w:noWrap w:val="0"/>
            <w:vAlign w:val="center"/>
          </w:tcPr>
          <w:p w14:paraId="7B35C8CC">
            <w:pPr>
              <w:pStyle w:val="29"/>
              <w:bidi w:val="0"/>
              <w:jc w:val="center"/>
              <w:rPr>
                <w:rFonts w:hint="eastAsia"/>
              </w:rPr>
            </w:pPr>
            <w:r>
              <w:t>string</w:t>
            </w:r>
          </w:p>
        </w:tc>
        <w:tc>
          <w:tcPr>
            <w:tcW w:w="794" w:type="dxa"/>
            <w:noWrap w:val="0"/>
            <w:vAlign w:val="center"/>
          </w:tcPr>
          <w:p w14:paraId="73F3B861">
            <w:pPr>
              <w:pStyle w:val="29"/>
              <w:bidi w:val="0"/>
              <w:jc w:val="center"/>
              <w:rPr>
                <w:rFonts w:hint="eastAsia"/>
              </w:rPr>
            </w:pPr>
            <w:r>
              <w:t>是</w:t>
            </w:r>
          </w:p>
        </w:tc>
        <w:tc>
          <w:tcPr>
            <w:tcW w:w="2345" w:type="dxa"/>
            <w:noWrap w:val="0"/>
            <w:vAlign w:val="center"/>
          </w:tcPr>
          <w:p w14:paraId="2694702D">
            <w:pPr>
              <w:pStyle w:val="29"/>
              <w:bidi w:val="0"/>
              <w:jc w:val="center"/>
              <w:rPr>
                <w:rFonts w:hint="eastAsia"/>
              </w:rPr>
            </w:pPr>
            <w:r>
              <w:t>消息 ID</w:t>
            </w:r>
          </w:p>
        </w:tc>
        <w:tc>
          <w:tcPr>
            <w:tcW w:w="4647" w:type="dxa"/>
            <w:noWrap w:val="0"/>
            <w:vAlign w:val="center"/>
          </w:tcPr>
          <w:p w14:paraId="0AA9B8BC">
            <w:pPr>
              <w:pStyle w:val="29"/>
              <w:bidi w:val="0"/>
              <w:jc w:val="both"/>
              <w:rPr>
                <w:rFonts w:hint="eastAsia"/>
              </w:rPr>
            </w:pPr>
            <w:r>
              <w:t>与请求时的消息 ID 一致，用于标识该应答对应哪一个请求</w:t>
            </w:r>
          </w:p>
        </w:tc>
      </w:tr>
    </w:tbl>
    <w:p w14:paraId="02892A7E">
      <w:pPr>
        <w:bidi w:val="0"/>
        <w:rPr>
          <w:rFonts w:hint="eastAsia"/>
        </w:rPr>
      </w:pPr>
      <w:r>
        <w:rPr>
          <w:rFonts w:hint="eastAsia"/>
        </w:rPr>
        <w:t>示例：</w:t>
      </w:r>
    </w:p>
    <w:p w14:paraId="5726456C">
      <w:pPr>
        <w:bidi w:val="0"/>
        <w:rPr>
          <w:rFonts w:hint="eastAsia"/>
        </w:rPr>
      </w:pPr>
      <w:r>
        <w:rPr>
          <w:rFonts w:hint="eastAsia"/>
        </w:rPr>
        <w:t>{</w:t>
      </w:r>
    </w:p>
    <w:p w14:paraId="63156A38">
      <w:pPr>
        <w:bidi w:val="0"/>
        <w:rPr>
          <w:rFonts w:hint="eastAsia"/>
        </w:rPr>
      </w:pPr>
      <w:r>
        <w:rPr>
          <w:rFonts w:hint="eastAsia"/>
        </w:rPr>
        <w:t xml:space="preserve">    "cmd": "device_trtc_hangup_rsp",</w:t>
      </w:r>
    </w:p>
    <w:p w14:paraId="6D316C63">
      <w:pPr>
        <w:bidi w:val="0"/>
        <w:rPr>
          <w:rFonts w:hint="eastAsia"/>
        </w:rPr>
      </w:pPr>
      <w:r>
        <w:rPr>
          <w:rFonts w:hint="eastAsia"/>
        </w:rPr>
        <w:t xml:space="preserve">    "status": "ok",</w:t>
      </w:r>
    </w:p>
    <w:p w14:paraId="6E681358">
      <w:pPr>
        <w:bidi w:val="0"/>
        <w:rPr>
          <w:rFonts w:hint="eastAsia"/>
        </w:rPr>
      </w:pPr>
      <w:r>
        <w:rPr>
          <w:rFonts w:hint="eastAsia"/>
        </w:rPr>
        <w:t xml:space="preserve">    "msg_id": "1562566753001402b681"</w:t>
      </w:r>
    </w:p>
    <w:p w14:paraId="79A220A5">
      <w:pPr>
        <w:bidi w:val="0"/>
        <w:rPr>
          <w:rFonts w:hint="eastAsia"/>
        </w:rPr>
      </w:pPr>
      <w:r>
        <w:rPr>
          <w:rFonts w:hint="eastAsia"/>
        </w:rPr>
        <w:t>}</w:t>
      </w:r>
    </w:p>
    <w:p w14:paraId="543D4D97">
      <w:pPr>
        <w:pStyle w:val="5"/>
        <w:numPr>
          <w:ilvl w:val="2"/>
          <w:numId w:val="1"/>
        </w:numPr>
        <w:tabs>
          <w:tab w:val="left" w:pos="0"/>
        </w:tabs>
        <w:rPr>
          <w:rFonts w:hint="eastAsia"/>
        </w:rPr>
      </w:pPr>
      <w:bookmarkStart w:id="219" w:name="_Toc3cwsqg"/>
      <w:bookmarkStart w:id="220" w:name="_Toc31378"/>
      <w:bookmarkStart w:id="221" w:name="_Toc28106"/>
      <w:bookmarkStart w:id="222" w:name="_Tocn9jqzc"/>
      <w:r>
        <w:rPr>
          <w:rFonts w:hint="eastAsia"/>
        </w:rPr>
        <w:t>SIP呼叫</w:t>
      </w:r>
      <w:bookmarkEnd w:id="219"/>
      <w:bookmarkEnd w:id="220"/>
      <w:bookmarkEnd w:id="221"/>
      <w:bookmarkEnd w:id="222"/>
    </w:p>
    <w:p w14:paraId="1342BD3B">
      <w:pPr>
        <w:bidi w:val="0"/>
      </w:pPr>
      <w:r>
        <w:rPr>
          <w:rFonts w:hint="eastAsia"/>
        </w:rPr>
        <w:t>使用本接口前，可以先了解下行接口：talk_setting(配置可视对讲参数).</w:t>
      </w:r>
    </w:p>
    <w:p w14:paraId="5DCB9073">
      <w:pPr>
        <w:bidi w:val="0"/>
      </w:pPr>
      <w:r>
        <w:t>协议针对集成可视对讲功能的设备或设备，用来接入使用SIP可视对讲方案的第三方平台/云坐席，当按下设备上的呼叫（HELP）按钮时，向云平台请求呼叫坐席。</w:t>
      </w:r>
    </w:p>
    <w:p w14:paraId="1FD24540">
      <w:pPr>
        <w:bidi w:val="0"/>
      </w:pPr>
      <w:r>
        <w:t>使用SIP呼叫，需要先使用下行接口“配置可视对讲参数”设定可视对讲方案（协议）为sip，同时设置SIP参数，或者使用客户端工具配置。</w:t>
      </w:r>
    </w:p>
    <w:p w14:paraId="1ABDFB6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8"/>
        <w:gridCol w:w="800"/>
        <w:gridCol w:w="888"/>
        <w:gridCol w:w="1479"/>
        <w:gridCol w:w="5420"/>
      </w:tblGrid>
      <w:tr w14:paraId="68B240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8" w:type="dxa"/>
            <w:shd w:val="clear" w:color="auto" w:fill="D7D7D7" w:themeFill="background1" w:themeFillShade="D8"/>
            <w:noWrap w:val="0"/>
            <w:vAlign w:val="center"/>
          </w:tcPr>
          <w:p w14:paraId="59AE5C44">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09F6FA6">
            <w:pPr>
              <w:pStyle w:val="29"/>
              <w:bidi w:val="0"/>
              <w:jc w:val="center"/>
              <w:rPr>
                <w:rFonts w:hint="eastAsia"/>
              </w:rPr>
            </w:pPr>
            <w:r>
              <w:rPr>
                <w:rFonts w:hint="eastAsia"/>
              </w:rPr>
              <w:t>类型</w:t>
            </w:r>
          </w:p>
        </w:tc>
        <w:tc>
          <w:tcPr>
            <w:tcW w:w="888" w:type="dxa"/>
            <w:shd w:val="clear" w:color="auto" w:fill="D7D7D7" w:themeFill="background1" w:themeFillShade="D8"/>
            <w:noWrap w:val="0"/>
            <w:vAlign w:val="center"/>
          </w:tcPr>
          <w:p w14:paraId="43D643A7">
            <w:pPr>
              <w:pStyle w:val="29"/>
              <w:bidi w:val="0"/>
              <w:jc w:val="center"/>
            </w:pPr>
            <w:r>
              <w:rPr>
                <w:rFonts w:hint="eastAsia"/>
              </w:rPr>
              <w:t>必需</w:t>
            </w:r>
          </w:p>
        </w:tc>
        <w:tc>
          <w:tcPr>
            <w:tcW w:w="1479" w:type="dxa"/>
            <w:shd w:val="clear" w:color="auto" w:fill="D7D7D7" w:themeFill="background1" w:themeFillShade="D8"/>
            <w:noWrap w:val="0"/>
            <w:vAlign w:val="center"/>
          </w:tcPr>
          <w:p w14:paraId="2888CA6F">
            <w:pPr>
              <w:pStyle w:val="29"/>
              <w:bidi w:val="0"/>
              <w:jc w:val="center"/>
              <w:rPr>
                <w:rFonts w:hint="eastAsia"/>
              </w:rPr>
            </w:pPr>
            <w:r>
              <w:rPr>
                <w:rFonts w:hint="eastAsia"/>
              </w:rPr>
              <w:t>名称</w:t>
            </w:r>
          </w:p>
        </w:tc>
        <w:tc>
          <w:tcPr>
            <w:tcW w:w="5420" w:type="dxa"/>
            <w:shd w:val="clear" w:color="auto" w:fill="D7D7D7" w:themeFill="background1" w:themeFillShade="D8"/>
            <w:noWrap w:val="0"/>
            <w:vAlign w:val="center"/>
          </w:tcPr>
          <w:p w14:paraId="704B3E7E">
            <w:pPr>
              <w:pStyle w:val="29"/>
              <w:bidi w:val="0"/>
              <w:jc w:val="center"/>
              <w:rPr>
                <w:rFonts w:hint="eastAsia"/>
              </w:rPr>
            </w:pPr>
            <w:r>
              <w:rPr>
                <w:rFonts w:hint="eastAsia"/>
              </w:rPr>
              <w:t>说明</w:t>
            </w:r>
          </w:p>
        </w:tc>
      </w:tr>
      <w:tr w14:paraId="234CFD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02BB3A0F">
            <w:pPr>
              <w:pStyle w:val="29"/>
              <w:bidi w:val="0"/>
              <w:jc w:val="center"/>
              <w:rPr>
                <w:rFonts w:hint="eastAsia"/>
              </w:rPr>
            </w:pPr>
            <w:r>
              <w:t>cmd</w:t>
            </w:r>
          </w:p>
        </w:tc>
        <w:tc>
          <w:tcPr>
            <w:tcW w:w="800" w:type="dxa"/>
            <w:noWrap w:val="0"/>
            <w:vAlign w:val="center"/>
          </w:tcPr>
          <w:p w14:paraId="5DAA093D">
            <w:pPr>
              <w:pStyle w:val="29"/>
              <w:bidi w:val="0"/>
              <w:jc w:val="center"/>
            </w:pPr>
            <w:r>
              <w:t>string</w:t>
            </w:r>
          </w:p>
        </w:tc>
        <w:tc>
          <w:tcPr>
            <w:tcW w:w="888" w:type="dxa"/>
            <w:noWrap w:val="0"/>
            <w:vAlign w:val="center"/>
          </w:tcPr>
          <w:p w14:paraId="533ED64E">
            <w:pPr>
              <w:pStyle w:val="29"/>
              <w:bidi w:val="0"/>
              <w:jc w:val="center"/>
              <w:rPr>
                <w:rFonts w:hint="eastAsia"/>
              </w:rPr>
            </w:pPr>
            <w:r>
              <w:t>是</w:t>
            </w:r>
          </w:p>
        </w:tc>
        <w:tc>
          <w:tcPr>
            <w:tcW w:w="1479" w:type="dxa"/>
            <w:noWrap w:val="0"/>
            <w:vAlign w:val="center"/>
          </w:tcPr>
          <w:p w14:paraId="5CD88D47">
            <w:pPr>
              <w:pStyle w:val="29"/>
              <w:bidi w:val="0"/>
              <w:jc w:val="center"/>
            </w:pPr>
            <w:r>
              <w:t>命令</w:t>
            </w:r>
          </w:p>
        </w:tc>
        <w:tc>
          <w:tcPr>
            <w:tcW w:w="5420" w:type="dxa"/>
            <w:noWrap w:val="0"/>
            <w:vAlign w:val="center"/>
          </w:tcPr>
          <w:p w14:paraId="0A28B321">
            <w:pPr>
              <w:pStyle w:val="29"/>
              <w:bidi w:val="0"/>
              <w:jc w:val="left"/>
              <w:rPr>
                <w:rFonts w:hint="eastAsia"/>
              </w:rPr>
            </w:pPr>
            <w:r>
              <w:rPr>
                <w:rFonts w:hint="eastAsia"/>
              </w:rPr>
              <w:t>device_sip_call</w:t>
            </w:r>
          </w:p>
        </w:tc>
      </w:tr>
      <w:tr w14:paraId="0AC325B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2B69DAC0">
            <w:pPr>
              <w:pStyle w:val="29"/>
              <w:bidi w:val="0"/>
              <w:jc w:val="center"/>
              <w:rPr>
                <w:rFonts w:hint="eastAsia"/>
              </w:rPr>
            </w:pPr>
            <w:r>
              <w:t>msg_id</w:t>
            </w:r>
          </w:p>
        </w:tc>
        <w:tc>
          <w:tcPr>
            <w:tcW w:w="800" w:type="dxa"/>
            <w:noWrap w:val="0"/>
            <w:vAlign w:val="center"/>
          </w:tcPr>
          <w:p w14:paraId="23C986DF">
            <w:pPr>
              <w:pStyle w:val="29"/>
              <w:bidi w:val="0"/>
              <w:jc w:val="center"/>
              <w:rPr>
                <w:rFonts w:hint="eastAsia"/>
              </w:rPr>
            </w:pPr>
            <w:r>
              <w:t>string</w:t>
            </w:r>
          </w:p>
        </w:tc>
        <w:tc>
          <w:tcPr>
            <w:tcW w:w="888" w:type="dxa"/>
            <w:noWrap w:val="0"/>
            <w:vAlign w:val="center"/>
          </w:tcPr>
          <w:p w14:paraId="3805A98F">
            <w:pPr>
              <w:pStyle w:val="29"/>
              <w:bidi w:val="0"/>
              <w:jc w:val="center"/>
              <w:rPr>
                <w:rFonts w:hint="eastAsia"/>
              </w:rPr>
            </w:pPr>
            <w:r>
              <w:t>是</w:t>
            </w:r>
          </w:p>
        </w:tc>
        <w:tc>
          <w:tcPr>
            <w:tcW w:w="1479" w:type="dxa"/>
            <w:noWrap w:val="0"/>
            <w:vAlign w:val="center"/>
          </w:tcPr>
          <w:p w14:paraId="5CC75A19">
            <w:pPr>
              <w:pStyle w:val="29"/>
              <w:bidi w:val="0"/>
              <w:jc w:val="center"/>
              <w:rPr>
                <w:rFonts w:hint="eastAsia"/>
              </w:rPr>
            </w:pPr>
            <w:r>
              <w:t>消息 ID</w:t>
            </w:r>
          </w:p>
        </w:tc>
        <w:tc>
          <w:tcPr>
            <w:tcW w:w="5420" w:type="dxa"/>
            <w:noWrap w:val="0"/>
            <w:vAlign w:val="center"/>
          </w:tcPr>
          <w:p w14:paraId="72132F67">
            <w:pPr>
              <w:pStyle w:val="29"/>
              <w:bidi w:val="0"/>
              <w:jc w:val="left"/>
              <w:rPr>
                <w:rFonts w:hint="eastAsia"/>
              </w:rPr>
            </w:pPr>
            <w:r>
              <w:t>此次请求的唯一标识，20 位长，前 13 位是毫秒时间，后 7 位是字母和数字的随机数</w:t>
            </w:r>
            <w:r>
              <w:rPr>
                <w:rFonts w:hint="eastAsia"/>
              </w:rPr>
              <w:t>。</w:t>
            </w:r>
          </w:p>
        </w:tc>
      </w:tr>
      <w:tr w14:paraId="770027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7E81F8E4">
            <w:pPr>
              <w:pStyle w:val="29"/>
              <w:bidi w:val="0"/>
              <w:jc w:val="center"/>
              <w:rPr>
                <w:rFonts w:hint="eastAsia"/>
              </w:rPr>
            </w:pPr>
            <w:r>
              <w:rPr>
                <w:rFonts w:hint="eastAsia"/>
              </w:rPr>
              <w:t>sn</w:t>
            </w:r>
          </w:p>
        </w:tc>
        <w:tc>
          <w:tcPr>
            <w:tcW w:w="800" w:type="dxa"/>
            <w:noWrap w:val="0"/>
            <w:vAlign w:val="center"/>
          </w:tcPr>
          <w:p w14:paraId="0D232101">
            <w:pPr>
              <w:pStyle w:val="29"/>
              <w:bidi w:val="0"/>
              <w:jc w:val="center"/>
              <w:rPr>
                <w:rFonts w:hint="eastAsia"/>
              </w:rPr>
            </w:pPr>
            <w:r>
              <w:rPr>
                <w:rFonts w:hint="eastAsia"/>
              </w:rPr>
              <w:t>string</w:t>
            </w:r>
          </w:p>
        </w:tc>
        <w:tc>
          <w:tcPr>
            <w:tcW w:w="888" w:type="dxa"/>
            <w:noWrap w:val="0"/>
            <w:vAlign w:val="center"/>
          </w:tcPr>
          <w:p w14:paraId="097437A3">
            <w:pPr>
              <w:pStyle w:val="29"/>
              <w:bidi w:val="0"/>
              <w:jc w:val="center"/>
              <w:rPr>
                <w:rFonts w:hint="eastAsia"/>
              </w:rPr>
            </w:pPr>
            <w:r>
              <w:rPr>
                <w:rFonts w:hint="eastAsia"/>
              </w:rPr>
              <w:t>是</w:t>
            </w:r>
          </w:p>
        </w:tc>
        <w:tc>
          <w:tcPr>
            <w:tcW w:w="1479" w:type="dxa"/>
            <w:noWrap w:val="0"/>
            <w:vAlign w:val="center"/>
          </w:tcPr>
          <w:p w14:paraId="488DD44F">
            <w:pPr>
              <w:pStyle w:val="29"/>
              <w:bidi w:val="0"/>
              <w:jc w:val="center"/>
              <w:rPr>
                <w:rFonts w:hint="eastAsia"/>
              </w:rPr>
            </w:pPr>
            <w:r>
              <w:rPr>
                <w:rFonts w:hint="eastAsia"/>
              </w:rPr>
              <w:t>设备sn码</w:t>
            </w:r>
          </w:p>
        </w:tc>
        <w:tc>
          <w:tcPr>
            <w:tcW w:w="5420" w:type="dxa"/>
            <w:noWrap w:val="0"/>
            <w:vAlign w:val="center"/>
          </w:tcPr>
          <w:p w14:paraId="456A0118">
            <w:pPr>
              <w:pStyle w:val="29"/>
              <w:bidi w:val="0"/>
              <w:jc w:val="left"/>
              <w:rPr>
                <w:rFonts w:hint="eastAsia"/>
              </w:rPr>
            </w:pPr>
          </w:p>
        </w:tc>
      </w:tr>
    </w:tbl>
    <w:p w14:paraId="66227C4F">
      <w:pPr>
        <w:bidi w:val="0"/>
        <w:rPr>
          <w:rFonts w:hint="eastAsia"/>
        </w:rPr>
      </w:pPr>
      <w:r>
        <w:rPr>
          <w:rFonts w:hint="eastAsia"/>
        </w:rPr>
        <w:t>示例：</w:t>
      </w:r>
    </w:p>
    <w:p w14:paraId="474BA4A4">
      <w:pPr>
        <w:bidi w:val="0"/>
      </w:pPr>
      <w:r>
        <w:t>{</w:t>
      </w:r>
    </w:p>
    <w:p w14:paraId="51556C42">
      <w:pPr>
        <w:bidi w:val="0"/>
      </w:pPr>
      <w:r>
        <w:t xml:space="preserve">    "cmd": "device_</w:t>
      </w:r>
      <w:r>
        <w:rPr>
          <w:rFonts w:hint="eastAsia"/>
        </w:rPr>
        <w:t>sip</w:t>
      </w:r>
      <w:r>
        <w:t>_call",</w:t>
      </w:r>
    </w:p>
    <w:p w14:paraId="17511683">
      <w:pPr>
        <w:bidi w:val="0"/>
      </w:pPr>
      <w:r>
        <w:t xml:space="preserve">    "msg_id": "1562566753001402b681",</w:t>
      </w:r>
    </w:p>
    <w:p w14:paraId="6BE5E961">
      <w:pPr>
        <w:bidi w:val="0"/>
      </w:pPr>
      <w:r>
        <w:t xml:space="preserve">    "sn": "1b7e812009cad088"</w:t>
      </w:r>
    </w:p>
    <w:p w14:paraId="77A9D817">
      <w:pPr>
        <w:bidi w:val="0"/>
      </w:pPr>
      <w:r>
        <w:t>}</w:t>
      </w:r>
    </w:p>
    <w:p w14:paraId="7AFE394A">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954"/>
        <w:gridCol w:w="800"/>
        <w:gridCol w:w="831"/>
        <w:gridCol w:w="2321"/>
        <w:gridCol w:w="3657"/>
      </w:tblGrid>
      <w:tr w14:paraId="55D4AC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954" w:type="dxa"/>
            <w:shd w:val="clear" w:color="auto" w:fill="D7D7D7" w:themeFill="background1" w:themeFillShade="D8"/>
            <w:noWrap w:val="0"/>
            <w:vAlign w:val="center"/>
          </w:tcPr>
          <w:p w14:paraId="18A95BE3">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78A3AFF">
            <w:pPr>
              <w:pStyle w:val="29"/>
              <w:bidi w:val="0"/>
              <w:jc w:val="center"/>
              <w:rPr>
                <w:rFonts w:hint="eastAsia"/>
              </w:rPr>
            </w:pPr>
            <w:r>
              <w:rPr>
                <w:rFonts w:hint="eastAsia"/>
              </w:rPr>
              <w:t>类型</w:t>
            </w:r>
          </w:p>
        </w:tc>
        <w:tc>
          <w:tcPr>
            <w:tcW w:w="831" w:type="dxa"/>
            <w:shd w:val="clear" w:color="auto" w:fill="D7D7D7" w:themeFill="background1" w:themeFillShade="D8"/>
            <w:noWrap w:val="0"/>
            <w:vAlign w:val="center"/>
          </w:tcPr>
          <w:p w14:paraId="3FA73C00">
            <w:pPr>
              <w:pStyle w:val="29"/>
              <w:bidi w:val="0"/>
              <w:jc w:val="center"/>
            </w:pPr>
            <w:r>
              <w:rPr>
                <w:rFonts w:hint="eastAsia"/>
              </w:rPr>
              <w:t>必需</w:t>
            </w:r>
          </w:p>
        </w:tc>
        <w:tc>
          <w:tcPr>
            <w:tcW w:w="2321" w:type="dxa"/>
            <w:shd w:val="clear" w:color="auto" w:fill="D7D7D7" w:themeFill="background1" w:themeFillShade="D8"/>
            <w:noWrap w:val="0"/>
            <w:vAlign w:val="center"/>
          </w:tcPr>
          <w:p w14:paraId="1E49A2D9">
            <w:pPr>
              <w:pStyle w:val="29"/>
              <w:bidi w:val="0"/>
              <w:jc w:val="center"/>
              <w:rPr>
                <w:rFonts w:hint="eastAsia"/>
              </w:rPr>
            </w:pPr>
            <w:r>
              <w:rPr>
                <w:rFonts w:hint="eastAsia"/>
              </w:rPr>
              <w:t>名称</w:t>
            </w:r>
          </w:p>
        </w:tc>
        <w:tc>
          <w:tcPr>
            <w:tcW w:w="3657" w:type="dxa"/>
            <w:shd w:val="clear" w:color="auto" w:fill="D7D7D7" w:themeFill="background1" w:themeFillShade="D8"/>
            <w:noWrap w:val="0"/>
            <w:vAlign w:val="center"/>
          </w:tcPr>
          <w:p w14:paraId="2FC4A5C0">
            <w:pPr>
              <w:pStyle w:val="29"/>
              <w:bidi w:val="0"/>
              <w:jc w:val="center"/>
              <w:rPr>
                <w:rFonts w:hint="eastAsia"/>
              </w:rPr>
            </w:pPr>
            <w:r>
              <w:rPr>
                <w:rFonts w:hint="eastAsia"/>
              </w:rPr>
              <w:t>说明</w:t>
            </w:r>
          </w:p>
        </w:tc>
      </w:tr>
      <w:tr w14:paraId="6A5158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54" w:type="dxa"/>
            <w:noWrap w:val="0"/>
            <w:vAlign w:val="center"/>
          </w:tcPr>
          <w:p w14:paraId="32428D9B">
            <w:pPr>
              <w:pStyle w:val="29"/>
              <w:bidi w:val="0"/>
              <w:jc w:val="center"/>
              <w:rPr>
                <w:rFonts w:hint="eastAsia"/>
              </w:rPr>
            </w:pPr>
            <w:r>
              <w:t>cmd</w:t>
            </w:r>
          </w:p>
        </w:tc>
        <w:tc>
          <w:tcPr>
            <w:tcW w:w="800" w:type="dxa"/>
            <w:noWrap w:val="0"/>
            <w:vAlign w:val="center"/>
          </w:tcPr>
          <w:p w14:paraId="11E274AB">
            <w:pPr>
              <w:pStyle w:val="29"/>
              <w:bidi w:val="0"/>
              <w:jc w:val="center"/>
            </w:pPr>
            <w:r>
              <w:t>string</w:t>
            </w:r>
          </w:p>
        </w:tc>
        <w:tc>
          <w:tcPr>
            <w:tcW w:w="831" w:type="dxa"/>
            <w:noWrap w:val="0"/>
            <w:vAlign w:val="center"/>
          </w:tcPr>
          <w:p w14:paraId="4FCF8A8A">
            <w:pPr>
              <w:pStyle w:val="29"/>
              <w:bidi w:val="0"/>
              <w:jc w:val="center"/>
              <w:rPr>
                <w:rFonts w:hint="eastAsia"/>
              </w:rPr>
            </w:pPr>
            <w:r>
              <w:t>是</w:t>
            </w:r>
          </w:p>
        </w:tc>
        <w:tc>
          <w:tcPr>
            <w:tcW w:w="2321" w:type="dxa"/>
            <w:noWrap w:val="0"/>
            <w:vAlign w:val="center"/>
          </w:tcPr>
          <w:p w14:paraId="768524B8">
            <w:pPr>
              <w:pStyle w:val="29"/>
              <w:bidi w:val="0"/>
              <w:jc w:val="center"/>
            </w:pPr>
            <w:r>
              <w:t>命令</w:t>
            </w:r>
          </w:p>
        </w:tc>
        <w:tc>
          <w:tcPr>
            <w:tcW w:w="3657" w:type="dxa"/>
            <w:noWrap w:val="0"/>
            <w:vAlign w:val="center"/>
          </w:tcPr>
          <w:p w14:paraId="18C14C4B">
            <w:pPr>
              <w:pStyle w:val="29"/>
              <w:bidi w:val="0"/>
              <w:jc w:val="left"/>
            </w:pPr>
            <w:r>
              <w:rPr>
                <w:rFonts w:hint="eastAsia"/>
              </w:rPr>
              <w:t>device_sip_call_rsp</w:t>
            </w:r>
          </w:p>
        </w:tc>
      </w:tr>
      <w:tr w14:paraId="476656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54" w:type="dxa"/>
            <w:noWrap w:val="0"/>
            <w:vAlign w:val="center"/>
          </w:tcPr>
          <w:p w14:paraId="026FBCDA">
            <w:pPr>
              <w:pStyle w:val="29"/>
              <w:bidi w:val="0"/>
              <w:jc w:val="center"/>
              <w:rPr>
                <w:rFonts w:hint="eastAsia"/>
              </w:rPr>
            </w:pPr>
            <w:r>
              <w:t>status</w:t>
            </w:r>
          </w:p>
        </w:tc>
        <w:tc>
          <w:tcPr>
            <w:tcW w:w="800" w:type="dxa"/>
            <w:noWrap w:val="0"/>
            <w:vAlign w:val="center"/>
          </w:tcPr>
          <w:p w14:paraId="6E426616">
            <w:pPr>
              <w:pStyle w:val="29"/>
              <w:bidi w:val="0"/>
              <w:jc w:val="center"/>
              <w:rPr>
                <w:rFonts w:hint="eastAsia"/>
              </w:rPr>
            </w:pPr>
            <w:r>
              <w:t>string</w:t>
            </w:r>
          </w:p>
        </w:tc>
        <w:tc>
          <w:tcPr>
            <w:tcW w:w="831" w:type="dxa"/>
            <w:noWrap w:val="0"/>
            <w:vAlign w:val="center"/>
          </w:tcPr>
          <w:p w14:paraId="5AF78D0F">
            <w:pPr>
              <w:pStyle w:val="29"/>
              <w:bidi w:val="0"/>
              <w:jc w:val="center"/>
              <w:rPr>
                <w:rFonts w:hint="eastAsia"/>
              </w:rPr>
            </w:pPr>
            <w:r>
              <w:t>是</w:t>
            </w:r>
          </w:p>
        </w:tc>
        <w:tc>
          <w:tcPr>
            <w:tcW w:w="2321" w:type="dxa"/>
            <w:noWrap w:val="0"/>
            <w:vAlign w:val="center"/>
          </w:tcPr>
          <w:p w14:paraId="6E901E1C">
            <w:pPr>
              <w:pStyle w:val="29"/>
              <w:bidi w:val="0"/>
              <w:jc w:val="center"/>
              <w:rPr>
                <w:rFonts w:hint="eastAsia"/>
              </w:rPr>
            </w:pPr>
            <w:r>
              <w:t>应答状态。“ok”表示正常，其它则表示出错</w:t>
            </w:r>
          </w:p>
        </w:tc>
        <w:tc>
          <w:tcPr>
            <w:tcW w:w="3657" w:type="dxa"/>
            <w:noWrap w:val="0"/>
            <w:vAlign w:val="center"/>
          </w:tcPr>
          <w:p w14:paraId="6B0C7165">
            <w:pPr>
              <w:pStyle w:val="29"/>
              <w:bidi w:val="0"/>
              <w:jc w:val="left"/>
              <w:rPr>
                <w:rFonts w:hint="eastAsia"/>
              </w:rPr>
            </w:pPr>
            <w:r>
              <w:t>出错状态信息由应答端填充，用于方便定位原因</w:t>
            </w:r>
          </w:p>
        </w:tc>
      </w:tr>
      <w:tr w14:paraId="0EA16D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54" w:type="dxa"/>
            <w:noWrap w:val="0"/>
            <w:vAlign w:val="center"/>
          </w:tcPr>
          <w:p w14:paraId="085F480F">
            <w:pPr>
              <w:pStyle w:val="29"/>
              <w:bidi w:val="0"/>
              <w:jc w:val="center"/>
              <w:rPr>
                <w:rFonts w:hint="eastAsia"/>
              </w:rPr>
            </w:pPr>
            <w:r>
              <w:t>msg_id</w:t>
            </w:r>
          </w:p>
        </w:tc>
        <w:tc>
          <w:tcPr>
            <w:tcW w:w="800" w:type="dxa"/>
            <w:noWrap w:val="0"/>
            <w:vAlign w:val="center"/>
          </w:tcPr>
          <w:p w14:paraId="2A5D4A21">
            <w:pPr>
              <w:pStyle w:val="29"/>
              <w:bidi w:val="0"/>
              <w:jc w:val="center"/>
              <w:rPr>
                <w:rFonts w:hint="eastAsia"/>
              </w:rPr>
            </w:pPr>
            <w:r>
              <w:t>string</w:t>
            </w:r>
          </w:p>
        </w:tc>
        <w:tc>
          <w:tcPr>
            <w:tcW w:w="831" w:type="dxa"/>
            <w:noWrap w:val="0"/>
            <w:vAlign w:val="center"/>
          </w:tcPr>
          <w:p w14:paraId="768C7FF1">
            <w:pPr>
              <w:pStyle w:val="29"/>
              <w:bidi w:val="0"/>
              <w:jc w:val="center"/>
              <w:rPr>
                <w:rFonts w:hint="eastAsia"/>
              </w:rPr>
            </w:pPr>
            <w:r>
              <w:t>是</w:t>
            </w:r>
          </w:p>
        </w:tc>
        <w:tc>
          <w:tcPr>
            <w:tcW w:w="2321" w:type="dxa"/>
            <w:noWrap w:val="0"/>
            <w:vAlign w:val="center"/>
          </w:tcPr>
          <w:p w14:paraId="56CAF67A">
            <w:pPr>
              <w:pStyle w:val="29"/>
              <w:bidi w:val="0"/>
              <w:jc w:val="center"/>
              <w:rPr>
                <w:rFonts w:hint="eastAsia"/>
              </w:rPr>
            </w:pPr>
            <w:r>
              <w:t>消息 ID</w:t>
            </w:r>
          </w:p>
        </w:tc>
        <w:tc>
          <w:tcPr>
            <w:tcW w:w="3657" w:type="dxa"/>
            <w:noWrap w:val="0"/>
            <w:vAlign w:val="center"/>
          </w:tcPr>
          <w:p w14:paraId="4628E6B4">
            <w:pPr>
              <w:pStyle w:val="29"/>
              <w:bidi w:val="0"/>
              <w:jc w:val="left"/>
              <w:rPr>
                <w:rFonts w:hint="eastAsia"/>
              </w:rPr>
            </w:pPr>
            <w:r>
              <w:t>与请求时的消息 ID 一致，用于标识该应答对应哪一个请求</w:t>
            </w:r>
          </w:p>
        </w:tc>
      </w:tr>
      <w:tr w14:paraId="69490C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54" w:type="dxa"/>
            <w:noWrap w:val="0"/>
            <w:vAlign w:val="center"/>
          </w:tcPr>
          <w:p w14:paraId="20A84A93">
            <w:pPr>
              <w:pStyle w:val="29"/>
              <w:bidi w:val="0"/>
              <w:jc w:val="center"/>
              <w:rPr>
                <w:rFonts w:hint="eastAsia"/>
              </w:rPr>
            </w:pPr>
            <w:r>
              <w:rPr>
                <w:rFonts w:hint="eastAsia"/>
              </w:rPr>
              <w:t>targetSipUri</w:t>
            </w:r>
          </w:p>
        </w:tc>
        <w:tc>
          <w:tcPr>
            <w:tcW w:w="800" w:type="dxa"/>
            <w:noWrap w:val="0"/>
            <w:vAlign w:val="center"/>
          </w:tcPr>
          <w:p w14:paraId="19071613">
            <w:pPr>
              <w:pStyle w:val="29"/>
              <w:bidi w:val="0"/>
              <w:jc w:val="center"/>
              <w:rPr>
                <w:rFonts w:hint="eastAsia"/>
              </w:rPr>
            </w:pPr>
            <w:r>
              <w:rPr>
                <w:rFonts w:hint="eastAsia"/>
              </w:rPr>
              <w:t>string</w:t>
            </w:r>
          </w:p>
        </w:tc>
        <w:tc>
          <w:tcPr>
            <w:tcW w:w="831" w:type="dxa"/>
            <w:noWrap w:val="0"/>
            <w:vAlign w:val="center"/>
          </w:tcPr>
          <w:p w14:paraId="5E89489B">
            <w:pPr>
              <w:pStyle w:val="29"/>
              <w:bidi w:val="0"/>
              <w:jc w:val="center"/>
              <w:rPr>
                <w:rFonts w:hint="eastAsia"/>
              </w:rPr>
            </w:pPr>
            <w:r>
              <w:rPr>
                <w:rFonts w:hint="eastAsia"/>
              </w:rPr>
              <w:t>是</w:t>
            </w:r>
          </w:p>
        </w:tc>
        <w:tc>
          <w:tcPr>
            <w:tcW w:w="2321" w:type="dxa"/>
            <w:noWrap w:val="0"/>
            <w:vAlign w:val="center"/>
          </w:tcPr>
          <w:p w14:paraId="1AC99164">
            <w:pPr>
              <w:pStyle w:val="29"/>
              <w:bidi w:val="0"/>
              <w:jc w:val="center"/>
              <w:rPr>
                <w:rFonts w:hint="eastAsia"/>
              </w:rPr>
            </w:pPr>
            <w:r>
              <w:rPr>
                <w:rFonts w:hint="eastAsia"/>
              </w:rPr>
              <w:t>呼叫目标SIP URI</w:t>
            </w:r>
          </w:p>
        </w:tc>
        <w:tc>
          <w:tcPr>
            <w:tcW w:w="3657" w:type="dxa"/>
            <w:noWrap w:val="0"/>
            <w:vAlign w:val="center"/>
          </w:tcPr>
          <w:p w14:paraId="1CC80922">
            <w:pPr>
              <w:pStyle w:val="29"/>
              <w:bidi w:val="0"/>
              <w:jc w:val="left"/>
              <w:rPr>
                <w:rFonts w:hint="eastAsia"/>
              </w:rPr>
            </w:pPr>
            <w:r>
              <w:rPr>
                <w:rFonts w:hint="eastAsia"/>
              </w:rPr>
              <w:t>例：</w:t>
            </w:r>
          </w:p>
          <w:p w14:paraId="1F9FA6B6">
            <w:pPr>
              <w:pStyle w:val="29"/>
              <w:bidi w:val="0"/>
              <w:jc w:val="left"/>
              <w:rPr>
                <w:rFonts w:hint="eastAsia"/>
              </w:rPr>
            </w:pPr>
            <w:r>
              <w:rPr>
                <w:rFonts w:hint="eastAsia"/>
              </w:rPr>
              <w:t>sip:1002@sip.qy-vds.com:5060</w:t>
            </w:r>
          </w:p>
        </w:tc>
      </w:tr>
      <w:tr w14:paraId="6EA0E8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54" w:type="dxa"/>
            <w:noWrap w:val="0"/>
            <w:vAlign w:val="center"/>
          </w:tcPr>
          <w:p w14:paraId="292799F8">
            <w:pPr>
              <w:pStyle w:val="29"/>
              <w:bidi w:val="0"/>
              <w:jc w:val="center"/>
              <w:rPr>
                <w:rFonts w:hint="eastAsia"/>
              </w:rPr>
            </w:pPr>
            <w:r>
              <w:rPr>
                <w:rFonts w:hint="eastAsia"/>
              </w:rPr>
              <w:t>videoEnabled</w:t>
            </w:r>
          </w:p>
        </w:tc>
        <w:tc>
          <w:tcPr>
            <w:tcW w:w="800" w:type="dxa"/>
            <w:noWrap w:val="0"/>
            <w:vAlign w:val="center"/>
          </w:tcPr>
          <w:p w14:paraId="2A38385E">
            <w:pPr>
              <w:pStyle w:val="29"/>
              <w:bidi w:val="0"/>
              <w:jc w:val="center"/>
              <w:rPr>
                <w:rFonts w:hint="eastAsia"/>
              </w:rPr>
            </w:pPr>
            <w:r>
              <w:rPr>
                <w:rFonts w:hint="eastAsia"/>
              </w:rPr>
              <w:t>int</w:t>
            </w:r>
          </w:p>
        </w:tc>
        <w:tc>
          <w:tcPr>
            <w:tcW w:w="831" w:type="dxa"/>
            <w:noWrap w:val="0"/>
            <w:vAlign w:val="center"/>
          </w:tcPr>
          <w:p w14:paraId="3268EE7B">
            <w:pPr>
              <w:pStyle w:val="29"/>
              <w:bidi w:val="0"/>
              <w:jc w:val="center"/>
              <w:rPr>
                <w:rFonts w:hint="eastAsia"/>
              </w:rPr>
            </w:pPr>
            <w:r>
              <w:rPr>
                <w:rFonts w:hint="eastAsia"/>
              </w:rPr>
              <w:t>否</w:t>
            </w:r>
          </w:p>
        </w:tc>
        <w:tc>
          <w:tcPr>
            <w:tcW w:w="2321" w:type="dxa"/>
            <w:noWrap w:val="0"/>
            <w:vAlign w:val="center"/>
          </w:tcPr>
          <w:p w14:paraId="53038BC9">
            <w:pPr>
              <w:pStyle w:val="29"/>
              <w:bidi w:val="0"/>
              <w:jc w:val="center"/>
              <w:rPr>
                <w:rFonts w:hint="eastAsia"/>
              </w:rPr>
            </w:pPr>
            <w:r>
              <w:rPr>
                <w:rFonts w:hint="eastAsia"/>
              </w:rPr>
              <w:t>是否开启（发送）视频</w:t>
            </w:r>
          </w:p>
        </w:tc>
        <w:tc>
          <w:tcPr>
            <w:tcW w:w="3657" w:type="dxa"/>
            <w:noWrap w:val="0"/>
            <w:vAlign w:val="center"/>
          </w:tcPr>
          <w:p w14:paraId="41E97E24">
            <w:pPr>
              <w:pStyle w:val="29"/>
              <w:bidi w:val="0"/>
              <w:jc w:val="left"/>
            </w:pPr>
            <w:r>
              <w:rPr>
                <w:rFonts w:hint="eastAsia"/>
              </w:rPr>
              <w:t>1：是（缺省）</w:t>
            </w:r>
          </w:p>
          <w:p w14:paraId="23106E8F">
            <w:pPr>
              <w:pStyle w:val="29"/>
              <w:bidi w:val="0"/>
              <w:jc w:val="left"/>
              <w:rPr>
                <w:rFonts w:hint="eastAsia"/>
              </w:rPr>
            </w:pPr>
            <w:r>
              <w:rPr>
                <w:rFonts w:hint="eastAsia"/>
              </w:rPr>
              <w:t>0：否</w:t>
            </w:r>
          </w:p>
        </w:tc>
      </w:tr>
      <w:tr w14:paraId="380185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54" w:type="dxa"/>
            <w:noWrap w:val="0"/>
            <w:vAlign w:val="center"/>
          </w:tcPr>
          <w:p w14:paraId="0B85B6E2">
            <w:pPr>
              <w:pStyle w:val="29"/>
              <w:bidi w:val="0"/>
              <w:jc w:val="center"/>
              <w:rPr>
                <w:rFonts w:hint="eastAsia"/>
              </w:rPr>
            </w:pPr>
            <w:r>
              <w:rPr>
                <w:rFonts w:hint="eastAsia"/>
              </w:rPr>
              <w:t>m</w:t>
            </w:r>
            <w:r>
              <w:t>ediaEncryption</w:t>
            </w:r>
          </w:p>
        </w:tc>
        <w:tc>
          <w:tcPr>
            <w:tcW w:w="800" w:type="dxa"/>
            <w:noWrap w:val="0"/>
            <w:vAlign w:val="center"/>
          </w:tcPr>
          <w:p w14:paraId="302A9DAA">
            <w:pPr>
              <w:pStyle w:val="29"/>
              <w:bidi w:val="0"/>
              <w:jc w:val="center"/>
              <w:rPr>
                <w:rFonts w:hint="eastAsia"/>
              </w:rPr>
            </w:pPr>
            <w:r>
              <w:rPr>
                <w:rFonts w:hint="eastAsia"/>
              </w:rPr>
              <w:t>string</w:t>
            </w:r>
          </w:p>
        </w:tc>
        <w:tc>
          <w:tcPr>
            <w:tcW w:w="831" w:type="dxa"/>
            <w:noWrap w:val="0"/>
            <w:vAlign w:val="center"/>
          </w:tcPr>
          <w:p w14:paraId="33E3F005">
            <w:pPr>
              <w:pStyle w:val="29"/>
              <w:bidi w:val="0"/>
              <w:jc w:val="center"/>
              <w:rPr>
                <w:rFonts w:hint="eastAsia"/>
              </w:rPr>
            </w:pPr>
            <w:r>
              <w:rPr>
                <w:rFonts w:hint="eastAsia"/>
              </w:rPr>
              <w:t>否</w:t>
            </w:r>
          </w:p>
        </w:tc>
        <w:tc>
          <w:tcPr>
            <w:tcW w:w="2321" w:type="dxa"/>
            <w:noWrap w:val="0"/>
            <w:vAlign w:val="center"/>
          </w:tcPr>
          <w:p w14:paraId="71A0D21F">
            <w:pPr>
              <w:pStyle w:val="29"/>
              <w:bidi w:val="0"/>
              <w:jc w:val="center"/>
              <w:rPr>
                <w:rFonts w:hint="eastAsia"/>
              </w:rPr>
            </w:pPr>
            <w:r>
              <w:rPr>
                <w:rFonts w:hint="eastAsia"/>
              </w:rPr>
              <w:t>媒体加密协议</w:t>
            </w:r>
          </w:p>
        </w:tc>
        <w:tc>
          <w:tcPr>
            <w:tcW w:w="3657" w:type="dxa"/>
            <w:noWrap w:val="0"/>
            <w:vAlign w:val="center"/>
          </w:tcPr>
          <w:p w14:paraId="7F6912B9">
            <w:pPr>
              <w:pStyle w:val="29"/>
              <w:bidi w:val="0"/>
              <w:jc w:val="left"/>
              <w:rPr>
                <w:rFonts w:hint="eastAsia"/>
              </w:rPr>
            </w:pPr>
            <w:r>
              <w:rPr>
                <w:rFonts w:hint="eastAsia"/>
              </w:rPr>
              <w:t>NONE（缺省）</w:t>
            </w:r>
          </w:p>
          <w:p w14:paraId="53A2B152">
            <w:pPr>
              <w:pStyle w:val="29"/>
              <w:bidi w:val="0"/>
              <w:jc w:val="left"/>
            </w:pPr>
            <w:r>
              <w:t>ZRTP</w:t>
            </w:r>
          </w:p>
          <w:p w14:paraId="559BD903">
            <w:pPr>
              <w:pStyle w:val="29"/>
              <w:bidi w:val="0"/>
              <w:jc w:val="left"/>
            </w:pPr>
            <w:r>
              <w:t>SRTP</w:t>
            </w:r>
          </w:p>
          <w:p w14:paraId="01927B63">
            <w:pPr>
              <w:pStyle w:val="29"/>
              <w:bidi w:val="0"/>
              <w:jc w:val="left"/>
              <w:rPr>
                <w:rFonts w:hint="eastAsia"/>
              </w:rPr>
            </w:pPr>
            <w:r>
              <w:t>DTLS</w:t>
            </w:r>
          </w:p>
        </w:tc>
      </w:tr>
    </w:tbl>
    <w:p w14:paraId="13D8F52B">
      <w:pPr>
        <w:bidi w:val="0"/>
        <w:rPr>
          <w:rFonts w:hint="eastAsia"/>
        </w:rPr>
      </w:pPr>
      <w:r>
        <w:rPr>
          <w:rFonts w:hint="eastAsia"/>
        </w:rPr>
        <w:t>示例：</w:t>
      </w:r>
    </w:p>
    <w:p w14:paraId="746620E6">
      <w:pPr>
        <w:bidi w:val="0"/>
        <w:rPr>
          <w:rFonts w:hint="eastAsia"/>
        </w:rPr>
      </w:pPr>
      <w:r>
        <w:rPr>
          <w:rFonts w:hint="eastAsia"/>
        </w:rPr>
        <w:t>{</w:t>
      </w:r>
    </w:p>
    <w:p w14:paraId="0086276A">
      <w:pPr>
        <w:bidi w:val="0"/>
        <w:rPr>
          <w:rFonts w:hint="eastAsia"/>
        </w:rPr>
      </w:pPr>
      <w:r>
        <w:rPr>
          <w:rFonts w:hint="eastAsia"/>
        </w:rPr>
        <w:t xml:space="preserve">    "cmd": "device_sip_call_rsp",</w:t>
      </w:r>
    </w:p>
    <w:p w14:paraId="19A3FBBC">
      <w:pPr>
        <w:bidi w:val="0"/>
        <w:rPr>
          <w:rFonts w:hint="eastAsia"/>
        </w:rPr>
      </w:pPr>
      <w:r>
        <w:rPr>
          <w:rFonts w:hint="eastAsia"/>
        </w:rPr>
        <w:t xml:space="preserve">    "status": "ok",</w:t>
      </w:r>
    </w:p>
    <w:p w14:paraId="3141593E">
      <w:pPr>
        <w:bidi w:val="0"/>
        <w:rPr>
          <w:rFonts w:hint="eastAsia"/>
        </w:rPr>
      </w:pPr>
      <w:r>
        <w:rPr>
          <w:rFonts w:hint="eastAsia"/>
        </w:rPr>
        <w:t xml:space="preserve">    "msg_id": "1562566753001402b681",</w:t>
      </w:r>
    </w:p>
    <w:p w14:paraId="78A310C8">
      <w:pPr>
        <w:bidi w:val="0"/>
        <w:rPr>
          <w:rFonts w:hint="eastAsia"/>
        </w:rPr>
      </w:pPr>
      <w:r>
        <w:rPr>
          <w:rFonts w:hint="eastAsia"/>
        </w:rPr>
        <w:t xml:space="preserve">    "targetSipUri": "sip:1002@sip.qy-vds.com:5060",</w:t>
      </w:r>
    </w:p>
    <w:p w14:paraId="07E0A543">
      <w:pPr>
        <w:bidi w:val="0"/>
        <w:rPr>
          <w:rFonts w:hint="eastAsia"/>
        </w:rPr>
      </w:pPr>
      <w:r>
        <w:rPr>
          <w:rFonts w:hint="eastAsia"/>
        </w:rPr>
        <w:t xml:space="preserve">    "videoEnabled": 1,</w:t>
      </w:r>
    </w:p>
    <w:p w14:paraId="453DE89C">
      <w:pPr>
        <w:bidi w:val="0"/>
        <w:rPr>
          <w:rFonts w:hint="eastAsia"/>
        </w:rPr>
      </w:pPr>
      <w:r>
        <w:rPr>
          <w:rFonts w:hint="eastAsia"/>
        </w:rPr>
        <w:t xml:space="preserve">    "mediaEncryption": "NONE"</w:t>
      </w:r>
    </w:p>
    <w:p w14:paraId="5E984528">
      <w:pPr>
        <w:bidi w:val="0"/>
        <w:rPr>
          <w:rFonts w:hint="eastAsia"/>
        </w:rPr>
      </w:pPr>
      <w:r>
        <w:rPr>
          <w:rFonts w:hint="eastAsia"/>
        </w:rPr>
        <w:t>}</w:t>
      </w:r>
    </w:p>
    <w:p w14:paraId="27A8E9B8">
      <w:pPr>
        <w:pStyle w:val="5"/>
        <w:numPr>
          <w:ilvl w:val="2"/>
          <w:numId w:val="1"/>
        </w:numPr>
        <w:tabs>
          <w:tab w:val="left" w:pos="0"/>
        </w:tabs>
        <w:rPr>
          <w:rFonts w:hint="eastAsia"/>
        </w:rPr>
      </w:pPr>
      <w:bookmarkStart w:id="223" w:name="_Toc28847"/>
      <w:bookmarkStart w:id="224" w:name="_Toc1djy4p"/>
      <w:bookmarkStart w:id="225" w:name="_Toc7196"/>
      <w:bookmarkStart w:id="226" w:name="_Toceinuvi"/>
      <w:r>
        <w:rPr>
          <w:rFonts w:hint="eastAsia"/>
        </w:rPr>
        <w:t>SIP挂断</w:t>
      </w:r>
      <w:bookmarkEnd w:id="223"/>
      <w:bookmarkEnd w:id="224"/>
      <w:bookmarkEnd w:id="225"/>
      <w:bookmarkEnd w:id="226"/>
    </w:p>
    <w:p w14:paraId="5C83DF32">
      <w:pPr>
        <w:bidi w:val="0"/>
      </w:pPr>
      <w:r>
        <w:t>本协议针对带呼叫功能的设备，当设备端离开对讲或有挂断按钮点击后向平台发送挂断通知。</w:t>
      </w:r>
    </w:p>
    <w:p w14:paraId="18B4E3C2">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88"/>
        <w:gridCol w:w="800"/>
        <w:gridCol w:w="714"/>
        <w:gridCol w:w="2212"/>
        <w:gridCol w:w="4346"/>
      </w:tblGrid>
      <w:tr w14:paraId="3C1887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88" w:type="dxa"/>
            <w:shd w:val="clear" w:color="auto" w:fill="D7D7D7" w:themeFill="background1" w:themeFillShade="D8"/>
            <w:noWrap w:val="0"/>
            <w:vAlign w:val="center"/>
          </w:tcPr>
          <w:p w14:paraId="07A668B5">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21D2BCB">
            <w:pPr>
              <w:pStyle w:val="29"/>
              <w:bidi w:val="0"/>
              <w:jc w:val="center"/>
              <w:rPr>
                <w:rFonts w:hint="eastAsia"/>
              </w:rPr>
            </w:pPr>
            <w:r>
              <w:rPr>
                <w:rFonts w:hint="eastAsia"/>
              </w:rPr>
              <w:t>类型</w:t>
            </w:r>
          </w:p>
        </w:tc>
        <w:tc>
          <w:tcPr>
            <w:tcW w:w="714" w:type="dxa"/>
            <w:shd w:val="clear" w:color="auto" w:fill="D7D7D7" w:themeFill="background1" w:themeFillShade="D8"/>
            <w:noWrap w:val="0"/>
            <w:vAlign w:val="center"/>
          </w:tcPr>
          <w:p w14:paraId="5ADED695">
            <w:pPr>
              <w:pStyle w:val="29"/>
              <w:bidi w:val="0"/>
              <w:jc w:val="center"/>
            </w:pPr>
            <w:r>
              <w:rPr>
                <w:rFonts w:hint="eastAsia"/>
              </w:rPr>
              <w:t>必需</w:t>
            </w:r>
          </w:p>
        </w:tc>
        <w:tc>
          <w:tcPr>
            <w:tcW w:w="2212" w:type="dxa"/>
            <w:shd w:val="clear" w:color="auto" w:fill="D7D7D7" w:themeFill="background1" w:themeFillShade="D8"/>
            <w:noWrap w:val="0"/>
            <w:vAlign w:val="center"/>
          </w:tcPr>
          <w:p w14:paraId="5461C29E">
            <w:pPr>
              <w:pStyle w:val="29"/>
              <w:bidi w:val="0"/>
              <w:jc w:val="center"/>
              <w:rPr>
                <w:rFonts w:hint="eastAsia"/>
              </w:rPr>
            </w:pPr>
            <w:r>
              <w:rPr>
                <w:rFonts w:hint="eastAsia"/>
              </w:rPr>
              <w:t>名称</w:t>
            </w:r>
          </w:p>
        </w:tc>
        <w:tc>
          <w:tcPr>
            <w:tcW w:w="4346" w:type="dxa"/>
            <w:shd w:val="clear" w:color="auto" w:fill="D7D7D7" w:themeFill="background1" w:themeFillShade="D8"/>
            <w:noWrap w:val="0"/>
            <w:vAlign w:val="center"/>
          </w:tcPr>
          <w:p w14:paraId="243C3BE5">
            <w:pPr>
              <w:pStyle w:val="29"/>
              <w:bidi w:val="0"/>
              <w:jc w:val="center"/>
              <w:rPr>
                <w:rFonts w:hint="eastAsia"/>
              </w:rPr>
            </w:pPr>
            <w:r>
              <w:rPr>
                <w:rFonts w:hint="eastAsia"/>
              </w:rPr>
              <w:t>说明</w:t>
            </w:r>
          </w:p>
        </w:tc>
      </w:tr>
      <w:tr w14:paraId="57A79B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88" w:type="dxa"/>
            <w:noWrap w:val="0"/>
            <w:vAlign w:val="center"/>
          </w:tcPr>
          <w:p w14:paraId="54685C77">
            <w:pPr>
              <w:pStyle w:val="29"/>
              <w:bidi w:val="0"/>
              <w:jc w:val="center"/>
              <w:rPr>
                <w:rFonts w:hint="eastAsia"/>
              </w:rPr>
            </w:pPr>
            <w:r>
              <w:t>cmd</w:t>
            </w:r>
          </w:p>
        </w:tc>
        <w:tc>
          <w:tcPr>
            <w:tcW w:w="800" w:type="dxa"/>
            <w:noWrap w:val="0"/>
            <w:vAlign w:val="center"/>
          </w:tcPr>
          <w:p w14:paraId="4E7C2319">
            <w:pPr>
              <w:pStyle w:val="29"/>
              <w:bidi w:val="0"/>
              <w:jc w:val="center"/>
            </w:pPr>
            <w:r>
              <w:t>string</w:t>
            </w:r>
          </w:p>
        </w:tc>
        <w:tc>
          <w:tcPr>
            <w:tcW w:w="714" w:type="dxa"/>
            <w:noWrap w:val="0"/>
            <w:vAlign w:val="center"/>
          </w:tcPr>
          <w:p w14:paraId="0762486C">
            <w:pPr>
              <w:pStyle w:val="29"/>
              <w:bidi w:val="0"/>
              <w:jc w:val="center"/>
              <w:rPr>
                <w:rFonts w:hint="eastAsia"/>
              </w:rPr>
            </w:pPr>
            <w:r>
              <w:t>是</w:t>
            </w:r>
          </w:p>
        </w:tc>
        <w:tc>
          <w:tcPr>
            <w:tcW w:w="2212" w:type="dxa"/>
            <w:noWrap w:val="0"/>
            <w:vAlign w:val="center"/>
          </w:tcPr>
          <w:p w14:paraId="18A9A80B">
            <w:pPr>
              <w:pStyle w:val="29"/>
              <w:bidi w:val="0"/>
              <w:jc w:val="center"/>
            </w:pPr>
            <w:r>
              <w:t>命令</w:t>
            </w:r>
          </w:p>
        </w:tc>
        <w:tc>
          <w:tcPr>
            <w:tcW w:w="4346" w:type="dxa"/>
            <w:noWrap w:val="0"/>
            <w:vAlign w:val="center"/>
          </w:tcPr>
          <w:p w14:paraId="43878ADE">
            <w:pPr>
              <w:pStyle w:val="29"/>
              <w:bidi w:val="0"/>
              <w:jc w:val="both"/>
              <w:rPr>
                <w:rFonts w:hint="eastAsia"/>
              </w:rPr>
            </w:pPr>
            <w:r>
              <w:rPr>
                <w:rFonts w:hint="eastAsia"/>
              </w:rPr>
              <w:t>device_sip_hangup</w:t>
            </w:r>
          </w:p>
        </w:tc>
      </w:tr>
      <w:tr w14:paraId="6830A9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88" w:type="dxa"/>
            <w:noWrap w:val="0"/>
            <w:vAlign w:val="center"/>
          </w:tcPr>
          <w:p w14:paraId="12123C76">
            <w:pPr>
              <w:pStyle w:val="29"/>
              <w:bidi w:val="0"/>
              <w:jc w:val="center"/>
              <w:rPr>
                <w:rFonts w:hint="eastAsia"/>
              </w:rPr>
            </w:pPr>
            <w:r>
              <w:t>msg_id</w:t>
            </w:r>
          </w:p>
        </w:tc>
        <w:tc>
          <w:tcPr>
            <w:tcW w:w="800" w:type="dxa"/>
            <w:noWrap w:val="0"/>
            <w:vAlign w:val="center"/>
          </w:tcPr>
          <w:p w14:paraId="103AC6DA">
            <w:pPr>
              <w:pStyle w:val="29"/>
              <w:bidi w:val="0"/>
              <w:jc w:val="center"/>
              <w:rPr>
                <w:rFonts w:hint="eastAsia"/>
              </w:rPr>
            </w:pPr>
            <w:r>
              <w:t>string</w:t>
            </w:r>
          </w:p>
        </w:tc>
        <w:tc>
          <w:tcPr>
            <w:tcW w:w="714" w:type="dxa"/>
            <w:noWrap w:val="0"/>
            <w:vAlign w:val="center"/>
          </w:tcPr>
          <w:p w14:paraId="217DA82F">
            <w:pPr>
              <w:pStyle w:val="29"/>
              <w:bidi w:val="0"/>
              <w:jc w:val="center"/>
              <w:rPr>
                <w:rFonts w:hint="eastAsia"/>
              </w:rPr>
            </w:pPr>
            <w:r>
              <w:t>是</w:t>
            </w:r>
          </w:p>
        </w:tc>
        <w:tc>
          <w:tcPr>
            <w:tcW w:w="2212" w:type="dxa"/>
            <w:noWrap w:val="0"/>
            <w:vAlign w:val="center"/>
          </w:tcPr>
          <w:p w14:paraId="0F9A19B9">
            <w:pPr>
              <w:pStyle w:val="29"/>
              <w:bidi w:val="0"/>
              <w:jc w:val="center"/>
              <w:rPr>
                <w:rFonts w:hint="eastAsia"/>
              </w:rPr>
            </w:pPr>
            <w:r>
              <w:t>消息 ID</w:t>
            </w:r>
          </w:p>
        </w:tc>
        <w:tc>
          <w:tcPr>
            <w:tcW w:w="4346" w:type="dxa"/>
            <w:noWrap w:val="0"/>
            <w:vAlign w:val="center"/>
          </w:tcPr>
          <w:p w14:paraId="3472DFFF">
            <w:pPr>
              <w:pStyle w:val="29"/>
              <w:bidi w:val="0"/>
              <w:jc w:val="both"/>
              <w:rPr>
                <w:rFonts w:hint="eastAsia"/>
              </w:rPr>
            </w:pPr>
            <w:r>
              <w:t>此次请求的唯一标识，20 位长，前 13 位是毫秒时间，后 7 位是字母和数字的随机数</w:t>
            </w:r>
          </w:p>
        </w:tc>
      </w:tr>
      <w:tr w14:paraId="43BDAF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88" w:type="dxa"/>
            <w:noWrap w:val="0"/>
            <w:vAlign w:val="center"/>
          </w:tcPr>
          <w:p w14:paraId="4CBEA5D1">
            <w:pPr>
              <w:pStyle w:val="29"/>
              <w:bidi w:val="0"/>
              <w:jc w:val="center"/>
              <w:rPr>
                <w:rFonts w:hint="eastAsia"/>
              </w:rPr>
            </w:pPr>
            <w:r>
              <w:rPr>
                <w:rFonts w:hint="eastAsia"/>
              </w:rPr>
              <w:t>sn</w:t>
            </w:r>
          </w:p>
        </w:tc>
        <w:tc>
          <w:tcPr>
            <w:tcW w:w="800" w:type="dxa"/>
            <w:noWrap w:val="0"/>
            <w:vAlign w:val="center"/>
          </w:tcPr>
          <w:p w14:paraId="1B95043F">
            <w:pPr>
              <w:pStyle w:val="29"/>
              <w:bidi w:val="0"/>
              <w:jc w:val="center"/>
              <w:rPr>
                <w:rFonts w:hint="eastAsia"/>
              </w:rPr>
            </w:pPr>
            <w:r>
              <w:rPr>
                <w:rFonts w:hint="eastAsia"/>
              </w:rPr>
              <w:t>string</w:t>
            </w:r>
          </w:p>
        </w:tc>
        <w:tc>
          <w:tcPr>
            <w:tcW w:w="714" w:type="dxa"/>
            <w:noWrap w:val="0"/>
            <w:vAlign w:val="center"/>
          </w:tcPr>
          <w:p w14:paraId="5FFFB98D">
            <w:pPr>
              <w:pStyle w:val="29"/>
              <w:bidi w:val="0"/>
              <w:jc w:val="center"/>
              <w:rPr>
                <w:rFonts w:hint="eastAsia"/>
              </w:rPr>
            </w:pPr>
            <w:r>
              <w:rPr>
                <w:rFonts w:hint="eastAsia"/>
              </w:rPr>
              <w:t>是</w:t>
            </w:r>
          </w:p>
        </w:tc>
        <w:tc>
          <w:tcPr>
            <w:tcW w:w="2212" w:type="dxa"/>
            <w:noWrap w:val="0"/>
            <w:vAlign w:val="center"/>
          </w:tcPr>
          <w:p w14:paraId="632BF798">
            <w:pPr>
              <w:pStyle w:val="29"/>
              <w:bidi w:val="0"/>
              <w:jc w:val="center"/>
              <w:rPr>
                <w:rFonts w:hint="eastAsia"/>
              </w:rPr>
            </w:pPr>
            <w:r>
              <w:rPr>
                <w:rFonts w:hint="eastAsia"/>
              </w:rPr>
              <w:t>设备sn码</w:t>
            </w:r>
          </w:p>
        </w:tc>
        <w:tc>
          <w:tcPr>
            <w:tcW w:w="4346" w:type="dxa"/>
            <w:noWrap w:val="0"/>
            <w:vAlign w:val="center"/>
          </w:tcPr>
          <w:p w14:paraId="1834C30E">
            <w:pPr>
              <w:pStyle w:val="29"/>
              <w:bidi w:val="0"/>
              <w:jc w:val="both"/>
              <w:rPr>
                <w:rFonts w:hint="eastAsia"/>
              </w:rPr>
            </w:pPr>
          </w:p>
        </w:tc>
      </w:tr>
      <w:tr w14:paraId="6AA3A3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88" w:type="dxa"/>
            <w:noWrap w:val="0"/>
            <w:vAlign w:val="center"/>
          </w:tcPr>
          <w:p w14:paraId="105AA312">
            <w:pPr>
              <w:pStyle w:val="29"/>
              <w:bidi w:val="0"/>
              <w:jc w:val="center"/>
              <w:rPr>
                <w:rFonts w:hint="eastAsia"/>
              </w:rPr>
            </w:pPr>
            <w:r>
              <w:rPr>
                <w:rFonts w:hint="eastAsia"/>
              </w:rPr>
              <w:t>sipAccount</w:t>
            </w:r>
          </w:p>
        </w:tc>
        <w:tc>
          <w:tcPr>
            <w:tcW w:w="800" w:type="dxa"/>
            <w:noWrap w:val="0"/>
            <w:vAlign w:val="center"/>
          </w:tcPr>
          <w:p w14:paraId="36D7E251">
            <w:pPr>
              <w:pStyle w:val="29"/>
              <w:bidi w:val="0"/>
              <w:jc w:val="center"/>
              <w:rPr>
                <w:rFonts w:hint="eastAsia"/>
              </w:rPr>
            </w:pPr>
            <w:r>
              <w:rPr>
                <w:rFonts w:hint="eastAsia"/>
              </w:rPr>
              <w:t>string</w:t>
            </w:r>
          </w:p>
        </w:tc>
        <w:tc>
          <w:tcPr>
            <w:tcW w:w="714" w:type="dxa"/>
            <w:noWrap w:val="0"/>
            <w:vAlign w:val="center"/>
          </w:tcPr>
          <w:p w14:paraId="6B7BF7C0">
            <w:pPr>
              <w:pStyle w:val="29"/>
              <w:bidi w:val="0"/>
              <w:jc w:val="center"/>
              <w:rPr>
                <w:rFonts w:hint="eastAsia"/>
              </w:rPr>
            </w:pPr>
            <w:r>
              <w:rPr>
                <w:rFonts w:hint="eastAsia"/>
              </w:rPr>
              <w:t>是</w:t>
            </w:r>
          </w:p>
        </w:tc>
        <w:tc>
          <w:tcPr>
            <w:tcW w:w="2212" w:type="dxa"/>
            <w:noWrap w:val="0"/>
            <w:vAlign w:val="center"/>
          </w:tcPr>
          <w:p w14:paraId="663A3E14">
            <w:pPr>
              <w:pStyle w:val="29"/>
              <w:bidi w:val="0"/>
              <w:jc w:val="center"/>
              <w:rPr>
                <w:rFonts w:hint="eastAsia"/>
              </w:rPr>
            </w:pPr>
            <w:r>
              <w:rPr>
                <w:rFonts w:hint="eastAsia"/>
              </w:rPr>
              <w:t>设备对应的SIP账号</w:t>
            </w:r>
          </w:p>
        </w:tc>
        <w:tc>
          <w:tcPr>
            <w:tcW w:w="4346" w:type="dxa"/>
            <w:noWrap w:val="0"/>
            <w:vAlign w:val="center"/>
          </w:tcPr>
          <w:p w14:paraId="0A61455F">
            <w:pPr>
              <w:pStyle w:val="29"/>
              <w:bidi w:val="0"/>
              <w:jc w:val="both"/>
              <w:rPr>
                <w:rFonts w:hint="eastAsia"/>
              </w:rPr>
            </w:pPr>
          </w:p>
        </w:tc>
      </w:tr>
      <w:tr w14:paraId="1A0CD5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88" w:type="dxa"/>
            <w:noWrap w:val="0"/>
            <w:vAlign w:val="center"/>
          </w:tcPr>
          <w:p w14:paraId="4D02B832">
            <w:pPr>
              <w:pStyle w:val="29"/>
              <w:bidi w:val="0"/>
              <w:jc w:val="center"/>
              <w:rPr>
                <w:rFonts w:hint="eastAsia"/>
              </w:rPr>
            </w:pPr>
            <w:r>
              <w:rPr>
                <w:rFonts w:hint="eastAsia"/>
              </w:rPr>
              <w:t>reasonCode</w:t>
            </w:r>
          </w:p>
        </w:tc>
        <w:tc>
          <w:tcPr>
            <w:tcW w:w="800" w:type="dxa"/>
            <w:noWrap w:val="0"/>
            <w:vAlign w:val="center"/>
          </w:tcPr>
          <w:p w14:paraId="044AED61">
            <w:pPr>
              <w:pStyle w:val="29"/>
              <w:bidi w:val="0"/>
              <w:jc w:val="center"/>
              <w:rPr>
                <w:rFonts w:hint="eastAsia"/>
              </w:rPr>
            </w:pPr>
            <w:r>
              <w:rPr>
                <w:rFonts w:hint="eastAsia"/>
              </w:rPr>
              <w:t>int</w:t>
            </w:r>
          </w:p>
        </w:tc>
        <w:tc>
          <w:tcPr>
            <w:tcW w:w="714" w:type="dxa"/>
            <w:noWrap w:val="0"/>
            <w:vAlign w:val="center"/>
          </w:tcPr>
          <w:p w14:paraId="5B862DE1">
            <w:pPr>
              <w:pStyle w:val="29"/>
              <w:bidi w:val="0"/>
              <w:jc w:val="center"/>
              <w:rPr>
                <w:rFonts w:hint="eastAsia"/>
              </w:rPr>
            </w:pPr>
            <w:r>
              <w:rPr>
                <w:rFonts w:hint="eastAsia"/>
              </w:rPr>
              <w:t>否</w:t>
            </w:r>
          </w:p>
        </w:tc>
        <w:tc>
          <w:tcPr>
            <w:tcW w:w="2212" w:type="dxa"/>
            <w:noWrap w:val="0"/>
            <w:vAlign w:val="center"/>
          </w:tcPr>
          <w:p w14:paraId="0FB5E089">
            <w:pPr>
              <w:pStyle w:val="29"/>
              <w:bidi w:val="0"/>
              <w:jc w:val="center"/>
              <w:rPr>
                <w:rFonts w:hint="eastAsia"/>
              </w:rPr>
            </w:pPr>
            <w:r>
              <w:rPr>
                <w:rFonts w:hint="eastAsia"/>
              </w:rPr>
              <w:t>挂断原因编码</w:t>
            </w:r>
          </w:p>
        </w:tc>
        <w:tc>
          <w:tcPr>
            <w:tcW w:w="4346" w:type="dxa"/>
            <w:noWrap w:val="0"/>
            <w:vAlign w:val="center"/>
          </w:tcPr>
          <w:p w14:paraId="727EC107">
            <w:pPr>
              <w:pStyle w:val="29"/>
              <w:bidi w:val="0"/>
              <w:jc w:val="both"/>
              <w:rPr>
                <w:rFonts w:hint="eastAsia"/>
              </w:rPr>
            </w:pPr>
            <w:r>
              <w:rPr>
                <w:rFonts w:hint="eastAsia"/>
              </w:rPr>
              <w:t>0：未知（其它）</w:t>
            </w:r>
          </w:p>
          <w:p w14:paraId="21D66625">
            <w:pPr>
              <w:pStyle w:val="29"/>
              <w:bidi w:val="0"/>
              <w:jc w:val="both"/>
              <w:rPr>
                <w:rFonts w:hint="eastAsia"/>
              </w:rPr>
            </w:pPr>
            <w:r>
              <w:rPr>
                <w:rFonts w:hint="eastAsia"/>
              </w:rPr>
              <w:t>1：正常挂断（手动挂断）</w:t>
            </w:r>
          </w:p>
          <w:p w14:paraId="7FD3BB90">
            <w:pPr>
              <w:pStyle w:val="29"/>
              <w:bidi w:val="0"/>
              <w:jc w:val="both"/>
              <w:rPr>
                <w:rFonts w:hint="eastAsia"/>
              </w:rPr>
            </w:pPr>
            <w:r>
              <w:rPr>
                <w:rFonts w:hint="eastAsia"/>
              </w:rPr>
              <w:t>2：对讲功能/模块异常挂断</w:t>
            </w:r>
          </w:p>
          <w:p w14:paraId="5EC346F1">
            <w:pPr>
              <w:pStyle w:val="29"/>
              <w:bidi w:val="0"/>
              <w:jc w:val="both"/>
            </w:pPr>
            <w:r>
              <w:rPr>
                <w:rFonts w:hint="eastAsia"/>
              </w:rPr>
              <w:t>3：对讲超时（超过时长限制自动挂断）</w:t>
            </w:r>
          </w:p>
          <w:p w14:paraId="0505334C">
            <w:pPr>
              <w:pStyle w:val="29"/>
              <w:bidi w:val="0"/>
              <w:jc w:val="both"/>
              <w:rPr>
                <w:rFonts w:hint="eastAsia"/>
              </w:rPr>
            </w:pPr>
            <w:r>
              <w:rPr>
                <w:rFonts w:hint="eastAsia"/>
              </w:rPr>
              <w:t>4：...</w:t>
            </w:r>
          </w:p>
        </w:tc>
      </w:tr>
      <w:tr w14:paraId="067F81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88" w:type="dxa"/>
            <w:noWrap w:val="0"/>
            <w:vAlign w:val="center"/>
          </w:tcPr>
          <w:p w14:paraId="052A3B55">
            <w:pPr>
              <w:pStyle w:val="29"/>
              <w:bidi w:val="0"/>
              <w:jc w:val="center"/>
              <w:rPr>
                <w:rFonts w:hint="eastAsia"/>
              </w:rPr>
            </w:pPr>
            <w:r>
              <w:rPr>
                <w:rFonts w:hint="eastAsia"/>
              </w:rPr>
              <w:t>reasonDesc</w:t>
            </w:r>
          </w:p>
        </w:tc>
        <w:tc>
          <w:tcPr>
            <w:tcW w:w="800" w:type="dxa"/>
            <w:noWrap w:val="0"/>
            <w:vAlign w:val="center"/>
          </w:tcPr>
          <w:p w14:paraId="64D372BF">
            <w:pPr>
              <w:pStyle w:val="29"/>
              <w:bidi w:val="0"/>
              <w:jc w:val="center"/>
              <w:rPr>
                <w:rFonts w:hint="eastAsia"/>
              </w:rPr>
            </w:pPr>
            <w:r>
              <w:rPr>
                <w:rFonts w:hint="eastAsia"/>
              </w:rPr>
              <w:t>string</w:t>
            </w:r>
          </w:p>
        </w:tc>
        <w:tc>
          <w:tcPr>
            <w:tcW w:w="714" w:type="dxa"/>
            <w:noWrap w:val="0"/>
            <w:vAlign w:val="center"/>
          </w:tcPr>
          <w:p w14:paraId="345FF97B">
            <w:pPr>
              <w:pStyle w:val="29"/>
              <w:bidi w:val="0"/>
              <w:jc w:val="center"/>
              <w:rPr>
                <w:rFonts w:hint="eastAsia"/>
              </w:rPr>
            </w:pPr>
            <w:r>
              <w:rPr>
                <w:rFonts w:hint="eastAsia"/>
              </w:rPr>
              <w:t>否</w:t>
            </w:r>
          </w:p>
        </w:tc>
        <w:tc>
          <w:tcPr>
            <w:tcW w:w="2212" w:type="dxa"/>
            <w:noWrap w:val="0"/>
            <w:vAlign w:val="center"/>
          </w:tcPr>
          <w:p w14:paraId="3EC25819">
            <w:pPr>
              <w:pStyle w:val="29"/>
              <w:bidi w:val="0"/>
              <w:jc w:val="center"/>
              <w:rPr>
                <w:rFonts w:hint="eastAsia"/>
              </w:rPr>
            </w:pPr>
            <w:r>
              <w:rPr>
                <w:rFonts w:hint="eastAsia"/>
              </w:rPr>
              <w:t>挂断原因描述</w:t>
            </w:r>
          </w:p>
        </w:tc>
        <w:tc>
          <w:tcPr>
            <w:tcW w:w="4346" w:type="dxa"/>
            <w:noWrap w:val="0"/>
            <w:vAlign w:val="center"/>
          </w:tcPr>
          <w:p w14:paraId="7BB9AA84">
            <w:pPr>
              <w:pStyle w:val="29"/>
              <w:bidi w:val="0"/>
              <w:jc w:val="both"/>
              <w:rPr>
                <w:rFonts w:hint="eastAsia"/>
              </w:rPr>
            </w:pPr>
          </w:p>
        </w:tc>
      </w:tr>
    </w:tbl>
    <w:p w14:paraId="5B519A43">
      <w:pPr>
        <w:bidi w:val="0"/>
        <w:rPr>
          <w:rFonts w:hint="eastAsia"/>
        </w:rPr>
      </w:pPr>
      <w:r>
        <w:rPr>
          <w:rFonts w:hint="eastAsia"/>
        </w:rPr>
        <w:t>示例：</w:t>
      </w:r>
    </w:p>
    <w:p w14:paraId="52BDA77D">
      <w:pPr>
        <w:bidi w:val="0"/>
      </w:pPr>
      <w:r>
        <w:t>{</w:t>
      </w:r>
    </w:p>
    <w:p w14:paraId="7A6C33F9">
      <w:pPr>
        <w:bidi w:val="0"/>
      </w:pPr>
      <w:r>
        <w:t xml:space="preserve">    "cmd": "device_sip_hangup",</w:t>
      </w:r>
    </w:p>
    <w:p w14:paraId="340F42F2">
      <w:pPr>
        <w:bidi w:val="0"/>
      </w:pPr>
      <w:r>
        <w:t xml:space="preserve">    "msg_id": "1562566753001402b681",</w:t>
      </w:r>
    </w:p>
    <w:p w14:paraId="2616A8B5">
      <w:pPr>
        <w:bidi w:val="0"/>
      </w:pPr>
      <w:r>
        <w:t xml:space="preserve">    "sn": "1b7e812009cad088",</w:t>
      </w:r>
    </w:p>
    <w:p w14:paraId="45A5F5D0">
      <w:pPr>
        <w:bidi w:val="0"/>
      </w:pPr>
      <w:r>
        <w:t xml:space="preserve">    "sipAccount": "1001",</w:t>
      </w:r>
    </w:p>
    <w:p w14:paraId="1F39CEF0">
      <w:pPr>
        <w:bidi w:val="0"/>
      </w:pPr>
      <w:r>
        <w:t xml:space="preserve">    "reasonCode": 1,</w:t>
      </w:r>
    </w:p>
    <w:p w14:paraId="179F3507">
      <w:pPr>
        <w:bidi w:val="0"/>
      </w:pPr>
      <w:r>
        <w:t xml:space="preserve">    "reasonDesc": "正常挂断"</w:t>
      </w:r>
    </w:p>
    <w:p w14:paraId="4AE2DDB7">
      <w:pPr>
        <w:bidi w:val="0"/>
      </w:pPr>
      <w:r>
        <w:t>}</w:t>
      </w:r>
    </w:p>
    <w:p w14:paraId="052ED59D">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42"/>
        <w:gridCol w:w="2460"/>
        <w:gridCol w:w="4385"/>
      </w:tblGrid>
      <w:tr w14:paraId="326E41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0A4837FF">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517D73E2">
            <w:pPr>
              <w:pStyle w:val="29"/>
              <w:bidi w:val="0"/>
              <w:jc w:val="center"/>
              <w:rPr>
                <w:rFonts w:hint="eastAsia"/>
              </w:rPr>
            </w:pPr>
            <w:r>
              <w:rPr>
                <w:rFonts w:hint="eastAsia"/>
              </w:rPr>
              <w:t>类型</w:t>
            </w:r>
          </w:p>
        </w:tc>
        <w:tc>
          <w:tcPr>
            <w:tcW w:w="942" w:type="dxa"/>
            <w:shd w:val="clear" w:color="auto" w:fill="D7D7D7" w:themeFill="background1" w:themeFillShade="D8"/>
            <w:noWrap w:val="0"/>
            <w:vAlign w:val="center"/>
          </w:tcPr>
          <w:p w14:paraId="2D1252C4">
            <w:pPr>
              <w:pStyle w:val="29"/>
              <w:bidi w:val="0"/>
              <w:jc w:val="center"/>
            </w:pPr>
            <w:r>
              <w:rPr>
                <w:rFonts w:hint="eastAsia"/>
              </w:rPr>
              <w:t>必需</w:t>
            </w:r>
          </w:p>
        </w:tc>
        <w:tc>
          <w:tcPr>
            <w:tcW w:w="2460" w:type="dxa"/>
            <w:shd w:val="clear" w:color="auto" w:fill="D7D7D7" w:themeFill="background1" w:themeFillShade="D8"/>
            <w:noWrap w:val="0"/>
            <w:vAlign w:val="center"/>
          </w:tcPr>
          <w:p w14:paraId="64B1CF33">
            <w:pPr>
              <w:pStyle w:val="29"/>
              <w:bidi w:val="0"/>
              <w:jc w:val="center"/>
              <w:rPr>
                <w:rFonts w:hint="eastAsia"/>
              </w:rPr>
            </w:pPr>
            <w:r>
              <w:rPr>
                <w:rFonts w:hint="eastAsia"/>
              </w:rPr>
              <w:t>名称</w:t>
            </w:r>
          </w:p>
        </w:tc>
        <w:tc>
          <w:tcPr>
            <w:tcW w:w="4385" w:type="dxa"/>
            <w:shd w:val="clear" w:color="auto" w:fill="D7D7D7" w:themeFill="background1" w:themeFillShade="D8"/>
            <w:noWrap w:val="0"/>
            <w:vAlign w:val="center"/>
          </w:tcPr>
          <w:p w14:paraId="07AEA95B">
            <w:pPr>
              <w:pStyle w:val="29"/>
              <w:bidi w:val="0"/>
              <w:jc w:val="center"/>
              <w:rPr>
                <w:rFonts w:hint="eastAsia"/>
              </w:rPr>
            </w:pPr>
            <w:r>
              <w:rPr>
                <w:rFonts w:hint="eastAsia"/>
              </w:rPr>
              <w:t>说明</w:t>
            </w:r>
          </w:p>
        </w:tc>
      </w:tr>
      <w:tr w14:paraId="428D3A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3ED2B98">
            <w:pPr>
              <w:pStyle w:val="29"/>
              <w:bidi w:val="0"/>
              <w:jc w:val="center"/>
              <w:rPr>
                <w:rFonts w:hint="eastAsia"/>
              </w:rPr>
            </w:pPr>
            <w:r>
              <w:t>cmd</w:t>
            </w:r>
          </w:p>
        </w:tc>
        <w:tc>
          <w:tcPr>
            <w:tcW w:w="800" w:type="dxa"/>
            <w:noWrap w:val="0"/>
            <w:vAlign w:val="center"/>
          </w:tcPr>
          <w:p w14:paraId="154329B9">
            <w:pPr>
              <w:pStyle w:val="29"/>
              <w:bidi w:val="0"/>
              <w:jc w:val="center"/>
            </w:pPr>
            <w:r>
              <w:t>string</w:t>
            </w:r>
          </w:p>
        </w:tc>
        <w:tc>
          <w:tcPr>
            <w:tcW w:w="942" w:type="dxa"/>
            <w:noWrap w:val="0"/>
            <w:vAlign w:val="center"/>
          </w:tcPr>
          <w:p w14:paraId="5A246DA5">
            <w:pPr>
              <w:pStyle w:val="29"/>
              <w:bidi w:val="0"/>
              <w:jc w:val="center"/>
              <w:rPr>
                <w:rFonts w:hint="eastAsia"/>
              </w:rPr>
            </w:pPr>
            <w:r>
              <w:t>是</w:t>
            </w:r>
          </w:p>
        </w:tc>
        <w:tc>
          <w:tcPr>
            <w:tcW w:w="2460" w:type="dxa"/>
            <w:noWrap w:val="0"/>
            <w:vAlign w:val="center"/>
          </w:tcPr>
          <w:p w14:paraId="6B5AE951">
            <w:pPr>
              <w:pStyle w:val="29"/>
              <w:bidi w:val="0"/>
              <w:jc w:val="center"/>
            </w:pPr>
            <w:r>
              <w:t>命令</w:t>
            </w:r>
          </w:p>
        </w:tc>
        <w:tc>
          <w:tcPr>
            <w:tcW w:w="4385" w:type="dxa"/>
            <w:noWrap w:val="0"/>
            <w:vAlign w:val="center"/>
          </w:tcPr>
          <w:p w14:paraId="068C76F7">
            <w:pPr>
              <w:pStyle w:val="29"/>
              <w:bidi w:val="0"/>
              <w:jc w:val="left"/>
            </w:pPr>
            <w:r>
              <w:rPr>
                <w:rFonts w:hint="eastAsia"/>
              </w:rPr>
              <w:t>device_sip_hangup_rsp</w:t>
            </w:r>
          </w:p>
        </w:tc>
      </w:tr>
      <w:tr w14:paraId="1A3CFD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D137FFE">
            <w:pPr>
              <w:pStyle w:val="29"/>
              <w:bidi w:val="0"/>
              <w:jc w:val="center"/>
              <w:rPr>
                <w:rFonts w:hint="eastAsia"/>
              </w:rPr>
            </w:pPr>
            <w:r>
              <w:t>status</w:t>
            </w:r>
          </w:p>
        </w:tc>
        <w:tc>
          <w:tcPr>
            <w:tcW w:w="800" w:type="dxa"/>
            <w:noWrap w:val="0"/>
            <w:vAlign w:val="center"/>
          </w:tcPr>
          <w:p w14:paraId="68BF93F8">
            <w:pPr>
              <w:pStyle w:val="29"/>
              <w:bidi w:val="0"/>
              <w:jc w:val="center"/>
              <w:rPr>
                <w:rFonts w:hint="eastAsia"/>
              </w:rPr>
            </w:pPr>
            <w:r>
              <w:t>string</w:t>
            </w:r>
          </w:p>
        </w:tc>
        <w:tc>
          <w:tcPr>
            <w:tcW w:w="942" w:type="dxa"/>
            <w:noWrap w:val="0"/>
            <w:vAlign w:val="center"/>
          </w:tcPr>
          <w:p w14:paraId="1D8CFC9B">
            <w:pPr>
              <w:pStyle w:val="29"/>
              <w:bidi w:val="0"/>
              <w:jc w:val="center"/>
              <w:rPr>
                <w:rFonts w:hint="eastAsia"/>
              </w:rPr>
            </w:pPr>
            <w:r>
              <w:t>是</w:t>
            </w:r>
          </w:p>
        </w:tc>
        <w:tc>
          <w:tcPr>
            <w:tcW w:w="2460" w:type="dxa"/>
            <w:noWrap w:val="0"/>
            <w:vAlign w:val="center"/>
          </w:tcPr>
          <w:p w14:paraId="590A5414">
            <w:pPr>
              <w:pStyle w:val="29"/>
              <w:bidi w:val="0"/>
              <w:jc w:val="center"/>
              <w:rPr>
                <w:rFonts w:hint="eastAsia"/>
              </w:rPr>
            </w:pPr>
            <w:r>
              <w:t>应答状态。“ok”表示正常，其它则表示出错</w:t>
            </w:r>
          </w:p>
        </w:tc>
        <w:tc>
          <w:tcPr>
            <w:tcW w:w="4385" w:type="dxa"/>
            <w:noWrap w:val="0"/>
            <w:vAlign w:val="center"/>
          </w:tcPr>
          <w:p w14:paraId="0D5895AF">
            <w:pPr>
              <w:pStyle w:val="29"/>
              <w:bidi w:val="0"/>
              <w:jc w:val="left"/>
              <w:rPr>
                <w:rFonts w:hint="eastAsia"/>
              </w:rPr>
            </w:pPr>
            <w:r>
              <w:t>出错状态信息由应答端填充，用于方便定位原因</w:t>
            </w:r>
          </w:p>
        </w:tc>
      </w:tr>
      <w:tr w14:paraId="50D47E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576B837">
            <w:pPr>
              <w:pStyle w:val="29"/>
              <w:bidi w:val="0"/>
              <w:jc w:val="center"/>
              <w:rPr>
                <w:rFonts w:hint="eastAsia"/>
              </w:rPr>
            </w:pPr>
            <w:r>
              <w:t>msg_id</w:t>
            </w:r>
          </w:p>
        </w:tc>
        <w:tc>
          <w:tcPr>
            <w:tcW w:w="800" w:type="dxa"/>
            <w:noWrap w:val="0"/>
            <w:vAlign w:val="center"/>
          </w:tcPr>
          <w:p w14:paraId="39CCDC99">
            <w:pPr>
              <w:pStyle w:val="29"/>
              <w:bidi w:val="0"/>
              <w:jc w:val="center"/>
              <w:rPr>
                <w:rFonts w:hint="eastAsia"/>
              </w:rPr>
            </w:pPr>
            <w:r>
              <w:t>string</w:t>
            </w:r>
          </w:p>
        </w:tc>
        <w:tc>
          <w:tcPr>
            <w:tcW w:w="942" w:type="dxa"/>
            <w:noWrap w:val="0"/>
            <w:vAlign w:val="center"/>
          </w:tcPr>
          <w:p w14:paraId="207A060B">
            <w:pPr>
              <w:pStyle w:val="29"/>
              <w:bidi w:val="0"/>
              <w:jc w:val="center"/>
              <w:rPr>
                <w:rFonts w:hint="eastAsia"/>
              </w:rPr>
            </w:pPr>
            <w:r>
              <w:t>是</w:t>
            </w:r>
          </w:p>
        </w:tc>
        <w:tc>
          <w:tcPr>
            <w:tcW w:w="2460" w:type="dxa"/>
            <w:noWrap w:val="0"/>
            <w:vAlign w:val="center"/>
          </w:tcPr>
          <w:p w14:paraId="4EDCB295">
            <w:pPr>
              <w:pStyle w:val="29"/>
              <w:bidi w:val="0"/>
              <w:jc w:val="center"/>
              <w:rPr>
                <w:rFonts w:hint="eastAsia"/>
              </w:rPr>
            </w:pPr>
            <w:r>
              <w:t>消息 ID</w:t>
            </w:r>
          </w:p>
        </w:tc>
        <w:tc>
          <w:tcPr>
            <w:tcW w:w="4385" w:type="dxa"/>
            <w:noWrap w:val="0"/>
            <w:vAlign w:val="center"/>
          </w:tcPr>
          <w:p w14:paraId="77D26E04">
            <w:pPr>
              <w:pStyle w:val="29"/>
              <w:bidi w:val="0"/>
              <w:jc w:val="left"/>
              <w:rPr>
                <w:rFonts w:hint="eastAsia"/>
              </w:rPr>
            </w:pPr>
            <w:r>
              <w:t>与请求时的消息 ID 一致，用于标识该应答对应哪一个请求</w:t>
            </w:r>
          </w:p>
        </w:tc>
      </w:tr>
    </w:tbl>
    <w:p w14:paraId="624277D2">
      <w:pPr>
        <w:bidi w:val="0"/>
        <w:rPr>
          <w:rFonts w:hint="eastAsia"/>
        </w:rPr>
      </w:pPr>
      <w:r>
        <w:rPr>
          <w:rFonts w:hint="eastAsia"/>
        </w:rPr>
        <w:t>示例：</w:t>
      </w:r>
    </w:p>
    <w:p w14:paraId="6265645A">
      <w:pPr>
        <w:bidi w:val="0"/>
        <w:rPr>
          <w:rFonts w:hint="eastAsia"/>
        </w:rPr>
      </w:pPr>
      <w:r>
        <w:rPr>
          <w:rFonts w:hint="eastAsia"/>
        </w:rPr>
        <w:t>{</w:t>
      </w:r>
    </w:p>
    <w:p w14:paraId="3E77E373">
      <w:pPr>
        <w:bidi w:val="0"/>
        <w:rPr>
          <w:rFonts w:hint="eastAsia"/>
        </w:rPr>
      </w:pPr>
      <w:r>
        <w:rPr>
          <w:rFonts w:hint="eastAsia"/>
        </w:rPr>
        <w:t xml:space="preserve">    "cmd": "device_sip_hangup_rsp",</w:t>
      </w:r>
    </w:p>
    <w:p w14:paraId="1B70D650">
      <w:pPr>
        <w:bidi w:val="0"/>
        <w:rPr>
          <w:rFonts w:hint="eastAsia"/>
        </w:rPr>
      </w:pPr>
      <w:r>
        <w:rPr>
          <w:rFonts w:hint="eastAsia"/>
        </w:rPr>
        <w:t xml:space="preserve">    "status": "ok",</w:t>
      </w:r>
    </w:p>
    <w:p w14:paraId="198E7F7C">
      <w:pPr>
        <w:bidi w:val="0"/>
        <w:rPr>
          <w:rFonts w:hint="eastAsia"/>
        </w:rPr>
      </w:pPr>
      <w:r>
        <w:rPr>
          <w:rFonts w:hint="eastAsia"/>
        </w:rPr>
        <w:t xml:space="preserve">    "msg_id": "1562566753001402b681"</w:t>
      </w:r>
    </w:p>
    <w:p w14:paraId="2F4F0444">
      <w:pPr>
        <w:bidi w:val="0"/>
        <w:rPr>
          <w:rFonts w:hint="eastAsia"/>
        </w:rPr>
      </w:pPr>
      <w:r>
        <w:rPr>
          <w:rFonts w:hint="eastAsia"/>
        </w:rPr>
        <w:t>}</w:t>
      </w:r>
    </w:p>
    <w:p w14:paraId="239EA300">
      <w:pPr>
        <w:pStyle w:val="5"/>
        <w:numPr>
          <w:ilvl w:val="2"/>
          <w:numId w:val="1"/>
        </w:numPr>
        <w:tabs>
          <w:tab w:val="left" w:pos="0"/>
        </w:tabs>
        <w:rPr>
          <w:rFonts w:hint="eastAsia"/>
        </w:rPr>
      </w:pPr>
      <w:bookmarkStart w:id="227" w:name="_Toc16oglp"/>
      <w:bookmarkStart w:id="228" w:name="_Toc19245"/>
      <w:bookmarkStart w:id="229" w:name="_Toc15849"/>
      <w:bookmarkStart w:id="230" w:name="_Toccdsu5s"/>
      <w:r>
        <w:rPr>
          <w:rFonts w:hint="eastAsia"/>
        </w:rPr>
        <w:t>呼叫已接听</w:t>
      </w:r>
      <w:bookmarkEnd w:id="227"/>
      <w:bookmarkEnd w:id="228"/>
      <w:bookmarkEnd w:id="229"/>
      <w:bookmarkEnd w:id="230"/>
    </w:p>
    <w:p w14:paraId="5B0D3E2A">
      <w:pPr>
        <w:bidi w:val="0"/>
        <w:rPr>
          <w:rFonts w:hint="eastAsia"/>
        </w:rPr>
      </w:pPr>
      <w:r>
        <w:rPr>
          <w:rFonts w:hint="eastAsia"/>
        </w:rPr>
        <w:t>本协议针对带呼叫功能的设备，当设备端发起呼叫后，其它途径已接听（比如非MQTT交互的本地呼叫系统已接听），则通过本指令通知云端呼叫已被接听。</w:t>
      </w:r>
    </w:p>
    <w:p w14:paraId="027A3BEE">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52"/>
        <w:gridCol w:w="800"/>
        <w:gridCol w:w="808"/>
        <w:gridCol w:w="1370"/>
        <w:gridCol w:w="5135"/>
      </w:tblGrid>
      <w:tr w14:paraId="5E6B628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52" w:type="dxa"/>
            <w:shd w:val="clear" w:color="auto" w:fill="D7D7D7" w:themeFill="background1" w:themeFillShade="D8"/>
            <w:noWrap w:val="0"/>
            <w:vAlign w:val="center"/>
          </w:tcPr>
          <w:p w14:paraId="7C45D6A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5721653">
            <w:pPr>
              <w:pStyle w:val="29"/>
              <w:bidi w:val="0"/>
              <w:jc w:val="center"/>
              <w:rPr>
                <w:rFonts w:hint="eastAsia"/>
              </w:rPr>
            </w:pPr>
            <w:r>
              <w:rPr>
                <w:rFonts w:hint="eastAsia"/>
              </w:rPr>
              <w:t>类型</w:t>
            </w:r>
          </w:p>
        </w:tc>
        <w:tc>
          <w:tcPr>
            <w:tcW w:w="808" w:type="dxa"/>
            <w:shd w:val="clear" w:color="auto" w:fill="D7D7D7" w:themeFill="background1" w:themeFillShade="D8"/>
            <w:noWrap w:val="0"/>
            <w:vAlign w:val="center"/>
          </w:tcPr>
          <w:p w14:paraId="3C4E3953">
            <w:pPr>
              <w:pStyle w:val="29"/>
              <w:bidi w:val="0"/>
              <w:jc w:val="center"/>
            </w:pPr>
            <w:r>
              <w:rPr>
                <w:rFonts w:hint="eastAsia"/>
              </w:rPr>
              <w:t>必需</w:t>
            </w:r>
          </w:p>
        </w:tc>
        <w:tc>
          <w:tcPr>
            <w:tcW w:w="1370" w:type="dxa"/>
            <w:shd w:val="clear" w:color="auto" w:fill="D7D7D7" w:themeFill="background1" w:themeFillShade="D8"/>
            <w:noWrap w:val="0"/>
            <w:vAlign w:val="center"/>
          </w:tcPr>
          <w:p w14:paraId="5659D40B">
            <w:pPr>
              <w:pStyle w:val="29"/>
              <w:bidi w:val="0"/>
              <w:jc w:val="center"/>
              <w:rPr>
                <w:rFonts w:hint="eastAsia"/>
              </w:rPr>
            </w:pPr>
            <w:r>
              <w:rPr>
                <w:rFonts w:hint="eastAsia"/>
              </w:rPr>
              <w:t>名称</w:t>
            </w:r>
          </w:p>
        </w:tc>
        <w:tc>
          <w:tcPr>
            <w:tcW w:w="5135" w:type="dxa"/>
            <w:shd w:val="clear" w:color="auto" w:fill="D7D7D7" w:themeFill="background1" w:themeFillShade="D8"/>
            <w:noWrap w:val="0"/>
            <w:vAlign w:val="center"/>
          </w:tcPr>
          <w:p w14:paraId="16536D68">
            <w:pPr>
              <w:pStyle w:val="29"/>
              <w:bidi w:val="0"/>
              <w:jc w:val="center"/>
              <w:rPr>
                <w:rFonts w:hint="eastAsia"/>
              </w:rPr>
            </w:pPr>
            <w:r>
              <w:rPr>
                <w:rFonts w:hint="eastAsia"/>
              </w:rPr>
              <w:t>说明</w:t>
            </w:r>
          </w:p>
        </w:tc>
      </w:tr>
      <w:tr w14:paraId="6C5529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52" w:type="dxa"/>
            <w:noWrap w:val="0"/>
            <w:vAlign w:val="center"/>
          </w:tcPr>
          <w:p w14:paraId="404B73F3">
            <w:pPr>
              <w:pStyle w:val="29"/>
              <w:bidi w:val="0"/>
              <w:jc w:val="center"/>
              <w:rPr>
                <w:rFonts w:hint="eastAsia"/>
              </w:rPr>
            </w:pPr>
            <w:r>
              <w:t>cmd</w:t>
            </w:r>
          </w:p>
        </w:tc>
        <w:tc>
          <w:tcPr>
            <w:tcW w:w="800" w:type="dxa"/>
            <w:noWrap w:val="0"/>
            <w:vAlign w:val="center"/>
          </w:tcPr>
          <w:p w14:paraId="13C365CA">
            <w:pPr>
              <w:pStyle w:val="29"/>
              <w:bidi w:val="0"/>
              <w:jc w:val="center"/>
            </w:pPr>
            <w:r>
              <w:t>string</w:t>
            </w:r>
          </w:p>
        </w:tc>
        <w:tc>
          <w:tcPr>
            <w:tcW w:w="808" w:type="dxa"/>
            <w:noWrap w:val="0"/>
            <w:vAlign w:val="center"/>
          </w:tcPr>
          <w:p w14:paraId="59F22AC6">
            <w:pPr>
              <w:pStyle w:val="29"/>
              <w:bidi w:val="0"/>
              <w:jc w:val="center"/>
              <w:rPr>
                <w:rFonts w:hint="eastAsia"/>
              </w:rPr>
            </w:pPr>
            <w:r>
              <w:t>是</w:t>
            </w:r>
          </w:p>
        </w:tc>
        <w:tc>
          <w:tcPr>
            <w:tcW w:w="1370" w:type="dxa"/>
            <w:noWrap w:val="0"/>
            <w:vAlign w:val="center"/>
          </w:tcPr>
          <w:p w14:paraId="023A526A">
            <w:pPr>
              <w:pStyle w:val="29"/>
              <w:bidi w:val="0"/>
              <w:jc w:val="center"/>
            </w:pPr>
            <w:r>
              <w:t>命令</w:t>
            </w:r>
          </w:p>
        </w:tc>
        <w:tc>
          <w:tcPr>
            <w:tcW w:w="5135" w:type="dxa"/>
            <w:noWrap w:val="0"/>
            <w:vAlign w:val="center"/>
          </w:tcPr>
          <w:p w14:paraId="51ED5DA9">
            <w:pPr>
              <w:pStyle w:val="29"/>
              <w:bidi w:val="0"/>
              <w:jc w:val="both"/>
            </w:pPr>
            <w:r>
              <w:rPr>
                <w:rFonts w:hint="eastAsia"/>
              </w:rPr>
              <w:t>call_answered</w:t>
            </w:r>
          </w:p>
        </w:tc>
      </w:tr>
      <w:tr w14:paraId="798A75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52" w:type="dxa"/>
            <w:noWrap w:val="0"/>
            <w:vAlign w:val="center"/>
          </w:tcPr>
          <w:p w14:paraId="3007BC80">
            <w:pPr>
              <w:pStyle w:val="29"/>
              <w:bidi w:val="0"/>
              <w:jc w:val="center"/>
              <w:rPr>
                <w:rFonts w:hint="eastAsia"/>
              </w:rPr>
            </w:pPr>
            <w:r>
              <w:t>msg_id</w:t>
            </w:r>
          </w:p>
        </w:tc>
        <w:tc>
          <w:tcPr>
            <w:tcW w:w="800" w:type="dxa"/>
            <w:noWrap w:val="0"/>
            <w:vAlign w:val="center"/>
          </w:tcPr>
          <w:p w14:paraId="02E22EE4">
            <w:pPr>
              <w:pStyle w:val="29"/>
              <w:bidi w:val="0"/>
              <w:jc w:val="center"/>
              <w:rPr>
                <w:rFonts w:hint="eastAsia"/>
              </w:rPr>
            </w:pPr>
            <w:r>
              <w:t>string</w:t>
            </w:r>
          </w:p>
        </w:tc>
        <w:tc>
          <w:tcPr>
            <w:tcW w:w="808" w:type="dxa"/>
            <w:noWrap w:val="0"/>
            <w:vAlign w:val="center"/>
          </w:tcPr>
          <w:p w14:paraId="7A61DADC">
            <w:pPr>
              <w:pStyle w:val="29"/>
              <w:bidi w:val="0"/>
              <w:jc w:val="center"/>
              <w:rPr>
                <w:rFonts w:hint="eastAsia"/>
              </w:rPr>
            </w:pPr>
            <w:r>
              <w:t>是</w:t>
            </w:r>
          </w:p>
        </w:tc>
        <w:tc>
          <w:tcPr>
            <w:tcW w:w="1370" w:type="dxa"/>
            <w:noWrap w:val="0"/>
            <w:vAlign w:val="center"/>
          </w:tcPr>
          <w:p w14:paraId="2E5BAE86">
            <w:pPr>
              <w:pStyle w:val="29"/>
              <w:bidi w:val="0"/>
              <w:jc w:val="center"/>
              <w:rPr>
                <w:rFonts w:hint="eastAsia"/>
              </w:rPr>
            </w:pPr>
            <w:r>
              <w:t>消息 ID</w:t>
            </w:r>
          </w:p>
        </w:tc>
        <w:tc>
          <w:tcPr>
            <w:tcW w:w="5135" w:type="dxa"/>
            <w:noWrap w:val="0"/>
            <w:vAlign w:val="center"/>
          </w:tcPr>
          <w:p w14:paraId="22B8D560">
            <w:pPr>
              <w:pStyle w:val="29"/>
              <w:bidi w:val="0"/>
              <w:jc w:val="both"/>
              <w:rPr>
                <w:rFonts w:hint="eastAsia"/>
              </w:rPr>
            </w:pPr>
            <w:r>
              <w:t>此次请求的唯一标识，20 位长，前 13 位是毫秒时间，后 7 位是字母和数字的随机数</w:t>
            </w:r>
          </w:p>
        </w:tc>
      </w:tr>
      <w:tr w14:paraId="00BD18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52" w:type="dxa"/>
            <w:noWrap w:val="0"/>
            <w:vAlign w:val="center"/>
          </w:tcPr>
          <w:p w14:paraId="7A4610D0">
            <w:pPr>
              <w:pStyle w:val="29"/>
              <w:bidi w:val="0"/>
              <w:jc w:val="center"/>
              <w:rPr>
                <w:rFonts w:hint="eastAsia"/>
              </w:rPr>
            </w:pPr>
            <w:r>
              <w:rPr>
                <w:rFonts w:hint="eastAsia"/>
              </w:rPr>
              <w:t>sn</w:t>
            </w:r>
          </w:p>
        </w:tc>
        <w:tc>
          <w:tcPr>
            <w:tcW w:w="800" w:type="dxa"/>
            <w:noWrap w:val="0"/>
            <w:vAlign w:val="center"/>
          </w:tcPr>
          <w:p w14:paraId="072672D8">
            <w:pPr>
              <w:pStyle w:val="29"/>
              <w:bidi w:val="0"/>
              <w:jc w:val="center"/>
              <w:rPr>
                <w:rFonts w:hint="eastAsia"/>
              </w:rPr>
            </w:pPr>
            <w:r>
              <w:rPr>
                <w:rFonts w:hint="eastAsia"/>
              </w:rPr>
              <w:t>string</w:t>
            </w:r>
          </w:p>
        </w:tc>
        <w:tc>
          <w:tcPr>
            <w:tcW w:w="808" w:type="dxa"/>
            <w:noWrap w:val="0"/>
            <w:vAlign w:val="center"/>
          </w:tcPr>
          <w:p w14:paraId="44972865">
            <w:pPr>
              <w:pStyle w:val="29"/>
              <w:bidi w:val="0"/>
              <w:jc w:val="center"/>
              <w:rPr>
                <w:rFonts w:hint="eastAsia"/>
              </w:rPr>
            </w:pPr>
            <w:r>
              <w:rPr>
                <w:rFonts w:hint="eastAsia"/>
              </w:rPr>
              <w:t>是</w:t>
            </w:r>
          </w:p>
        </w:tc>
        <w:tc>
          <w:tcPr>
            <w:tcW w:w="1370" w:type="dxa"/>
            <w:noWrap w:val="0"/>
            <w:vAlign w:val="center"/>
          </w:tcPr>
          <w:p w14:paraId="1154741D">
            <w:pPr>
              <w:pStyle w:val="29"/>
              <w:bidi w:val="0"/>
              <w:jc w:val="center"/>
              <w:rPr>
                <w:rFonts w:hint="eastAsia"/>
              </w:rPr>
            </w:pPr>
            <w:r>
              <w:rPr>
                <w:rFonts w:hint="eastAsia"/>
              </w:rPr>
              <w:t>设备sn码</w:t>
            </w:r>
          </w:p>
        </w:tc>
        <w:tc>
          <w:tcPr>
            <w:tcW w:w="5135" w:type="dxa"/>
            <w:noWrap w:val="0"/>
            <w:vAlign w:val="center"/>
          </w:tcPr>
          <w:p w14:paraId="2C0D76B8">
            <w:pPr>
              <w:pStyle w:val="29"/>
              <w:bidi w:val="0"/>
              <w:jc w:val="both"/>
              <w:rPr>
                <w:rFonts w:hint="eastAsia"/>
              </w:rPr>
            </w:pPr>
          </w:p>
        </w:tc>
      </w:tr>
      <w:tr w14:paraId="677F98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52" w:type="dxa"/>
            <w:noWrap w:val="0"/>
            <w:vAlign w:val="center"/>
          </w:tcPr>
          <w:p w14:paraId="0ADD687A">
            <w:pPr>
              <w:pStyle w:val="29"/>
              <w:bidi w:val="0"/>
              <w:jc w:val="center"/>
              <w:rPr>
                <w:rFonts w:hint="eastAsia"/>
              </w:rPr>
            </w:pPr>
            <w:r>
              <w:rPr>
                <w:rFonts w:hint="eastAsia"/>
              </w:rPr>
              <w:t>call_msg_id</w:t>
            </w:r>
          </w:p>
        </w:tc>
        <w:tc>
          <w:tcPr>
            <w:tcW w:w="800" w:type="dxa"/>
            <w:noWrap w:val="0"/>
            <w:vAlign w:val="center"/>
          </w:tcPr>
          <w:p w14:paraId="4C7FF0FC">
            <w:pPr>
              <w:pStyle w:val="29"/>
              <w:bidi w:val="0"/>
              <w:jc w:val="center"/>
              <w:rPr>
                <w:rFonts w:hint="eastAsia"/>
              </w:rPr>
            </w:pPr>
            <w:r>
              <w:rPr>
                <w:rFonts w:hint="eastAsia"/>
              </w:rPr>
              <w:t>string</w:t>
            </w:r>
          </w:p>
        </w:tc>
        <w:tc>
          <w:tcPr>
            <w:tcW w:w="808" w:type="dxa"/>
            <w:noWrap w:val="0"/>
            <w:vAlign w:val="center"/>
          </w:tcPr>
          <w:p w14:paraId="325A3C33">
            <w:pPr>
              <w:pStyle w:val="29"/>
              <w:bidi w:val="0"/>
              <w:jc w:val="center"/>
              <w:rPr>
                <w:rFonts w:hint="eastAsia"/>
              </w:rPr>
            </w:pPr>
            <w:r>
              <w:rPr>
                <w:rFonts w:hint="eastAsia"/>
              </w:rPr>
              <w:t>是</w:t>
            </w:r>
          </w:p>
        </w:tc>
        <w:tc>
          <w:tcPr>
            <w:tcW w:w="1370" w:type="dxa"/>
            <w:noWrap w:val="0"/>
            <w:vAlign w:val="center"/>
          </w:tcPr>
          <w:p w14:paraId="5CEA3958">
            <w:pPr>
              <w:pStyle w:val="29"/>
              <w:bidi w:val="0"/>
              <w:jc w:val="center"/>
              <w:rPr>
                <w:rFonts w:hint="eastAsia"/>
              </w:rPr>
            </w:pPr>
            <w:r>
              <w:rPr>
                <w:rFonts w:hint="eastAsia"/>
              </w:rPr>
              <w:t>呼叫请求时的msg_id</w:t>
            </w:r>
          </w:p>
        </w:tc>
        <w:tc>
          <w:tcPr>
            <w:tcW w:w="5135" w:type="dxa"/>
            <w:noWrap w:val="0"/>
            <w:vAlign w:val="center"/>
          </w:tcPr>
          <w:p w14:paraId="1DDD8E33">
            <w:pPr>
              <w:pStyle w:val="29"/>
              <w:bidi w:val="0"/>
              <w:jc w:val="both"/>
              <w:rPr>
                <w:rFonts w:hint="eastAsia"/>
              </w:rPr>
            </w:pPr>
            <w:r>
              <w:rPr>
                <w:rFonts w:hint="eastAsia"/>
              </w:rPr>
              <w:t>对应device_trtc_call、device_sip_call</w:t>
            </w:r>
            <w:r>
              <w:t xml:space="preserve"> </w:t>
            </w:r>
            <w:r>
              <w:rPr>
                <w:rFonts w:hint="eastAsia"/>
              </w:rPr>
              <w:t>等呼叫指令中的msg_id</w:t>
            </w:r>
          </w:p>
        </w:tc>
      </w:tr>
    </w:tbl>
    <w:p w14:paraId="2DA67392">
      <w:pPr>
        <w:pStyle w:val="6"/>
        <w:numPr>
          <w:ilvl w:val="3"/>
          <w:numId w:val="1"/>
        </w:numPr>
        <w:tabs>
          <w:tab w:val="left" w:pos="0"/>
        </w:tabs>
        <w:rPr>
          <w:rFonts w:hint="eastAsia"/>
        </w:rPr>
      </w:pPr>
      <w:r>
        <w:rPr>
          <w:rFonts w:hint="eastAsia"/>
        </w:rPr>
        <w:t>应答消息</w:t>
      </w:r>
    </w:p>
    <w:p w14:paraId="61AB1468">
      <w:pPr>
        <w:bidi w:val="0"/>
        <w:rPr>
          <w:rFonts w:hint="eastAsia"/>
        </w:rPr>
      </w:pPr>
      <w:r>
        <w:rPr>
          <w:rFonts w:hint="eastAsia"/>
        </w:rPr>
        <w:t>该消息无需应答</w:t>
      </w:r>
    </w:p>
    <w:p w14:paraId="759E622C">
      <w:pPr>
        <w:bidi w:val="0"/>
        <w:ind w:left="0"/>
        <w:rPr>
          <w:rFonts w:hint="eastAsia"/>
        </w:rPr>
      </w:pPr>
    </w:p>
    <w:p w14:paraId="610A592E">
      <w:pPr>
        <w:pStyle w:val="5"/>
        <w:numPr>
          <w:ilvl w:val="2"/>
          <w:numId w:val="1"/>
        </w:numPr>
        <w:tabs>
          <w:tab w:val="left" w:pos="0"/>
        </w:tabs>
        <w:rPr>
          <w:rFonts w:hint="eastAsia"/>
        </w:rPr>
      </w:pPr>
      <w:bookmarkStart w:id="231" w:name="_Toc11753"/>
      <w:r>
        <w:rPr>
          <w:rFonts w:hint="eastAsia"/>
        </w:rPr>
        <w:t>呼叫/通话已结束</w:t>
      </w:r>
      <w:bookmarkEnd w:id="231"/>
    </w:p>
    <w:p w14:paraId="6143D2C6">
      <w:pPr>
        <w:bidi w:val="0"/>
        <w:ind w:left="0"/>
        <w:rPr>
          <w:rFonts w:hint="eastAsia"/>
        </w:rPr>
      </w:pPr>
      <w:r>
        <w:rPr>
          <w:rFonts w:hint="eastAsia"/>
        </w:rPr>
        <w:t>本协议针对带呼叫功能的设备，当设备端完成呼叫或通话后，将结果上报给平台。</w:t>
      </w:r>
    </w:p>
    <w:p w14:paraId="08CFD99D">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52"/>
        <w:gridCol w:w="800"/>
        <w:gridCol w:w="808"/>
        <w:gridCol w:w="1370"/>
        <w:gridCol w:w="5135"/>
      </w:tblGrid>
      <w:tr w14:paraId="7B3201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52" w:type="dxa"/>
            <w:shd w:val="clear" w:color="auto" w:fill="D7D7D7" w:themeFill="background1" w:themeFillShade="D8"/>
            <w:noWrap w:val="0"/>
            <w:vAlign w:val="center"/>
          </w:tcPr>
          <w:p w14:paraId="3B90ADF3">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B13B0E4">
            <w:pPr>
              <w:pStyle w:val="29"/>
              <w:bidi w:val="0"/>
              <w:jc w:val="center"/>
              <w:rPr>
                <w:rFonts w:hint="eastAsia"/>
              </w:rPr>
            </w:pPr>
            <w:r>
              <w:rPr>
                <w:rFonts w:hint="eastAsia"/>
              </w:rPr>
              <w:t>类型</w:t>
            </w:r>
          </w:p>
        </w:tc>
        <w:tc>
          <w:tcPr>
            <w:tcW w:w="808" w:type="dxa"/>
            <w:shd w:val="clear" w:color="auto" w:fill="D7D7D7" w:themeFill="background1" w:themeFillShade="D8"/>
            <w:noWrap w:val="0"/>
            <w:vAlign w:val="center"/>
          </w:tcPr>
          <w:p w14:paraId="528CB7A2">
            <w:pPr>
              <w:pStyle w:val="29"/>
              <w:bidi w:val="0"/>
              <w:jc w:val="center"/>
            </w:pPr>
            <w:r>
              <w:rPr>
                <w:rFonts w:hint="eastAsia"/>
              </w:rPr>
              <w:t>必需</w:t>
            </w:r>
          </w:p>
        </w:tc>
        <w:tc>
          <w:tcPr>
            <w:tcW w:w="1370" w:type="dxa"/>
            <w:shd w:val="clear" w:color="auto" w:fill="D7D7D7" w:themeFill="background1" w:themeFillShade="D8"/>
            <w:noWrap w:val="0"/>
            <w:vAlign w:val="center"/>
          </w:tcPr>
          <w:p w14:paraId="28D9447D">
            <w:pPr>
              <w:pStyle w:val="29"/>
              <w:bidi w:val="0"/>
              <w:jc w:val="center"/>
              <w:rPr>
                <w:rFonts w:hint="eastAsia"/>
              </w:rPr>
            </w:pPr>
            <w:r>
              <w:rPr>
                <w:rFonts w:hint="eastAsia"/>
              </w:rPr>
              <w:t>名称</w:t>
            </w:r>
          </w:p>
        </w:tc>
        <w:tc>
          <w:tcPr>
            <w:tcW w:w="5135" w:type="dxa"/>
            <w:shd w:val="clear" w:color="auto" w:fill="D7D7D7" w:themeFill="background1" w:themeFillShade="D8"/>
            <w:noWrap w:val="0"/>
            <w:vAlign w:val="center"/>
          </w:tcPr>
          <w:p w14:paraId="64BB23A3">
            <w:pPr>
              <w:pStyle w:val="29"/>
              <w:bidi w:val="0"/>
              <w:jc w:val="center"/>
              <w:rPr>
                <w:rFonts w:hint="eastAsia"/>
              </w:rPr>
            </w:pPr>
            <w:r>
              <w:rPr>
                <w:rFonts w:hint="eastAsia"/>
              </w:rPr>
              <w:t>说明</w:t>
            </w:r>
          </w:p>
        </w:tc>
      </w:tr>
      <w:tr w14:paraId="7618B2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7F156AFB">
            <w:pPr>
              <w:pStyle w:val="29"/>
              <w:bidi w:val="0"/>
              <w:jc w:val="center"/>
              <w:rPr>
                <w:rFonts w:hint="eastAsia"/>
              </w:rPr>
            </w:pPr>
            <w:r>
              <w:t>cmd</w:t>
            </w:r>
          </w:p>
        </w:tc>
        <w:tc>
          <w:tcPr>
            <w:tcW w:w="800" w:type="dxa"/>
            <w:noWrap w:val="0"/>
            <w:vAlign w:val="center"/>
          </w:tcPr>
          <w:p w14:paraId="1EF4D481">
            <w:pPr>
              <w:pStyle w:val="29"/>
              <w:bidi w:val="0"/>
              <w:jc w:val="center"/>
            </w:pPr>
            <w:r>
              <w:t>string</w:t>
            </w:r>
          </w:p>
        </w:tc>
        <w:tc>
          <w:tcPr>
            <w:tcW w:w="808" w:type="dxa"/>
            <w:noWrap w:val="0"/>
            <w:vAlign w:val="center"/>
          </w:tcPr>
          <w:p w14:paraId="43F6A139">
            <w:pPr>
              <w:pStyle w:val="29"/>
              <w:bidi w:val="0"/>
              <w:jc w:val="center"/>
              <w:rPr>
                <w:rFonts w:hint="eastAsia"/>
              </w:rPr>
            </w:pPr>
            <w:r>
              <w:t>是</w:t>
            </w:r>
          </w:p>
        </w:tc>
        <w:tc>
          <w:tcPr>
            <w:tcW w:w="1370" w:type="dxa"/>
            <w:noWrap w:val="0"/>
            <w:vAlign w:val="center"/>
          </w:tcPr>
          <w:p w14:paraId="21DE1EE9">
            <w:pPr>
              <w:pStyle w:val="29"/>
              <w:bidi w:val="0"/>
              <w:jc w:val="center"/>
            </w:pPr>
            <w:r>
              <w:t>命令</w:t>
            </w:r>
          </w:p>
        </w:tc>
        <w:tc>
          <w:tcPr>
            <w:tcW w:w="5135" w:type="dxa"/>
            <w:noWrap w:val="0"/>
            <w:vAlign w:val="center"/>
          </w:tcPr>
          <w:p w14:paraId="5527F8C8">
            <w:pPr>
              <w:pStyle w:val="29"/>
              <w:bidi w:val="0"/>
              <w:jc w:val="both"/>
            </w:pPr>
            <w:r>
              <w:rPr>
                <w:rFonts w:hint="eastAsia"/>
              </w:rPr>
              <w:t>call_finished</w:t>
            </w:r>
          </w:p>
        </w:tc>
      </w:tr>
      <w:tr w14:paraId="2291F2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63530511">
            <w:pPr>
              <w:pStyle w:val="29"/>
              <w:bidi w:val="0"/>
              <w:jc w:val="center"/>
              <w:rPr>
                <w:rFonts w:hint="eastAsia"/>
              </w:rPr>
            </w:pPr>
            <w:r>
              <w:t>msg_id</w:t>
            </w:r>
          </w:p>
        </w:tc>
        <w:tc>
          <w:tcPr>
            <w:tcW w:w="800" w:type="dxa"/>
            <w:noWrap w:val="0"/>
            <w:vAlign w:val="center"/>
          </w:tcPr>
          <w:p w14:paraId="43ADE424">
            <w:pPr>
              <w:pStyle w:val="29"/>
              <w:bidi w:val="0"/>
              <w:jc w:val="center"/>
              <w:rPr>
                <w:rFonts w:hint="eastAsia"/>
              </w:rPr>
            </w:pPr>
            <w:r>
              <w:t>string</w:t>
            </w:r>
          </w:p>
        </w:tc>
        <w:tc>
          <w:tcPr>
            <w:tcW w:w="808" w:type="dxa"/>
            <w:noWrap w:val="0"/>
            <w:vAlign w:val="center"/>
          </w:tcPr>
          <w:p w14:paraId="5CB0F1F2">
            <w:pPr>
              <w:pStyle w:val="29"/>
              <w:bidi w:val="0"/>
              <w:jc w:val="center"/>
              <w:rPr>
                <w:rFonts w:hint="eastAsia"/>
              </w:rPr>
            </w:pPr>
            <w:r>
              <w:t>是</w:t>
            </w:r>
          </w:p>
        </w:tc>
        <w:tc>
          <w:tcPr>
            <w:tcW w:w="1370" w:type="dxa"/>
            <w:noWrap w:val="0"/>
            <w:vAlign w:val="center"/>
          </w:tcPr>
          <w:p w14:paraId="7C35C9AE">
            <w:pPr>
              <w:pStyle w:val="29"/>
              <w:bidi w:val="0"/>
              <w:jc w:val="center"/>
              <w:rPr>
                <w:rFonts w:hint="eastAsia"/>
              </w:rPr>
            </w:pPr>
            <w:r>
              <w:t>消息 ID</w:t>
            </w:r>
          </w:p>
        </w:tc>
        <w:tc>
          <w:tcPr>
            <w:tcW w:w="5135" w:type="dxa"/>
            <w:noWrap w:val="0"/>
            <w:vAlign w:val="center"/>
          </w:tcPr>
          <w:p w14:paraId="4B0407B2">
            <w:pPr>
              <w:pStyle w:val="29"/>
              <w:bidi w:val="0"/>
              <w:jc w:val="both"/>
              <w:rPr>
                <w:rFonts w:hint="eastAsia"/>
              </w:rPr>
            </w:pPr>
            <w:r>
              <w:t>此次请求的唯一标识，20 位长，前 13 位是毫秒时间，后 7 位是字母和数字的随机数</w:t>
            </w:r>
          </w:p>
        </w:tc>
      </w:tr>
      <w:tr w14:paraId="2B650F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44C8EECC">
            <w:pPr>
              <w:pStyle w:val="29"/>
              <w:bidi w:val="0"/>
              <w:jc w:val="center"/>
              <w:rPr>
                <w:rFonts w:hint="eastAsia"/>
              </w:rPr>
            </w:pPr>
            <w:r>
              <w:rPr>
                <w:rFonts w:hint="eastAsia"/>
              </w:rPr>
              <w:t>sn</w:t>
            </w:r>
          </w:p>
        </w:tc>
        <w:tc>
          <w:tcPr>
            <w:tcW w:w="800" w:type="dxa"/>
            <w:noWrap w:val="0"/>
            <w:vAlign w:val="center"/>
          </w:tcPr>
          <w:p w14:paraId="0736456C">
            <w:pPr>
              <w:pStyle w:val="29"/>
              <w:bidi w:val="0"/>
              <w:jc w:val="center"/>
              <w:rPr>
                <w:rFonts w:hint="eastAsia"/>
              </w:rPr>
            </w:pPr>
            <w:r>
              <w:rPr>
                <w:rFonts w:hint="eastAsia"/>
              </w:rPr>
              <w:t>string</w:t>
            </w:r>
          </w:p>
        </w:tc>
        <w:tc>
          <w:tcPr>
            <w:tcW w:w="808" w:type="dxa"/>
            <w:noWrap w:val="0"/>
            <w:vAlign w:val="center"/>
          </w:tcPr>
          <w:p w14:paraId="6EB34420">
            <w:pPr>
              <w:pStyle w:val="29"/>
              <w:bidi w:val="0"/>
              <w:jc w:val="center"/>
              <w:rPr>
                <w:rFonts w:hint="eastAsia"/>
              </w:rPr>
            </w:pPr>
            <w:r>
              <w:rPr>
                <w:rFonts w:hint="eastAsia"/>
              </w:rPr>
              <w:t>是</w:t>
            </w:r>
          </w:p>
        </w:tc>
        <w:tc>
          <w:tcPr>
            <w:tcW w:w="1370" w:type="dxa"/>
            <w:noWrap w:val="0"/>
            <w:vAlign w:val="center"/>
          </w:tcPr>
          <w:p w14:paraId="43847A6B">
            <w:pPr>
              <w:pStyle w:val="29"/>
              <w:bidi w:val="0"/>
              <w:jc w:val="center"/>
              <w:rPr>
                <w:rFonts w:hint="eastAsia"/>
              </w:rPr>
            </w:pPr>
            <w:r>
              <w:rPr>
                <w:rFonts w:hint="eastAsia"/>
              </w:rPr>
              <w:t>设备sn码</w:t>
            </w:r>
          </w:p>
        </w:tc>
        <w:tc>
          <w:tcPr>
            <w:tcW w:w="5135" w:type="dxa"/>
            <w:noWrap w:val="0"/>
            <w:vAlign w:val="center"/>
          </w:tcPr>
          <w:p w14:paraId="5AC18E78">
            <w:pPr>
              <w:pStyle w:val="29"/>
              <w:bidi w:val="0"/>
              <w:jc w:val="both"/>
              <w:rPr>
                <w:rFonts w:hint="eastAsia"/>
              </w:rPr>
            </w:pPr>
          </w:p>
        </w:tc>
      </w:tr>
      <w:tr w14:paraId="1CE9A5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76190EE8">
            <w:pPr>
              <w:pStyle w:val="29"/>
              <w:bidi w:val="0"/>
              <w:jc w:val="center"/>
              <w:rPr>
                <w:rFonts w:hint="eastAsia"/>
              </w:rPr>
            </w:pPr>
            <w:r>
              <w:rPr>
                <w:rFonts w:hint="eastAsia"/>
              </w:rPr>
              <w:t>call_msg_id</w:t>
            </w:r>
          </w:p>
        </w:tc>
        <w:tc>
          <w:tcPr>
            <w:tcW w:w="800" w:type="dxa"/>
            <w:noWrap w:val="0"/>
            <w:vAlign w:val="center"/>
          </w:tcPr>
          <w:p w14:paraId="5DFD36E8">
            <w:pPr>
              <w:pStyle w:val="29"/>
              <w:bidi w:val="0"/>
              <w:jc w:val="center"/>
              <w:rPr>
                <w:rFonts w:hint="eastAsia"/>
              </w:rPr>
            </w:pPr>
            <w:r>
              <w:rPr>
                <w:rFonts w:hint="eastAsia"/>
              </w:rPr>
              <w:t>string</w:t>
            </w:r>
          </w:p>
        </w:tc>
        <w:tc>
          <w:tcPr>
            <w:tcW w:w="808" w:type="dxa"/>
            <w:noWrap w:val="0"/>
            <w:vAlign w:val="center"/>
          </w:tcPr>
          <w:p w14:paraId="7F3AAB90">
            <w:pPr>
              <w:pStyle w:val="29"/>
              <w:bidi w:val="0"/>
              <w:jc w:val="center"/>
              <w:rPr>
                <w:rFonts w:hint="eastAsia"/>
              </w:rPr>
            </w:pPr>
            <w:r>
              <w:rPr>
                <w:rFonts w:hint="eastAsia"/>
              </w:rPr>
              <w:t>是</w:t>
            </w:r>
          </w:p>
        </w:tc>
        <w:tc>
          <w:tcPr>
            <w:tcW w:w="1370" w:type="dxa"/>
            <w:noWrap w:val="0"/>
            <w:vAlign w:val="center"/>
          </w:tcPr>
          <w:p w14:paraId="6466A6FA">
            <w:pPr>
              <w:pStyle w:val="29"/>
              <w:bidi w:val="0"/>
              <w:jc w:val="center"/>
              <w:rPr>
                <w:rFonts w:hint="eastAsia"/>
              </w:rPr>
            </w:pPr>
            <w:r>
              <w:rPr>
                <w:rFonts w:hint="eastAsia"/>
              </w:rPr>
              <w:t>呼叫请求时的msg_id</w:t>
            </w:r>
          </w:p>
        </w:tc>
        <w:tc>
          <w:tcPr>
            <w:tcW w:w="5135" w:type="dxa"/>
            <w:noWrap w:val="0"/>
            <w:vAlign w:val="center"/>
          </w:tcPr>
          <w:p w14:paraId="54A93F9F">
            <w:pPr>
              <w:pStyle w:val="29"/>
              <w:bidi w:val="0"/>
              <w:jc w:val="both"/>
              <w:rPr>
                <w:rFonts w:hint="eastAsia"/>
              </w:rPr>
            </w:pPr>
            <w:r>
              <w:rPr>
                <w:rFonts w:hint="eastAsia"/>
              </w:rPr>
              <w:t>对应device_trtc_call、device_sip_call</w:t>
            </w:r>
            <w:r>
              <w:t xml:space="preserve"> 、device_wxa_call、wxa_call</w:t>
            </w:r>
            <w:r>
              <w:rPr>
                <w:rFonts w:hint="eastAsia"/>
              </w:rPr>
              <w:t>等呼叫指令中的msg_id</w:t>
            </w:r>
          </w:p>
        </w:tc>
      </w:tr>
      <w:tr w14:paraId="7312A8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56220608">
            <w:pPr>
              <w:pStyle w:val="29"/>
              <w:bidi w:val="0"/>
              <w:jc w:val="center"/>
              <w:rPr>
                <w:rFonts w:hint="eastAsia"/>
              </w:rPr>
            </w:pPr>
            <w:r>
              <w:rPr>
                <w:rFonts w:hint="eastAsia"/>
              </w:rPr>
              <w:t>ring_seconds</w:t>
            </w:r>
          </w:p>
        </w:tc>
        <w:tc>
          <w:tcPr>
            <w:tcW w:w="800" w:type="dxa"/>
            <w:noWrap w:val="0"/>
            <w:vAlign w:val="center"/>
          </w:tcPr>
          <w:p w14:paraId="628DEA4C">
            <w:pPr>
              <w:pStyle w:val="29"/>
              <w:bidi w:val="0"/>
              <w:jc w:val="center"/>
              <w:rPr>
                <w:rFonts w:hint="eastAsia"/>
              </w:rPr>
            </w:pPr>
            <w:r>
              <w:rPr>
                <w:rFonts w:hint="eastAsia"/>
              </w:rPr>
              <w:t>int</w:t>
            </w:r>
          </w:p>
        </w:tc>
        <w:tc>
          <w:tcPr>
            <w:tcW w:w="808" w:type="dxa"/>
            <w:noWrap w:val="0"/>
            <w:vAlign w:val="center"/>
          </w:tcPr>
          <w:p w14:paraId="46BC9143">
            <w:pPr>
              <w:pStyle w:val="29"/>
              <w:pBdr>
                <w:bottom w:val="none" w:color="auto" w:sz="0" w:space="0"/>
              </w:pBdr>
              <w:bidi w:val="0"/>
              <w:jc w:val="center"/>
              <w:rPr>
                <w:rFonts w:hint="eastAsia"/>
              </w:rPr>
            </w:pPr>
            <w:r>
              <w:rPr>
                <w:rFonts w:hint="eastAsia"/>
              </w:rPr>
              <w:t>是</w:t>
            </w:r>
          </w:p>
        </w:tc>
        <w:tc>
          <w:tcPr>
            <w:tcW w:w="1370" w:type="dxa"/>
            <w:noWrap w:val="0"/>
            <w:vAlign w:val="center"/>
          </w:tcPr>
          <w:p w14:paraId="30CBFD2E">
            <w:pPr>
              <w:pStyle w:val="29"/>
              <w:bidi w:val="0"/>
              <w:jc w:val="center"/>
              <w:rPr>
                <w:rFonts w:hint="eastAsia"/>
              </w:rPr>
            </w:pPr>
            <w:r>
              <w:rPr>
                <w:rFonts w:hint="eastAsia"/>
              </w:rPr>
              <w:t>响铃时长</w:t>
            </w:r>
          </w:p>
        </w:tc>
        <w:tc>
          <w:tcPr>
            <w:tcW w:w="5135" w:type="dxa"/>
            <w:noWrap w:val="0"/>
            <w:vAlign w:val="center"/>
          </w:tcPr>
          <w:p w14:paraId="17C0DFC0">
            <w:pPr>
              <w:pStyle w:val="29"/>
              <w:bidi w:val="0"/>
              <w:jc w:val="both"/>
              <w:rPr>
                <w:rFonts w:hint="eastAsia"/>
              </w:rPr>
            </w:pPr>
            <w:r>
              <w:rPr>
                <w:rFonts w:hint="eastAsia"/>
              </w:rPr>
              <w:t>呼出时等待了多少秒</w:t>
            </w:r>
          </w:p>
        </w:tc>
      </w:tr>
      <w:tr w14:paraId="534A96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274BDE9A">
            <w:pPr>
              <w:pStyle w:val="29"/>
              <w:bidi w:val="0"/>
              <w:jc w:val="center"/>
              <w:rPr>
                <w:rFonts w:hint="eastAsia"/>
              </w:rPr>
            </w:pPr>
            <w:r>
              <w:rPr>
                <w:rFonts w:hint="eastAsia"/>
              </w:rPr>
              <w:t>result</w:t>
            </w:r>
          </w:p>
        </w:tc>
        <w:tc>
          <w:tcPr>
            <w:tcW w:w="800" w:type="dxa"/>
            <w:noWrap w:val="0"/>
            <w:vAlign w:val="center"/>
          </w:tcPr>
          <w:p w14:paraId="3181DA6E">
            <w:pPr>
              <w:pStyle w:val="29"/>
              <w:bidi w:val="0"/>
              <w:jc w:val="center"/>
              <w:rPr>
                <w:rFonts w:hint="eastAsia"/>
              </w:rPr>
            </w:pPr>
            <w:r>
              <w:rPr>
                <w:rFonts w:hint="eastAsia"/>
              </w:rPr>
              <w:t>int</w:t>
            </w:r>
          </w:p>
        </w:tc>
        <w:tc>
          <w:tcPr>
            <w:tcW w:w="808" w:type="dxa"/>
            <w:noWrap w:val="0"/>
            <w:vAlign w:val="center"/>
          </w:tcPr>
          <w:p w14:paraId="608E31C5">
            <w:pPr>
              <w:pStyle w:val="29"/>
              <w:pBdr>
                <w:bottom w:val="none" w:color="auto" w:sz="0" w:space="0"/>
              </w:pBdr>
              <w:bidi w:val="0"/>
              <w:jc w:val="center"/>
              <w:rPr>
                <w:rFonts w:hint="eastAsia"/>
              </w:rPr>
            </w:pPr>
            <w:r>
              <w:rPr>
                <w:rFonts w:hint="eastAsia"/>
              </w:rPr>
              <w:t>是</w:t>
            </w:r>
          </w:p>
        </w:tc>
        <w:tc>
          <w:tcPr>
            <w:tcW w:w="1370" w:type="dxa"/>
            <w:noWrap w:val="0"/>
            <w:vAlign w:val="center"/>
          </w:tcPr>
          <w:p w14:paraId="71CFD3FF">
            <w:pPr>
              <w:pStyle w:val="29"/>
              <w:bidi w:val="0"/>
              <w:jc w:val="center"/>
              <w:rPr>
                <w:rFonts w:hint="eastAsia"/>
              </w:rPr>
            </w:pPr>
            <w:r>
              <w:rPr>
                <w:rFonts w:hint="eastAsia"/>
              </w:rPr>
              <w:t>呼叫结果</w:t>
            </w:r>
          </w:p>
        </w:tc>
        <w:tc>
          <w:tcPr>
            <w:tcW w:w="5135" w:type="dxa"/>
            <w:noWrap w:val="0"/>
            <w:vAlign w:val="center"/>
          </w:tcPr>
          <w:p w14:paraId="63215DEA">
            <w:pPr>
              <w:pStyle w:val="29"/>
              <w:bidi w:val="0"/>
              <w:jc w:val="both"/>
              <w:rPr>
                <w:rFonts w:hint="eastAsia"/>
              </w:rPr>
            </w:pPr>
            <w:r>
              <w:rPr>
                <w:rFonts w:hint="eastAsia"/>
              </w:rPr>
              <w:t>0：无人接听</w:t>
            </w:r>
          </w:p>
          <w:p w14:paraId="29EA75D3">
            <w:pPr>
              <w:pStyle w:val="29"/>
              <w:bidi w:val="0"/>
              <w:jc w:val="both"/>
              <w:rPr>
                <w:rFonts w:hint="eastAsia"/>
              </w:rPr>
            </w:pPr>
            <w:r>
              <w:rPr>
                <w:rFonts w:hint="eastAsia"/>
              </w:rPr>
              <w:t>1：正常接听</w:t>
            </w:r>
          </w:p>
        </w:tc>
      </w:tr>
      <w:tr w14:paraId="505CDA7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61D2ECA6">
            <w:pPr>
              <w:pStyle w:val="29"/>
              <w:bidi w:val="0"/>
              <w:jc w:val="center"/>
              <w:rPr>
                <w:rFonts w:hint="eastAsia"/>
              </w:rPr>
            </w:pPr>
            <w:r>
              <w:rPr>
                <w:rFonts w:hint="eastAsia"/>
              </w:rPr>
              <w:t>startTime</w:t>
            </w:r>
          </w:p>
        </w:tc>
        <w:tc>
          <w:tcPr>
            <w:tcW w:w="800" w:type="dxa"/>
            <w:noWrap w:val="0"/>
            <w:vAlign w:val="center"/>
          </w:tcPr>
          <w:p w14:paraId="6B0245BE">
            <w:pPr>
              <w:pStyle w:val="29"/>
              <w:bidi w:val="0"/>
              <w:jc w:val="center"/>
              <w:rPr>
                <w:rFonts w:hint="eastAsia"/>
              </w:rPr>
            </w:pPr>
            <w:r>
              <w:rPr>
                <w:rFonts w:hint="eastAsia"/>
              </w:rPr>
              <w:t>string</w:t>
            </w:r>
          </w:p>
        </w:tc>
        <w:tc>
          <w:tcPr>
            <w:tcW w:w="808" w:type="dxa"/>
            <w:noWrap w:val="0"/>
            <w:vAlign w:val="center"/>
          </w:tcPr>
          <w:p w14:paraId="474B2C99">
            <w:pPr>
              <w:pStyle w:val="29"/>
              <w:pBdr>
                <w:bottom w:val="none" w:color="auto" w:sz="0" w:space="0"/>
              </w:pBdr>
              <w:bidi w:val="0"/>
              <w:jc w:val="center"/>
              <w:rPr>
                <w:rFonts w:hint="eastAsia"/>
              </w:rPr>
            </w:pPr>
            <w:r>
              <w:rPr>
                <w:rFonts w:hint="eastAsia"/>
              </w:rPr>
              <w:t>否</w:t>
            </w:r>
          </w:p>
        </w:tc>
        <w:tc>
          <w:tcPr>
            <w:tcW w:w="1370" w:type="dxa"/>
            <w:noWrap w:val="0"/>
            <w:vAlign w:val="center"/>
          </w:tcPr>
          <w:p w14:paraId="48E1BE53">
            <w:pPr>
              <w:pStyle w:val="29"/>
              <w:bidi w:val="0"/>
              <w:jc w:val="center"/>
              <w:rPr>
                <w:rFonts w:hint="eastAsia"/>
              </w:rPr>
            </w:pPr>
            <w:r>
              <w:rPr>
                <w:rFonts w:hint="eastAsia"/>
              </w:rPr>
              <w:t>对讲开始时间</w:t>
            </w:r>
          </w:p>
        </w:tc>
        <w:tc>
          <w:tcPr>
            <w:tcW w:w="5135" w:type="dxa"/>
            <w:noWrap w:val="0"/>
            <w:vAlign w:val="center"/>
          </w:tcPr>
          <w:p w14:paraId="76BC762C">
            <w:pPr>
              <w:pStyle w:val="29"/>
              <w:bidi w:val="0"/>
              <w:jc w:val="both"/>
              <w:rPr>
                <w:rFonts w:hint="eastAsia"/>
              </w:rPr>
            </w:pPr>
            <w:r>
              <w:rPr>
                <w:rFonts w:hint="eastAsia"/>
              </w:rPr>
              <w:t>格式：yyyy-MM-dd HH:mm:ss</w:t>
            </w:r>
          </w:p>
          <w:p w14:paraId="6757DDE3">
            <w:pPr>
              <w:pStyle w:val="29"/>
              <w:bidi w:val="0"/>
              <w:jc w:val="both"/>
              <w:rPr>
                <w:rFonts w:hint="eastAsia"/>
              </w:rPr>
            </w:pPr>
            <w:r>
              <w:rPr>
                <w:rFonts w:hint="eastAsia"/>
              </w:rPr>
              <w:t>接听开始对讲时间，result = 1时提供</w:t>
            </w:r>
          </w:p>
        </w:tc>
      </w:tr>
      <w:tr w14:paraId="565A65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3CA89EFE">
            <w:pPr>
              <w:pStyle w:val="29"/>
              <w:bidi w:val="0"/>
              <w:jc w:val="center"/>
              <w:rPr>
                <w:rFonts w:hint="eastAsia"/>
              </w:rPr>
            </w:pPr>
            <w:r>
              <w:rPr>
                <w:rFonts w:hint="eastAsia"/>
              </w:rPr>
              <w:t>endTime</w:t>
            </w:r>
          </w:p>
        </w:tc>
        <w:tc>
          <w:tcPr>
            <w:tcW w:w="800" w:type="dxa"/>
            <w:noWrap w:val="0"/>
            <w:vAlign w:val="center"/>
          </w:tcPr>
          <w:p w14:paraId="6E145AA1">
            <w:pPr>
              <w:pStyle w:val="29"/>
              <w:bidi w:val="0"/>
              <w:jc w:val="center"/>
              <w:rPr>
                <w:rFonts w:hint="eastAsia"/>
              </w:rPr>
            </w:pPr>
            <w:r>
              <w:rPr>
                <w:rFonts w:hint="eastAsia"/>
              </w:rPr>
              <w:t>string</w:t>
            </w:r>
          </w:p>
        </w:tc>
        <w:tc>
          <w:tcPr>
            <w:tcW w:w="808" w:type="dxa"/>
            <w:noWrap w:val="0"/>
            <w:vAlign w:val="center"/>
          </w:tcPr>
          <w:p w14:paraId="7D008DDF">
            <w:pPr>
              <w:pStyle w:val="29"/>
              <w:pBdr>
                <w:bottom w:val="none" w:color="auto" w:sz="0" w:space="0"/>
              </w:pBdr>
              <w:bidi w:val="0"/>
              <w:jc w:val="center"/>
              <w:rPr>
                <w:rFonts w:hint="eastAsia"/>
              </w:rPr>
            </w:pPr>
            <w:r>
              <w:rPr>
                <w:rFonts w:hint="eastAsia"/>
              </w:rPr>
              <w:t>否</w:t>
            </w:r>
          </w:p>
        </w:tc>
        <w:tc>
          <w:tcPr>
            <w:tcW w:w="1370" w:type="dxa"/>
            <w:noWrap w:val="0"/>
            <w:vAlign w:val="center"/>
          </w:tcPr>
          <w:p w14:paraId="3F7CB8E6">
            <w:pPr>
              <w:pStyle w:val="29"/>
              <w:bidi w:val="0"/>
              <w:jc w:val="center"/>
              <w:rPr>
                <w:rFonts w:hint="eastAsia"/>
              </w:rPr>
            </w:pPr>
            <w:r>
              <w:rPr>
                <w:rFonts w:hint="eastAsia"/>
              </w:rPr>
              <w:t>对讲结束时间</w:t>
            </w:r>
          </w:p>
        </w:tc>
        <w:tc>
          <w:tcPr>
            <w:tcW w:w="5135" w:type="dxa"/>
            <w:noWrap w:val="0"/>
            <w:vAlign w:val="center"/>
          </w:tcPr>
          <w:p w14:paraId="7635EEEE">
            <w:pPr>
              <w:pStyle w:val="29"/>
              <w:bidi w:val="0"/>
              <w:jc w:val="both"/>
              <w:rPr>
                <w:rFonts w:hint="eastAsia"/>
              </w:rPr>
            </w:pPr>
            <w:r>
              <w:rPr>
                <w:rFonts w:hint="eastAsia"/>
              </w:rPr>
              <w:t>格式：yyyy-MM-dd HH:mm:ss</w:t>
            </w:r>
          </w:p>
          <w:p w14:paraId="1883D7EA">
            <w:pPr>
              <w:pStyle w:val="29"/>
              <w:bidi w:val="0"/>
              <w:jc w:val="both"/>
              <w:rPr>
                <w:rFonts w:hint="eastAsia"/>
              </w:rPr>
            </w:pPr>
            <w:r>
              <w:rPr>
                <w:rFonts w:hint="eastAsia"/>
              </w:rPr>
              <w:t>挂断时间，result = 1时提供</w:t>
            </w:r>
          </w:p>
        </w:tc>
      </w:tr>
      <w:tr w14:paraId="434341C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42C834CC">
            <w:pPr>
              <w:pStyle w:val="29"/>
              <w:bidi w:val="0"/>
              <w:jc w:val="center"/>
              <w:rPr>
                <w:rFonts w:hint="eastAsia"/>
              </w:rPr>
            </w:pPr>
            <w:r>
              <w:rPr>
                <w:rFonts w:hint="eastAsia"/>
              </w:rPr>
              <w:t>calleeUser</w:t>
            </w:r>
            <w:r>
              <w:rPr>
                <w:rFonts w:hint="eastAsia"/>
                <w:lang w:val="en-US" w:eastAsia="zh-CN"/>
              </w:rPr>
              <w:t>Id</w:t>
            </w:r>
          </w:p>
        </w:tc>
        <w:tc>
          <w:tcPr>
            <w:tcW w:w="800" w:type="dxa"/>
            <w:noWrap w:val="0"/>
            <w:vAlign w:val="center"/>
          </w:tcPr>
          <w:p w14:paraId="56481D0B">
            <w:pPr>
              <w:pStyle w:val="29"/>
              <w:bidi w:val="0"/>
              <w:jc w:val="center"/>
              <w:rPr>
                <w:rFonts w:hint="eastAsia"/>
              </w:rPr>
            </w:pPr>
            <w:r>
              <w:rPr>
                <w:rFonts w:hint="eastAsia"/>
              </w:rPr>
              <w:t>string</w:t>
            </w:r>
          </w:p>
        </w:tc>
        <w:tc>
          <w:tcPr>
            <w:tcW w:w="808" w:type="dxa"/>
            <w:noWrap w:val="0"/>
            <w:vAlign w:val="center"/>
          </w:tcPr>
          <w:p w14:paraId="1287EF2E">
            <w:pPr>
              <w:pStyle w:val="29"/>
              <w:pBdr>
                <w:bottom w:val="none" w:color="auto" w:sz="0" w:space="0"/>
              </w:pBdr>
              <w:bidi w:val="0"/>
              <w:jc w:val="center"/>
              <w:rPr>
                <w:rFonts w:hint="eastAsia"/>
              </w:rPr>
            </w:pPr>
            <w:r>
              <w:rPr>
                <w:rFonts w:hint="eastAsia"/>
              </w:rPr>
              <w:t>否</w:t>
            </w:r>
          </w:p>
        </w:tc>
        <w:tc>
          <w:tcPr>
            <w:tcW w:w="1370" w:type="dxa"/>
            <w:noWrap w:val="0"/>
            <w:vAlign w:val="center"/>
          </w:tcPr>
          <w:p w14:paraId="14E5805C">
            <w:pPr>
              <w:pStyle w:val="29"/>
              <w:bidi w:val="0"/>
              <w:jc w:val="both"/>
              <w:rPr>
                <w:rFonts w:hint="eastAsia"/>
              </w:rPr>
            </w:pPr>
            <w:r>
              <w:rPr>
                <w:rFonts w:hint="eastAsia"/>
              </w:rPr>
              <w:t>接听人员ID</w:t>
            </w:r>
          </w:p>
        </w:tc>
        <w:tc>
          <w:tcPr>
            <w:tcW w:w="5135" w:type="dxa"/>
            <w:noWrap w:val="0"/>
            <w:vAlign w:val="center"/>
          </w:tcPr>
          <w:p w14:paraId="5EA0A77B">
            <w:pPr>
              <w:pStyle w:val="29"/>
              <w:bidi w:val="0"/>
              <w:jc w:val="both"/>
              <w:rPr>
                <w:rFonts w:hint="eastAsia"/>
              </w:rPr>
            </w:pPr>
            <w:r>
              <w:rPr>
                <w:rFonts w:hint="eastAsia"/>
              </w:rPr>
              <w:t>当result = 1时且设备端主动呼出时提供，针对微信小程序对讲，其值为：calleeWxaUserOpenId</w:t>
            </w:r>
          </w:p>
        </w:tc>
      </w:tr>
      <w:tr w14:paraId="196FB8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5D1621EF">
            <w:pPr>
              <w:pStyle w:val="29"/>
              <w:pBdr>
                <w:bottom w:val="none" w:color="auto" w:sz="0" w:space="0"/>
              </w:pBdr>
              <w:bidi w:val="0"/>
              <w:jc w:val="center"/>
              <w:rPr>
                <w:rFonts w:hint="eastAsia"/>
              </w:rPr>
            </w:pPr>
            <w:r>
              <w:rPr>
                <w:rFonts w:hint="eastAsia"/>
              </w:rPr>
              <w:t>openStatus</w:t>
            </w:r>
          </w:p>
        </w:tc>
        <w:tc>
          <w:tcPr>
            <w:tcW w:w="800" w:type="dxa"/>
            <w:noWrap w:val="0"/>
            <w:vAlign w:val="center"/>
          </w:tcPr>
          <w:p w14:paraId="1EA800C5">
            <w:pPr>
              <w:pStyle w:val="29"/>
              <w:bidi w:val="0"/>
              <w:jc w:val="center"/>
              <w:rPr>
                <w:rFonts w:hint="eastAsia"/>
              </w:rPr>
            </w:pPr>
            <w:r>
              <w:rPr>
                <w:rFonts w:hint="eastAsia"/>
              </w:rPr>
              <w:t>int</w:t>
            </w:r>
          </w:p>
        </w:tc>
        <w:tc>
          <w:tcPr>
            <w:tcW w:w="808" w:type="dxa"/>
            <w:noWrap w:val="0"/>
            <w:vAlign w:val="center"/>
          </w:tcPr>
          <w:p w14:paraId="4E3C1365">
            <w:pPr>
              <w:pStyle w:val="29"/>
              <w:pBdr>
                <w:bottom w:val="none" w:color="auto" w:sz="0" w:space="0"/>
              </w:pBdr>
              <w:bidi w:val="0"/>
              <w:jc w:val="center"/>
              <w:rPr>
                <w:rFonts w:hint="eastAsia"/>
              </w:rPr>
            </w:pPr>
            <w:r>
              <w:rPr>
                <w:rFonts w:hint="eastAsia"/>
              </w:rPr>
              <w:t>否</w:t>
            </w:r>
          </w:p>
        </w:tc>
        <w:tc>
          <w:tcPr>
            <w:tcW w:w="1370" w:type="dxa"/>
            <w:noWrap w:val="0"/>
            <w:vAlign w:val="center"/>
          </w:tcPr>
          <w:p w14:paraId="477867E2">
            <w:pPr>
              <w:pStyle w:val="29"/>
              <w:pBdr>
                <w:bottom w:val="none" w:color="auto" w:sz="0" w:space="0"/>
              </w:pBdr>
              <w:bidi w:val="0"/>
              <w:jc w:val="both"/>
              <w:rPr>
                <w:rFonts w:hint="eastAsia"/>
              </w:rPr>
            </w:pPr>
            <w:r>
              <w:rPr>
                <w:rFonts w:hint="eastAsia"/>
              </w:rPr>
              <w:t>通话话期间开门状态</w:t>
            </w:r>
          </w:p>
        </w:tc>
        <w:tc>
          <w:tcPr>
            <w:tcW w:w="5135" w:type="dxa"/>
            <w:noWrap w:val="0"/>
            <w:vAlign w:val="center"/>
          </w:tcPr>
          <w:p w14:paraId="72FFEA40">
            <w:pPr>
              <w:pStyle w:val="29"/>
              <w:pBdr>
                <w:bottom w:val="none" w:color="auto" w:sz="0" w:space="0"/>
              </w:pBdr>
              <w:bidi w:val="0"/>
              <w:jc w:val="both"/>
              <w:rPr>
                <w:rFonts w:hint="eastAsia"/>
              </w:rPr>
            </w:pPr>
            <w:r>
              <w:rPr>
                <w:rFonts w:hint="eastAsia"/>
              </w:rPr>
              <w:t>0:未开门（缺省） 1:开门成功 2:开门失败</w:t>
            </w:r>
          </w:p>
        </w:tc>
      </w:tr>
      <w:tr w14:paraId="2D3F15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52" w:type="dxa"/>
            <w:noWrap w:val="0"/>
            <w:vAlign w:val="center"/>
          </w:tcPr>
          <w:p w14:paraId="29E2E325">
            <w:pPr>
              <w:pStyle w:val="29"/>
              <w:bidi w:val="0"/>
              <w:jc w:val="center"/>
              <w:rPr>
                <w:rFonts w:hint="eastAsia"/>
              </w:rPr>
            </w:pPr>
            <w:r>
              <w:rPr>
                <w:rFonts w:hint="eastAsia"/>
              </w:rPr>
              <w:t>picture</w:t>
            </w:r>
          </w:p>
        </w:tc>
        <w:tc>
          <w:tcPr>
            <w:tcW w:w="800" w:type="dxa"/>
            <w:noWrap w:val="0"/>
            <w:vAlign w:val="center"/>
          </w:tcPr>
          <w:p w14:paraId="2E313791">
            <w:pPr>
              <w:pStyle w:val="29"/>
              <w:bidi w:val="0"/>
              <w:jc w:val="center"/>
              <w:rPr>
                <w:rFonts w:hint="eastAsia"/>
              </w:rPr>
            </w:pPr>
            <w:r>
              <w:rPr>
                <w:rFonts w:hint="eastAsia"/>
              </w:rPr>
              <w:t>string</w:t>
            </w:r>
          </w:p>
        </w:tc>
        <w:tc>
          <w:tcPr>
            <w:tcW w:w="808" w:type="dxa"/>
            <w:noWrap w:val="0"/>
            <w:vAlign w:val="center"/>
          </w:tcPr>
          <w:p w14:paraId="32F462A5">
            <w:pPr>
              <w:pStyle w:val="29"/>
              <w:bidi w:val="0"/>
              <w:jc w:val="center"/>
              <w:rPr>
                <w:rFonts w:hint="eastAsia"/>
              </w:rPr>
            </w:pPr>
            <w:r>
              <w:rPr>
                <w:rFonts w:hint="eastAsia"/>
              </w:rPr>
              <w:t>否</w:t>
            </w:r>
          </w:p>
        </w:tc>
        <w:tc>
          <w:tcPr>
            <w:tcW w:w="1370" w:type="dxa"/>
            <w:noWrap w:val="0"/>
            <w:vAlign w:val="center"/>
          </w:tcPr>
          <w:p w14:paraId="0B838111">
            <w:pPr>
              <w:pStyle w:val="29"/>
              <w:bidi w:val="0"/>
              <w:jc w:val="center"/>
              <w:rPr>
                <w:rFonts w:hint="eastAsia"/>
              </w:rPr>
            </w:pPr>
            <w:r>
              <w:rPr>
                <w:rFonts w:hint="eastAsia"/>
              </w:rPr>
              <w:t>呼叫时照片</w:t>
            </w:r>
          </w:p>
        </w:tc>
        <w:tc>
          <w:tcPr>
            <w:tcW w:w="5135" w:type="dxa"/>
            <w:noWrap w:val="0"/>
            <w:vAlign w:val="center"/>
          </w:tcPr>
          <w:p w14:paraId="7EEF5AC5">
            <w:pPr>
              <w:pStyle w:val="29"/>
              <w:bidi w:val="0"/>
              <w:jc w:val="both"/>
              <w:rPr>
                <w:rFonts w:hint="eastAsia"/>
              </w:rPr>
            </w:pPr>
            <w:r>
              <w:rPr>
                <w:rFonts w:hint="eastAsia"/>
              </w:rPr>
              <w:t>呼叫发起时抓拍的照片(JPG)base64编码</w:t>
            </w:r>
          </w:p>
        </w:tc>
      </w:tr>
    </w:tbl>
    <w:p w14:paraId="7B73C818">
      <w:pPr>
        <w:pStyle w:val="6"/>
        <w:numPr>
          <w:ilvl w:val="3"/>
          <w:numId w:val="1"/>
        </w:numPr>
        <w:pBdr>
          <w:bottom w:val="none" w:color="auto" w:sz="0" w:space="0"/>
        </w:pBd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42"/>
        <w:gridCol w:w="2460"/>
        <w:gridCol w:w="4385"/>
      </w:tblGrid>
      <w:tr w14:paraId="536A56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2A26B9CA">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EA2D384">
            <w:pPr>
              <w:pStyle w:val="29"/>
              <w:bidi w:val="0"/>
              <w:jc w:val="center"/>
              <w:rPr>
                <w:rFonts w:hint="eastAsia"/>
              </w:rPr>
            </w:pPr>
            <w:r>
              <w:rPr>
                <w:rFonts w:hint="eastAsia"/>
              </w:rPr>
              <w:t>类型</w:t>
            </w:r>
          </w:p>
        </w:tc>
        <w:tc>
          <w:tcPr>
            <w:tcW w:w="942" w:type="dxa"/>
            <w:shd w:val="clear" w:color="auto" w:fill="D7D7D7" w:themeFill="background1" w:themeFillShade="D8"/>
            <w:noWrap w:val="0"/>
            <w:vAlign w:val="center"/>
          </w:tcPr>
          <w:p w14:paraId="1BE65A41">
            <w:pPr>
              <w:pStyle w:val="29"/>
              <w:bidi w:val="0"/>
              <w:jc w:val="center"/>
            </w:pPr>
            <w:r>
              <w:rPr>
                <w:rFonts w:hint="eastAsia"/>
              </w:rPr>
              <w:t>必需</w:t>
            </w:r>
          </w:p>
        </w:tc>
        <w:tc>
          <w:tcPr>
            <w:tcW w:w="2460" w:type="dxa"/>
            <w:shd w:val="clear" w:color="auto" w:fill="D7D7D7" w:themeFill="background1" w:themeFillShade="D8"/>
            <w:noWrap w:val="0"/>
            <w:vAlign w:val="center"/>
          </w:tcPr>
          <w:p w14:paraId="1FDB2CAE">
            <w:pPr>
              <w:pStyle w:val="29"/>
              <w:bidi w:val="0"/>
              <w:jc w:val="center"/>
              <w:rPr>
                <w:rFonts w:hint="eastAsia"/>
              </w:rPr>
            </w:pPr>
            <w:r>
              <w:rPr>
                <w:rFonts w:hint="eastAsia"/>
              </w:rPr>
              <w:t>名称</w:t>
            </w:r>
          </w:p>
        </w:tc>
        <w:tc>
          <w:tcPr>
            <w:tcW w:w="4385" w:type="dxa"/>
            <w:shd w:val="clear" w:color="auto" w:fill="D7D7D7" w:themeFill="background1" w:themeFillShade="D8"/>
            <w:noWrap w:val="0"/>
            <w:vAlign w:val="center"/>
          </w:tcPr>
          <w:p w14:paraId="3924AF9D">
            <w:pPr>
              <w:pStyle w:val="29"/>
              <w:bidi w:val="0"/>
              <w:jc w:val="center"/>
              <w:rPr>
                <w:rFonts w:hint="eastAsia"/>
              </w:rPr>
            </w:pPr>
            <w:r>
              <w:rPr>
                <w:rFonts w:hint="eastAsia"/>
              </w:rPr>
              <w:t>说明</w:t>
            </w:r>
          </w:p>
        </w:tc>
      </w:tr>
      <w:tr w14:paraId="63F496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007FD980">
            <w:pPr>
              <w:pStyle w:val="29"/>
              <w:bidi w:val="0"/>
              <w:jc w:val="center"/>
              <w:rPr>
                <w:rFonts w:hint="eastAsia"/>
              </w:rPr>
            </w:pPr>
            <w:r>
              <w:t>cmd</w:t>
            </w:r>
          </w:p>
        </w:tc>
        <w:tc>
          <w:tcPr>
            <w:tcW w:w="800" w:type="dxa"/>
            <w:noWrap w:val="0"/>
            <w:vAlign w:val="center"/>
          </w:tcPr>
          <w:p w14:paraId="171B8FC4">
            <w:pPr>
              <w:pStyle w:val="29"/>
              <w:bidi w:val="0"/>
              <w:jc w:val="center"/>
            </w:pPr>
            <w:r>
              <w:t>string</w:t>
            </w:r>
          </w:p>
        </w:tc>
        <w:tc>
          <w:tcPr>
            <w:tcW w:w="942" w:type="dxa"/>
            <w:noWrap w:val="0"/>
            <w:vAlign w:val="center"/>
          </w:tcPr>
          <w:p w14:paraId="4F3B440C">
            <w:pPr>
              <w:pStyle w:val="29"/>
              <w:bidi w:val="0"/>
              <w:jc w:val="center"/>
              <w:rPr>
                <w:rFonts w:hint="eastAsia"/>
              </w:rPr>
            </w:pPr>
            <w:r>
              <w:t>是</w:t>
            </w:r>
          </w:p>
        </w:tc>
        <w:tc>
          <w:tcPr>
            <w:tcW w:w="2460" w:type="dxa"/>
            <w:noWrap w:val="0"/>
            <w:vAlign w:val="center"/>
          </w:tcPr>
          <w:p w14:paraId="6D573F1F">
            <w:pPr>
              <w:pStyle w:val="29"/>
              <w:bidi w:val="0"/>
              <w:jc w:val="center"/>
            </w:pPr>
            <w:r>
              <w:t>命令</w:t>
            </w:r>
          </w:p>
        </w:tc>
        <w:tc>
          <w:tcPr>
            <w:tcW w:w="4385" w:type="dxa"/>
            <w:noWrap w:val="0"/>
            <w:vAlign w:val="center"/>
          </w:tcPr>
          <w:p w14:paraId="53079D87">
            <w:pPr>
              <w:pStyle w:val="29"/>
              <w:bidi w:val="0"/>
              <w:jc w:val="left"/>
            </w:pPr>
            <w:r>
              <w:rPr>
                <w:rFonts w:hint="eastAsia"/>
              </w:rPr>
              <w:t>call_finished_rsp</w:t>
            </w:r>
          </w:p>
        </w:tc>
      </w:tr>
      <w:tr w14:paraId="544269E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4A981F59">
            <w:pPr>
              <w:pStyle w:val="29"/>
              <w:bidi w:val="0"/>
              <w:jc w:val="center"/>
              <w:rPr>
                <w:rFonts w:hint="eastAsia"/>
              </w:rPr>
            </w:pPr>
            <w:r>
              <w:t>status</w:t>
            </w:r>
          </w:p>
        </w:tc>
        <w:tc>
          <w:tcPr>
            <w:tcW w:w="800" w:type="dxa"/>
            <w:noWrap w:val="0"/>
            <w:vAlign w:val="center"/>
          </w:tcPr>
          <w:p w14:paraId="2E1FD86A">
            <w:pPr>
              <w:pStyle w:val="29"/>
              <w:bidi w:val="0"/>
              <w:jc w:val="center"/>
              <w:rPr>
                <w:rFonts w:hint="eastAsia"/>
              </w:rPr>
            </w:pPr>
            <w:r>
              <w:t>string</w:t>
            </w:r>
          </w:p>
        </w:tc>
        <w:tc>
          <w:tcPr>
            <w:tcW w:w="942" w:type="dxa"/>
            <w:noWrap w:val="0"/>
            <w:vAlign w:val="center"/>
          </w:tcPr>
          <w:p w14:paraId="5145E657">
            <w:pPr>
              <w:pStyle w:val="29"/>
              <w:bidi w:val="0"/>
              <w:jc w:val="center"/>
              <w:rPr>
                <w:rFonts w:hint="eastAsia"/>
              </w:rPr>
            </w:pPr>
            <w:r>
              <w:t>是</w:t>
            </w:r>
          </w:p>
        </w:tc>
        <w:tc>
          <w:tcPr>
            <w:tcW w:w="2460" w:type="dxa"/>
            <w:noWrap w:val="0"/>
            <w:vAlign w:val="center"/>
          </w:tcPr>
          <w:p w14:paraId="69F9891C">
            <w:pPr>
              <w:pStyle w:val="29"/>
              <w:bidi w:val="0"/>
              <w:jc w:val="center"/>
              <w:rPr>
                <w:rFonts w:hint="eastAsia"/>
              </w:rPr>
            </w:pPr>
            <w:r>
              <w:t>应答状态。“ok”表示正常，其它则表示出错</w:t>
            </w:r>
          </w:p>
        </w:tc>
        <w:tc>
          <w:tcPr>
            <w:tcW w:w="4385" w:type="dxa"/>
            <w:noWrap w:val="0"/>
            <w:vAlign w:val="center"/>
          </w:tcPr>
          <w:p w14:paraId="0ADEF8DC">
            <w:pPr>
              <w:pStyle w:val="29"/>
              <w:bidi w:val="0"/>
              <w:jc w:val="left"/>
              <w:rPr>
                <w:rFonts w:hint="eastAsia"/>
              </w:rPr>
            </w:pPr>
            <w:r>
              <w:t>出错状态信息由应答端填充，用于方便定位原因</w:t>
            </w:r>
          </w:p>
        </w:tc>
      </w:tr>
      <w:tr w14:paraId="74C656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20DA8F2D">
            <w:pPr>
              <w:pStyle w:val="29"/>
              <w:bidi w:val="0"/>
              <w:jc w:val="center"/>
              <w:rPr>
                <w:rFonts w:hint="eastAsia"/>
              </w:rPr>
            </w:pPr>
            <w:r>
              <w:t>msg_id</w:t>
            </w:r>
          </w:p>
        </w:tc>
        <w:tc>
          <w:tcPr>
            <w:tcW w:w="800" w:type="dxa"/>
            <w:noWrap w:val="0"/>
            <w:vAlign w:val="center"/>
          </w:tcPr>
          <w:p w14:paraId="0E3B3B52">
            <w:pPr>
              <w:pStyle w:val="29"/>
              <w:bidi w:val="0"/>
              <w:jc w:val="center"/>
              <w:rPr>
                <w:rFonts w:hint="eastAsia"/>
              </w:rPr>
            </w:pPr>
            <w:r>
              <w:t>string</w:t>
            </w:r>
          </w:p>
        </w:tc>
        <w:tc>
          <w:tcPr>
            <w:tcW w:w="942" w:type="dxa"/>
            <w:noWrap w:val="0"/>
            <w:vAlign w:val="center"/>
          </w:tcPr>
          <w:p w14:paraId="11CA5373">
            <w:pPr>
              <w:pStyle w:val="29"/>
              <w:bidi w:val="0"/>
              <w:jc w:val="center"/>
              <w:rPr>
                <w:rFonts w:hint="eastAsia"/>
              </w:rPr>
            </w:pPr>
            <w:r>
              <w:t>是</w:t>
            </w:r>
          </w:p>
        </w:tc>
        <w:tc>
          <w:tcPr>
            <w:tcW w:w="2460" w:type="dxa"/>
            <w:noWrap w:val="0"/>
            <w:vAlign w:val="center"/>
          </w:tcPr>
          <w:p w14:paraId="38675A06">
            <w:pPr>
              <w:pStyle w:val="29"/>
              <w:bidi w:val="0"/>
              <w:jc w:val="center"/>
              <w:rPr>
                <w:rFonts w:hint="eastAsia"/>
              </w:rPr>
            </w:pPr>
            <w:r>
              <w:t>消息 ID</w:t>
            </w:r>
          </w:p>
        </w:tc>
        <w:tc>
          <w:tcPr>
            <w:tcW w:w="4385" w:type="dxa"/>
            <w:noWrap w:val="0"/>
            <w:vAlign w:val="center"/>
          </w:tcPr>
          <w:p w14:paraId="12061FD3">
            <w:pPr>
              <w:pStyle w:val="29"/>
              <w:bidi w:val="0"/>
              <w:jc w:val="left"/>
              <w:rPr>
                <w:rFonts w:hint="eastAsia"/>
              </w:rPr>
            </w:pPr>
            <w:r>
              <w:t>与请求时的消息 ID 一致，用于标识该应答对应哪一个请求</w:t>
            </w:r>
          </w:p>
        </w:tc>
      </w:tr>
    </w:tbl>
    <w:p w14:paraId="3C4902F1">
      <w:pPr>
        <w:bidi w:val="0"/>
        <w:rPr>
          <w:rFonts w:hint="eastAsia"/>
        </w:rPr>
      </w:pPr>
      <w:r>
        <w:rPr>
          <w:rFonts w:hint="eastAsia"/>
        </w:rPr>
        <w:t>示例：</w:t>
      </w:r>
    </w:p>
    <w:p w14:paraId="2531D2D3">
      <w:pPr>
        <w:bidi w:val="0"/>
        <w:rPr>
          <w:rFonts w:hint="eastAsia"/>
        </w:rPr>
      </w:pPr>
      <w:r>
        <w:rPr>
          <w:rFonts w:hint="eastAsia"/>
        </w:rPr>
        <w:t>{</w:t>
      </w:r>
    </w:p>
    <w:p w14:paraId="2F4010BD">
      <w:pPr>
        <w:bidi w:val="0"/>
        <w:rPr>
          <w:rFonts w:hint="eastAsia"/>
        </w:rPr>
      </w:pPr>
      <w:r>
        <w:rPr>
          <w:rFonts w:hint="eastAsia"/>
        </w:rPr>
        <w:t xml:space="preserve">    "cmd": "call_finished_rsp",</w:t>
      </w:r>
    </w:p>
    <w:p w14:paraId="5F9B11E2">
      <w:pPr>
        <w:bidi w:val="0"/>
        <w:rPr>
          <w:rFonts w:hint="eastAsia"/>
        </w:rPr>
      </w:pPr>
      <w:r>
        <w:rPr>
          <w:rFonts w:hint="eastAsia"/>
        </w:rPr>
        <w:t xml:space="preserve">    "status": "ok",</w:t>
      </w:r>
    </w:p>
    <w:p w14:paraId="09AE02AD">
      <w:pPr>
        <w:bidi w:val="0"/>
        <w:rPr>
          <w:rFonts w:hint="eastAsia"/>
        </w:rPr>
      </w:pPr>
      <w:r>
        <w:rPr>
          <w:rFonts w:hint="eastAsia"/>
        </w:rPr>
        <w:t xml:space="preserve">    "msg_id": "1562566753001402b681"</w:t>
      </w:r>
    </w:p>
    <w:p w14:paraId="3C87B793">
      <w:pPr>
        <w:bidi w:val="0"/>
        <w:rPr>
          <w:rFonts w:hint="eastAsia"/>
        </w:rPr>
      </w:pPr>
      <w:r>
        <w:rPr>
          <w:rFonts w:hint="eastAsia"/>
        </w:rPr>
        <w:t>}</w:t>
      </w:r>
    </w:p>
    <w:p w14:paraId="25F9F862">
      <w:pPr>
        <w:bidi w:val="0"/>
        <w:ind w:left="0"/>
        <w:rPr>
          <w:rFonts w:hint="eastAsia"/>
        </w:rPr>
      </w:pPr>
    </w:p>
    <w:p w14:paraId="27893ECB">
      <w:pPr>
        <w:bidi w:val="0"/>
        <w:rPr>
          <w:rFonts w:hint="eastAsia"/>
        </w:rPr>
      </w:pPr>
    </w:p>
    <w:p w14:paraId="097A8B67">
      <w:pPr>
        <w:pStyle w:val="4"/>
        <w:numPr>
          <w:ilvl w:val="1"/>
          <w:numId w:val="1"/>
        </w:numPr>
        <w:tabs>
          <w:tab w:val="clear" w:pos="0"/>
        </w:tabs>
        <w:wordWrap w:val="0"/>
        <w:rPr>
          <w:rFonts w:hint="eastAsia"/>
        </w:rPr>
      </w:pPr>
      <w:bookmarkStart w:id="232" w:name="_Toctleg3c"/>
      <w:bookmarkStart w:id="233" w:name="_Toc29160"/>
      <w:bookmarkStart w:id="234" w:name="_Toch730zj"/>
      <w:bookmarkStart w:id="235" w:name="_Toc2725"/>
      <w:r>
        <w:rPr>
          <w:rFonts w:hint="eastAsia"/>
        </w:rPr>
        <w:t>下行接口</w:t>
      </w:r>
      <w:bookmarkEnd w:id="232"/>
      <w:bookmarkEnd w:id="233"/>
      <w:bookmarkEnd w:id="234"/>
      <w:bookmarkEnd w:id="235"/>
    </w:p>
    <w:p w14:paraId="1376EB8B">
      <w:pPr>
        <w:pStyle w:val="5"/>
        <w:numPr>
          <w:ilvl w:val="2"/>
          <w:numId w:val="1"/>
        </w:numPr>
        <w:tabs>
          <w:tab w:val="left" w:pos="0"/>
        </w:tabs>
        <w:rPr>
          <w:rFonts w:hint="eastAsia"/>
        </w:rPr>
      </w:pPr>
      <w:bookmarkStart w:id="236" w:name="_Toc21765"/>
      <w:bookmarkStart w:id="237" w:name="_Toc10090"/>
      <w:bookmarkStart w:id="238" w:name="_Toc2vt3dr"/>
      <w:bookmarkStart w:id="239" w:name="_Toctespol"/>
      <w:r>
        <w:rPr>
          <w:rFonts w:hint="eastAsia"/>
        </w:rPr>
        <w:t>配置可视对讲参数</w:t>
      </w:r>
      <w:bookmarkEnd w:id="236"/>
      <w:bookmarkEnd w:id="237"/>
      <w:bookmarkEnd w:id="238"/>
      <w:bookmarkEnd w:id="239"/>
    </w:p>
    <w:p w14:paraId="17CC735D">
      <w:pPr>
        <w:bidi w:val="0"/>
        <w:rPr>
          <w:rFonts w:hint="eastAsia"/>
        </w:rPr>
      </w:pPr>
      <w:r>
        <w:rPr>
          <w:rFonts w:hint="eastAsia"/>
        </w:rPr>
        <w:t>服务器向设备发送可视对讲参数，本协议仅针对支持可视对讲功能的设备有效。</w:t>
      </w:r>
    </w:p>
    <w:p w14:paraId="2FC58969">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67"/>
        <w:gridCol w:w="975"/>
        <w:gridCol w:w="806"/>
        <w:gridCol w:w="2119"/>
        <w:gridCol w:w="4197"/>
      </w:tblGrid>
      <w:tr w14:paraId="7A0EC37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467" w:type="dxa"/>
            <w:shd w:val="clear" w:color="auto" w:fill="D7D7D7" w:themeFill="background1" w:themeFillShade="D8"/>
            <w:noWrap w:val="0"/>
            <w:vAlign w:val="center"/>
          </w:tcPr>
          <w:p w14:paraId="2D0C752E">
            <w:pPr>
              <w:pStyle w:val="29"/>
              <w:bidi w:val="0"/>
              <w:jc w:val="center"/>
              <w:rPr>
                <w:rFonts w:hint="eastAsia"/>
              </w:rPr>
            </w:pPr>
            <w:r>
              <w:rPr>
                <w:rFonts w:hint="eastAsia"/>
              </w:rPr>
              <w:t>属性</w:t>
            </w:r>
          </w:p>
        </w:tc>
        <w:tc>
          <w:tcPr>
            <w:tcW w:w="975" w:type="dxa"/>
            <w:shd w:val="clear" w:color="auto" w:fill="D7D7D7" w:themeFill="background1" w:themeFillShade="D8"/>
            <w:noWrap w:val="0"/>
            <w:vAlign w:val="center"/>
          </w:tcPr>
          <w:p w14:paraId="2F536F69">
            <w:pPr>
              <w:pStyle w:val="29"/>
              <w:bidi w:val="0"/>
              <w:jc w:val="center"/>
              <w:rPr>
                <w:rFonts w:hint="eastAsia"/>
              </w:rPr>
            </w:pPr>
            <w:r>
              <w:rPr>
                <w:rFonts w:hint="eastAsia"/>
              </w:rPr>
              <w:t>类型</w:t>
            </w:r>
          </w:p>
        </w:tc>
        <w:tc>
          <w:tcPr>
            <w:tcW w:w="806" w:type="dxa"/>
            <w:shd w:val="clear" w:color="auto" w:fill="D7D7D7" w:themeFill="background1" w:themeFillShade="D8"/>
            <w:noWrap w:val="0"/>
            <w:vAlign w:val="center"/>
          </w:tcPr>
          <w:p w14:paraId="4E37CFCC">
            <w:pPr>
              <w:pStyle w:val="29"/>
              <w:bidi w:val="0"/>
              <w:jc w:val="center"/>
            </w:pPr>
            <w:r>
              <w:rPr>
                <w:rFonts w:hint="eastAsia"/>
              </w:rPr>
              <w:t>必需</w:t>
            </w:r>
          </w:p>
        </w:tc>
        <w:tc>
          <w:tcPr>
            <w:tcW w:w="2119" w:type="dxa"/>
            <w:shd w:val="clear" w:color="auto" w:fill="D7D7D7" w:themeFill="background1" w:themeFillShade="D8"/>
            <w:noWrap w:val="0"/>
            <w:vAlign w:val="center"/>
          </w:tcPr>
          <w:p w14:paraId="2EA707F4">
            <w:pPr>
              <w:pStyle w:val="29"/>
              <w:bidi w:val="0"/>
              <w:jc w:val="center"/>
              <w:rPr>
                <w:rFonts w:hint="eastAsia"/>
              </w:rPr>
            </w:pPr>
            <w:r>
              <w:rPr>
                <w:rFonts w:hint="eastAsia"/>
              </w:rPr>
              <w:t>名称</w:t>
            </w:r>
          </w:p>
        </w:tc>
        <w:tc>
          <w:tcPr>
            <w:tcW w:w="4197" w:type="dxa"/>
            <w:shd w:val="clear" w:color="auto" w:fill="D7D7D7" w:themeFill="background1" w:themeFillShade="D8"/>
            <w:noWrap w:val="0"/>
            <w:vAlign w:val="center"/>
          </w:tcPr>
          <w:p w14:paraId="6FE765AC">
            <w:pPr>
              <w:pStyle w:val="29"/>
              <w:bidi w:val="0"/>
              <w:jc w:val="center"/>
              <w:rPr>
                <w:rFonts w:hint="eastAsia"/>
              </w:rPr>
            </w:pPr>
            <w:r>
              <w:rPr>
                <w:rFonts w:hint="eastAsia"/>
              </w:rPr>
              <w:t>说明</w:t>
            </w:r>
          </w:p>
        </w:tc>
      </w:tr>
      <w:tr w14:paraId="4E7612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6D4F5AB1">
            <w:pPr>
              <w:pStyle w:val="29"/>
              <w:bidi w:val="0"/>
              <w:jc w:val="center"/>
              <w:rPr>
                <w:rFonts w:hint="eastAsia"/>
              </w:rPr>
            </w:pPr>
            <w:r>
              <w:t>cmd</w:t>
            </w:r>
          </w:p>
        </w:tc>
        <w:tc>
          <w:tcPr>
            <w:tcW w:w="975" w:type="dxa"/>
            <w:noWrap w:val="0"/>
            <w:vAlign w:val="center"/>
          </w:tcPr>
          <w:p w14:paraId="74A05D74">
            <w:pPr>
              <w:pStyle w:val="29"/>
              <w:bidi w:val="0"/>
              <w:jc w:val="center"/>
            </w:pPr>
            <w:r>
              <w:t>string</w:t>
            </w:r>
          </w:p>
        </w:tc>
        <w:tc>
          <w:tcPr>
            <w:tcW w:w="806" w:type="dxa"/>
            <w:noWrap w:val="0"/>
            <w:vAlign w:val="center"/>
          </w:tcPr>
          <w:p w14:paraId="08B1D911">
            <w:pPr>
              <w:pStyle w:val="29"/>
              <w:bidi w:val="0"/>
              <w:jc w:val="center"/>
              <w:rPr>
                <w:rFonts w:hint="eastAsia"/>
              </w:rPr>
            </w:pPr>
            <w:r>
              <w:t>是</w:t>
            </w:r>
          </w:p>
        </w:tc>
        <w:tc>
          <w:tcPr>
            <w:tcW w:w="2119" w:type="dxa"/>
            <w:noWrap w:val="0"/>
            <w:vAlign w:val="center"/>
          </w:tcPr>
          <w:p w14:paraId="7F6DAB85">
            <w:pPr>
              <w:pStyle w:val="29"/>
              <w:bidi w:val="0"/>
              <w:jc w:val="center"/>
            </w:pPr>
            <w:r>
              <w:t>命令</w:t>
            </w:r>
          </w:p>
        </w:tc>
        <w:tc>
          <w:tcPr>
            <w:tcW w:w="4197" w:type="dxa"/>
            <w:noWrap w:val="0"/>
            <w:vAlign w:val="center"/>
          </w:tcPr>
          <w:p w14:paraId="766F1B7A">
            <w:pPr>
              <w:pStyle w:val="29"/>
              <w:bidi w:val="0"/>
              <w:jc w:val="both"/>
              <w:rPr>
                <w:rFonts w:hint="eastAsia"/>
              </w:rPr>
            </w:pPr>
            <w:r>
              <w:rPr>
                <w:rFonts w:hint="eastAsia"/>
              </w:rPr>
              <w:t>talk_setting</w:t>
            </w:r>
          </w:p>
        </w:tc>
      </w:tr>
      <w:tr w14:paraId="082799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2FD80AEC">
            <w:pPr>
              <w:pStyle w:val="29"/>
              <w:bidi w:val="0"/>
              <w:jc w:val="center"/>
              <w:rPr>
                <w:rFonts w:hint="eastAsia"/>
              </w:rPr>
            </w:pPr>
            <w:r>
              <w:t>msg_id</w:t>
            </w:r>
          </w:p>
        </w:tc>
        <w:tc>
          <w:tcPr>
            <w:tcW w:w="975" w:type="dxa"/>
            <w:noWrap w:val="0"/>
            <w:vAlign w:val="center"/>
          </w:tcPr>
          <w:p w14:paraId="676B5F01">
            <w:pPr>
              <w:pStyle w:val="29"/>
              <w:bidi w:val="0"/>
              <w:jc w:val="center"/>
              <w:rPr>
                <w:rFonts w:hint="eastAsia"/>
              </w:rPr>
            </w:pPr>
            <w:r>
              <w:t>string</w:t>
            </w:r>
          </w:p>
        </w:tc>
        <w:tc>
          <w:tcPr>
            <w:tcW w:w="806" w:type="dxa"/>
            <w:noWrap w:val="0"/>
            <w:vAlign w:val="center"/>
          </w:tcPr>
          <w:p w14:paraId="15E93060">
            <w:pPr>
              <w:pStyle w:val="29"/>
              <w:bidi w:val="0"/>
              <w:jc w:val="center"/>
              <w:rPr>
                <w:rFonts w:hint="eastAsia"/>
              </w:rPr>
            </w:pPr>
            <w:r>
              <w:t>是</w:t>
            </w:r>
          </w:p>
        </w:tc>
        <w:tc>
          <w:tcPr>
            <w:tcW w:w="2119" w:type="dxa"/>
            <w:noWrap w:val="0"/>
            <w:vAlign w:val="center"/>
          </w:tcPr>
          <w:p w14:paraId="4E845277">
            <w:pPr>
              <w:pStyle w:val="29"/>
              <w:bidi w:val="0"/>
              <w:jc w:val="center"/>
              <w:rPr>
                <w:rFonts w:hint="eastAsia"/>
              </w:rPr>
            </w:pPr>
            <w:r>
              <w:t>消息 ID</w:t>
            </w:r>
          </w:p>
        </w:tc>
        <w:tc>
          <w:tcPr>
            <w:tcW w:w="4197" w:type="dxa"/>
            <w:noWrap w:val="0"/>
            <w:vAlign w:val="center"/>
          </w:tcPr>
          <w:p w14:paraId="15694558">
            <w:pPr>
              <w:pStyle w:val="29"/>
              <w:bidi w:val="0"/>
              <w:jc w:val="both"/>
              <w:rPr>
                <w:rFonts w:hint="eastAsia"/>
              </w:rPr>
            </w:pPr>
            <w:r>
              <w:t>此次请求的唯一标识，20 位长，前 13 位是毫秒时间，后 7 位是字母和数字的随机数</w:t>
            </w:r>
            <w:r>
              <w:rPr>
                <w:rFonts w:hint="eastAsia"/>
              </w:rPr>
              <w:t>。</w:t>
            </w:r>
          </w:p>
        </w:tc>
      </w:tr>
      <w:tr w14:paraId="4C82EF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2CE6FF4C">
            <w:pPr>
              <w:pStyle w:val="29"/>
              <w:bidi w:val="0"/>
              <w:jc w:val="center"/>
              <w:rPr>
                <w:rFonts w:hint="eastAsia"/>
              </w:rPr>
            </w:pPr>
            <w:r>
              <w:rPr>
                <w:rFonts w:hint="eastAsia"/>
              </w:rPr>
              <w:t>talkProtocol</w:t>
            </w:r>
          </w:p>
        </w:tc>
        <w:tc>
          <w:tcPr>
            <w:tcW w:w="975" w:type="dxa"/>
            <w:noWrap w:val="0"/>
            <w:vAlign w:val="center"/>
          </w:tcPr>
          <w:p w14:paraId="5B3A9C78">
            <w:pPr>
              <w:pStyle w:val="29"/>
              <w:bidi w:val="0"/>
              <w:jc w:val="center"/>
              <w:rPr>
                <w:rFonts w:hint="eastAsia"/>
              </w:rPr>
            </w:pPr>
            <w:r>
              <w:rPr>
                <w:rFonts w:hint="eastAsia"/>
              </w:rPr>
              <w:t>string</w:t>
            </w:r>
          </w:p>
        </w:tc>
        <w:tc>
          <w:tcPr>
            <w:tcW w:w="806" w:type="dxa"/>
            <w:noWrap w:val="0"/>
            <w:vAlign w:val="center"/>
          </w:tcPr>
          <w:p w14:paraId="31DF4252">
            <w:pPr>
              <w:pStyle w:val="29"/>
              <w:bidi w:val="0"/>
              <w:jc w:val="center"/>
              <w:rPr>
                <w:rFonts w:hint="eastAsia"/>
              </w:rPr>
            </w:pPr>
            <w:r>
              <w:rPr>
                <w:rFonts w:hint="eastAsia"/>
              </w:rPr>
              <w:t>是</w:t>
            </w:r>
          </w:p>
        </w:tc>
        <w:tc>
          <w:tcPr>
            <w:tcW w:w="2119" w:type="dxa"/>
            <w:noWrap w:val="0"/>
            <w:vAlign w:val="center"/>
          </w:tcPr>
          <w:p w14:paraId="4876645E">
            <w:pPr>
              <w:pStyle w:val="29"/>
              <w:bidi w:val="0"/>
              <w:jc w:val="center"/>
              <w:rPr>
                <w:rFonts w:hint="eastAsia"/>
              </w:rPr>
            </w:pPr>
            <w:r>
              <w:rPr>
                <w:rFonts w:hint="eastAsia"/>
              </w:rPr>
              <w:t>云可视对讲方案（协议）</w:t>
            </w:r>
          </w:p>
        </w:tc>
        <w:tc>
          <w:tcPr>
            <w:tcW w:w="4197" w:type="dxa"/>
            <w:noWrap w:val="0"/>
            <w:vAlign w:val="center"/>
          </w:tcPr>
          <w:p w14:paraId="10BEF726">
            <w:pPr>
              <w:pStyle w:val="29"/>
              <w:bidi w:val="0"/>
              <w:jc w:val="both"/>
              <w:rPr>
                <w:rFonts w:hint="eastAsia"/>
              </w:rPr>
            </w:pPr>
            <w:r>
              <w:t>“</w:t>
            </w:r>
            <w:r>
              <w:rPr>
                <w:rFonts w:hint="eastAsia"/>
              </w:rPr>
              <w:t>none</w:t>
            </w:r>
            <w:r>
              <w:t>“</w:t>
            </w:r>
            <w:r>
              <w:rPr>
                <w:rFonts w:hint="eastAsia"/>
              </w:rPr>
              <w:t>：未启用</w:t>
            </w:r>
          </w:p>
          <w:p w14:paraId="2E81198A">
            <w:pPr>
              <w:pStyle w:val="29"/>
              <w:bidi w:val="0"/>
              <w:jc w:val="both"/>
              <w:rPr>
                <w:rFonts w:hint="eastAsia"/>
              </w:rPr>
            </w:pPr>
            <w:r>
              <w:t>“</w:t>
            </w:r>
            <w:r>
              <w:rPr>
                <w:rFonts w:hint="eastAsia"/>
              </w:rPr>
              <w:t>trtc</w:t>
            </w:r>
            <w:r>
              <w:t>”</w:t>
            </w:r>
            <w:r>
              <w:rPr>
                <w:rFonts w:hint="eastAsia"/>
              </w:rPr>
              <w:t>：腾讯TRTC（缺省）、微信小程序</w:t>
            </w:r>
          </w:p>
          <w:p w14:paraId="4926A053">
            <w:pPr>
              <w:pStyle w:val="29"/>
              <w:pBdr>
                <w:bottom w:val="none" w:color="auto" w:sz="0" w:space="0"/>
              </w:pBdr>
              <w:bidi w:val="0"/>
              <w:jc w:val="both"/>
              <w:rPr>
                <w:rFonts w:hint="eastAsia"/>
              </w:rPr>
            </w:pPr>
            <w:r>
              <w:t>“</w:t>
            </w:r>
            <w:r>
              <w:rPr>
                <w:rFonts w:hint="eastAsia"/>
              </w:rPr>
              <w:t>sip</w:t>
            </w:r>
            <w:r>
              <w:t>”</w:t>
            </w:r>
            <w:r>
              <w:rPr>
                <w:rFonts w:hint="eastAsia"/>
              </w:rPr>
              <w:t>：SIP标准协议</w:t>
            </w:r>
          </w:p>
        </w:tc>
      </w:tr>
      <w:tr w14:paraId="7C7074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4411C54D">
            <w:pPr>
              <w:pStyle w:val="29"/>
              <w:bidi w:val="0"/>
              <w:jc w:val="center"/>
              <w:rPr>
                <w:rFonts w:hint="eastAsia"/>
              </w:rPr>
            </w:pPr>
            <w:r>
              <w:rPr>
                <w:rFonts w:hint="eastAsia"/>
              </w:rPr>
              <w:t>callWaitSeconds</w:t>
            </w:r>
          </w:p>
        </w:tc>
        <w:tc>
          <w:tcPr>
            <w:tcW w:w="975" w:type="dxa"/>
            <w:noWrap w:val="0"/>
            <w:vAlign w:val="center"/>
          </w:tcPr>
          <w:p w14:paraId="694F7998">
            <w:pPr>
              <w:pStyle w:val="29"/>
              <w:bidi w:val="0"/>
              <w:jc w:val="center"/>
              <w:rPr>
                <w:rFonts w:hint="eastAsia"/>
              </w:rPr>
            </w:pPr>
            <w:r>
              <w:rPr>
                <w:rFonts w:hint="eastAsia"/>
              </w:rPr>
              <w:t>int</w:t>
            </w:r>
          </w:p>
        </w:tc>
        <w:tc>
          <w:tcPr>
            <w:tcW w:w="806" w:type="dxa"/>
            <w:noWrap w:val="0"/>
            <w:vAlign w:val="center"/>
          </w:tcPr>
          <w:p w14:paraId="36564939">
            <w:pPr>
              <w:pStyle w:val="29"/>
              <w:bidi w:val="0"/>
              <w:jc w:val="center"/>
              <w:rPr>
                <w:rFonts w:hint="eastAsia"/>
              </w:rPr>
            </w:pPr>
            <w:r>
              <w:rPr>
                <w:rFonts w:hint="eastAsia"/>
              </w:rPr>
              <w:t>否</w:t>
            </w:r>
          </w:p>
        </w:tc>
        <w:tc>
          <w:tcPr>
            <w:tcW w:w="2119" w:type="dxa"/>
            <w:noWrap w:val="0"/>
            <w:vAlign w:val="center"/>
          </w:tcPr>
          <w:p w14:paraId="0EDF5B36">
            <w:pPr>
              <w:pStyle w:val="29"/>
              <w:bidi w:val="0"/>
              <w:jc w:val="center"/>
              <w:rPr>
                <w:rFonts w:hint="eastAsia"/>
              </w:rPr>
            </w:pPr>
            <w:r>
              <w:rPr>
                <w:rFonts w:hint="eastAsia"/>
              </w:rPr>
              <w:t>呼叫等待（响铃）最长时间（单位：秒）</w:t>
            </w:r>
          </w:p>
        </w:tc>
        <w:tc>
          <w:tcPr>
            <w:tcW w:w="4197" w:type="dxa"/>
            <w:noWrap w:val="0"/>
            <w:vAlign w:val="center"/>
          </w:tcPr>
          <w:p w14:paraId="5531A717">
            <w:pPr>
              <w:pStyle w:val="29"/>
              <w:bidi w:val="0"/>
              <w:jc w:val="both"/>
              <w:rPr>
                <w:rFonts w:hint="eastAsia"/>
              </w:rPr>
            </w:pPr>
            <w:r>
              <w:rPr>
                <w:rFonts w:hint="eastAsia"/>
              </w:rPr>
              <w:t>缺省：60秒</w:t>
            </w:r>
          </w:p>
        </w:tc>
      </w:tr>
      <w:tr w14:paraId="3CE3FE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6593002E">
            <w:pPr>
              <w:pStyle w:val="29"/>
              <w:bidi w:val="0"/>
              <w:jc w:val="center"/>
              <w:rPr>
                <w:rFonts w:hint="eastAsia"/>
              </w:rPr>
            </w:pPr>
            <w:r>
              <w:rPr>
                <w:rFonts w:hint="eastAsia"/>
              </w:rPr>
              <w:t>talkMaxSeconds</w:t>
            </w:r>
          </w:p>
        </w:tc>
        <w:tc>
          <w:tcPr>
            <w:tcW w:w="975" w:type="dxa"/>
            <w:noWrap w:val="0"/>
            <w:vAlign w:val="center"/>
          </w:tcPr>
          <w:p w14:paraId="1688A165">
            <w:pPr>
              <w:pStyle w:val="29"/>
              <w:bidi w:val="0"/>
              <w:jc w:val="center"/>
              <w:rPr>
                <w:rFonts w:hint="eastAsia"/>
              </w:rPr>
            </w:pPr>
            <w:r>
              <w:rPr>
                <w:rFonts w:hint="eastAsia"/>
              </w:rPr>
              <w:t>int</w:t>
            </w:r>
          </w:p>
        </w:tc>
        <w:tc>
          <w:tcPr>
            <w:tcW w:w="806" w:type="dxa"/>
            <w:noWrap w:val="0"/>
            <w:vAlign w:val="center"/>
          </w:tcPr>
          <w:p w14:paraId="7D5CB4B8">
            <w:pPr>
              <w:pStyle w:val="29"/>
              <w:bidi w:val="0"/>
              <w:jc w:val="center"/>
              <w:rPr>
                <w:rFonts w:hint="eastAsia"/>
              </w:rPr>
            </w:pPr>
            <w:r>
              <w:rPr>
                <w:rFonts w:hint="eastAsia"/>
              </w:rPr>
              <w:t>否</w:t>
            </w:r>
          </w:p>
        </w:tc>
        <w:tc>
          <w:tcPr>
            <w:tcW w:w="2119" w:type="dxa"/>
            <w:noWrap w:val="0"/>
            <w:vAlign w:val="center"/>
          </w:tcPr>
          <w:p w14:paraId="38D6528F">
            <w:pPr>
              <w:pStyle w:val="29"/>
              <w:bidi w:val="0"/>
              <w:jc w:val="center"/>
              <w:rPr>
                <w:rFonts w:hint="eastAsia"/>
              </w:rPr>
            </w:pPr>
            <w:r>
              <w:rPr>
                <w:rFonts w:hint="eastAsia"/>
              </w:rPr>
              <w:t>对讲最长时间（单位：秒），超过该时间，自动挂断。</w:t>
            </w:r>
          </w:p>
        </w:tc>
        <w:tc>
          <w:tcPr>
            <w:tcW w:w="4197" w:type="dxa"/>
            <w:noWrap w:val="0"/>
            <w:vAlign w:val="center"/>
          </w:tcPr>
          <w:p w14:paraId="56C715B7">
            <w:pPr>
              <w:pStyle w:val="29"/>
              <w:bidi w:val="0"/>
              <w:jc w:val="both"/>
              <w:rPr>
                <w:rFonts w:hint="eastAsia"/>
              </w:rPr>
            </w:pPr>
            <w:r>
              <w:rPr>
                <w:rFonts w:hint="eastAsia"/>
              </w:rPr>
              <w:t>缺省：300秒</w:t>
            </w:r>
          </w:p>
          <w:p w14:paraId="1C71249B">
            <w:pPr>
              <w:pStyle w:val="29"/>
              <w:bidi w:val="0"/>
              <w:jc w:val="both"/>
              <w:rPr>
                <w:rFonts w:hint="eastAsia"/>
              </w:rPr>
            </w:pPr>
            <w:r>
              <w:rPr>
                <w:rFonts w:hint="eastAsia"/>
              </w:rPr>
              <w:t>取值范围：10 ~ 600 (秒）</w:t>
            </w:r>
          </w:p>
        </w:tc>
      </w:tr>
      <w:tr w14:paraId="1DDEE5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67" w:type="dxa"/>
            <w:noWrap w:val="0"/>
            <w:vAlign w:val="center"/>
          </w:tcPr>
          <w:p w14:paraId="10F1CC00">
            <w:pPr>
              <w:pStyle w:val="29"/>
              <w:bidi w:val="0"/>
              <w:jc w:val="center"/>
              <w:rPr>
                <w:rFonts w:hint="eastAsia"/>
              </w:rPr>
            </w:pPr>
            <w:r>
              <w:rPr>
                <w:rFonts w:hint="eastAsia"/>
              </w:rPr>
              <w:t>reCallIntevalSeconds</w:t>
            </w:r>
          </w:p>
        </w:tc>
        <w:tc>
          <w:tcPr>
            <w:tcW w:w="975" w:type="dxa"/>
            <w:noWrap w:val="0"/>
            <w:vAlign w:val="center"/>
          </w:tcPr>
          <w:p w14:paraId="5AC9F8CE">
            <w:pPr>
              <w:pStyle w:val="29"/>
              <w:bidi w:val="0"/>
              <w:jc w:val="center"/>
              <w:rPr>
                <w:rFonts w:hint="eastAsia"/>
              </w:rPr>
            </w:pPr>
            <w:r>
              <w:rPr>
                <w:rFonts w:hint="eastAsia"/>
              </w:rPr>
              <w:t>int</w:t>
            </w:r>
          </w:p>
        </w:tc>
        <w:tc>
          <w:tcPr>
            <w:tcW w:w="806" w:type="dxa"/>
            <w:noWrap w:val="0"/>
            <w:vAlign w:val="center"/>
          </w:tcPr>
          <w:p w14:paraId="3EDA5B6E">
            <w:pPr>
              <w:pStyle w:val="29"/>
              <w:bidi w:val="0"/>
              <w:jc w:val="both"/>
              <w:rPr>
                <w:rFonts w:hint="eastAsia"/>
              </w:rPr>
            </w:pPr>
            <w:r>
              <w:rPr>
                <w:rFonts w:hint="eastAsia"/>
              </w:rPr>
              <w:t>否</w:t>
            </w:r>
          </w:p>
        </w:tc>
        <w:tc>
          <w:tcPr>
            <w:tcW w:w="2119" w:type="dxa"/>
            <w:noWrap w:val="0"/>
            <w:vAlign w:val="center"/>
          </w:tcPr>
          <w:p w14:paraId="7733021B">
            <w:pPr>
              <w:pStyle w:val="29"/>
              <w:bidi w:val="0"/>
              <w:jc w:val="both"/>
              <w:rPr>
                <w:rFonts w:hint="eastAsia"/>
              </w:rPr>
            </w:pPr>
            <w:r>
              <w:rPr>
                <w:rFonts w:hint="eastAsia"/>
              </w:rPr>
              <w:t>间隔多少秒重复发送呼叫请求</w:t>
            </w:r>
          </w:p>
        </w:tc>
        <w:tc>
          <w:tcPr>
            <w:tcW w:w="4197" w:type="dxa"/>
            <w:noWrap w:val="0"/>
            <w:vAlign w:val="center"/>
          </w:tcPr>
          <w:p w14:paraId="68DBAEE5">
            <w:pPr>
              <w:pStyle w:val="29"/>
              <w:pBdr>
                <w:bottom w:val="none" w:color="auto" w:sz="0" w:space="0"/>
              </w:pBdr>
              <w:bidi w:val="0"/>
              <w:jc w:val="both"/>
              <w:rPr>
                <w:rFonts w:hint="eastAsia"/>
              </w:rPr>
            </w:pPr>
            <w:r>
              <w:rPr>
                <w:rFonts w:hint="eastAsia"/>
              </w:rPr>
              <w:t>当呼叫等待时间内无人接听时，间隔多少秒重复发送呼叫请求，未提供或小于等于0时，只呼叫一次。重复发送的呼叫请求msg_id与第一次相同。</w:t>
            </w:r>
          </w:p>
        </w:tc>
      </w:tr>
      <w:tr w14:paraId="59A6B7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6D51C276">
            <w:pPr>
              <w:pStyle w:val="29"/>
              <w:bidi w:val="0"/>
              <w:jc w:val="center"/>
              <w:rPr>
                <w:rFonts w:hint="eastAsia"/>
              </w:rPr>
            </w:pPr>
            <w:r>
              <w:rPr>
                <w:rFonts w:hint="eastAsia"/>
              </w:rPr>
              <w:t>videoChannel</w:t>
            </w:r>
          </w:p>
        </w:tc>
        <w:tc>
          <w:tcPr>
            <w:tcW w:w="975" w:type="dxa"/>
            <w:noWrap w:val="0"/>
            <w:vAlign w:val="center"/>
          </w:tcPr>
          <w:p w14:paraId="0C6CF78B">
            <w:pPr>
              <w:pStyle w:val="29"/>
              <w:bidi w:val="0"/>
              <w:jc w:val="center"/>
              <w:rPr>
                <w:rFonts w:hint="eastAsia"/>
              </w:rPr>
            </w:pPr>
            <w:r>
              <w:rPr>
                <w:rFonts w:hint="eastAsia"/>
              </w:rPr>
              <w:t>int</w:t>
            </w:r>
          </w:p>
        </w:tc>
        <w:tc>
          <w:tcPr>
            <w:tcW w:w="806" w:type="dxa"/>
            <w:noWrap w:val="0"/>
            <w:vAlign w:val="center"/>
          </w:tcPr>
          <w:p w14:paraId="42133316">
            <w:pPr>
              <w:pStyle w:val="29"/>
              <w:bidi w:val="0"/>
              <w:jc w:val="center"/>
              <w:rPr>
                <w:rFonts w:hint="eastAsia"/>
              </w:rPr>
            </w:pPr>
            <w:r>
              <w:rPr>
                <w:rFonts w:hint="eastAsia"/>
              </w:rPr>
              <w:t>否</w:t>
            </w:r>
          </w:p>
        </w:tc>
        <w:tc>
          <w:tcPr>
            <w:tcW w:w="2119" w:type="dxa"/>
            <w:noWrap w:val="0"/>
            <w:vAlign w:val="center"/>
          </w:tcPr>
          <w:p w14:paraId="4069278C">
            <w:pPr>
              <w:pStyle w:val="29"/>
              <w:bidi w:val="0"/>
              <w:jc w:val="center"/>
              <w:rPr>
                <w:rFonts w:hint="eastAsia"/>
              </w:rPr>
            </w:pPr>
            <w:r>
              <w:rPr>
                <w:rFonts w:hint="eastAsia"/>
              </w:rPr>
              <w:t>视频通道</w:t>
            </w:r>
          </w:p>
        </w:tc>
        <w:tc>
          <w:tcPr>
            <w:tcW w:w="4197" w:type="dxa"/>
            <w:noWrap w:val="0"/>
            <w:vAlign w:val="center"/>
          </w:tcPr>
          <w:p w14:paraId="3B022334">
            <w:pPr>
              <w:pStyle w:val="29"/>
              <w:bidi w:val="0"/>
              <w:jc w:val="both"/>
              <w:rPr>
                <w:rFonts w:hint="eastAsia"/>
              </w:rPr>
            </w:pPr>
            <w:r>
              <w:rPr>
                <w:rFonts w:hint="eastAsia"/>
              </w:rPr>
              <w:t>0：主码流（缺省）</w:t>
            </w:r>
          </w:p>
          <w:p w14:paraId="0A3E98BD">
            <w:pPr>
              <w:pStyle w:val="29"/>
              <w:bidi w:val="0"/>
              <w:jc w:val="both"/>
              <w:rPr>
                <w:rFonts w:hint="eastAsia"/>
              </w:rPr>
            </w:pPr>
            <w:r>
              <w:rPr>
                <w:rFonts w:hint="eastAsia"/>
              </w:rPr>
              <w:t>1：辅码流</w:t>
            </w:r>
          </w:p>
        </w:tc>
      </w:tr>
      <w:tr w14:paraId="4CD857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1BE5B803">
            <w:pPr>
              <w:pStyle w:val="29"/>
              <w:bidi w:val="0"/>
              <w:jc w:val="center"/>
              <w:rPr>
                <w:rFonts w:hint="eastAsia"/>
              </w:rPr>
            </w:pPr>
            <w:r>
              <w:rPr>
                <w:rFonts w:hint="eastAsia"/>
              </w:rPr>
              <w:t>mqttChannel</w:t>
            </w:r>
          </w:p>
        </w:tc>
        <w:tc>
          <w:tcPr>
            <w:tcW w:w="975" w:type="dxa"/>
            <w:noWrap w:val="0"/>
            <w:vAlign w:val="center"/>
          </w:tcPr>
          <w:p w14:paraId="785B4F79">
            <w:pPr>
              <w:pStyle w:val="29"/>
              <w:bidi w:val="0"/>
              <w:jc w:val="center"/>
              <w:rPr>
                <w:rFonts w:hint="eastAsia"/>
              </w:rPr>
            </w:pPr>
            <w:r>
              <w:rPr>
                <w:rFonts w:hint="eastAsia"/>
              </w:rPr>
              <w:t>int</w:t>
            </w:r>
          </w:p>
        </w:tc>
        <w:tc>
          <w:tcPr>
            <w:tcW w:w="806" w:type="dxa"/>
            <w:noWrap w:val="0"/>
            <w:vAlign w:val="center"/>
          </w:tcPr>
          <w:p w14:paraId="7B9741DA">
            <w:pPr>
              <w:pStyle w:val="29"/>
              <w:bidi w:val="0"/>
              <w:jc w:val="center"/>
              <w:rPr>
                <w:rFonts w:hint="eastAsia"/>
              </w:rPr>
            </w:pPr>
            <w:r>
              <w:rPr>
                <w:rFonts w:hint="eastAsia"/>
              </w:rPr>
              <w:t>否</w:t>
            </w:r>
          </w:p>
        </w:tc>
        <w:tc>
          <w:tcPr>
            <w:tcW w:w="2119" w:type="dxa"/>
            <w:noWrap w:val="0"/>
            <w:vAlign w:val="center"/>
          </w:tcPr>
          <w:p w14:paraId="2F43FD33">
            <w:pPr>
              <w:pStyle w:val="29"/>
              <w:bidi w:val="0"/>
              <w:jc w:val="center"/>
              <w:rPr>
                <w:rFonts w:hint="eastAsia"/>
              </w:rPr>
            </w:pPr>
            <w:r>
              <w:rPr>
                <w:rFonts w:hint="eastAsia"/>
              </w:rPr>
              <w:t>MQTT通道选择</w:t>
            </w:r>
          </w:p>
        </w:tc>
        <w:tc>
          <w:tcPr>
            <w:tcW w:w="4197" w:type="dxa"/>
            <w:noWrap w:val="0"/>
            <w:vAlign w:val="center"/>
          </w:tcPr>
          <w:p w14:paraId="1484A47E">
            <w:pPr>
              <w:pStyle w:val="29"/>
              <w:bidi w:val="0"/>
              <w:jc w:val="both"/>
              <w:rPr>
                <w:rFonts w:hint="eastAsia"/>
              </w:rPr>
            </w:pPr>
            <w:r>
              <w:rPr>
                <w:rFonts w:hint="eastAsia"/>
              </w:rPr>
              <w:t>0：使用通信配置中的MQTT通道（缺省）</w:t>
            </w:r>
          </w:p>
          <w:p w14:paraId="6D29C3BA">
            <w:pPr>
              <w:pStyle w:val="29"/>
              <w:bidi w:val="0"/>
              <w:jc w:val="both"/>
              <w:rPr>
                <w:rFonts w:hint="eastAsia"/>
              </w:rPr>
            </w:pPr>
            <w:r>
              <w:rPr>
                <w:rFonts w:hint="eastAsia"/>
              </w:rPr>
              <w:t>1：自定义MQTT通道</w:t>
            </w:r>
          </w:p>
          <w:p w14:paraId="4F0566AC">
            <w:pPr>
              <w:pStyle w:val="29"/>
              <w:bidi w:val="0"/>
              <w:jc w:val="both"/>
              <w:rPr>
                <w:rFonts w:hint="eastAsia"/>
              </w:rPr>
            </w:pPr>
            <w:r>
              <w:rPr>
                <w:rFonts w:hint="eastAsia"/>
              </w:rPr>
              <w:t>2：小Q智联</w:t>
            </w:r>
          </w:p>
          <w:p w14:paraId="1C939B28">
            <w:pPr>
              <w:pStyle w:val="29"/>
              <w:bidi w:val="0"/>
              <w:jc w:val="both"/>
              <w:rPr>
                <w:rFonts w:hint="eastAsia"/>
              </w:rPr>
            </w:pPr>
          </w:p>
        </w:tc>
      </w:tr>
      <w:tr w14:paraId="4350EE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7C332355">
            <w:pPr>
              <w:pStyle w:val="29"/>
              <w:bidi w:val="0"/>
              <w:jc w:val="center"/>
              <w:rPr>
                <w:rFonts w:hint="eastAsia"/>
              </w:rPr>
            </w:pPr>
            <w:r>
              <w:rPr>
                <w:rFonts w:hint="eastAsia"/>
              </w:rPr>
              <w:t>mqtt</w:t>
            </w:r>
          </w:p>
        </w:tc>
        <w:tc>
          <w:tcPr>
            <w:tcW w:w="975" w:type="dxa"/>
            <w:noWrap w:val="0"/>
            <w:vAlign w:val="center"/>
          </w:tcPr>
          <w:p w14:paraId="189F3F72">
            <w:pPr>
              <w:pStyle w:val="29"/>
              <w:bidi w:val="0"/>
              <w:jc w:val="center"/>
              <w:rPr>
                <w:rFonts w:hint="eastAsia"/>
              </w:rPr>
            </w:pPr>
            <w:r>
              <w:rPr>
                <w:rFonts w:hint="eastAsia"/>
              </w:rPr>
              <w:t>object</w:t>
            </w:r>
          </w:p>
        </w:tc>
        <w:tc>
          <w:tcPr>
            <w:tcW w:w="806" w:type="dxa"/>
            <w:noWrap w:val="0"/>
            <w:vAlign w:val="center"/>
          </w:tcPr>
          <w:p w14:paraId="52306E15">
            <w:pPr>
              <w:pStyle w:val="29"/>
              <w:bidi w:val="0"/>
              <w:jc w:val="center"/>
              <w:rPr>
                <w:rFonts w:hint="eastAsia"/>
              </w:rPr>
            </w:pPr>
            <w:r>
              <w:rPr>
                <w:rFonts w:hint="eastAsia"/>
              </w:rPr>
              <w:t>否</w:t>
            </w:r>
          </w:p>
        </w:tc>
        <w:tc>
          <w:tcPr>
            <w:tcW w:w="2119" w:type="dxa"/>
            <w:noWrap w:val="0"/>
            <w:vAlign w:val="center"/>
          </w:tcPr>
          <w:p w14:paraId="38662D7F">
            <w:pPr>
              <w:pStyle w:val="29"/>
              <w:bidi w:val="0"/>
              <w:jc w:val="center"/>
              <w:rPr>
                <w:rFonts w:hint="eastAsia"/>
              </w:rPr>
            </w:pPr>
            <w:r>
              <w:rPr>
                <w:rFonts w:hint="eastAsia"/>
              </w:rPr>
              <w:t>自定义MQTT通道</w:t>
            </w:r>
          </w:p>
        </w:tc>
        <w:tc>
          <w:tcPr>
            <w:tcW w:w="4197" w:type="dxa"/>
            <w:noWrap w:val="0"/>
            <w:vAlign w:val="center"/>
          </w:tcPr>
          <w:p w14:paraId="0783FB2D">
            <w:pPr>
              <w:pStyle w:val="29"/>
              <w:bidi w:val="0"/>
              <w:jc w:val="both"/>
              <w:rPr>
                <w:rFonts w:hint="eastAsia"/>
              </w:rPr>
            </w:pPr>
            <w:r>
              <w:rPr>
                <w:rFonts w:hint="eastAsia"/>
              </w:rPr>
              <w:t>mqttChannel = 1时必需设置，否则不需提供。</w:t>
            </w:r>
          </w:p>
        </w:tc>
      </w:tr>
      <w:tr w14:paraId="0701C7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05DC5C9D">
            <w:pPr>
              <w:pStyle w:val="29"/>
              <w:bidi w:val="0"/>
              <w:jc w:val="center"/>
              <w:rPr>
                <w:rFonts w:hint="eastAsia"/>
              </w:rPr>
            </w:pPr>
            <w:r>
              <w:rPr>
                <w:rFonts w:hint="eastAsia"/>
              </w:rPr>
              <w:t>mqtt/uris</w:t>
            </w:r>
          </w:p>
        </w:tc>
        <w:tc>
          <w:tcPr>
            <w:tcW w:w="975" w:type="dxa"/>
            <w:noWrap w:val="0"/>
            <w:vAlign w:val="center"/>
          </w:tcPr>
          <w:p w14:paraId="3F52DFC4">
            <w:pPr>
              <w:pStyle w:val="29"/>
              <w:bidi w:val="0"/>
              <w:jc w:val="center"/>
              <w:rPr>
                <w:rFonts w:hint="eastAsia"/>
              </w:rPr>
            </w:pPr>
            <w:r>
              <w:rPr>
                <w:rFonts w:hint="eastAsia"/>
              </w:rPr>
              <w:t>string</w:t>
            </w:r>
          </w:p>
        </w:tc>
        <w:tc>
          <w:tcPr>
            <w:tcW w:w="806" w:type="dxa"/>
            <w:noWrap w:val="0"/>
            <w:vAlign w:val="center"/>
          </w:tcPr>
          <w:p w14:paraId="2D916A53">
            <w:pPr>
              <w:pStyle w:val="29"/>
              <w:bidi w:val="0"/>
              <w:jc w:val="center"/>
              <w:rPr>
                <w:rFonts w:hint="eastAsia"/>
              </w:rPr>
            </w:pPr>
            <w:r>
              <w:rPr>
                <w:rFonts w:hint="eastAsia"/>
              </w:rPr>
              <w:t>是</w:t>
            </w:r>
          </w:p>
        </w:tc>
        <w:tc>
          <w:tcPr>
            <w:tcW w:w="2119" w:type="dxa"/>
            <w:noWrap w:val="0"/>
            <w:vAlign w:val="center"/>
          </w:tcPr>
          <w:p w14:paraId="69B3EBB3">
            <w:pPr>
              <w:pStyle w:val="29"/>
              <w:bidi w:val="0"/>
              <w:jc w:val="center"/>
              <w:rPr>
                <w:rFonts w:hint="eastAsia"/>
              </w:rPr>
            </w:pPr>
            <w:r>
              <w:rPr>
                <w:rFonts w:hint="eastAsia"/>
              </w:rPr>
              <w:t>MQTT服务器地址</w:t>
            </w:r>
          </w:p>
        </w:tc>
        <w:tc>
          <w:tcPr>
            <w:tcW w:w="4197" w:type="dxa"/>
            <w:noWrap w:val="0"/>
            <w:vAlign w:val="center"/>
          </w:tcPr>
          <w:p w14:paraId="4F331D00">
            <w:pPr>
              <w:pStyle w:val="29"/>
              <w:bidi w:val="0"/>
              <w:jc w:val="both"/>
              <w:rPr>
                <w:rFonts w:hint="eastAsia"/>
              </w:rPr>
            </w:pPr>
          </w:p>
        </w:tc>
      </w:tr>
      <w:tr w14:paraId="2D6A04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0B24B9F2">
            <w:pPr>
              <w:pStyle w:val="29"/>
              <w:bidi w:val="0"/>
              <w:jc w:val="center"/>
              <w:rPr>
                <w:rFonts w:hint="eastAsia"/>
              </w:rPr>
            </w:pPr>
            <w:r>
              <w:rPr>
                <w:rFonts w:hint="eastAsia"/>
              </w:rPr>
              <w:t>mqtt/clientId</w:t>
            </w:r>
          </w:p>
        </w:tc>
        <w:tc>
          <w:tcPr>
            <w:tcW w:w="975" w:type="dxa"/>
            <w:noWrap w:val="0"/>
            <w:vAlign w:val="center"/>
          </w:tcPr>
          <w:p w14:paraId="77F8CCE2">
            <w:pPr>
              <w:pStyle w:val="29"/>
              <w:bidi w:val="0"/>
              <w:jc w:val="center"/>
              <w:rPr>
                <w:rFonts w:hint="eastAsia"/>
              </w:rPr>
            </w:pPr>
            <w:r>
              <w:rPr>
                <w:rFonts w:hint="eastAsia"/>
              </w:rPr>
              <w:t>string</w:t>
            </w:r>
          </w:p>
        </w:tc>
        <w:tc>
          <w:tcPr>
            <w:tcW w:w="806" w:type="dxa"/>
            <w:noWrap w:val="0"/>
            <w:vAlign w:val="center"/>
          </w:tcPr>
          <w:p w14:paraId="2E7EAAA4">
            <w:pPr>
              <w:pStyle w:val="29"/>
              <w:bidi w:val="0"/>
              <w:jc w:val="center"/>
              <w:rPr>
                <w:rFonts w:hint="eastAsia"/>
              </w:rPr>
            </w:pPr>
            <w:r>
              <w:rPr>
                <w:rFonts w:hint="eastAsia"/>
              </w:rPr>
              <w:t>是</w:t>
            </w:r>
          </w:p>
        </w:tc>
        <w:tc>
          <w:tcPr>
            <w:tcW w:w="2119" w:type="dxa"/>
            <w:noWrap w:val="0"/>
            <w:vAlign w:val="center"/>
          </w:tcPr>
          <w:p w14:paraId="71FE0177">
            <w:pPr>
              <w:pStyle w:val="29"/>
              <w:bidi w:val="0"/>
              <w:jc w:val="center"/>
              <w:rPr>
                <w:rFonts w:hint="eastAsia"/>
              </w:rPr>
            </w:pPr>
            <w:r>
              <w:rPr>
                <w:rFonts w:hint="eastAsia"/>
              </w:rPr>
              <w:t>MQTT客户端ID</w:t>
            </w:r>
          </w:p>
        </w:tc>
        <w:tc>
          <w:tcPr>
            <w:tcW w:w="4197" w:type="dxa"/>
            <w:noWrap w:val="0"/>
            <w:vAlign w:val="center"/>
          </w:tcPr>
          <w:p w14:paraId="1D1DA259">
            <w:pPr>
              <w:pStyle w:val="29"/>
              <w:bidi w:val="0"/>
              <w:jc w:val="both"/>
              <w:rPr>
                <w:rFonts w:hint="eastAsia"/>
              </w:rPr>
            </w:pPr>
            <w:r>
              <w:rPr>
                <w:rFonts w:hint="eastAsia"/>
              </w:rPr>
              <w:t>唯一，建议使用设备序列号，支持占位符，占位符用大括号{}包裹。</w:t>
            </w:r>
          </w:p>
          <w:p w14:paraId="2CCBDB81">
            <w:pPr>
              <w:pStyle w:val="29"/>
              <w:bidi w:val="0"/>
              <w:jc w:val="both"/>
              <w:rPr>
                <w:rFonts w:hint="eastAsia"/>
              </w:rPr>
            </w:pPr>
            <w:r>
              <w:rPr>
                <w:rFonts w:hint="eastAsia"/>
              </w:rPr>
              <w:t>{sn}：设备序列号</w:t>
            </w:r>
          </w:p>
        </w:tc>
      </w:tr>
      <w:tr w14:paraId="0B75A4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21D3632A">
            <w:pPr>
              <w:pStyle w:val="29"/>
              <w:bidi w:val="0"/>
              <w:jc w:val="center"/>
              <w:rPr>
                <w:rFonts w:hint="eastAsia"/>
              </w:rPr>
            </w:pPr>
            <w:r>
              <w:rPr>
                <w:rFonts w:hint="eastAsia"/>
              </w:rPr>
              <w:t>mqtt/userName</w:t>
            </w:r>
          </w:p>
        </w:tc>
        <w:tc>
          <w:tcPr>
            <w:tcW w:w="975" w:type="dxa"/>
            <w:noWrap w:val="0"/>
            <w:vAlign w:val="center"/>
          </w:tcPr>
          <w:p w14:paraId="29BE4453">
            <w:pPr>
              <w:pStyle w:val="29"/>
              <w:bidi w:val="0"/>
              <w:jc w:val="center"/>
              <w:rPr>
                <w:rFonts w:hint="eastAsia"/>
              </w:rPr>
            </w:pPr>
            <w:r>
              <w:rPr>
                <w:rFonts w:hint="eastAsia"/>
              </w:rPr>
              <w:t>string</w:t>
            </w:r>
          </w:p>
        </w:tc>
        <w:tc>
          <w:tcPr>
            <w:tcW w:w="806" w:type="dxa"/>
            <w:noWrap w:val="0"/>
            <w:vAlign w:val="center"/>
          </w:tcPr>
          <w:p w14:paraId="3B1D9E86">
            <w:pPr>
              <w:pStyle w:val="29"/>
              <w:bidi w:val="0"/>
              <w:jc w:val="center"/>
              <w:rPr>
                <w:rFonts w:hint="eastAsia"/>
              </w:rPr>
            </w:pPr>
            <w:r>
              <w:rPr>
                <w:rFonts w:hint="eastAsia"/>
              </w:rPr>
              <w:t>否</w:t>
            </w:r>
          </w:p>
        </w:tc>
        <w:tc>
          <w:tcPr>
            <w:tcW w:w="2119" w:type="dxa"/>
            <w:noWrap w:val="0"/>
            <w:vAlign w:val="center"/>
          </w:tcPr>
          <w:p w14:paraId="7E9FBEC4">
            <w:pPr>
              <w:pStyle w:val="29"/>
              <w:bidi w:val="0"/>
              <w:jc w:val="center"/>
              <w:rPr>
                <w:rFonts w:hint="eastAsia"/>
              </w:rPr>
            </w:pPr>
            <w:r>
              <w:rPr>
                <w:rFonts w:hint="eastAsia"/>
              </w:rPr>
              <w:t>MQTT用户名</w:t>
            </w:r>
          </w:p>
        </w:tc>
        <w:tc>
          <w:tcPr>
            <w:tcW w:w="4197" w:type="dxa"/>
            <w:noWrap w:val="0"/>
            <w:vAlign w:val="center"/>
          </w:tcPr>
          <w:p w14:paraId="2BB89897">
            <w:pPr>
              <w:pStyle w:val="29"/>
              <w:bidi w:val="0"/>
              <w:jc w:val="both"/>
              <w:rPr>
                <w:rFonts w:hint="eastAsia"/>
              </w:rPr>
            </w:pPr>
          </w:p>
        </w:tc>
      </w:tr>
      <w:tr w14:paraId="0D13F0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151DACBA">
            <w:pPr>
              <w:pStyle w:val="29"/>
              <w:bidi w:val="0"/>
              <w:jc w:val="center"/>
              <w:rPr>
                <w:rFonts w:hint="eastAsia"/>
              </w:rPr>
            </w:pPr>
            <w:r>
              <w:rPr>
                <w:rFonts w:hint="eastAsia"/>
              </w:rPr>
              <w:t>mqtt/password</w:t>
            </w:r>
          </w:p>
        </w:tc>
        <w:tc>
          <w:tcPr>
            <w:tcW w:w="975" w:type="dxa"/>
            <w:noWrap w:val="0"/>
            <w:vAlign w:val="center"/>
          </w:tcPr>
          <w:p w14:paraId="05967D01">
            <w:pPr>
              <w:pStyle w:val="29"/>
              <w:bidi w:val="0"/>
              <w:jc w:val="center"/>
              <w:rPr>
                <w:rFonts w:hint="eastAsia"/>
              </w:rPr>
            </w:pPr>
            <w:r>
              <w:rPr>
                <w:rFonts w:hint="eastAsia"/>
              </w:rPr>
              <w:t>string</w:t>
            </w:r>
          </w:p>
        </w:tc>
        <w:tc>
          <w:tcPr>
            <w:tcW w:w="806" w:type="dxa"/>
            <w:noWrap w:val="0"/>
            <w:vAlign w:val="center"/>
          </w:tcPr>
          <w:p w14:paraId="189198FA">
            <w:pPr>
              <w:pStyle w:val="29"/>
              <w:bidi w:val="0"/>
              <w:jc w:val="center"/>
              <w:rPr>
                <w:rFonts w:hint="eastAsia"/>
              </w:rPr>
            </w:pPr>
            <w:r>
              <w:rPr>
                <w:rFonts w:hint="eastAsia"/>
              </w:rPr>
              <w:t>否</w:t>
            </w:r>
          </w:p>
        </w:tc>
        <w:tc>
          <w:tcPr>
            <w:tcW w:w="2119" w:type="dxa"/>
            <w:noWrap w:val="0"/>
            <w:vAlign w:val="center"/>
          </w:tcPr>
          <w:p w14:paraId="423B76B2">
            <w:pPr>
              <w:pStyle w:val="29"/>
              <w:bidi w:val="0"/>
              <w:jc w:val="center"/>
              <w:rPr>
                <w:rFonts w:hint="eastAsia"/>
              </w:rPr>
            </w:pPr>
            <w:r>
              <w:rPr>
                <w:rFonts w:hint="eastAsia"/>
              </w:rPr>
              <w:t>MQTT密码</w:t>
            </w:r>
          </w:p>
        </w:tc>
        <w:tc>
          <w:tcPr>
            <w:tcW w:w="4197" w:type="dxa"/>
            <w:noWrap w:val="0"/>
            <w:vAlign w:val="center"/>
          </w:tcPr>
          <w:p w14:paraId="1AE82C8D">
            <w:pPr>
              <w:pStyle w:val="29"/>
              <w:bidi w:val="0"/>
              <w:jc w:val="both"/>
              <w:rPr>
                <w:rFonts w:hint="eastAsia"/>
              </w:rPr>
            </w:pPr>
          </w:p>
        </w:tc>
      </w:tr>
      <w:tr w14:paraId="53A4F8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2358C307">
            <w:pPr>
              <w:pStyle w:val="29"/>
              <w:bidi w:val="0"/>
              <w:jc w:val="center"/>
              <w:rPr>
                <w:rFonts w:hint="eastAsia"/>
              </w:rPr>
            </w:pPr>
            <w:r>
              <w:rPr>
                <w:rFonts w:hint="eastAsia"/>
              </w:rPr>
              <w:t>mqtt/subscribeTopic</w:t>
            </w:r>
          </w:p>
        </w:tc>
        <w:tc>
          <w:tcPr>
            <w:tcW w:w="975" w:type="dxa"/>
            <w:noWrap w:val="0"/>
            <w:vAlign w:val="center"/>
          </w:tcPr>
          <w:p w14:paraId="2288F73E">
            <w:pPr>
              <w:pStyle w:val="29"/>
              <w:bidi w:val="0"/>
              <w:jc w:val="center"/>
              <w:rPr>
                <w:rFonts w:hint="eastAsia"/>
              </w:rPr>
            </w:pPr>
            <w:r>
              <w:rPr>
                <w:rFonts w:hint="eastAsia"/>
              </w:rPr>
              <w:t>string</w:t>
            </w:r>
          </w:p>
        </w:tc>
        <w:tc>
          <w:tcPr>
            <w:tcW w:w="806" w:type="dxa"/>
            <w:noWrap w:val="0"/>
            <w:vAlign w:val="center"/>
          </w:tcPr>
          <w:p w14:paraId="2605F3A3">
            <w:pPr>
              <w:pStyle w:val="29"/>
              <w:bidi w:val="0"/>
              <w:jc w:val="center"/>
              <w:rPr>
                <w:rFonts w:hint="eastAsia"/>
              </w:rPr>
            </w:pPr>
            <w:r>
              <w:rPr>
                <w:rFonts w:hint="eastAsia"/>
              </w:rPr>
              <w:t>是</w:t>
            </w:r>
          </w:p>
        </w:tc>
        <w:tc>
          <w:tcPr>
            <w:tcW w:w="2119" w:type="dxa"/>
            <w:noWrap w:val="0"/>
            <w:vAlign w:val="center"/>
          </w:tcPr>
          <w:p w14:paraId="5B030838">
            <w:pPr>
              <w:pStyle w:val="29"/>
              <w:bidi w:val="0"/>
              <w:jc w:val="center"/>
              <w:rPr>
                <w:rFonts w:hint="eastAsia"/>
              </w:rPr>
            </w:pPr>
            <w:r>
              <w:rPr>
                <w:rFonts w:hint="eastAsia"/>
              </w:rPr>
              <w:t>MQTT设备订阅主题</w:t>
            </w:r>
          </w:p>
        </w:tc>
        <w:tc>
          <w:tcPr>
            <w:tcW w:w="4197" w:type="dxa"/>
            <w:noWrap w:val="0"/>
            <w:vAlign w:val="center"/>
          </w:tcPr>
          <w:p w14:paraId="5670BA1F">
            <w:pPr>
              <w:pStyle w:val="29"/>
              <w:bidi w:val="0"/>
              <w:jc w:val="both"/>
              <w:rPr>
                <w:rFonts w:hint="eastAsia"/>
              </w:rPr>
            </w:pPr>
            <w:r>
              <w:rPr>
                <w:rFonts w:hint="eastAsia"/>
              </w:rPr>
              <w:t>设备接收命令的主题，支持占位符，占位符用大括号{}包裹。</w:t>
            </w:r>
          </w:p>
          <w:p w14:paraId="0F3AE58B">
            <w:pPr>
              <w:pStyle w:val="29"/>
              <w:bidi w:val="0"/>
              <w:jc w:val="both"/>
              <w:rPr>
                <w:rFonts w:hint="eastAsia"/>
              </w:rPr>
            </w:pPr>
            <w:r>
              <w:rPr>
                <w:rFonts w:hint="eastAsia"/>
              </w:rPr>
              <w:t>{sn}：设备序列号</w:t>
            </w:r>
          </w:p>
        </w:tc>
      </w:tr>
      <w:tr w14:paraId="52A139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723660D9">
            <w:pPr>
              <w:pStyle w:val="29"/>
              <w:bidi w:val="0"/>
              <w:jc w:val="center"/>
              <w:rPr>
                <w:rFonts w:hint="eastAsia"/>
              </w:rPr>
            </w:pPr>
            <w:r>
              <w:rPr>
                <w:rFonts w:hint="eastAsia"/>
              </w:rPr>
              <w:t>mqtt/publishTopic</w:t>
            </w:r>
          </w:p>
        </w:tc>
        <w:tc>
          <w:tcPr>
            <w:tcW w:w="975" w:type="dxa"/>
            <w:noWrap w:val="0"/>
            <w:vAlign w:val="center"/>
          </w:tcPr>
          <w:p w14:paraId="1A282EC2">
            <w:pPr>
              <w:pStyle w:val="29"/>
              <w:bidi w:val="0"/>
              <w:jc w:val="center"/>
              <w:rPr>
                <w:rFonts w:hint="eastAsia"/>
              </w:rPr>
            </w:pPr>
            <w:r>
              <w:rPr>
                <w:rFonts w:hint="eastAsia"/>
              </w:rPr>
              <w:t>string</w:t>
            </w:r>
          </w:p>
        </w:tc>
        <w:tc>
          <w:tcPr>
            <w:tcW w:w="806" w:type="dxa"/>
            <w:noWrap w:val="0"/>
            <w:vAlign w:val="center"/>
          </w:tcPr>
          <w:p w14:paraId="03E75422">
            <w:pPr>
              <w:pStyle w:val="29"/>
              <w:bidi w:val="0"/>
              <w:jc w:val="center"/>
              <w:rPr>
                <w:rFonts w:hint="eastAsia"/>
              </w:rPr>
            </w:pPr>
            <w:r>
              <w:rPr>
                <w:rFonts w:hint="eastAsia"/>
              </w:rPr>
              <w:t>是</w:t>
            </w:r>
          </w:p>
        </w:tc>
        <w:tc>
          <w:tcPr>
            <w:tcW w:w="2119" w:type="dxa"/>
            <w:noWrap w:val="0"/>
            <w:vAlign w:val="center"/>
          </w:tcPr>
          <w:p w14:paraId="53DBDD90">
            <w:pPr>
              <w:pStyle w:val="29"/>
              <w:bidi w:val="0"/>
              <w:jc w:val="center"/>
              <w:rPr>
                <w:rFonts w:hint="eastAsia"/>
              </w:rPr>
            </w:pPr>
            <w:r>
              <w:rPr>
                <w:rFonts w:hint="eastAsia"/>
              </w:rPr>
              <w:t>MQTT设备发布主题</w:t>
            </w:r>
          </w:p>
        </w:tc>
        <w:tc>
          <w:tcPr>
            <w:tcW w:w="4197" w:type="dxa"/>
            <w:noWrap w:val="0"/>
            <w:vAlign w:val="center"/>
          </w:tcPr>
          <w:p w14:paraId="6765CBEC">
            <w:pPr>
              <w:pStyle w:val="29"/>
              <w:bidi w:val="0"/>
              <w:jc w:val="both"/>
              <w:rPr>
                <w:rFonts w:hint="eastAsia"/>
              </w:rPr>
            </w:pPr>
            <w:r>
              <w:rPr>
                <w:rFonts w:hint="eastAsia"/>
              </w:rPr>
              <w:t>设备发送通知和应答的主题，支持占位符，占位符用大括号{}包裹。</w:t>
            </w:r>
          </w:p>
          <w:p w14:paraId="68A033DF">
            <w:pPr>
              <w:pStyle w:val="29"/>
              <w:bidi w:val="0"/>
              <w:jc w:val="both"/>
            </w:pPr>
            <w:r>
              <w:rPr>
                <w:rFonts w:hint="eastAsia"/>
              </w:rPr>
              <w:t>{sn}：设备序列号</w:t>
            </w:r>
          </w:p>
          <w:p w14:paraId="529DBFC0">
            <w:pPr>
              <w:pStyle w:val="29"/>
              <w:bidi w:val="0"/>
              <w:jc w:val="both"/>
              <w:rPr>
                <w:rFonts w:hint="eastAsia"/>
              </w:rPr>
            </w:pPr>
            <w:r>
              <w:rPr>
                <w:rFonts w:hint="eastAsia"/>
              </w:rPr>
              <w:t>{cmd} ：指令中的cmd属性值</w:t>
            </w:r>
          </w:p>
        </w:tc>
      </w:tr>
      <w:tr w14:paraId="55C86A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56F26D3D">
            <w:pPr>
              <w:pStyle w:val="29"/>
              <w:bidi w:val="0"/>
              <w:jc w:val="center"/>
            </w:pPr>
            <w:r>
              <w:rPr>
                <w:rFonts w:hint="eastAsia"/>
              </w:rPr>
              <w:t>trtc</w:t>
            </w:r>
          </w:p>
        </w:tc>
        <w:tc>
          <w:tcPr>
            <w:tcW w:w="975" w:type="dxa"/>
            <w:noWrap w:val="0"/>
            <w:vAlign w:val="center"/>
          </w:tcPr>
          <w:p w14:paraId="1D513B17">
            <w:pPr>
              <w:pStyle w:val="29"/>
              <w:bidi w:val="0"/>
              <w:jc w:val="center"/>
            </w:pPr>
            <w:r>
              <w:rPr>
                <w:rFonts w:hint="eastAsia"/>
              </w:rPr>
              <w:t>object</w:t>
            </w:r>
          </w:p>
        </w:tc>
        <w:tc>
          <w:tcPr>
            <w:tcW w:w="806" w:type="dxa"/>
            <w:noWrap w:val="0"/>
            <w:vAlign w:val="center"/>
          </w:tcPr>
          <w:p w14:paraId="20651DA6">
            <w:pPr>
              <w:pStyle w:val="29"/>
              <w:bidi w:val="0"/>
              <w:jc w:val="center"/>
            </w:pPr>
            <w:r>
              <w:rPr>
                <w:rFonts w:hint="eastAsia"/>
              </w:rPr>
              <w:t>否</w:t>
            </w:r>
          </w:p>
        </w:tc>
        <w:tc>
          <w:tcPr>
            <w:tcW w:w="2119" w:type="dxa"/>
            <w:noWrap w:val="0"/>
            <w:vAlign w:val="center"/>
          </w:tcPr>
          <w:p w14:paraId="5D687A47">
            <w:pPr>
              <w:pStyle w:val="29"/>
              <w:bidi w:val="0"/>
              <w:jc w:val="center"/>
            </w:pPr>
            <w:r>
              <w:rPr>
                <w:rFonts w:hint="eastAsia"/>
              </w:rPr>
              <w:t>TRTC配置</w:t>
            </w:r>
          </w:p>
        </w:tc>
        <w:tc>
          <w:tcPr>
            <w:tcW w:w="4197" w:type="dxa"/>
            <w:noWrap w:val="0"/>
            <w:vAlign w:val="center"/>
          </w:tcPr>
          <w:p w14:paraId="51F1425E">
            <w:pPr>
              <w:pStyle w:val="29"/>
              <w:bidi w:val="0"/>
              <w:jc w:val="both"/>
            </w:pPr>
            <w:r>
              <w:rPr>
                <w:rFonts w:hint="eastAsia"/>
              </w:rPr>
              <w:t>当talkProtocol为“trtc”时可以直接配置腾讯TRTC信息，如果为空或未提供，则设备通过发送“device_trtc_call”指令获取动态呼叫参数，如果该值不为空，则设备端直接进入指定房间开启可视对讲。</w:t>
            </w:r>
          </w:p>
        </w:tc>
      </w:tr>
      <w:tr w14:paraId="6410C0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222E3FA5">
            <w:pPr>
              <w:pStyle w:val="29"/>
              <w:bidi w:val="0"/>
              <w:jc w:val="center"/>
            </w:pPr>
            <w:r>
              <w:rPr>
                <w:rFonts w:hint="eastAsia"/>
              </w:rPr>
              <w:t>trtc/sdkAppId</w:t>
            </w:r>
          </w:p>
        </w:tc>
        <w:tc>
          <w:tcPr>
            <w:tcW w:w="975" w:type="dxa"/>
            <w:noWrap w:val="0"/>
            <w:vAlign w:val="center"/>
          </w:tcPr>
          <w:p w14:paraId="4E4C2FD5">
            <w:pPr>
              <w:pStyle w:val="29"/>
              <w:bidi w:val="0"/>
              <w:jc w:val="center"/>
            </w:pPr>
            <w:r>
              <w:rPr>
                <w:rFonts w:hint="eastAsia"/>
              </w:rPr>
              <w:t>long</w:t>
            </w:r>
          </w:p>
        </w:tc>
        <w:tc>
          <w:tcPr>
            <w:tcW w:w="806" w:type="dxa"/>
            <w:noWrap w:val="0"/>
            <w:vAlign w:val="center"/>
          </w:tcPr>
          <w:p w14:paraId="0AFBAACA">
            <w:pPr>
              <w:pStyle w:val="29"/>
              <w:bidi w:val="0"/>
              <w:jc w:val="center"/>
            </w:pPr>
            <w:r>
              <w:rPr>
                <w:rFonts w:hint="eastAsia"/>
              </w:rPr>
              <w:t>否</w:t>
            </w:r>
          </w:p>
        </w:tc>
        <w:tc>
          <w:tcPr>
            <w:tcW w:w="2119" w:type="dxa"/>
            <w:noWrap w:val="0"/>
            <w:vAlign w:val="center"/>
          </w:tcPr>
          <w:p w14:paraId="711A9D81">
            <w:pPr>
              <w:pStyle w:val="29"/>
              <w:bidi w:val="0"/>
              <w:jc w:val="center"/>
            </w:pPr>
            <w:r>
              <w:rPr>
                <w:rFonts w:hint="eastAsia"/>
              </w:rPr>
              <w:t>TRTC应用ID</w:t>
            </w:r>
          </w:p>
        </w:tc>
        <w:tc>
          <w:tcPr>
            <w:tcW w:w="4197" w:type="dxa"/>
            <w:noWrap w:val="0"/>
            <w:vAlign w:val="center"/>
          </w:tcPr>
          <w:p w14:paraId="691E30C8">
            <w:pPr>
              <w:pStyle w:val="29"/>
              <w:bidi w:val="0"/>
              <w:jc w:val="both"/>
              <w:rPr>
                <w:rFonts w:hint="eastAsia"/>
              </w:rPr>
            </w:pPr>
          </w:p>
        </w:tc>
      </w:tr>
      <w:tr w14:paraId="766E16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663F4BC1">
            <w:pPr>
              <w:pStyle w:val="29"/>
              <w:bidi w:val="0"/>
              <w:jc w:val="center"/>
              <w:rPr>
                <w:rFonts w:hint="eastAsia"/>
              </w:rPr>
            </w:pPr>
            <w:r>
              <w:rPr>
                <w:rFonts w:hint="eastAsia"/>
              </w:rPr>
              <w:t>trtc/sdkSecretKey</w:t>
            </w:r>
          </w:p>
        </w:tc>
        <w:tc>
          <w:tcPr>
            <w:tcW w:w="975" w:type="dxa"/>
            <w:noWrap w:val="0"/>
            <w:vAlign w:val="center"/>
          </w:tcPr>
          <w:p w14:paraId="1A2E09D0">
            <w:pPr>
              <w:pStyle w:val="29"/>
              <w:bidi w:val="0"/>
              <w:jc w:val="center"/>
            </w:pPr>
            <w:r>
              <w:rPr>
                <w:rFonts w:hint="eastAsia"/>
              </w:rPr>
              <w:t>string</w:t>
            </w:r>
          </w:p>
        </w:tc>
        <w:tc>
          <w:tcPr>
            <w:tcW w:w="806" w:type="dxa"/>
            <w:noWrap w:val="0"/>
            <w:vAlign w:val="center"/>
          </w:tcPr>
          <w:p w14:paraId="47587651">
            <w:pPr>
              <w:pStyle w:val="29"/>
              <w:bidi w:val="0"/>
              <w:jc w:val="center"/>
            </w:pPr>
            <w:r>
              <w:rPr>
                <w:rFonts w:hint="eastAsia"/>
              </w:rPr>
              <w:t>否</w:t>
            </w:r>
          </w:p>
        </w:tc>
        <w:tc>
          <w:tcPr>
            <w:tcW w:w="2119" w:type="dxa"/>
            <w:noWrap w:val="0"/>
            <w:vAlign w:val="center"/>
          </w:tcPr>
          <w:p w14:paraId="33DA82BA">
            <w:pPr>
              <w:pStyle w:val="29"/>
              <w:bidi w:val="0"/>
              <w:jc w:val="center"/>
            </w:pPr>
            <w:r>
              <w:rPr>
                <w:rFonts w:hint="eastAsia"/>
              </w:rPr>
              <w:t>TRTC应用KEY（密钥）</w:t>
            </w:r>
          </w:p>
        </w:tc>
        <w:tc>
          <w:tcPr>
            <w:tcW w:w="4197" w:type="dxa"/>
            <w:noWrap w:val="0"/>
            <w:vAlign w:val="center"/>
          </w:tcPr>
          <w:p w14:paraId="1492855B">
            <w:pPr>
              <w:pStyle w:val="29"/>
              <w:bidi w:val="0"/>
              <w:jc w:val="both"/>
              <w:rPr>
                <w:rFonts w:hint="eastAsia"/>
              </w:rPr>
            </w:pPr>
          </w:p>
        </w:tc>
      </w:tr>
      <w:tr w14:paraId="356265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3977E83C">
            <w:pPr>
              <w:pStyle w:val="29"/>
              <w:bidi w:val="0"/>
              <w:jc w:val="center"/>
              <w:rPr>
                <w:rFonts w:hint="eastAsia"/>
              </w:rPr>
            </w:pPr>
            <w:r>
              <w:rPr>
                <w:rFonts w:hint="eastAsia"/>
              </w:rPr>
              <w:t>trtc/userId</w:t>
            </w:r>
          </w:p>
        </w:tc>
        <w:tc>
          <w:tcPr>
            <w:tcW w:w="975" w:type="dxa"/>
            <w:noWrap w:val="0"/>
            <w:vAlign w:val="center"/>
          </w:tcPr>
          <w:p w14:paraId="59738A3A">
            <w:pPr>
              <w:pStyle w:val="29"/>
              <w:bidi w:val="0"/>
              <w:jc w:val="center"/>
              <w:rPr>
                <w:rFonts w:hint="eastAsia"/>
              </w:rPr>
            </w:pPr>
            <w:r>
              <w:rPr>
                <w:rFonts w:hint="eastAsia"/>
              </w:rPr>
              <w:t>string</w:t>
            </w:r>
          </w:p>
        </w:tc>
        <w:tc>
          <w:tcPr>
            <w:tcW w:w="806" w:type="dxa"/>
            <w:noWrap w:val="0"/>
            <w:vAlign w:val="center"/>
          </w:tcPr>
          <w:p w14:paraId="18ECEB2D">
            <w:pPr>
              <w:pStyle w:val="29"/>
              <w:bidi w:val="0"/>
              <w:jc w:val="center"/>
              <w:rPr>
                <w:rFonts w:hint="eastAsia"/>
              </w:rPr>
            </w:pPr>
            <w:r>
              <w:rPr>
                <w:rFonts w:hint="eastAsia"/>
              </w:rPr>
              <w:t>否</w:t>
            </w:r>
          </w:p>
        </w:tc>
        <w:tc>
          <w:tcPr>
            <w:tcW w:w="2119" w:type="dxa"/>
            <w:noWrap w:val="0"/>
            <w:vAlign w:val="center"/>
          </w:tcPr>
          <w:p w14:paraId="00209B63">
            <w:pPr>
              <w:pStyle w:val="29"/>
              <w:bidi w:val="0"/>
              <w:jc w:val="center"/>
            </w:pPr>
            <w:r>
              <w:rPr>
                <w:rFonts w:hint="eastAsia"/>
              </w:rPr>
              <w:t>TRTC用户ID</w:t>
            </w:r>
          </w:p>
        </w:tc>
        <w:tc>
          <w:tcPr>
            <w:tcW w:w="4197" w:type="dxa"/>
            <w:noWrap w:val="0"/>
            <w:vAlign w:val="center"/>
          </w:tcPr>
          <w:p w14:paraId="3B42CFC0">
            <w:pPr>
              <w:pStyle w:val="29"/>
              <w:bidi w:val="0"/>
              <w:jc w:val="both"/>
            </w:pPr>
            <w:r>
              <w:rPr>
                <w:rFonts w:hint="eastAsia"/>
              </w:rPr>
              <w:t>定义设备的TRTC用户ID，如果为空，则使用设备序列号（SN）</w:t>
            </w:r>
          </w:p>
        </w:tc>
      </w:tr>
      <w:tr w14:paraId="44C3D3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13FB2A33">
            <w:pPr>
              <w:pStyle w:val="29"/>
              <w:bidi w:val="0"/>
              <w:jc w:val="center"/>
            </w:pPr>
            <w:r>
              <w:rPr>
                <w:rFonts w:hint="eastAsia"/>
              </w:rPr>
              <w:t>trtc/roomId</w:t>
            </w:r>
          </w:p>
        </w:tc>
        <w:tc>
          <w:tcPr>
            <w:tcW w:w="975" w:type="dxa"/>
            <w:noWrap w:val="0"/>
            <w:vAlign w:val="center"/>
          </w:tcPr>
          <w:p w14:paraId="5616835A">
            <w:pPr>
              <w:pStyle w:val="29"/>
              <w:bidi w:val="0"/>
              <w:jc w:val="center"/>
            </w:pPr>
            <w:r>
              <w:rPr>
                <w:rFonts w:hint="eastAsia"/>
              </w:rPr>
              <w:t>long</w:t>
            </w:r>
          </w:p>
        </w:tc>
        <w:tc>
          <w:tcPr>
            <w:tcW w:w="806" w:type="dxa"/>
            <w:noWrap w:val="0"/>
            <w:vAlign w:val="center"/>
          </w:tcPr>
          <w:p w14:paraId="760C60A9">
            <w:pPr>
              <w:pStyle w:val="29"/>
              <w:bidi w:val="0"/>
              <w:jc w:val="center"/>
            </w:pPr>
            <w:r>
              <w:rPr>
                <w:rFonts w:hint="eastAsia"/>
              </w:rPr>
              <w:t>否</w:t>
            </w:r>
          </w:p>
        </w:tc>
        <w:tc>
          <w:tcPr>
            <w:tcW w:w="2119" w:type="dxa"/>
            <w:noWrap w:val="0"/>
            <w:vAlign w:val="center"/>
          </w:tcPr>
          <w:p w14:paraId="362B417B">
            <w:pPr>
              <w:pStyle w:val="29"/>
              <w:bidi w:val="0"/>
              <w:jc w:val="center"/>
            </w:pPr>
            <w:r>
              <w:rPr>
                <w:rFonts w:hint="eastAsia"/>
              </w:rPr>
              <w:t>TRTC房间号</w:t>
            </w:r>
          </w:p>
        </w:tc>
        <w:tc>
          <w:tcPr>
            <w:tcW w:w="4197" w:type="dxa"/>
            <w:noWrap w:val="0"/>
            <w:vAlign w:val="center"/>
          </w:tcPr>
          <w:p w14:paraId="676367AF">
            <w:pPr>
              <w:pStyle w:val="29"/>
              <w:bidi w:val="0"/>
              <w:jc w:val="both"/>
            </w:pPr>
            <w:r>
              <w:rPr>
                <w:rFonts w:hint="eastAsia"/>
              </w:rPr>
              <w:t>为设备分配的固定房间号码</w:t>
            </w:r>
          </w:p>
        </w:tc>
      </w:tr>
      <w:tr w14:paraId="2D87EF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52054D5D">
            <w:pPr>
              <w:pStyle w:val="29"/>
              <w:bidi w:val="0"/>
              <w:jc w:val="center"/>
              <w:rPr>
                <w:rFonts w:hint="eastAsia"/>
              </w:rPr>
            </w:pPr>
            <w:r>
              <w:rPr>
                <w:rFonts w:hint="eastAsia"/>
              </w:rPr>
              <w:t>sip</w:t>
            </w:r>
          </w:p>
        </w:tc>
        <w:tc>
          <w:tcPr>
            <w:tcW w:w="975" w:type="dxa"/>
            <w:noWrap w:val="0"/>
            <w:vAlign w:val="center"/>
          </w:tcPr>
          <w:p w14:paraId="2642C95A">
            <w:pPr>
              <w:pStyle w:val="29"/>
              <w:bidi w:val="0"/>
              <w:jc w:val="center"/>
              <w:rPr>
                <w:rFonts w:hint="eastAsia"/>
              </w:rPr>
            </w:pPr>
            <w:r>
              <w:rPr>
                <w:rFonts w:hint="eastAsia"/>
              </w:rPr>
              <w:t>Object</w:t>
            </w:r>
          </w:p>
        </w:tc>
        <w:tc>
          <w:tcPr>
            <w:tcW w:w="806" w:type="dxa"/>
            <w:noWrap w:val="0"/>
            <w:vAlign w:val="center"/>
          </w:tcPr>
          <w:p w14:paraId="5B652D84">
            <w:pPr>
              <w:pStyle w:val="29"/>
              <w:bidi w:val="0"/>
              <w:jc w:val="center"/>
              <w:rPr>
                <w:rFonts w:hint="eastAsia"/>
              </w:rPr>
            </w:pPr>
            <w:r>
              <w:rPr>
                <w:rFonts w:hint="eastAsia"/>
              </w:rPr>
              <w:t>否</w:t>
            </w:r>
          </w:p>
        </w:tc>
        <w:tc>
          <w:tcPr>
            <w:tcW w:w="2119" w:type="dxa"/>
            <w:noWrap w:val="0"/>
            <w:vAlign w:val="center"/>
          </w:tcPr>
          <w:p w14:paraId="58EE3267">
            <w:pPr>
              <w:pStyle w:val="29"/>
              <w:bidi w:val="0"/>
              <w:jc w:val="center"/>
              <w:rPr>
                <w:rFonts w:hint="eastAsia"/>
              </w:rPr>
            </w:pPr>
            <w:r>
              <w:rPr>
                <w:rFonts w:hint="eastAsia"/>
              </w:rPr>
              <w:t>SIP服务参数</w:t>
            </w:r>
          </w:p>
        </w:tc>
        <w:tc>
          <w:tcPr>
            <w:tcW w:w="4197" w:type="dxa"/>
            <w:noWrap w:val="0"/>
            <w:vAlign w:val="center"/>
          </w:tcPr>
          <w:p w14:paraId="786F6206">
            <w:pPr>
              <w:pStyle w:val="29"/>
              <w:bidi w:val="0"/>
              <w:jc w:val="both"/>
              <w:rPr>
                <w:rFonts w:hint="eastAsia"/>
              </w:rPr>
            </w:pPr>
            <w:r>
              <w:rPr>
                <w:rFonts w:hint="eastAsia"/>
              </w:rPr>
              <w:t>当talkProtocol为“sip”时必需，否则不需提供。</w:t>
            </w:r>
          </w:p>
        </w:tc>
      </w:tr>
      <w:tr w14:paraId="56110D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7E5C5C4F">
            <w:pPr>
              <w:pStyle w:val="29"/>
              <w:bidi w:val="0"/>
              <w:jc w:val="center"/>
              <w:rPr>
                <w:rFonts w:hint="eastAsia"/>
              </w:rPr>
            </w:pPr>
            <w:r>
              <w:rPr>
                <w:rFonts w:hint="eastAsia"/>
              </w:rPr>
              <w:t>sip/account</w:t>
            </w:r>
          </w:p>
        </w:tc>
        <w:tc>
          <w:tcPr>
            <w:tcW w:w="975" w:type="dxa"/>
            <w:noWrap w:val="0"/>
            <w:vAlign w:val="center"/>
          </w:tcPr>
          <w:p w14:paraId="63B3232D">
            <w:pPr>
              <w:pStyle w:val="29"/>
              <w:bidi w:val="0"/>
              <w:jc w:val="center"/>
              <w:rPr>
                <w:rFonts w:hint="eastAsia"/>
              </w:rPr>
            </w:pPr>
            <w:r>
              <w:rPr>
                <w:rFonts w:hint="eastAsia"/>
              </w:rPr>
              <w:t>string</w:t>
            </w:r>
          </w:p>
        </w:tc>
        <w:tc>
          <w:tcPr>
            <w:tcW w:w="806" w:type="dxa"/>
            <w:noWrap w:val="0"/>
            <w:vAlign w:val="center"/>
          </w:tcPr>
          <w:p w14:paraId="4D3E66D2">
            <w:pPr>
              <w:pStyle w:val="29"/>
              <w:bidi w:val="0"/>
              <w:jc w:val="center"/>
              <w:rPr>
                <w:rFonts w:hint="eastAsia"/>
              </w:rPr>
            </w:pPr>
            <w:r>
              <w:rPr>
                <w:rFonts w:hint="eastAsia"/>
              </w:rPr>
              <w:t>是</w:t>
            </w:r>
          </w:p>
        </w:tc>
        <w:tc>
          <w:tcPr>
            <w:tcW w:w="2119" w:type="dxa"/>
            <w:noWrap w:val="0"/>
            <w:vAlign w:val="center"/>
          </w:tcPr>
          <w:p w14:paraId="11CD8096">
            <w:pPr>
              <w:pStyle w:val="29"/>
              <w:bidi w:val="0"/>
              <w:jc w:val="center"/>
              <w:rPr>
                <w:rFonts w:hint="eastAsia"/>
              </w:rPr>
            </w:pPr>
            <w:r>
              <w:rPr>
                <w:rFonts w:hint="eastAsia"/>
              </w:rPr>
              <w:t>SIP服务器登录账号</w:t>
            </w:r>
          </w:p>
        </w:tc>
        <w:tc>
          <w:tcPr>
            <w:tcW w:w="4197" w:type="dxa"/>
            <w:noWrap w:val="0"/>
            <w:vAlign w:val="center"/>
          </w:tcPr>
          <w:p w14:paraId="59B9AC5C">
            <w:pPr>
              <w:pStyle w:val="29"/>
              <w:bidi w:val="0"/>
              <w:jc w:val="both"/>
              <w:rPr>
                <w:rFonts w:hint="eastAsia"/>
              </w:rPr>
            </w:pPr>
          </w:p>
        </w:tc>
      </w:tr>
      <w:tr w14:paraId="1C422F6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437C1FF9">
            <w:pPr>
              <w:pStyle w:val="29"/>
              <w:bidi w:val="0"/>
              <w:jc w:val="center"/>
              <w:rPr>
                <w:rFonts w:hint="eastAsia"/>
              </w:rPr>
            </w:pPr>
            <w:r>
              <w:rPr>
                <w:rFonts w:hint="eastAsia"/>
              </w:rPr>
              <w:t>sip/password</w:t>
            </w:r>
          </w:p>
        </w:tc>
        <w:tc>
          <w:tcPr>
            <w:tcW w:w="975" w:type="dxa"/>
            <w:noWrap w:val="0"/>
            <w:vAlign w:val="center"/>
          </w:tcPr>
          <w:p w14:paraId="2C839103">
            <w:pPr>
              <w:pStyle w:val="29"/>
              <w:bidi w:val="0"/>
              <w:jc w:val="center"/>
              <w:rPr>
                <w:rFonts w:hint="eastAsia"/>
              </w:rPr>
            </w:pPr>
            <w:r>
              <w:rPr>
                <w:rFonts w:hint="eastAsia"/>
              </w:rPr>
              <w:t>string</w:t>
            </w:r>
          </w:p>
        </w:tc>
        <w:tc>
          <w:tcPr>
            <w:tcW w:w="806" w:type="dxa"/>
            <w:noWrap w:val="0"/>
            <w:vAlign w:val="center"/>
          </w:tcPr>
          <w:p w14:paraId="764EF49B">
            <w:pPr>
              <w:pStyle w:val="29"/>
              <w:bidi w:val="0"/>
              <w:jc w:val="center"/>
              <w:rPr>
                <w:rFonts w:hint="eastAsia"/>
              </w:rPr>
            </w:pPr>
            <w:r>
              <w:t>是</w:t>
            </w:r>
          </w:p>
        </w:tc>
        <w:tc>
          <w:tcPr>
            <w:tcW w:w="2119" w:type="dxa"/>
            <w:noWrap w:val="0"/>
            <w:vAlign w:val="center"/>
          </w:tcPr>
          <w:p w14:paraId="5199F648">
            <w:pPr>
              <w:pStyle w:val="29"/>
              <w:bidi w:val="0"/>
              <w:jc w:val="center"/>
              <w:rPr>
                <w:rFonts w:hint="eastAsia"/>
              </w:rPr>
            </w:pPr>
            <w:r>
              <w:rPr>
                <w:rFonts w:hint="eastAsia"/>
              </w:rPr>
              <w:t>SIP服务器登录密码</w:t>
            </w:r>
          </w:p>
        </w:tc>
        <w:tc>
          <w:tcPr>
            <w:tcW w:w="4197" w:type="dxa"/>
            <w:noWrap w:val="0"/>
            <w:vAlign w:val="center"/>
          </w:tcPr>
          <w:p w14:paraId="0C07AFFC">
            <w:pPr>
              <w:pStyle w:val="29"/>
              <w:bidi w:val="0"/>
              <w:jc w:val="both"/>
              <w:rPr>
                <w:rFonts w:hint="eastAsia"/>
              </w:rPr>
            </w:pPr>
          </w:p>
        </w:tc>
      </w:tr>
      <w:tr w14:paraId="5AD678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2E3E45A9">
            <w:pPr>
              <w:pStyle w:val="29"/>
              <w:bidi w:val="0"/>
              <w:jc w:val="center"/>
              <w:rPr>
                <w:rFonts w:hint="eastAsia"/>
              </w:rPr>
            </w:pPr>
            <w:r>
              <w:rPr>
                <w:rFonts w:hint="eastAsia"/>
              </w:rPr>
              <w:t>sip/server</w:t>
            </w:r>
          </w:p>
        </w:tc>
        <w:tc>
          <w:tcPr>
            <w:tcW w:w="975" w:type="dxa"/>
            <w:noWrap w:val="0"/>
            <w:vAlign w:val="center"/>
          </w:tcPr>
          <w:p w14:paraId="4C0B3862">
            <w:pPr>
              <w:pStyle w:val="29"/>
              <w:bidi w:val="0"/>
              <w:jc w:val="center"/>
              <w:rPr>
                <w:rFonts w:hint="eastAsia"/>
              </w:rPr>
            </w:pPr>
            <w:r>
              <w:rPr>
                <w:rFonts w:hint="eastAsia"/>
              </w:rPr>
              <w:t>String</w:t>
            </w:r>
          </w:p>
        </w:tc>
        <w:tc>
          <w:tcPr>
            <w:tcW w:w="806" w:type="dxa"/>
            <w:noWrap w:val="0"/>
            <w:vAlign w:val="center"/>
          </w:tcPr>
          <w:p w14:paraId="4C5B5BA3">
            <w:pPr>
              <w:pStyle w:val="29"/>
              <w:bidi w:val="0"/>
              <w:jc w:val="center"/>
              <w:rPr>
                <w:rFonts w:hint="eastAsia"/>
              </w:rPr>
            </w:pPr>
            <w:r>
              <w:rPr>
                <w:rFonts w:hint="eastAsia"/>
              </w:rPr>
              <w:t>是</w:t>
            </w:r>
          </w:p>
        </w:tc>
        <w:tc>
          <w:tcPr>
            <w:tcW w:w="2119" w:type="dxa"/>
            <w:noWrap w:val="0"/>
            <w:vAlign w:val="center"/>
          </w:tcPr>
          <w:p w14:paraId="26942FBC">
            <w:pPr>
              <w:pStyle w:val="29"/>
              <w:bidi w:val="0"/>
              <w:jc w:val="center"/>
              <w:rPr>
                <w:rFonts w:hint="eastAsia"/>
              </w:rPr>
            </w:pPr>
            <w:r>
              <w:rPr>
                <w:rFonts w:hint="eastAsia"/>
              </w:rPr>
              <w:t>SIP服务器网址或IP</w:t>
            </w:r>
          </w:p>
        </w:tc>
        <w:tc>
          <w:tcPr>
            <w:tcW w:w="4197" w:type="dxa"/>
            <w:noWrap w:val="0"/>
            <w:vAlign w:val="center"/>
          </w:tcPr>
          <w:p w14:paraId="4639F197">
            <w:pPr>
              <w:pStyle w:val="29"/>
              <w:bidi w:val="0"/>
              <w:jc w:val="both"/>
              <w:rPr>
                <w:rFonts w:hint="eastAsia"/>
              </w:rPr>
            </w:pPr>
          </w:p>
        </w:tc>
      </w:tr>
      <w:tr w14:paraId="39FAA9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77F6E775">
            <w:pPr>
              <w:pStyle w:val="29"/>
              <w:bidi w:val="0"/>
              <w:jc w:val="center"/>
              <w:rPr>
                <w:rFonts w:hint="eastAsia"/>
              </w:rPr>
            </w:pPr>
            <w:r>
              <w:rPr>
                <w:rFonts w:hint="eastAsia"/>
              </w:rPr>
              <w:t>sip/port</w:t>
            </w:r>
          </w:p>
        </w:tc>
        <w:tc>
          <w:tcPr>
            <w:tcW w:w="975" w:type="dxa"/>
            <w:noWrap w:val="0"/>
            <w:vAlign w:val="center"/>
          </w:tcPr>
          <w:p w14:paraId="7A238612">
            <w:pPr>
              <w:pStyle w:val="29"/>
              <w:bidi w:val="0"/>
              <w:jc w:val="center"/>
              <w:rPr>
                <w:rFonts w:hint="eastAsia"/>
              </w:rPr>
            </w:pPr>
            <w:r>
              <w:rPr>
                <w:rFonts w:hint="eastAsia"/>
              </w:rPr>
              <w:t>Int</w:t>
            </w:r>
          </w:p>
        </w:tc>
        <w:tc>
          <w:tcPr>
            <w:tcW w:w="806" w:type="dxa"/>
            <w:noWrap w:val="0"/>
            <w:vAlign w:val="center"/>
          </w:tcPr>
          <w:p w14:paraId="24F42708">
            <w:pPr>
              <w:pStyle w:val="29"/>
              <w:bidi w:val="0"/>
              <w:jc w:val="center"/>
              <w:rPr>
                <w:rFonts w:hint="eastAsia"/>
              </w:rPr>
            </w:pPr>
            <w:r>
              <w:rPr>
                <w:rFonts w:hint="eastAsia"/>
              </w:rPr>
              <w:t>是</w:t>
            </w:r>
          </w:p>
        </w:tc>
        <w:tc>
          <w:tcPr>
            <w:tcW w:w="2119" w:type="dxa"/>
            <w:noWrap w:val="0"/>
            <w:vAlign w:val="center"/>
          </w:tcPr>
          <w:p w14:paraId="6899343A">
            <w:pPr>
              <w:pStyle w:val="29"/>
              <w:bidi w:val="0"/>
              <w:jc w:val="center"/>
              <w:rPr>
                <w:rFonts w:hint="eastAsia"/>
              </w:rPr>
            </w:pPr>
            <w:r>
              <w:rPr>
                <w:rFonts w:hint="eastAsia"/>
              </w:rPr>
              <w:t>SIP服务器端口</w:t>
            </w:r>
          </w:p>
        </w:tc>
        <w:tc>
          <w:tcPr>
            <w:tcW w:w="4197" w:type="dxa"/>
            <w:noWrap w:val="0"/>
            <w:vAlign w:val="center"/>
          </w:tcPr>
          <w:p w14:paraId="264FC829">
            <w:pPr>
              <w:pStyle w:val="29"/>
              <w:bidi w:val="0"/>
              <w:jc w:val="both"/>
              <w:rPr>
                <w:rFonts w:hint="eastAsia"/>
              </w:rPr>
            </w:pPr>
            <w:r>
              <w:rPr>
                <w:rFonts w:hint="eastAsia"/>
              </w:rPr>
              <w:t>5060</w:t>
            </w:r>
          </w:p>
        </w:tc>
      </w:tr>
      <w:tr w14:paraId="208935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368A73EE">
            <w:pPr>
              <w:pStyle w:val="29"/>
              <w:bidi w:val="0"/>
              <w:jc w:val="center"/>
              <w:rPr>
                <w:rFonts w:hint="eastAsia"/>
              </w:rPr>
            </w:pPr>
            <w:r>
              <w:rPr>
                <w:rFonts w:hint="eastAsia"/>
              </w:rPr>
              <w:t>sip/protocol</w:t>
            </w:r>
          </w:p>
        </w:tc>
        <w:tc>
          <w:tcPr>
            <w:tcW w:w="975" w:type="dxa"/>
            <w:noWrap w:val="0"/>
            <w:vAlign w:val="center"/>
          </w:tcPr>
          <w:p w14:paraId="7B56BC3C">
            <w:pPr>
              <w:pStyle w:val="29"/>
              <w:bidi w:val="0"/>
              <w:jc w:val="center"/>
              <w:rPr>
                <w:rFonts w:hint="eastAsia"/>
              </w:rPr>
            </w:pPr>
            <w:r>
              <w:rPr>
                <w:rFonts w:hint="eastAsia"/>
              </w:rPr>
              <w:t>string</w:t>
            </w:r>
          </w:p>
        </w:tc>
        <w:tc>
          <w:tcPr>
            <w:tcW w:w="806" w:type="dxa"/>
            <w:noWrap w:val="0"/>
            <w:vAlign w:val="center"/>
          </w:tcPr>
          <w:p w14:paraId="6EC0D2C1">
            <w:pPr>
              <w:pStyle w:val="29"/>
              <w:bidi w:val="0"/>
              <w:jc w:val="center"/>
              <w:rPr>
                <w:rFonts w:hint="eastAsia"/>
              </w:rPr>
            </w:pPr>
            <w:r>
              <w:rPr>
                <w:rFonts w:hint="eastAsia"/>
              </w:rPr>
              <w:t>是</w:t>
            </w:r>
          </w:p>
        </w:tc>
        <w:tc>
          <w:tcPr>
            <w:tcW w:w="2119" w:type="dxa"/>
            <w:noWrap w:val="0"/>
            <w:vAlign w:val="center"/>
          </w:tcPr>
          <w:p w14:paraId="21A090A6">
            <w:pPr>
              <w:pStyle w:val="29"/>
              <w:bidi w:val="0"/>
              <w:jc w:val="center"/>
              <w:rPr>
                <w:rFonts w:hint="eastAsia"/>
              </w:rPr>
            </w:pPr>
            <w:r>
              <w:rPr>
                <w:rFonts w:hint="eastAsia"/>
              </w:rPr>
              <w:t>SIP服务器协议</w:t>
            </w:r>
          </w:p>
        </w:tc>
        <w:tc>
          <w:tcPr>
            <w:tcW w:w="4197" w:type="dxa"/>
            <w:noWrap w:val="0"/>
            <w:vAlign w:val="center"/>
          </w:tcPr>
          <w:p w14:paraId="296F11A0">
            <w:pPr>
              <w:pStyle w:val="29"/>
              <w:bidi w:val="0"/>
              <w:jc w:val="both"/>
              <w:rPr>
                <w:rFonts w:hint="eastAsia"/>
              </w:rPr>
            </w:pPr>
            <w:r>
              <w:rPr>
                <w:rFonts w:hint="eastAsia"/>
              </w:rPr>
              <w:t>tcp/udp/tls</w:t>
            </w:r>
          </w:p>
        </w:tc>
      </w:tr>
      <w:tr w14:paraId="5AFCC2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078372B5">
            <w:pPr>
              <w:pStyle w:val="29"/>
              <w:bidi w:val="0"/>
              <w:jc w:val="center"/>
              <w:rPr>
                <w:rFonts w:hint="eastAsia"/>
              </w:rPr>
            </w:pPr>
            <w:r>
              <w:rPr>
                <w:rFonts w:hint="eastAsia"/>
              </w:rPr>
              <w:t>sip/stunEnabled</w:t>
            </w:r>
          </w:p>
        </w:tc>
        <w:tc>
          <w:tcPr>
            <w:tcW w:w="975" w:type="dxa"/>
            <w:noWrap w:val="0"/>
            <w:vAlign w:val="center"/>
          </w:tcPr>
          <w:p w14:paraId="040D2468">
            <w:pPr>
              <w:pStyle w:val="29"/>
              <w:bidi w:val="0"/>
              <w:jc w:val="center"/>
              <w:rPr>
                <w:rFonts w:hint="eastAsia"/>
              </w:rPr>
            </w:pPr>
            <w:r>
              <w:rPr>
                <w:rFonts w:hint="eastAsia"/>
              </w:rPr>
              <w:t>int</w:t>
            </w:r>
          </w:p>
        </w:tc>
        <w:tc>
          <w:tcPr>
            <w:tcW w:w="806" w:type="dxa"/>
            <w:noWrap w:val="0"/>
            <w:vAlign w:val="center"/>
          </w:tcPr>
          <w:p w14:paraId="5CB1F557">
            <w:pPr>
              <w:pStyle w:val="29"/>
              <w:bidi w:val="0"/>
              <w:jc w:val="center"/>
              <w:rPr>
                <w:rFonts w:hint="eastAsia"/>
              </w:rPr>
            </w:pPr>
            <w:r>
              <w:t>是</w:t>
            </w:r>
          </w:p>
        </w:tc>
        <w:tc>
          <w:tcPr>
            <w:tcW w:w="2119" w:type="dxa"/>
            <w:noWrap w:val="0"/>
            <w:vAlign w:val="center"/>
          </w:tcPr>
          <w:p w14:paraId="45F219E6">
            <w:pPr>
              <w:pStyle w:val="29"/>
              <w:bidi w:val="0"/>
              <w:jc w:val="center"/>
              <w:rPr>
                <w:rFonts w:hint="eastAsia"/>
              </w:rPr>
            </w:pPr>
            <w:r>
              <w:rPr>
                <w:rFonts w:hint="eastAsia"/>
              </w:rPr>
              <w:t>SIP启用STUN</w:t>
            </w:r>
          </w:p>
        </w:tc>
        <w:tc>
          <w:tcPr>
            <w:tcW w:w="4197" w:type="dxa"/>
            <w:noWrap w:val="0"/>
            <w:vAlign w:val="center"/>
          </w:tcPr>
          <w:p w14:paraId="5BCC6BDB">
            <w:pPr>
              <w:pStyle w:val="29"/>
              <w:bidi w:val="0"/>
              <w:jc w:val="both"/>
              <w:rPr>
                <w:rFonts w:hint="eastAsia"/>
              </w:rPr>
            </w:pPr>
            <w:r>
              <w:rPr>
                <w:rFonts w:hint="eastAsia"/>
              </w:rPr>
              <w:t>0：不启用</w:t>
            </w:r>
          </w:p>
          <w:p w14:paraId="46D719A7">
            <w:pPr>
              <w:pStyle w:val="29"/>
              <w:bidi w:val="0"/>
              <w:jc w:val="both"/>
              <w:rPr>
                <w:rFonts w:hint="eastAsia"/>
              </w:rPr>
            </w:pPr>
            <w:r>
              <w:rPr>
                <w:rFonts w:hint="eastAsia"/>
              </w:rPr>
              <w:t>1：启用</w:t>
            </w:r>
          </w:p>
        </w:tc>
      </w:tr>
      <w:tr w14:paraId="45BC1D9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33DB1CA8">
            <w:pPr>
              <w:pStyle w:val="29"/>
              <w:bidi w:val="0"/>
              <w:jc w:val="center"/>
              <w:rPr>
                <w:rFonts w:hint="eastAsia"/>
              </w:rPr>
            </w:pPr>
            <w:r>
              <w:rPr>
                <w:rFonts w:hint="eastAsia"/>
              </w:rPr>
              <w:t>sip/stunServer</w:t>
            </w:r>
          </w:p>
        </w:tc>
        <w:tc>
          <w:tcPr>
            <w:tcW w:w="975" w:type="dxa"/>
            <w:noWrap w:val="0"/>
            <w:vAlign w:val="center"/>
          </w:tcPr>
          <w:p w14:paraId="3ACA470E">
            <w:pPr>
              <w:pStyle w:val="29"/>
              <w:bidi w:val="0"/>
              <w:jc w:val="center"/>
              <w:rPr>
                <w:rFonts w:hint="eastAsia"/>
              </w:rPr>
            </w:pPr>
            <w:r>
              <w:rPr>
                <w:rFonts w:hint="eastAsia"/>
              </w:rPr>
              <w:t>string</w:t>
            </w:r>
          </w:p>
        </w:tc>
        <w:tc>
          <w:tcPr>
            <w:tcW w:w="806" w:type="dxa"/>
            <w:noWrap w:val="0"/>
            <w:vAlign w:val="center"/>
          </w:tcPr>
          <w:p w14:paraId="57920684">
            <w:pPr>
              <w:pStyle w:val="29"/>
              <w:bidi w:val="0"/>
              <w:jc w:val="center"/>
              <w:rPr>
                <w:rFonts w:hint="eastAsia"/>
              </w:rPr>
            </w:pPr>
            <w:r>
              <w:rPr>
                <w:rFonts w:hint="eastAsia"/>
              </w:rPr>
              <w:t>否</w:t>
            </w:r>
          </w:p>
        </w:tc>
        <w:tc>
          <w:tcPr>
            <w:tcW w:w="2119" w:type="dxa"/>
            <w:noWrap w:val="0"/>
            <w:vAlign w:val="center"/>
          </w:tcPr>
          <w:p w14:paraId="4B859BA2">
            <w:pPr>
              <w:pStyle w:val="29"/>
              <w:bidi w:val="0"/>
              <w:jc w:val="center"/>
              <w:rPr>
                <w:rFonts w:hint="eastAsia"/>
              </w:rPr>
            </w:pPr>
            <w:r>
              <w:rPr>
                <w:rFonts w:hint="eastAsia"/>
              </w:rPr>
              <w:t>SIP STUN服务器网址或IP</w:t>
            </w:r>
          </w:p>
        </w:tc>
        <w:tc>
          <w:tcPr>
            <w:tcW w:w="4197" w:type="dxa"/>
            <w:noWrap w:val="0"/>
            <w:vAlign w:val="center"/>
          </w:tcPr>
          <w:p w14:paraId="225CEC51">
            <w:pPr>
              <w:pStyle w:val="29"/>
              <w:bidi w:val="0"/>
              <w:jc w:val="both"/>
              <w:rPr>
                <w:rFonts w:hint="eastAsia"/>
              </w:rPr>
            </w:pPr>
          </w:p>
        </w:tc>
      </w:tr>
      <w:tr w14:paraId="3C3874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316A3648">
            <w:pPr>
              <w:pStyle w:val="29"/>
              <w:bidi w:val="0"/>
              <w:jc w:val="center"/>
              <w:rPr>
                <w:rFonts w:hint="eastAsia"/>
              </w:rPr>
            </w:pPr>
            <w:r>
              <w:rPr>
                <w:rFonts w:hint="eastAsia"/>
              </w:rPr>
              <w:t>sip/stunPort</w:t>
            </w:r>
          </w:p>
        </w:tc>
        <w:tc>
          <w:tcPr>
            <w:tcW w:w="975" w:type="dxa"/>
            <w:noWrap w:val="0"/>
            <w:vAlign w:val="center"/>
          </w:tcPr>
          <w:p w14:paraId="59D4EA4E">
            <w:pPr>
              <w:pStyle w:val="29"/>
              <w:bidi w:val="0"/>
              <w:jc w:val="center"/>
              <w:rPr>
                <w:rFonts w:hint="eastAsia"/>
              </w:rPr>
            </w:pPr>
            <w:r>
              <w:rPr>
                <w:rFonts w:hint="eastAsia"/>
              </w:rPr>
              <w:t>int</w:t>
            </w:r>
          </w:p>
        </w:tc>
        <w:tc>
          <w:tcPr>
            <w:tcW w:w="806" w:type="dxa"/>
            <w:noWrap w:val="0"/>
            <w:vAlign w:val="center"/>
          </w:tcPr>
          <w:p w14:paraId="6349922E">
            <w:pPr>
              <w:pStyle w:val="29"/>
              <w:bidi w:val="0"/>
              <w:jc w:val="center"/>
              <w:rPr>
                <w:rFonts w:hint="eastAsia"/>
              </w:rPr>
            </w:pPr>
            <w:r>
              <w:rPr>
                <w:rFonts w:hint="eastAsia"/>
              </w:rPr>
              <w:t>否</w:t>
            </w:r>
          </w:p>
        </w:tc>
        <w:tc>
          <w:tcPr>
            <w:tcW w:w="2119" w:type="dxa"/>
            <w:noWrap w:val="0"/>
            <w:vAlign w:val="center"/>
          </w:tcPr>
          <w:p w14:paraId="71FD2364">
            <w:pPr>
              <w:pStyle w:val="29"/>
              <w:bidi w:val="0"/>
              <w:jc w:val="center"/>
              <w:rPr>
                <w:rFonts w:hint="eastAsia"/>
              </w:rPr>
            </w:pPr>
            <w:r>
              <w:rPr>
                <w:rFonts w:hint="eastAsia"/>
              </w:rPr>
              <w:t>SIP STUN服务器端口号</w:t>
            </w:r>
          </w:p>
        </w:tc>
        <w:tc>
          <w:tcPr>
            <w:tcW w:w="4197" w:type="dxa"/>
            <w:noWrap w:val="0"/>
            <w:vAlign w:val="center"/>
          </w:tcPr>
          <w:p w14:paraId="7E3A1EB9">
            <w:pPr>
              <w:pStyle w:val="29"/>
              <w:bidi w:val="0"/>
              <w:jc w:val="both"/>
              <w:rPr>
                <w:rFonts w:hint="eastAsia"/>
              </w:rPr>
            </w:pPr>
          </w:p>
        </w:tc>
      </w:tr>
      <w:tr w14:paraId="08F0C20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67" w:type="dxa"/>
            <w:noWrap w:val="0"/>
            <w:vAlign w:val="center"/>
          </w:tcPr>
          <w:p w14:paraId="6CFD9EEC">
            <w:pPr>
              <w:pStyle w:val="29"/>
              <w:bidi w:val="0"/>
              <w:jc w:val="center"/>
              <w:rPr>
                <w:rFonts w:hint="eastAsia"/>
              </w:rPr>
            </w:pPr>
            <w:r>
              <w:rPr>
                <w:rFonts w:hint="eastAsia"/>
              </w:rPr>
              <w:t>sip/callTargetAccount</w:t>
            </w:r>
          </w:p>
        </w:tc>
        <w:tc>
          <w:tcPr>
            <w:tcW w:w="975" w:type="dxa"/>
            <w:noWrap w:val="0"/>
            <w:vAlign w:val="center"/>
          </w:tcPr>
          <w:p w14:paraId="14128D96">
            <w:pPr>
              <w:pStyle w:val="29"/>
              <w:bidi w:val="0"/>
              <w:jc w:val="center"/>
              <w:rPr>
                <w:rFonts w:hint="eastAsia"/>
              </w:rPr>
            </w:pPr>
            <w:r>
              <w:rPr>
                <w:rFonts w:hint="eastAsia"/>
              </w:rPr>
              <w:t>string</w:t>
            </w:r>
          </w:p>
        </w:tc>
        <w:tc>
          <w:tcPr>
            <w:tcW w:w="806" w:type="dxa"/>
            <w:noWrap w:val="0"/>
            <w:vAlign w:val="center"/>
          </w:tcPr>
          <w:p w14:paraId="2355D58F">
            <w:pPr>
              <w:pStyle w:val="29"/>
              <w:bidi w:val="0"/>
              <w:jc w:val="center"/>
              <w:rPr>
                <w:rFonts w:hint="eastAsia"/>
              </w:rPr>
            </w:pPr>
            <w:r>
              <w:rPr>
                <w:rFonts w:hint="eastAsia"/>
              </w:rPr>
              <w:t>否</w:t>
            </w:r>
          </w:p>
        </w:tc>
        <w:tc>
          <w:tcPr>
            <w:tcW w:w="2119" w:type="dxa"/>
            <w:noWrap w:val="0"/>
            <w:vAlign w:val="center"/>
          </w:tcPr>
          <w:p w14:paraId="5C4CD8AD">
            <w:pPr>
              <w:pStyle w:val="29"/>
              <w:bidi w:val="0"/>
              <w:jc w:val="center"/>
              <w:rPr>
                <w:rFonts w:hint="eastAsia"/>
              </w:rPr>
            </w:pPr>
            <w:r>
              <w:rPr>
                <w:rFonts w:hint="eastAsia"/>
              </w:rPr>
              <w:t>呼叫目标账号</w:t>
            </w:r>
          </w:p>
        </w:tc>
        <w:tc>
          <w:tcPr>
            <w:tcW w:w="4197" w:type="dxa"/>
            <w:noWrap w:val="0"/>
            <w:vAlign w:val="center"/>
          </w:tcPr>
          <w:p w14:paraId="6365439A">
            <w:pPr>
              <w:pStyle w:val="29"/>
              <w:bidi w:val="0"/>
              <w:jc w:val="both"/>
              <w:rPr>
                <w:rFonts w:hint="eastAsia"/>
              </w:rPr>
            </w:pPr>
            <w:r>
              <w:rPr>
                <w:rFonts w:hint="eastAsia"/>
              </w:rPr>
              <w:t>当按上设备上的呼叫按钮时，如果该值为空或未提供，则设备通过发送“device_sip_call”指令获取呼叫目标账号，如果该值不为空，则直接呼叫目标账号。</w:t>
            </w:r>
          </w:p>
        </w:tc>
      </w:tr>
    </w:tbl>
    <w:p w14:paraId="7C69F64D">
      <w:pPr>
        <w:bidi w:val="0"/>
        <w:rPr>
          <w:rFonts w:hint="eastAsia"/>
        </w:rPr>
      </w:pPr>
      <w:r>
        <w:rPr>
          <w:rFonts w:hint="eastAsia"/>
        </w:rPr>
        <w:t>示例：</w:t>
      </w:r>
    </w:p>
    <w:p w14:paraId="7EBC7D6F">
      <w:pPr>
        <w:snapToGrid/>
        <w:spacing w:line="326" w:lineRule="auto"/>
      </w:pPr>
      <w:r>
        <w:rPr>
          <w:rFonts w:ascii="'Cascadia Mono'" w:hAnsi="'Cascadia Mono'" w:cs="'Cascadia Mono'"/>
          <w:i w:val="0"/>
          <w:strike w:val="0"/>
          <w:color w:val="000000"/>
          <w:sz w:val="21"/>
          <w:u w:val="none"/>
          <w:shd w:val="clear" w:color="auto" w:fill="FFFFFE"/>
        </w:rPr>
        <w:t>{</w:t>
      </w:r>
    </w:p>
    <w:p w14:paraId="6F11A1A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"talk_setting"</w:t>
      </w:r>
      <w:r>
        <w:rPr>
          <w:rFonts w:ascii="'Cascadia Mono'" w:hAnsi="'Cascadia Mono'" w:cs="'Cascadia Mono'"/>
          <w:i w:val="0"/>
          <w:strike w:val="0"/>
          <w:color w:val="000000"/>
          <w:sz w:val="21"/>
          <w:u w:val="none"/>
          <w:shd w:val="clear" w:color="auto" w:fill="FFFFFE"/>
        </w:rPr>
        <w:t>,</w:t>
      </w:r>
    </w:p>
    <w:p w14:paraId="37D57AF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"1642056493874N728cd8"</w:t>
      </w:r>
      <w:r>
        <w:rPr>
          <w:rFonts w:ascii="'Cascadia Mono'" w:hAnsi="'Cascadia Mono'" w:cs="'Cascadia Mono'"/>
          <w:i w:val="0"/>
          <w:strike w:val="0"/>
          <w:color w:val="000000"/>
          <w:sz w:val="21"/>
          <w:u w:val="none"/>
          <w:shd w:val="clear" w:color="auto" w:fill="FFFFFE"/>
        </w:rPr>
        <w:t>,</w:t>
      </w:r>
    </w:p>
    <w:p w14:paraId="4C74B79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"talkProtocol"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"sip"</w:t>
      </w:r>
      <w:r>
        <w:rPr>
          <w:rFonts w:ascii="'Cascadia Mono'" w:hAnsi="'Cascadia Mono'" w:cs="'Cascadia Mono'"/>
          <w:i w:val="0"/>
          <w:strike w:val="0"/>
          <w:color w:val="000000"/>
          <w:sz w:val="21"/>
          <w:u w:val="none"/>
          <w:shd w:val="clear" w:color="auto" w:fill="FFFFFE"/>
        </w:rPr>
        <w:t>,</w:t>
      </w:r>
    </w:p>
    <w:p w14:paraId="47D5E4D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"callWaitSeconds"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60</w:t>
      </w:r>
      <w:r>
        <w:rPr>
          <w:rFonts w:ascii="'Cascadia Mono'" w:hAnsi="'Cascadia Mono'" w:cs="'Cascadia Mono'"/>
          <w:i w:val="0"/>
          <w:strike w:val="0"/>
          <w:color w:val="000000"/>
          <w:sz w:val="21"/>
          <w:u w:val="none"/>
          <w:shd w:val="clear" w:color="auto" w:fill="FFFFFE"/>
        </w:rPr>
        <w:t>,</w:t>
      </w:r>
    </w:p>
    <w:p w14:paraId="4D706D2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"talkMaxSeconds"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300</w:t>
      </w:r>
      <w:r>
        <w:rPr>
          <w:rFonts w:ascii="'Cascadia Mono'" w:hAnsi="'Cascadia Mono'" w:cs="'Cascadia Mono'"/>
          <w:i w:val="0"/>
          <w:strike w:val="0"/>
          <w:color w:val="000000"/>
          <w:sz w:val="21"/>
          <w:u w:val="none"/>
          <w:shd w:val="clear" w:color="auto" w:fill="FFFFFE"/>
        </w:rPr>
        <w:t>,</w:t>
      </w:r>
    </w:p>
    <w:p w14:paraId="026DB62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"videoChannel"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0</w:t>
      </w:r>
      <w:r>
        <w:rPr>
          <w:rFonts w:ascii="'Cascadia Mono'" w:hAnsi="'Cascadia Mono'" w:cs="'Cascadia Mono'"/>
          <w:i w:val="0"/>
          <w:strike w:val="0"/>
          <w:color w:val="000000"/>
          <w:sz w:val="21"/>
          <w:u w:val="none"/>
          <w:shd w:val="clear" w:color="auto" w:fill="FFFFFE"/>
        </w:rPr>
        <w:t>,</w:t>
      </w:r>
    </w:p>
    <w:p w14:paraId="40022E0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"mqttChannel"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5082A1F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"mqtt"</w:t>
      </w:r>
      <w:r>
        <w:rPr>
          <w:rFonts w:ascii="'Cascadia Mono'" w:hAnsi="'Cascadia Mono'" w:cs="'Cascadia Mono'"/>
          <w:i w:val="0"/>
          <w:strike w:val="0"/>
          <w:color w:val="000000"/>
          <w:sz w:val="21"/>
          <w:u w:val="none"/>
          <w:shd w:val="clear" w:color="auto" w:fill="FFFFFE"/>
        </w:rPr>
        <w:t>: {</w:t>
      </w:r>
    </w:p>
    <w:p w14:paraId="7AE9FA0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"uris"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"tcp://192.168.1.240:1883"</w:t>
      </w:r>
      <w:r>
        <w:rPr>
          <w:rFonts w:ascii="'Cascadia Mono'" w:hAnsi="'Cascadia Mono'" w:cs="'Cascadia Mono'"/>
          <w:i w:val="0"/>
          <w:strike w:val="0"/>
          <w:color w:val="000000"/>
          <w:sz w:val="21"/>
          <w:u w:val="none"/>
          <w:shd w:val="clear" w:color="auto" w:fill="FFFFFE"/>
        </w:rPr>
        <w:t>,</w:t>
      </w:r>
    </w:p>
    <w:p w14:paraId="2214C00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"clientId"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"{sn}"</w:t>
      </w:r>
      <w:r>
        <w:rPr>
          <w:rFonts w:ascii="'Cascadia Mono'" w:hAnsi="'Cascadia Mono'" w:cs="'Cascadia Mono'"/>
          <w:i w:val="0"/>
          <w:strike w:val="0"/>
          <w:color w:val="000000"/>
          <w:sz w:val="21"/>
          <w:u w:val="none"/>
          <w:shd w:val="clear" w:color="auto" w:fill="FFFFFE"/>
        </w:rPr>
        <w:t>,</w:t>
      </w:r>
    </w:p>
    <w:p w14:paraId="63E4C51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"myacct"</w:t>
      </w:r>
      <w:r>
        <w:rPr>
          <w:rFonts w:ascii="'Cascadia Mono'" w:hAnsi="'Cascadia Mono'" w:cs="'Cascadia Mono'"/>
          <w:i w:val="0"/>
          <w:strike w:val="0"/>
          <w:color w:val="000000"/>
          <w:sz w:val="21"/>
          <w:u w:val="none"/>
          <w:shd w:val="clear" w:color="auto" w:fill="FFFFFE"/>
        </w:rPr>
        <w:t>,</w:t>
      </w:r>
    </w:p>
    <w:p w14:paraId="4353568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"password"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"12345678"</w:t>
      </w:r>
      <w:r>
        <w:rPr>
          <w:rFonts w:ascii="'Cascadia Mono'" w:hAnsi="'Cascadia Mono'" w:cs="'Cascadia Mono'"/>
          <w:i w:val="0"/>
          <w:strike w:val="0"/>
          <w:color w:val="000000"/>
          <w:sz w:val="21"/>
          <w:u w:val="none"/>
          <w:shd w:val="clear" w:color="auto" w:fill="FFFFFE"/>
        </w:rPr>
        <w:t>,</w:t>
      </w:r>
    </w:p>
    <w:p w14:paraId="2C7659E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"subscribeTopic"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"aiot/face/{sn}"</w:t>
      </w:r>
      <w:r>
        <w:rPr>
          <w:rFonts w:ascii="'Cascadia Mono'" w:hAnsi="'Cascadia Mono'" w:cs="'Cascadia Mono'"/>
          <w:i w:val="0"/>
          <w:strike w:val="0"/>
          <w:color w:val="000000"/>
          <w:sz w:val="21"/>
          <w:u w:val="none"/>
          <w:shd w:val="clear" w:color="auto" w:fill="FFFFFE"/>
        </w:rPr>
        <w:t>,</w:t>
      </w:r>
    </w:p>
    <w:p w14:paraId="217AF77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"publishTopic"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"{prefix}/{type}/{sn}/{cmd}"</w:t>
      </w:r>
    </w:p>
    <w:p w14:paraId="5F5499B5">
      <w:pPr>
        <w:snapToGrid/>
        <w:spacing w:line="326" w:lineRule="auto"/>
      </w:pPr>
      <w:r>
        <w:rPr>
          <w:rFonts w:ascii="'Cascadia Mono'" w:hAnsi="'Cascadia Mono'" w:cs="'Cascadia Mono'"/>
          <w:i w:val="0"/>
          <w:strike w:val="0"/>
          <w:color w:val="000000"/>
          <w:sz w:val="21"/>
          <w:u w:val="none"/>
          <w:shd w:val="clear" w:color="auto" w:fill="FFFFFE"/>
        </w:rPr>
        <w:t>    },</w:t>
      </w:r>
    </w:p>
    <w:p w14:paraId="47C8A16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"trtc"</w:t>
      </w:r>
      <w:r>
        <w:rPr>
          <w:rFonts w:ascii="'Cascadia Mono'" w:hAnsi="'Cascadia Mono'" w:cs="'Cascadia Mono'"/>
          <w:i w:val="0"/>
          <w:strike w:val="0"/>
          <w:color w:val="000000"/>
          <w:sz w:val="21"/>
          <w:u w:val="none"/>
          <w:shd w:val="clear" w:color="auto" w:fill="FFFFFE"/>
        </w:rPr>
        <w:t>: {</w:t>
      </w:r>
    </w:p>
    <w:p w14:paraId="535900D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"sdkAppId"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1302614172</w:t>
      </w:r>
      <w:r>
        <w:rPr>
          <w:rFonts w:ascii="'Cascadia Mono'" w:hAnsi="'Cascadia Mono'" w:cs="'Cascadia Mono'"/>
          <w:i w:val="0"/>
          <w:strike w:val="0"/>
          <w:color w:val="000000"/>
          <w:sz w:val="21"/>
          <w:u w:val="none"/>
          <w:shd w:val="clear" w:color="auto" w:fill="FFFFFE"/>
        </w:rPr>
        <w:t>,</w:t>
      </w:r>
    </w:p>
    <w:p w14:paraId="600F784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"sdkSecretKey"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"27b12fb55e729ke15c9c74dec502589250de5da6cbf0a38"</w:t>
      </w:r>
      <w:r>
        <w:rPr>
          <w:rFonts w:ascii="'Cascadia Mono'" w:hAnsi="'Cascadia Mono'" w:cs="'Cascadia Mono'"/>
          <w:i w:val="0"/>
          <w:strike w:val="0"/>
          <w:color w:val="000000"/>
          <w:sz w:val="21"/>
          <w:u w:val="none"/>
          <w:shd w:val="clear" w:color="auto" w:fill="FFFFFE"/>
        </w:rPr>
        <w:t>,</w:t>
      </w:r>
    </w:p>
    <w:p w14:paraId="3071797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"roomId"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82</w:t>
      </w:r>
    </w:p>
    <w:p w14:paraId="2057D840">
      <w:pPr>
        <w:snapToGrid/>
        <w:spacing w:line="326" w:lineRule="auto"/>
      </w:pPr>
      <w:r>
        <w:rPr>
          <w:rFonts w:ascii="'Cascadia Mono'" w:hAnsi="'Cascadia Mono'" w:cs="'Cascadia Mono'"/>
          <w:i w:val="0"/>
          <w:strike w:val="0"/>
          <w:color w:val="000000"/>
          <w:sz w:val="21"/>
          <w:u w:val="none"/>
          <w:shd w:val="clear" w:color="auto" w:fill="FFFFFE"/>
        </w:rPr>
        <w:t>    },</w:t>
      </w:r>
    </w:p>
    <w:p w14:paraId="0A11D7B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"sip"</w:t>
      </w:r>
      <w:r>
        <w:rPr>
          <w:rFonts w:ascii="'Cascadia Mono'" w:hAnsi="'Cascadia Mono'" w:cs="'Cascadia Mono'"/>
          <w:i w:val="0"/>
          <w:strike w:val="0"/>
          <w:color w:val="000000"/>
          <w:sz w:val="21"/>
          <w:u w:val="none"/>
          <w:shd w:val="clear" w:color="auto" w:fill="FFFFFE"/>
        </w:rPr>
        <w:t>: {</w:t>
      </w:r>
    </w:p>
    <w:p w14:paraId="596B615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"account"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"1001"</w:t>
      </w:r>
      <w:r>
        <w:rPr>
          <w:rFonts w:ascii="'Cascadia Mono'" w:hAnsi="'Cascadia Mono'" w:cs="'Cascadia Mono'"/>
          <w:i w:val="0"/>
          <w:strike w:val="0"/>
          <w:color w:val="000000"/>
          <w:sz w:val="21"/>
          <w:u w:val="none"/>
          <w:shd w:val="clear" w:color="auto" w:fill="FFFFFE"/>
        </w:rPr>
        <w:t>,</w:t>
      </w:r>
    </w:p>
    <w:p w14:paraId="6DE6B82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"password"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"1234"</w:t>
      </w:r>
      <w:r>
        <w:rPr>
          <w:rFonts w:ascii="'Cascadia Mono'" w:hAnsi="'Cascadia Mono'" w:cs="'Cascadia Mono'"/>
          <w:i w:val="0"/>
          <w:strike w:val="0"/>
          <w:color w:val="000000"/>
          <w:sz w:val="21"/>
          <w:u w:val="none"/>
          <w:shd w:val="clear" w:color="auto" w:fill="FFFFFE"/>
        </w:rPr>
        <w:t>,</w:t>
      </w:r>
    </w:p>
    <w:p w14:paraId="30804CD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"server"</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"sip.qy-vds.com"</w:t>
      </w:r>
      <w:r>
        <w:rPr>
          <w:rFonts w:ascii="'Cascadia Mono'" w:hAnsi="'Cascadia Mono'" w:cs="'Cascadia Mono'"/>
          <w:i w:val="0"/>
          <w:strike w:val="0"/>
          <w:color w:val="000000"/>
          <w:sz w:val="21"/>
          <w:u w:val="none"/>
          <w:shd w:val="clear" w:color="auto" w:fill="FFFFFE"/>
        </w:rPr>
        <w:t>,</w:t>
      </w:r>
    </w:p>
    <w:p w14:paraId="1E68883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"port"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5060</w:t>
      </w:r>
      <w:r>
        <w:rPr>
          <w:rFonts w:ascii="'Cascadia Mono'" w:hAnsi="'Cascadia Mono'" w:cs="'Cascadia Mono'"/>
          <w:i w:val="0"/>
          <w:strike w:val="0"/>
          <w:color w:val="000000"/>
          <w:sz w:val="21"/>
          <w:u w:val="none"/>
          <w:shd w:val="clear" w:color="auto" w:fill="FFFFFE"/>
        </w:rPr>
        <w:t>,</w:t>
      </w:r>
    </w:p>
    <w:p w14:paraId="68B1573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"protocol"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"udp"</w:t>
      </w:r>
      <w:r>
        <w:rPr>
          <w:rFonts w:ascii="'Cascadia Mono'" w:hAnsi="'Cascadia Mono'" w:cs="'Cascadia Mono'"/>
          <w:i w:val="0"/>
          <w:strike w:val="0"/>
          <w:color w:val="000000"/>
          <w:sz w:val="21"/>
          <w:u w:val="none"/>
          <w:shd w:val="clear" w:color="auto" w:fill="FFFFFE"/>
        </w:rPr>
        <w:t>,</w:t>
      </w:r>
    </w:p>
    <w:p w14:paraId="4417783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"stunEnabled"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0</w:t>
      </w:r>
      <w:r>
        <w:rPr>
          <w:rFonts w:ascii="'Cascadia Mono'" w:hAnsi="'Cascadia Mono'" w:cs="'Cascadia Mono'"/>
          <w:i w:val="0"/>
          <w:strike w:val="0"/>
          <w:color w:val="000000"/>
          <w:sz w:val="21"/>
          <w:u w:val="none"/>
          <w:shd w:val="clear" w:color="auto" w:fill="FFFFFE"/>
        </w:rPr>
        <w:t>,</w:t>
      </w:r>
    </w:p>
    <w:p w14:paraId="6F30116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"stunServer"</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61AEB8C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"stunPort"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3478</w:t>
      </w:r>
      <w:r>
        <w:rPr>
          <w:rFonts w:ascii="'Cascadia Mono'" w:hAnsi="'Cascadia Mono'" w:cs="'Cascadia Mono'"/>
          <w:i w:val="0"/>
          <w:strike w:val="0"/>
          <w:color w:val="000000"/>
          <w:sz w:val="21"/>
          <w:u w:val="none"/>
          <w:shd w:val="clear" w:color="auto" w:fill="FFFFFE"/>
        </w:rPr>
        <w:t>,</w:t>
      </w:r>
    </w:p>
    <w:p w14:paraId="2447E92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"callTargetAccount"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"1003"</w:t>
      </w:r>
    </w:p>
    <w:p w14:paraId="2492133C">
      <w:pPr>
        <w:snapToGrid/>
        <w:spacing w:line="326" w:lineRule="auto"/>
      </w:pPr>
      <w:r>
        <w:rPr>
          <w:rFonts w:ascii="'Cascadia Mono'" w:hAnsi="'Cascadia Mono'" w:cs="'Cascadia Mono'"/>
          <w:i w:val="0"/>
          <w:strike w:val="0"/>
          <w:color w:val="000000"/>
          <w:sz w:val="21"/>
          <w:u w:val="none"/>
          <w:shd w:val="clear" w:color="auto" w:fill="FFFFFE"/>
        </w:rPr>
        <w:t>    }</w:t>
      </w:r>
    </w:p>
    <w:p w14:paraId="57DEEC08">
      <w:pPr>
        <w:snapToGrid/>
        <w:spacing w:line="326" w:lineRule="auto"/>
      </w:pPr>
      <w:r>
        <w:rPr>
          <w:rFonts w:ascii="'Cascadia Mono'" w:hAnsi="'Cascadia Mono'" w:cs="'Cascadia Mono'"/>
          <w:i w:val="0"/>
          <w:strike w:val="0"/>
          <w:color w:val="000000"/>
          <w:sz w:val="21"/>
          <w:u w:val="none"/>
          <w:shd w:val="clear" w:color="auto" w:fill="FFFFFE"/>
        </w:rPr>
        <w:t>}</w:t>
      </w:r>
    </w:p>
    <w:p w14:paraId="16B6BE59">
      <w:pPr>
        <w:bidi w:val="0"/>
      </w:pPr>
      <w:r>
        <w:t>注：clientId、subscribeTopic和publishTopic中出现了占位符</w:t>
      </w:r>
      <w:r>
        <w:rPr>
          <w:rFonts w:hint="eastAsia"/>
        </w:rPr>
        <w:t>，要实际使用时</w:t>
      </w:r>
      <w:r>
        <w:t>，{sn}替换为设备SN，{cmd}替换为指令中的cmd属性值，比如设备发布主题“</w:t>
      </w:r>
      <w:r>
        <w:rPr>
          <w:rFonts w:hint="eastAsia"/>
        </w:rPr>
        <w:t>{prefix}/{type}/</w:t>
      </w:r>
      <w:r>
        <w:t>{sn}/{cmd}”，在发送腾讯音视频呼叫时候实际的主题为“</w:t>
      </w:r>
      <w:r>
        <w:rPr>
          <w:rFonts w:hint="eastAsia"/>
        </w:rPr>
        <w:t>{prefix}/{type}/</w:t>
      </w:r>
      <w:r>
        <w:t>12ZH16CQY411673A/device_trtc_call”。</w:t>
      </w:r>
    </w:p>
    <w:p w14:paraId="182B57F7">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792"/>
        <w:gridCol w:w="2817"/>
        <w:gridCol w:w="4176"/>
      </w:tblGrid>
      <w:tr w14:paraId="7D8EAC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0CEDE5EC">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CB3BC29">
            <w:pPr>
              <w:pStyle w:val="29"/>
              <w:bidi w:val="0"/>
              <w:jc w:val="center"/>
              <w:rPr>
                <w:rFonts w:hint="eastAsia"/>
              </w:rPr>
            </w:pPr>
            <w:r>
              <w:rPr>
                <w:rFonts w:hint="eastAsia"/>
              </w:rPr>
              <w:t>类型</w:t>
            </w:r>
          </w:p>
        </w:tc>
        <w:tc>
          <w:tcPr>
            <w:tcW w:w="792" w:type="dxa"/>
            <w:shd w:val="clear" w:color="auto" w:fill="D7D7D7" w:themeFill="background1" w:themeFillShade="D8"/>
            <w:noWrap w:val="0"/>
            <w:vAlign w:val="center"/>
          </w:tcPr>
          <w:p w14:paraId="2EEDB39C">
            <w:pPr>
              <w:pStyle w:val="29"/>
              <w:bidi w:val="0"/>
              <w:jc w:val="center"/>
            </w:pPr>
            <w:r>
              <w:rPr>
                <w:rFonts w:hint="eastAsia"/>
              </w:rPr>
              <w:t>必需</w:t>
            </w:r>
          </w:p>
        </w:tc>
        <w:tc>
          <w:tcPr>
            <w:tcW w:w="2817" w:type="dxa"/>
            <w:shd w:val="clear" w:color="auto" w:fill="D7D7D7" w:themeFill="background1" w:themeFillShade="D8"/>
            <w:noWrap w:val="0"/>
            <w:vAlign w:val="center"/>
          </w:tcPr>
          <w:p w14:paraId="58130AAB">
            <w:pPr>
              <w:pStyle w:val="29"/>
              <w:bidi w:val="0"/>
              <w:jc w:val="center"/>
              <w:rPr>
                <w:rFonts w:hint="eastAsia"/>
              </w:rPr>
            </w:pPr>
            <w:r>
              <w:rPr>
                <w:rFonts w:hint="eastAsia"/>
              </w:rPr>
              <w:t>名称</w:t>
            </w:r>
          </w:p>
        </w:tc>
        <w:tc>
          <w:tcPr>
            <w:tcW w:w="4176" w:type="dxa"/>
            <w:shd w:val="clear" w:color="auto" w:fill="D7D7D7" w:themeFill="background1" w:themeFillShade="D8"/>
            <w:noWrap w:val="0"/>
            <w:vAlign w:val="center"/>
          </w:tcPr>
          <w:p w14:paraId="6D62C292">
            <w:pPr>
              <w:pStyle w:val="29"/>
              <w:bidi w:val="0"/>
              <w:jc w:val="center"/>
              <w:rPr>
                <w:rFonts w:hint="eastAsia"/>
              </w:rPr>
            </w:pPr>
            <w:r>
              <w:rPr>
                <w:rFonts w:hint="eastAsia"/>
              </w:rPr>
              <w:t>说明</w:t>
            </w:r>
          </w:p>
        </w:tc>
      </w:tr>
      <w:tr w14:paraId="6BCEE2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58216E20">
            <w:pPr>
              <w:pStyle w:val="29"/>
              <w:bidi w:val="0"/>
              <w:jc w:val="center"/>
              <w:rPr>
                <w:rFonts w:hint="eastAsia"/>
              </w:rPr>
            </w:pPr>
            <w:r>
              <w:t>cmd</w:t>
            </w:r>
          </w:p>
        </w:tc>
        <w:tc>
          <w:tcPr>
            <w:tcW w:w="800" w:type="dxa"/>
            <w:noWrap w:val="0"/>
            <w:vAlign w:val="center"/>
          </w:tcPr>
          <w:p w14:paraId="500BF9FB">
            <w:pPr>
              <w:pStyle w:val="29"/>
              <w:bidi w:val="0"/>
              <w:jc w:val="center"/>
            </w:pPr>
            <w:r>
              <w:t>string</w:t>
            </w:r>
          </w:p>
        </w:tc>
        <w:tc>
          <w:tcPr>
            <w:tcW w:w="792" w:type="dxa"/>
            <w:noWrap w:val="0"/>
            <w:vAlign w:val="center"/>
          </w:tcPr>
          <w:p w14:paraId="7A5EDBEE">
            <w:pPr>
              <w:pStyle w:val="29"/>
              <w:bidi w:val="0"/>
              <w:jc w:val="center"/>
              <w:rPr>
                <w:rFonts w:hint="eastAsia"/>
              </w:rPr>
            </w:pPr>
            <w:r>
              <w:t>是</w:t>
            </w:r>
          </w:p>
        </w:tc>
        <w:tc>
          <w:tcPr>
            <w:tcW w:w="2817" w:type="dxa"/>
            <w:noWrap w:val="0"/>
            <w:vAlign w:val="center"/>
          </w:tcPr>
          <w:p w14:paraId="757EFE0C">
            <w:pPr>
              <w:pStyle w:val="29"/>
              <w:bidi w:val="0"/>
              <w:jc w:val="center"/>
            </w:pPr>
            <w:r>
              <w:t>命令</w:t>
            </w:r>
          </w:p>
        </w:tc>
        <w:tc>
          <w:tcPr>
            <w:tcW w:w="4176" w:type="dxa"/>
            <w:noWrap w:val="0"/>
            <w:vAlign w:val="center"/>
          </w:tcPr>
          <w:p w14:paraId="1B2CEEA9">
            <w:pPr>
              <w:pStyle w:val="29"/>
              <w:bidi w:val="0"/>
              <w:jc w:val="both"/>
            </w:pPr>
            <w:r>
              <w:rPr>
                <w:rFonts w:hint="eastAsia"/>
              </w:rPr>
              <w:t>talk_setting</w:t>
            </w:r>
            <w:r>
              <w:t>_rsp</w:t>
            </w:r>
          </w:p>
        </w:tc>
      </w:tr>
      <w:tr w14:paraId="6A7106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43A901D5">
            <w:pPr>
              <w:pStyle w:val="29"/>
              <w:bidi w:val="0"/>
              <w:jc w:val="center"/>
              <w:rPr>
                <w:rFonts w:hint="eastAsia"/>
              </w:rPr>
            </w:pPr>
            <w:r>
              <w:t>status</w:t>
            </w:r>
          </w:p>
        </w:tc>
        <w:tc>
          <w:tcPr>
            <w:tcW w:w="800" w:type="dxa"/>
            <w:noWrap w:val="0"/>
            <w:vAlign w:val="center"/>
          </w:tcPr>
          <w:p w14:paraId="3762DF9F">
            <w:pPr>
              <w:pStyle w:val="29"/>
              <w:bidi w:val="0"/>
              <w:jc w:val="center"/>
              <w:rPr>
                <w:rFonts w:hint="eastAsia"/>
              </w:rPr>
            </w:pPr>
            <w:r>
              <w:t>string</w:t>
            </w:r>
          </w:p>
        </w:tc>
        <w:tc>
          <w:tcPr>
            <w:tcW w:w="792" w:type="dxa"/>
            <w:noWrap w:val="0"/>
            <w:vAlign w:val="center"/>
          </w:tcPr>
          <w:p w14:paraId="14A8193C">
            <w:pPr>
              <w:pStyle w:val="29"/>
              <w:bidi w:val="0"/>
              <w:jc w:val="center"/>
              <w:rPr>
                <w:rFonts w:hint="eastAsia"/>
              </w:rPr>
            </w:pPr>
            <w:r>
              <w:t>是</w:t>
            </w:r>
          </w:p>
        </w:tc>
        <w:tc>
          <w:tcPr>
            <w:tcW w:w="2817" w:type="dxa"/>
            <w:noWrap w:val="0"/>
            <w:vAlign w:val="center"/>
          </w:tcPr>
          <w:p w14:paraId="713FDEC7">
            <w:pPr>
              <w:pStyle w:val="29"/>
              <w:bidi w:val="0"/>
              <w:jc w:val="center"/>
              <w:rPr>
                <w:rFonts w:hint="eastAsia"/>
              </w:rPr>
            </w:pPr>
            <w:r>
              <w:t>应答状态。“ok”表示正常，其它则表示出错</w:t>
            </w:r>
          </w:p>
        </w:tc>
        <w:tc>
          <w:tcPr>
            <w:tcW w:w="4176" w:type="dxa"/>
            <w:noWrap w:val="0"/>
            <w:vAlign w:val="center"/>
          </w:tcPr>
          <w:p w14:paraId="722B5A88">
            <w:pPr>
              <w:pStyle w:val="29"/>
              <w:bidi w:val="0"/>
              <w:jc w:val="both"/>
              <w:rPr>
                <w:rFonts w:hint="eastAsia"/>
              </w:rPr>
            </w:pPr>
            <w:r>
              <w:t>出错状态信息由应答端填充，用于方便定位原因</w:t>
            </w:r>
          </w:p>
        </w:tc>
      </w:tr>
      <w:tr w14:paraId="767699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BD78C0B">
            <w:pPr>
              <w:pStyle w:val="29"/>
              <w:bidi w:val="0"/>
              <w:jc w:val="center"/>
              <w:rPr>
                <w:rFonts w:hint="eastAsia"/>
              </w:rPr>
            </w:pPr>
            <w:r>
              <w:t>msg_id</w:t>
            </w:r>
          </w:p>
        </w:tc>
        <w:tc>
          <w:tcPr>
            <w:tcW w:w="800" w:type="dxa"/>
            <w:noWrap w:val="0"/>
            <w:vAlign w:val="center"/>
          </w:tcPr>
          <w:p w14:paraId="012BA57C">
            <w:pPr>
              <w:pStyle w:val="29"/>
              <w:bidi w:val="0"/>
              <w:jc w:val="center"/>
              <w:rPr>
                <w:rFonts w:hint="eastAsia"/>
              </w:rPr>
            </w:pPr>
            <w:r>
              <w:t>string</w:t>
            </w:r>
          </w:p>
        </w:tc>
        <w:tc>
          <w:tcPr>
            <w:tcW w:w="792" w:type="dxa"/>
            <w:noWrap w:val="0"/>
            <w:vAlign w:val="center"/>
          </w:tcPr>
          <w:p w14:paraId="53130973">
            <w:pPr>
              <w:pStyle w:val="29"/>
              <w:bidi w:val="0"/>
              <w:jc w:val="center"/>
              <w:rPr>
                <w:rFonts w:hint="eastAsia"/>
              </w:rPr>
            </w:pPr>
            <w:r>
              <w:t>是</w:t>
            </w:r>
          </w:p>
        </w:tc>
        <w:tc>
          <w:tcPr>
            <w:tcW w:w="2817" w:type="dxa"/>
            <w:noWrap w:val="0"/>
            <w:vAlign w:val="center"/>
          </w:tcPr>
          <w:p w14:paraId="3182E48D">
            <w:pPr>
              <w:pStyle w:val="29"/>
              <w:bidi w:val="0"/>
              <w:jc w:val="center"/>
              <w:rPr>
                <w:rFonts w:hint="eastAsia"/>
              </w:rPr>
            </w:pPr>
            <w:r>
              <w:t>消息 ID</w:t>
            </w:r>
          </w:p>
        </w:tc>
        <w:tc>
          <w:tcPr>
            <w:tcW w:w="4176" w:type="dxa"/>
            <w:noWrap w:val="0"/>
            <w:vAlign w:val="center"/>
          </w:tcPr>
          <w:p w14:paraId="13DA0608">
            <w:pPr>
              <w:pStyle w:val="29"/>
              <w:bidi w:val="0"/>
              <w:jc w:val="both"/>
              <w:rPr>
                <w:rFonts w:hint="eastAsia"/>
              </w:rPr>
            </w:pPr>
            <w:r>
              <w:t>与请求时的消息 ID 一致，用于标识该应答对应哪一个请求</w:t>
            </w:r>
          </w:p>
        </w:tc>
      </w:tr>
    </w:tbl>
    <w:p w14:paraId="29C2DA35">
      <w:pPr>
        <w:bidi w:val="0"/>
        <w:rPr>
          <w:rFonts w:hint="eastAsia"/>
        </w:rPr>
      </w:pPr>
      <w:r>
        <w:rPr>
          <w:rFonts w:hint="eastAsia"/>
        </w:rPr>
        <w:t>示例：</w:t>
      </w:r>
    </w:p>
    <w:p w14:paraId="21DE0682">
      <w:pPr>
        <w:snapToGrid/>
        <w:spacing w:line="326" w:lineRule="auto"/>
      </w:pPr>
      <w:r>
        <w:rPr>
          <w:rFonts w:ascii="'Cascadia Mono'" w:hAnsi="'Cascadia Mono'" w:cs="'Cascadia Mono'"/>
          <w:i w:val="0"/>
          <w:strike w:val="0"/>
          <w:color w:val="000000"/>
          <w:sz w:val="21"/>
          <w:u w:val="none"/>
          <w:shd w:val="clear" w:color="auto" w:fill="FFFFFE"/>
        </w:rPr>
        <w:t>{</w:t>
      </w:r>
    </w:p>
    <w:p w14:paraId="027604D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"talk_setting_rsp"</w:t>
      </w:r>
      <w:r>
        <w:rPr>
          <w:rFonts w:ascii="'Cascadia Mono'" w:hAnsi="'Cascadia Mono'" w:cs="'Cascadia Mono'"/>
          <w:i w:val="0"/>
          <w:strike w:val="0"/>
          <w:color w:val="000000"/>
          <w:sz w:val="21"/>
          <w:u w:val="none"/>
          <w:shd w:val="clear" w:color="auto" w:fill="FFFFFE"/>
        </w:rPr>
        <w:t>,</w:t>
      </w:r>
    </w:p>
    <w:p w14:paraId="4CF2FF7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1228C60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"1642056493874N728cd8"</w:t>
      </w:r>
    </w:p>
    <w:p w14:paraId="629F429B">
      <w:pPr>
        <w:snapToGrid/>
        <w:spacing w:line="326" w:lineRule="auto"/>
      </w:pPr>
      <w:r>
        <w:rPr>
          <w:rFonts w:ascii="'Cascadia Mono'" w:hAnsi="'Cascadia Mono'" w:cs="'Cascadia Mono'"/>
          <w:i w:val="0"/>
          <w:strike w:val="0"/>
          <w:color w:val="000000"/>
          <w:sz w:val="21"/>
          <w:u w:val="none"/>
          <w:shd w:val="clear" w:color="auto" w:fill="FFFFFE"/>
        </w:rPr>
        <w:t>}</w:t>
      </w:r>
    </w:p>
    <w:p w14:paraId="025A699A">
      <w:pPr>
        <w:pStyle w:val="5"/>
        <w:numPr>
          <w:ilvl w:val="2"/>
          <w:numId w:val="1"/>
        </w:numPr>
        <w:tabs>
          <w:tab w:val="left" w:pos="0"/>
        </w:tabs>
        <w:rPr>
          <w:rFonts w:hint="eastAsia"/>
        </w:rPr>
      </w:pPr>
      <w:bookmarkStart w:id="240" w:name="_Toc19612"/>
      <w:r>
        <w:rPr>
          <w:rFonts w:hint="eastAsia"/>
          <w:lang w:val="en-US" w:eastAsia="zh-CN"/>
        </w:rPr>
        <w:t>腾讯微信小程序VoIP呼叫</w:t>
      </w:r>
      <w:bookmarkEnd w:id="240"/>
    </w:p>
    <w:p w14:paraId="18C816DB">
      <w:pPr>
        <w:bidi w:val="0"/>
        <w:rPr>
          <w:rFonts w:hint="default"/>
          <w:lang w:val="en-US" w:eastAsia="zh-CN"/>
        </w:rPr>
      </w:pPr>
      <w:r>
        <w:t>接口说明</w:t>
      </w:r>
      <w:r>
        <w:rPr>
          <w:rFonts w:hint="eastAsia"/>
        </w:rPr>
        <w:t>：本协议针对</w:t>
      </w:r>
      <w:r>
        <w:rPr>
          <w:rFonts w:hint="eastAsia"/>
          <w:lang w:val="en-US" w:eastAsia="zh-CN"/>
        </w:rPr>
        <w:t>支持腾讯微信小程序音视频通话的设备,平台端主动发起呼叫，设备端接听。</w:t>
      </w:r>
    </w:p>
    <w:p w14:paraId="4665184D">
      <w:pPr>
        <w:bidi w:val="0"/>
        <w:rPr>
          <w:rFonts w:hint="eastAsia"/>
        </w:rPr>
      </w:pPr>
      <w:r>
        <w:rPr>
          <w:rFonts w:hint="eastAsia"/>
          <w:lang w:eastAsia="zh-CN"/>
        </w:rPr>
        <w:t>（https://developers.weixin.qq.com/miniprogram/dev/framework/device/voip/call-device.html）</w:t>
      </w:r>
    </w:p>
    <w:p w14:paraId="7A04464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886"/>
        <w:gridCol w:w="1620"/>
        <w:gridCol w:w="5279"/>
      </w:tblGrid>
      <w:tr w14:paraId="551624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452E6514">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1F74F2E">
            <w:pPr>
              <w:pStyle w:val="29"/>
              <w:bidi w:val="0"/>
              <w:jc w:val="center"/>
              <w:rPr>
                <w:rFonts w:hint="eastAsia"/>
              </w:rPr>
            </w:pPr>
            <w:r>
              <w:rPr>
                <w:rFonts w:hint="eastAsia"/>
              </w:rPr>
              <w:t>类型</w:t>
            </w:r>
          </w:p>
        </w:tc>
        <w:tc>
          <w:tcPr>
            <w:tcW w:w="886" w:type="dxa"/>
            <w:shd w:val="clear" w:color="auto" w:fill="D7D7D7" w:themeFill="background1" w:themeFillShade="D8"/>
            <w:noWrap w:val="0"/>
            <w:vAlign w:val="center"/>
          </w:tcPr>
          <w:p w14:paraId="022A0ED7">
            <w:pPr>
              <w:pStyle w:val="29"/>
              <w:bidi w:val="0"/>
              <w:jc w:val="center"/>
            </w:pPr>
            <w:r>
              <w:rPr>
                <w:rFonts w:hint="eastAsia"/>
              </w:rPr>
              <w:t>必需</w:t>
            </w:r>
          </w:p>
        </w:tc>
        <w:tc>
          <w:tcPr>
            <w:tcW w:w="1620" w:type="dxa"/>
            <w:shd w:val="clear" w:color="auto" w:fill="D7D7D7" w:themeFill="background1" w:themeFillShade="D8"/>
            <w:noWrap w:val="0"/>
            <w:vAlign w:val="center"/>
          </w:tcPr>
          <w:p w14:paraId="1A77D014">
            <w:pPr>
              <w:pStyle w:val="29"/>
              <w:bidi w:val="0"/>
              <w:jc w:val="center"/>
              <w:rPr>
                <w:rFonts w:hint="eastAsia"/>
              </w:rPr>
            </w:pPr>
            <w:r>
              <w:rPr>
                <w:rFonts w:hint="eastAsia"/>
              </w:rPr>
              <w:t>名称</w:t>
            </w:r>
          </w:p>
        </w:tc>
        <w:tc>
          <w:tcPr>
            <w:tcW w:w="5279" w:type="dxa"/>
            <w:shd w:val="clear" w:color="auto" w:fill="D7D7D7" w:themeFill="background1" w:themeFillShade="D8"/>
            <w:noWrap w:val="0"/>
            <w:vAlign w:val="center"/>
          </w:tcPr>
          <w:p w14:paraId="0D6C9105">
            <w:pPr>
              <w:pStyle w:val="29"/>
              <w:bidi w:val="0"/>
              <w:jc w:val="center"/>
              <w:rPr>
                <w:rFonts w:hint="eastAsia"/>
              </w:rPr>
            </w:pPr>
            <w:r>
              <w:rPr>
                <w:rFonts w:hint="eastAsia"/>
              </w:rPr>
              <w:t>说明</w:t>
            </w:r>
          </w:p>
        </w:tc>
      </w:tr>
      <w:tr w14:paraId="26A6C1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0C8A695">
            <w:pPr>
              <w:pStyle w:val="29"/>
              <w:bidi w:val="0"/>
              <w:jc w:val="center"/>
              <w:rPr>
                <w:rFonts w:hint="eastAsia"/>
              </w:rPr>
            </w:pPr>
            <w:r>
              <w:t>cmd</w:t>
            </w:r>
          </w:p>
        </w:tc>
        <w:tc>
          <w:tcPr>
            <w:tcW w:w="800" w:type="dxa"/>
            <w:noWrap w:val="0"/>
            <w:vAlign w:val="center"/>
          </w:tcPr>
          <w:p w14:paraId="120A6647">
            <w:pPr>
              <w:pStyle w:val="29"/>
              <w:bidi w:val="0"/>
              <w:jc w:val="center"/>
            </w:pPr>
            <w:r>
              <w:t>string</w:t>
            </w:r>
          </w:p>
        </w:tc>
        <w:tc>
          <w:tcPr>
            <w:tcW w:w="886" w:type="dxa"/>
            <w:noWrap w:val="0"/>
            <w:vAlign w:val="center"/>
          </w:tcPr>
          <w:p w14:paraId="7AD878D1">
            <w:pPr>
              <w:pStyle w:val="29"/>
              <w:bidi w:val="0"/>
              <w:jc w:val="center"/>
              <w:rPr>
                <w:rFonts w:hint="eastAsia"/>
              </w:rPr>
            </w:pPr>
            <w:r>
              <w:t>是</w:t>
            </w:r>
          </w:p>
        </w:tc>
        <w:tc>
          <w:tcPr>
            <w:tcW w:w="1620" w:type="dxa"/>
            <w:noWrap w:val="0"/>
            <w:vAlign w:val="center"/>
          </w:tcPr>
          <w:p w14:paraId="4A23AE8F">
            <w:pPr>
              <w:pStyle w:val="29"/>
              <w:bidi w:val="0"/>
              <w:jc w:val="center"/>
            </w:pPr>
            <w:r>
              <w:t>命令</w:t>
            </w:r>
          </w:p>
        </w:tc>
        <w:tc>
          <w:tcPr>
            <w:tcW w:w="5279" w:type="dxa"/>
            <w:noWrap w:val="0"/>
            <w:vAlign w:val="center"/>
          </w:tcPr>
          <w:p w14:paraId="04C84B3C">
            <w:pPr>
              <w:pStyle w:val="29"/>
              <w:bidi w:val="0"/>
              <w:jc w:val="both"/>
              <w:rPr>
                <w:rFonts w:hint="eastAsia"/>
              </w:rPr>
            </w:pPr>
            <w:r>
              <w:rPr>
                <w:rFonts w:hint="eastAsia"/>
                <w:lang w:val="en-US" w:eastAsia="zh-CN"/>
              </w:rPr>
              <w:t>wxa</w:t>
            </w:r>
            <w:r>
              <w:rPr>
                <w:rFonts w:hint="eastAsia"/>
              </w:rPr>
              <w:t>_call</w:t>
            </w:r>
          </w:p>
        </w:tc>
      </w:tr>
      <w:tr w14:paraId="5E59876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818F732">
            <w:pPr>
              <w:pStyle w:val="29"/>
              <w:bidi w:val="0"/>
              <w:jc w:val="center"/>
              <w:rPr>
                <w:rFonts w:hint="eastAsia"/>
              </w:rPr>
            </w:pPr>
            <w:r>
              <w:t>msg_id</w:t>
            </w:r>
          </w:p>
        </w:tc>
        <w:tc>
          <w:tcPr>
            <w:tcW w:w="800" w:type="dxa"/>
            <w:noWrap w:val="0"/>
            <w:vAlign w:val="center"/>
          </w:tcPr>
          <w:p w14:paraId="543FA689">
            <w:pPr>
              <w:pStyle w:val="29"/>
              <w:bidi w:val="0"/>
              <w:jc w:val="center"/>
              <w:rPr>
                <w:rFonts w:hint="eastAsia"/>
              </w:rPr>
            </w:pPr>
            <w:r>
              <w:t>string</w:t>
            </w:r>
          </w:p>
        </w:tc>
        <w:tc>
          <w:tcPr>
            <w:tcW w:w="886" w:type="dxa"/>
            <w:noWrap w:val="0"/>
            <w:vAlign w:val="center"/>
          </w:tcPr>
          <w:p w14:paraId="51C128ED">
            <w:pPr>
              <w:pStyle w:val="29"/>
              <w:bidi w:val="0"/>
              <w:jc w:val="center"/>
              <w:rPr>
                <w:rFonts w:hint="eastAsia"/>
              </w:rPr>
            </w:pPr>
            <w:r>
              <w:t>是</w:t>
            </w:r>
          </w:p>
        </w:tc>
        <w:tc>
          <w:tcPr>
            <w:tcW w:w="1620" w:type="dxa"/>
            <w:noWrap w:val="0"/>
            <w:vAlign w:val="center"/>
          </w:tcPr>
          <w:p w14:paraId="4A14AFDF">
            <w:pPr>
              <w:pStyle w:val="29"/>
              <w:bidi w:val="0"/>
              <w:jc w:val="center"/>
              <w:rPr>
                <w:rFonts w:hint="eastAsia"/>
              </w:rPr>
            </w:pPr>
            <w:r>
              <w:t>消息 ID</w:t>
            </w:r>
          </w:p>
        </w:tc>
        <w:tc>
          <w:tcPr>
            <w:tcW w:w="5279" w:type="dxa"/>
            <w:noWrap w:val="0"/>
            <w:vAlign w:val="center"/>
          </w:tcPr>
          <w:p w14:paraId="5E5AA95C">
            <w:pPr>
              <w:pStyle w:val="29"/>
              <w:bidi w:val="0"/>
              <w:jc w:val="both"/>
              <w:rPr>
                <w:rFonts w:hint="eastAsia"/>
              </w:rPr>
            </w:pPr>
            <w:r>
              <w:t>此次请求的唯一标识，20 位长，前 13 位是毫秒时间，后 7 位是字母和数字的随机数</w:t>
            </w:r>
            <w:r>
              <w:rPr>
                <w:rFonts w:hint="eastAsia"/>
              </w:rPr>
              <w:t>。</w:t>
            </w:r>
          </w:p>
        </w:tc>
      </w:tr>
      <w:tr w14:paraId="3178AF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4A31A46A">
            <w:pPr>
              <w:pStyle w:val="29"/>
              <w:bidi w:val="0"/>
              <w:jc w:val="center"/>
              <w:rPr>
                <w:rFonts w:hint="default"/>
                <w:lang w:val="en-US" w:eastAsia="zh-CN"/>
              </w:rPr>
            </w:pPr>
            <w:r>
              <w:rPr>
                <w:rFonts w:hint="eastAsia"/>
                <w:lang w:val="en-US" w:eastAsia="zh-CN"/>
              </w:rPr>
              <w:t>roomId</w:t>
            </w:r>
          </w:p>
        </w:tc>
        <w:tc>
          <w:tcPr>
            <w:tcW w:w="800" w:type="dxa"/>
            <w:noWrap w:val="0"/>
            <w:vAlign w:val="center"/>
          </w:tcPr>
          <w:p w14:paraId="7AB27C6B">
            <w:pPr>
              <w:pStyle w:val="29"/>
              <w:bidi w:val="0"/>
              <w:jc w:val="center"/>
              <w:rPr>
                <w:rFonts w:hint="default"/>
                <w:lang w:val="en-US" w:eastAsia="zh-CN"/>
              </w:rPr>
            </w:pPr>
            <w:r>
              <w:rPr>
                <w:rFonts w:hint="eastAsia"/>
                <w:lang w:val="en-US" w:eastAsia="zh-CN"/>
              </w:rPr>
              <w:t>string</w:t>
            </w:r>
          </w:p>
        </w:tc>
        <w:tc>
          <w:tcPr>
            <w:tcW w:w="886" w:type="dxa"/>
            <w:noWrap w:val="0"/>
            <w:vAlign w:val="center"/>
          </w:tcPr>
          <w:p w14:paraId="5816C1C6">
            <w:pPr>
              <w:pStyle w:val="29"/>
              <w:bidi w:val="0"/>
              <w:jc w:val="center"/>
              <w:rPr>
                <w:rFonts w:hint="default"/>
                <w:lang w:val="en-US" w:eastAsia="zh-CN"/>
              </w:rPr>
            </w:pPr>
            <w:r>
              <w:rPr>
                <w:rFonts w:hint="eastAsia"/>
                <w:lang w:val="en-US" w:eastAsia="zh-CN"/>
              </w:rPr>
              <w:t>是</w:t>
            </w:r>
          </w:p>
        </w:tc>
        <w:tc>
          <w:tcPr>
            <w:tcW w:w="1620" w:type="dxa"/>
            <w:noWrap w:val="0"/>
            <w:vAlign w:val="center"/>
          </w:tcPr>
          <w:p w14:paraId="4A036855">
            <w:pPr>
              <w:pStyle w:val="29"/>
              <w:bidi w:val="0"/>
              <w:jc w:val="center"/>
              <w:rPr>
                <w:rFonts w:hint="default"/>
                <w:lang w:val="en-US" w:eastAsia="zh-CN"/>
              </w:rPr>
            </w:pPr>
            <w:r>
              <w:rPr>
                <w:rFonts w:hint="eastAsia"/>
                <w:lang w:val="en-US" w:eastAsia="zh-CN"/>
              </w:rPr>
              <w:t>房间号</w:t>
            </w:r>
          </w:p>
        </w:tc>
        <w:tc>
          <w:tcPr>
            <w:tcW w:w="5279" w:type="dxa"/>
            <w:noWrap w:val="0"/>
            <w:vAlign w:val="center"/>
          </w:tcPr>
          <w:p w14:paraId="63EC60C3">
            <w:pPr>
              <w:pStyle w:val="29"/>
              <w:bidi w:val="0"/>
              <w:jc w:val="both"/>
              <w:rPr>
                <w:rFonts w:hint="default"/>
                <w:lang w:val="en-US" w:eastAsia="zh-CN"/>
              </w:rPr>
            </w:pPr>
            <w:r>
              <w:rPr>
                <w:rFonts w:hint="default"/>
                <w:lang w:val="en-US" w:eastAsia="zh-CN"/>
              </w:rPr>
              <w:t>小程序插件端发起通话后返回的 roomId</w:t>
            </w:r>
          </w:p>
        </w:tc>
      </w:tr>
      <w:tr w14:paraId="596F30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29D9DD02">
            <w:pPr>
              <w:pStyle w:val="29"/>
              <w:bidi w:val="0"/>
              <w:jc w:val="center"/>
              <w:rPr>
                <w:rFonts w:hint="eastAsia"/>
              </w:rPr>
            </w:pPr>
            <w:r>
              <w:rPr>
                <w:rFonts w:hint="eastAsia"/>
              </w:rPr>
              <w:t>talkMaxSeconds</w:t>
            </w:r>
          </w:p>
          <w:p w14:paraId="5C87FA75">
            <w:pPr>
              <w:pStyle w:val="29"/>
              <w:bidi w:val="0"/>
              <w:jc w:val="center"/>
              <w:rPr>
                <w:rFonts w:hint="default"/>
                <w:lang w:val="en-US" w:eastAsia="zh-CN"/>
              </w:rPr>
            </w:pPr>
          </w:p>
        </w:tc>
        <w:tc>
          <w:tcPr>
            <w:tcW w:w="800" w:type="dxa"/>
            <w:noWrap w:val="0"/>
            <w:vAlign w:val="center"/>
          </w:tcPr>
          <w:p w14:paraId="5393CE1B">
            <w:pPr>
              <w:pStyle w:val="29"/>
              <w:bidi w:val="0"/>
              <w:jc w:val="center"/>
              <w:rPr>
                <w:rFonts w:hint="default"/>
                <w:lang w:val="en-US" w:eastAsia="zh-CN"/>
              </w:rPr>
            </w:pPr>
            <w:r>
              <w:rPr>
                <w:rFonts w:hint="eastAsia"/>
              </w:rPr>
              <w:t>int</w:t>
            </w:r>
          </w:p>
        </w:tc>
        <w:tc>
          <w:tcPr>
            <w:tcW w:w="886" w:type="dxa"/>
            <w:noWrap w:val="0"/>
            <w:vAlign w:val="center"/>
          </w:tcPr>
          <w:p w14:paraId="34D1B4F3">
            <w:pPr>
              <w:pStyle w:val="29"/>
              <w:bidi w:val="0"/>
              <w:jc w:val="center"/>
              <w:rPr>
                <w:rFonts w:hint="default"/>
                <w:lang w:val="en-US" w:eastAsia="zh-CN"/>
              </w:rPr>
            </w:pPr>
            <w:r>
              <w:rPr>
                <w:rFonts w:hint="default"/>
                <w:lang w:val="en-US" w:eastAsia="zh-CN"/>
              </w:rPr>
              <w:t>否</w:t>
            </w:r>
          </w:p>
        </w:tc>
        <w:tc>
          <w:tcPr>
            <w:tcW w:w="1620" w:type="dxa"/>
            <w:noWrap w:val="0"/>
            <w:vAlign w:val="center"/>
          </w:tcPr>
          <w:p w14:paraId="3650319B">
            <w:pPr>
              <w:pStyle w:val="29"/>
              <w:bidi w:val="0"/>
              <w:jc w:val="center"/>
              <w:rPr>
                <w:rFonts w:hint="eastAsia"/>
              </w:rPr>
            </w:pPr>
            <w:r>
              <w:rPr>
                <w:rFonts w:hint="eastAsia"/>
              </w:rPr>
              <w:t>对讲最长时间</w:t>
            </w:r>
          </w:p>
          <w:p w14:paraId="1E5F5DCA">
            <w:pPr>
              <w:pStyle w:val="29"/>
              <w:bidi w:val="0"/>
              <w:jc w:val="center"/>
              <w:rPr>
                <w:rFonts w:hint="default"/>
                <w:lang w:val="en-US" w:eastAsia="zh-CN"/>
              </w:rPr>
            </w:pPr>
          </w:p>
        </w:tc>
        <w:tc>
          <w:tcPr>
            <w:tcW w:w="5279" w:type="dxa"/>
            <w:noWrap w:val="0"/>
            <w:vAlign w:val="center"/>
          </w:tcPr>
          <w:p w14:paraId="458804EE">
            <w:pPr>
              <w:pStyle w:val="29"/>
              <w:bidi w:val="0"/>
              <w:jc w:val="both"/>
              <w:rPr>
                <w:rFonts w:hint="eastAsia"/>
              </w:rPr>
            </w:pPr>
            <w:r>
              <w:rPr>
                <w:rFonts w:hint="eastAsia"/>
              </w:rPr>
              <w:t>单位：秒，超过该时间，自动挂断。</w:t>
            </w:r>
          </w:p>
          <w:p w14:paraId="6B470FB0">
            <w:pPr>
              <w:pStyle w:val="29"/>
              <w:pBdr>
                <w:bottom w:val="none" w:color="auto" w:sz="0" w:space="0"/>
              </w:pBdr>
              <w:bidi w:val="0"/>
              <w:jc w:val="both"/>
              <w:rPr>
                <w:rFonts w:hint="eastAsia"/>
              </w:rPr>
            </w:pPr>
            <w:r>
              <w:rPr>
                <w:rFonts w:hint="eastAsia"/>
              </w:rPr>
              <w:t>缺省：300秒</w:t>
            </w:r>
          </w:p>
        </w:tc>
      </w:tr>
      <w:tr w14:paraId="19ACFD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30CABA83">
            <w:pPr>
              <w:pStyle w:val="29"/>
              <w:bidi w:val="0"/>
              <w:jc w:val="center"/>
              <w:rPr>
                <w:rFonts w:hint="default"/>
                <w:lang w:val="en-US" w:eastAsia="zh-CN"/>
              </w:rPr>
            </w:pPr>
            <w:r>
              <w:t>audio</w:t>
            </w:r>
            <w:r>
              <w:rPr>
                <w:rFonts w:hint="eastAsia"/>
              </w:rPr>
              <w:t>Enabled</w:t>
            </w:r>
          </w:p>
        </w:tc>
        <w:tc>
          <w:tcPr>
            <w:tcW w:w="800" w:type="dxa"/>
            <w:noWrap w:val="0"/>
            <w:vAlign w:val="center"/>
          </w:tcPr>
          <w:p w14:paraId="7B14C81E">
            <w:pPr>
              <w:pStyle w:val="29"/>
              <w:bidi w:val="0"/>
              <w:jc w:val="center"/>
              <w:rPr>
                <w:rFonts w:hint="default"/>
                <w:lang w:val="en-US" w:eastAsia="zh-CN"/>
              </w:rPr>
            </w:pPr>
            <w:r>
              <w:rPr>
                <w:rFonts w:hint="eastAsia"/>
              </w:rPr>
              <w:t>int</w:t>
            </w:r>
          </w:p>
        </w:tc>
        <w:tc>
          <w:tcPr>
            <w:tcW w:w="886" w:type="dxa"/>
            <w:noWrap w:val="0"/>
            <w:vAlign w:val="center"/>
          </w:tcPr>
          <w:p w14:paraId="41F53D29">
            <w:pPr>
              <w:pStyle w:val="29"/>
              <w:bidi w:val="0"/>
              <w:jc w:val="center"/>
              <w:rPr>
                <w:rFonts w:hint="default"/>
                <w:lang w:val="en-US" w:eastAsia="zh-CN"/>
              </w:rPr>
            </w:pPr>
            <w:r>
              <w:rPr>
                <w:rFonts w:hint="eastAsia"/>
              </w:rPr>
              <w:t>否</w:t>
            </w:r>
          </w:p>
        </w:tc>
        <w:tc>
          <w:tcPr>
            <w:tcW w:w="1620" w:type="dxa"/>
            <w:noWrap w:val="0"/>
            <w:vAlign w:val="center"/>
          </w:tcPr>
          <w:p w14:paraId="2DF9328F">
            <w:pPr>
              <w:pStyle w:val="29"/>
              <w:bidi w:val="0"/>
              <w:jc w:val="center"/>
              <w:rPr>
                <w:rFonts w:hint="default"/>
                <w:lang w:val="en-US" w:eastAsia="zh-CN"/>
              </w:rPr>
            </w:pPr>
            <w:r>
              <w:rPr>
                <w:rFonts w:hint="eastAsia"/>
              </w:rPr>
              <w:t>是否发送音频</w:t>
            </w:r>
          </w:p>
        </w:tc>
        <w:tc>
          <w:tcPr>
            <w:tcW w:w="5279" w:type="dxa"/>
            <w:noWrap w:val="0"/>
            <w:vAlign w:val="center"/>
          </w:tcPr>
          <w:p w14:paraId="77F7BF68">
            <w:pPr>
              <w:pStyle w:val="29"/>
              <w:bidi w:val="0"/>
              <w:jc w:val="both"/>
              <w:rPr>
                <w:rFonts w:hint="eastAsia"/>
              </w:rPr>
            </w:pPr>
            <w:r>
              <w:rPr>
                <w:rFonts w:hint="eastAsia"/>
              </w:rPr>
              <w:t>1：是（缺省）</w:t>
            </w:r>
          </w:p>
          <w:p w14:paraId="744ED454">
            <w:pPr>
              <w:pStyle w:val="29"/>
              <w:bidi w:val="0"/>
              <w:jc w:val="both"/>
              <w:rPr>
                <w:rFonts w:hint="default"/>
                <w:lang w:val="en-US" w:eastAsia="zh-CN"/>
              </w:rPr>
            </w:pPr>
            <w:r>
              <w:rPr>
                <w:rFonts w:hint="eastAsia"/>
              </w:rPr>
              <w:t>0：否</w:t>
            </w:r>
          </w:p>
        </w:tc>
      </w:tr>
      <w:tr w14:paraId="562EBEA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80" w:type="dxa"/>
            <w:noWrap w:val="0"/>
            <w:vAlign w:val="center"/>
          </w:tcPr>
          <w:p w14:paraId="671382C0">
            <w:pPr>
              <w:pStyle w:val="29"/>
              <w:bidi w:val="0"/>
              <w:jc w:val="center"/>
              <w:rPr>
                <w:rFonts w:hint="default"/>
                <w:lang w:val="en-US" w:eastAsia="zh-CN"/>
              </w:rPr>
            </w:pPr>
            <w:r>
              <w:rPr>
                <w:rFonts w:hint="eastAsia"/>
              </w:rPr>
              <w:t>videoEnabled</w:t>
            </w:r>
          </w:p>
        </w:tc>
        <w:tc>
          <w:tcPr>
            <w:tcW w:w="800" w:type="dxa"/>
            <w:noWrap w:val="0"/>
            <w:vAlign w:val="center"/>
          </w:tcPr>
          <w:p w14:paraId="4FB5125B">
            <w:pPr>
              <w:pStyle w:val="29"/>
              <w:bidi w:val="0"/>
              <w:jc w:val="center"/>
              <w:rPr>
                <w:rFonts w:hint="default"/>
                <w:lang w:val="en-US" w:eastAsia="zh-CN"/>
              </w:rPr>
            </w:pPr>
            <w:r>
              <w:rPr>
                <w:rFonts w:hint="eastAsia"/>
              </w:rPr>
              <w:t>int</w:t>
            </w:r>
          </w:p>
        </w:tc>
        <w:tc>
          <w:tcPr>
            <w:tcW w:w="886" w:type="dxa"/>
            <w:noWrap w:val="0"/>
            <w:vAlign w:val="center"/>
          </w:tcPr>
          <w:p w14:paraId="6FFAF3AE">
            <w:pPr>
              <w:pStyle w:val="29"/>
              <w:bidi w:val="0"/>
              <w:jc w:val="center"/>
              <w:rPr>
                <w:rFonts w:hint="default"/>
                <w:lang w:val="en-US" w:eastAsia="zh-CN"/>
              </w:rPr>
            </w:pPr>
            <w:r>
              <w:rPr>
                <w:rFonts w:hint="eastAsia"/>
              </w:rPr>
              <w:t>否</w:t>
            </w:r>
          </w:p>
        </w:tc>
        <w:tc>
          <w:tcPr>
            <w:tcW w:w="1620" w:type="dxa"/>
            <w:noWrap w:val="0"/>
            <w:vAlign w:val="center"/>
          </w:tcPr>
          <w:p w14:paraId="6F617214">
            <w:pPr>
              <w:pStyle w:val="29"/>
              <w:bidi w:val="0"/>
              <w:jc w:val="center"/>
              <w:rPr>
                <w:rFonts w:hint="default"/>
                <w:lang w:val="en-US" w:eastAsia="zh-CN"/>
              </w:rPr>
            </w:pPr>
            <w:r>
              <w:rPr>
                <w:rFonts w:hint="eastAsia"/>
              </w:rPr>
              <w:t>是否发送视频</w:t>
            </w:r>
          </w:p>
        </w:tc>
        <w:tc>
          <w:tcPr>
            <w:tcW w:w="5279" w:type="dxa"/>
            <w:noWrap w:val="0"/>
            <w:vAlign w:val="center"/>
          </w:tcPr>
          <w:p w14:paraId="33A279CA">
            <w:pPr>
              <w:pStyle w:val="29"/>
              <w:bidi w:val="0"/>
              <w:jc w:val="both"/>
              <w:rPr>
                <w:rFonts w:hint="eastAsia"/>
              </w:rPr>
            </w:pPr>
            <w:r>
              <w:rPr>
                <w:rFonts w:hint="eastAsia"/>
              </w:rPr>
              <w:t>1：是（缺省）</w:t>
            </w:r>
          </w:p>
          <w:p w14:paraId="4807CE1B">
            <w:pPr>
              <w:pStyle w:val="29"/>
              <w:bidi w:val="0"/>
              <w:jc w:val="both"/>
              <w:rPr>
                <w:rFonts w:hint="default"/>
                <w:lang w:val="en-US" w:eastAsia="zh-CN"/>
              </w:rPr>
            </w:pPr>
            <w:r>
              <w:rPr>
                <w:rFonts w:hint="eastAsia"/>
              </w:rPr>
              <w:t>0：否</w:t>
            </w:r>
          </w:p>
        </w:tc>
      </w:tr>
    </w:tbl>
    <w:p w14:paraId="418C872B">
      <w:pPr>
        <w:bidi w:val="0"/>
        <w:rPr>
          <w:rFonts w:hint="eastAsia"/>
        </w:rPr>
      </w:pPr>
      <w:r>
        <w:rPr>
          <w:rFonts w:hint="eastAsia"/>
        </w:rPr>
        <w:t>示例：</w:t>
      </w:r>
    </w:p>
    <w:p w14:paraId="2C33B9CC">
      <w:pPr>
        <w:snapToGrid/>
        <w:spacing w:line="326" w:lineRule="auto"/>
      </w:pPr>
      <w:r>
        <w:rPr>
          <w:rFonts w:ascii="'Cascadia Mono'" w:hAnsi="'Cascadia Mono'" w:cs="'Cascadia Mono'"/>
          <w:i w:val="0"/>
          <w:strike w:val="0"/>
          <w:color w:val="000000"/>
          <w:sz w:val="21"/>
          <w:u w:val="none"/>
          <w:shd w:val="clear" w:color="auto" w:fill="FFFFFE"/>
        </w:rPr>
        <w:t>{</w:t>
      </w:r>
    </w:p>
    <w:p w14:paraId="5F0EAF2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"wxa_call"</w:t>
      </w:r>
      <w:r>
        <w:rPr>
          <w:rFonts w:ascii="'Cascadia Mono'" w:hAnsi="'Cascadia Mono'" w:cs="'Cascadia Mono'"/>
          <w:i w:val="0"/>
          <w:strike w:val="0"/>
          <w:color w:val="000000"/>
          <w:sz w:val="21"/>
          <w:u w:val="none"/>
          <w:shd w:val="clear" w:color="auto" w:fill="FFFFFE"/>
        </w:rPr>
        <w:t>,</w:t>
      </w:r>
    </w:p>
    <w:p w14:paraId="038D9BC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2A7CCC7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"roomId"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"128"</w:t>
      </w:r>
    </w:p>
    <w:p w14:paraId="19B660AA">
      <w:pPr>
        <w:snapToGrid/>
        <w:spacing w:line="326" w:lineRule="auto"/>
      </w:pPr>
      <w:r>
        <w:rPr>
          <w:rFonts w:ascii="'Cascadia Mono'" w:hAnsi="'Cascadia Mono'" w:cs="'Cascadia Mono'"/>
          <w:i w:val="0"/>
          <w:strike w:val="0"/>
          <w:color w:val="000000"/>
          <w:sz w:val="21"/>
          <w:u w:val="none"/>
          <w:shd w:val="clear" w:color="auto" w:fill="FFFFFE"/>
        </w:rPr>
        <w:t>}</w:t>
      </w:r>
    </w:p>
    <w:p w14:paraId="614B2339">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6"/>
        <w:gridCol w:w="800"/>
        <w:gridCol w:w="828"/>
        <w:gridCol w:w="1936"/>
        <w:gridCol w:w="5020"/>
      </w:tblGrid>
      <w:tr w14:paraId="618AC5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6" w:type="dxa"/>
            <w:shd w:val="clear" w:color="auto" w:fill="D7D7D7" w:themeFill="background1" w:themeFillShade="D8"/>
            <w:noWrap w:val="0"/>
            <w:vAlign w:val="center"/>
          </w:tcPr>
          <w:p w14:paraId="3DABC92C">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017EF2E5">
            <w:pPr>
              <w:pStyle w:val="29"/>
              <w:bidi w:val="0"/>
              <w:jc w:val="center"/>
              <w:rPr>
                <w:rFonts w:hint="eastAsia"/>
              </w:rPr>
            </w:pPr>
            <w:r>
              <w:rPr>
                <w:rFonts w:hint="eastAsia"/>
              </w:rPr>
              <w:t>类型</w:t>
            </w:r>
          </w:p>
        </w:tc>
        <w:tc>
          <w:tcPr>
            <w:tcW w:w="828" w:type="dxa"/>
            <w:shd w:val="clear" w:color="auto" w:fill="D7D7D7" w:themeFill="background1" w:themeFillShade="D8"/>
            <w:noWrap w:val="0"/>
            <w:vAlign w:val="center"/>
          </w:tcPr>
          <w:p w14:paraId="331C2F04">
            <w:pPr>
              <w:pStyle w:val="29"/>
              <w:bidi w:val="0"/>
              <w:jc w:val="center"/>
            </w:pPr>
            <w:r>
              <w:rPr>
                <w:rFonts w:hint="eastAsia"/>
              </w:rPr>
              <w:t>必需</w:t>
            </w:r>
          </w:p>
        </w:tc>
        <w:tc>
          <w:tcPr>
            <w:tcW w:w="1936" w:type="dxa"/>
            <w:shd w:val="clear" w:color="auto" w:fill="D7D7D7" w:themeFill="background1" w:themeFillShade="D8"/>
            <w:noWrap w:val="0"/>
            <w:vAlign w:val="center"/>
          </w:tcPr>
          <w:p w14:paraId="301A611D">
            <w:pPr>
              <w:pStyle w:val="29"/>
              <w:bidi w:val="0"/>
              <w:jc w:val="center"/>
              <w:rPr>
                <w:rFonts w:hint="eastAsia"/>
              </w:rPr>
            </w:pPr>
            <w:r>
              <w:rPr>
                <w:rFonts w:hint="eastAsia"/>
              </w:rPr>
              <w:t>名称</w:t>
            </w:r>
          </w:p>
        </w:tc>
        <w:tc>
          <w:tcPr>
            <w:tcW w:w="5020" w:type="dxa"/>
            <w:shd w:val="clear" w:color="auto" w:fill="D7D7D7" w:themeFill="background1" w:themeFillShade="D8"/>
            <w:noWrap w:val="0"/>
            <w:vAlign w:val="center"/>
          </w:tcPr>
          <w:p w14:paraId="26FD0D64">
            <w:pPr>
              <w:pStyle w:val="29"/>
              <w:bidi w:val="0"/>
              <w:jc w:val="center"/>
              <w:rPr>
                <w:rFonts w:hint="eastAsia"/>
              </w:rPr>
            </w:pPr>
            <w:r>
              <w:rPr>
                <w:rFonts w:hint="eastAsia"/>
              </w:rPr>
              <w:t>说明</w:t>
            </w:r>
          </w:p>
        </w:tc>
      </w:tr>
      <w:tr w14:paraId="03C440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6" w:type="dxa"/>
            <w:noWrap w:val="0"/>
            <w:vAlign w:val="center"/>
          </w:tcPr>
          <w:p w14:paraId="26F3C6E9">
            <w:pPr>
              <w:pStyle w:val="29"/>
              <w:bidi w:val="0"/>
              <w:jc w:val="center"/>
              <w:rPr>
                <w:rFonts w:hint="eastAsia"/>
              </w:rPr>
            </w:pPr>
            <w:r>
              <w:t>cmd</w:t>
            </w:r>
          </w:p>
        </w:tc>
        <w:tc>
          <w:tcPr>
            <w:tcW w:w="800" w:type="dxa"/>
            <w:noWrap w:val="0"/>
            <w:vAlign w:val="center"/>
          </w:tcPr>
          <w:p w14:paraId="7522807C">
            <w:pPr>
              <w:pStyle w:val="29"/>
              <w:bidi w:val="0"/>
              <w:jc w:val="center"/>
            </w:pPr>
            <w:r>
              <w:t>string</w:t>
            </w:r>
          </w:p>
        </w:tc>
        <w:tc>
          <w:tcPr>
            <w:tcW w:w="828" w:type="dxa"/>
            <w:noWrap w:val="0"/>
            <w:vAlign w:val="center"/>
          </w:tcPr>
          <w:p w14:paraId="467B4C2E">
            <w:pPr>
              <w:pStyle w:val="29"/>
              <w:bidi w:val="0"/>
              <w:jc w:val="center"/>
              <w:rPr>
                <w:rFonts w:hint="eastAsia"/>
              </w:rPr>
            </w:pPr>
            <w:r>
              <w:t>是</w:t>
            </w:r>
          </w:p>
        </w:tc>
        <w:tc>
          <w:tcPr>
            <w:tcW w:w="1936" w:type="dxa"/>
            <w:noWrap w:val="0"/>
            <w:vAlign w:val="center"/>
          </w:tcPr>
          <w:p w14:paraId="70FF179C">
            <w:pPr>
              <w:pStyle w:val="29"/>
              <w:bidi w:val="0"/>
              <w:jc w:val="center"/>
            </w:pPr>
            <w:r>
              <w:t>命令</w:t>
            </w:r>
          </w:p>
        </w:tc>
        <w:tc>
          <w:tcPr>
            <w:tcW w:w="5020" w:type="dxa"/>
            <w:noWrap w:val="0"/>
            <w:vAlign w:val="center"/>
          </w:tcPr>
          <w:p w14:paraId="0EC9D5E1">
            <w:pPr>
              <w:pStyle w:val="29"/>
              <w:bidi w:val="0"/>
              <w:jc w:val="both"/>
              <w:rPr>
                <w:rFonts w:hint="eastAsia"/>
              </w:rPr>
            </w:pPr>
            <w:r>
              <w:rPr>
                <w:rFonts w:hint="eastAsia"/>
                <w:lang w:val="en-US" w:eastAsia="zh-CN"/>
              </w:rPr>
              <w:t>wxa</w:t>
            </w:r>
            <w:r>
              <w:rPr>
                <w:rFonts w:hint="eastAsia"/>
              </w:rPr>
              <w:t>_call_rsp</w:t>
            </w:r>
          </w:p>
        </w:tc>
      </w:tr>
      <w:tr w14:paraId="00C89F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6" w:type="dxa"/>
            <w:noWrap w:val="0"/>
            <w:vAlign w:val="center"/>
          </w:tcPr>
          <w:p w14:paraId="079E1670">
            <w:pPr>
              <w:pStyle w:val="29"/>
              <w:bidi w:val="0"/>
              <w:jc w:val="center"/>
              <w:rPr>
                <w:rFonts w:hint="eastAsia"/>
              </w:rPr>
            </w:pPr>
            <w:r>
              <w:t>status</w:t>
            </w:r>
          </w:p>
        </w:tc>
        <w:tc>
          <w:tcPr>
            <w:tcW w:w="800" w:type="dxa"/>
            <w:noWrap w:val="0"/>
            <w:vAlign w:val="center"/>
          </w:tcPr>
          <w:p w14:paraId="6A85034E">
            <w:pPr>
              <w:pStyle w:val="29"/>
              <w:bidi w:val="0"/>
              <w:jc w:val="center"/>
              <w:rPr>
                <w:rFonts w:hint="eastAsia"/>
              </w:rPr>
            </w:pPr>
            <w:r>
              <w:t>string</w:t>
            </w:r>
          </w:p>
        </w:tc>
        <w:tc>
          <w:tcPr>
            <w:tcW w:w="828" w:type="dxa"/>
            <w:noWrap w:val="0"/>
            <w:vAlign w:val="center"/>
          </w:tcPr>
          <w:p w14:paraId="41AE3C6A">
            <w:pPr>
              <w:pStyle w:val="29"/>
              <w:bidi w:val="0"/>
              <w:jc w:val="center"/>
              <w:rPr>
                <w:rFonts w:hint="eastAsia"/>
              </w:rPr>
            </w:pPr>
            <w:r>
              <w:t>是</w:t>
            </w:r>
          </w:p>
        </w:tc>
        <w:tc>
          <w:tcPr>
            <w:tcW w:w="1936" w:type="dxa"/>
            <w:noWrap w:val="0"/>
            <w:vAlign w:val="center"/>
          </w:tcPr>
          <w:p w14:paraId="05A53156">
            <w:pPr>
              <w:pStyle w:val="29"/>
              <w:bidi w:val="0"/>
              <w:jc w:val="center"/>
              <w:rPr>
                <w:rFonts w:hint="eastAsia"/>
              </w:rPr>
            </w:pPr>
            <w:r>
              <w:t>应答状态。“ok”表示正常，其它则表示出错</w:t>
            </w:r>
          </w:p>
        </w:tc>
        <w:tc>
          <w:tcPr>
            <w:tcW w:w="5020" w:type="dxa"/>
            <w:noWrap w:val="0"/>
            <w:vAlign w:val="center"/>
          </w:tcPr>
          <w:p w14:paraId="0FB3B829">
            <w:pPr>
              <w:pStyle w:val="29"/>
              <w:bidi w:val="0"/>
              <w:jc w:val="both"/>
            </w:pPr>
            <w:r>
              <w:t>出错状态信息由应答端填充，用于方便定位原因</w:t>
            </w:r>
          </w:p>
          <w:p w14:paraId="660867B5">
            <w:pPr>
              <w:pStyle w:val="29"/>
              <w:bidi w:val="0"/>
              <w:jc w:val="both"/>
              <w:rPr>
                <w:rFonts w:hint="eastAsia"/>
                <w:lang w:val="en-US" w:eastAsia="zh-CN"/>
              </w:rPr>
            </w:pPr>
            <w:r>
              <w:rPr>
                <w:rFonts w:hint="eastAsia"/>
                <w:lang w:val="en-US" w:eastAsia="zh-CN"/>
              </w:rPr>
              <w:t>ok：已接听</w:t>
            </w:r>
          </w:p>
          <w:p w14:paraId="1319E0E9">
            <w:pPr>
              <w:pStyle w:val="29"/>
              <w:bidi w:val="0"/>
              <w:jc w:val="both"/>
              <w:rPr>
                <w:rFonts w:hint="eastAsia"/>
                <w:lang w:val="en-US" w:eastAsia="zh-CN"/>
              </w:rPr>
            </w:pPr>
            <w:r>
              <w:rPr>
                <w:rFonts w:hint="eastAsia"/>
                <w:lang w:val="en-US" w:eastAsia="zh-CN"/>
              </w:rPr>
              <w:t>busy：正在通话中，请稍后重拨</w:t>
            </w:r>
          </w:p>
          <w:p w14:paraId="5E22529B">
            <w:pPr>
              <w:pStyle w:val="29"/>
              <w:bidi w:val="0"/>
              <w:jc w:val="both"/>
              <w:rPr>
                <w:rFonts w:hint="default"/>
                <w:lang w:val="en-US" w:eastAsia="zh-CN"/>
              </w:rPr>
            </w:pPr>
            <w:r>
              <w:rPr>
                <w:rFonts w:hint="eastAsia"/>
                <w:lang w:val="en-US" w:eastAsia="zh-CN"/>
              </w:rPr>
              <w:t>reject：拒绝通话</w:t>
            </w:r>
          </w:p>
          <w:p w14:paraId="15033C87">
            <w:pPr>
              <w:pStyle w:val="29"/>
              <w:bidi w:val="0"/>
              <w:jc w:val="both"/>
              <w:rPr>
                <w:rFonts w:hint="default"/>
                <w:lang w:val="en-US" w:eastAsia="zh-CN"/>
              </w:rPr>
            </w:pPr>
            <w:r>
              <w:rPr>
                <w:rFonts w:hint="eastAsia"/>
                <w:lang w:val="en-US" w:eastAsia="zh-CN"/>
              </w:rPr>
              <w:t>failed：失败</w:t>
            </w:r>
          </w:p>
        </w:tc>
      </w:tr>
      <w:tr w14:paraId="2D322D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6" w:type="dxa"/>
            <w:noWrap w:val="0"/>
            <w:vAlign w:val="center"/>
          </w:tcPr>
          <w:p w14:paraId="56F77478">
            <w:pPr>
              <w:pStyle w:val="29"/>
              <w:bidi w:val="0"/>
              <w:jc w:val="center"/>
              <w:rPr>
                <w:rFonts w:hint="eastAsia"/>
              </w:rPr>
            </w:pPr>
            <w:r>
              <w:t>msg_id</w:t>
            </w:r>
          </w:p>
        </w:tc>
        <w:tc>
          <w:tcPr>
            <w:tcW w:w="800" w:type="dxa"/>
            <w:noWrap w:val="0"/>
            <w:vAlign w:val="center"/>
          </w:tcPr>
          <w:p w14:paraId="223D4D5A">
            <w:pPr>
              <w:pStyle w:val="29"/>
              <w:bidi w:val="0"/>
              <w:jc w:val="center"/>
              <w:rPr>
                <w:rFonts w:hint="eastAsia"/>
              </w:rPr>
            </w:pPr>
            <w:r>
              <w:t>string</w:t>
            </w:r>
          </w:p>
        </w:tc>
        <w:tc>
          <w:tcPr>
            <w:tcW w:w="828" w:type="dxa"/>
            <w:noWrap w:val="0"/>
            <w:vAlign w:val="center"/>
          </w:tcPr>
          <w:p w14:paraId="065484B5">
            <w:pPr>
              <w:pStyle w:val="29"/>
              <w:bidi w:val="0"/>
              <w:jc w:val="center"/>
              <w:rPr>
                <w:rFonts w:hint="eastAsia"/>
              </w:rPr>
            </w:pPr>
            <w:r>
              <w:t>是</w:t>
            </w:r>
          </w:p>
        </w:tc>
        <w:tc>
          <w:tcPr>
            <w:tcW w:w="1936" w:type="dxa"/>
            <w:noWrap w:val="0"/>
            <w:vAlign w:val="center"/>
          </w:tcPr>
          <w:p w14:paraId="0929DD71">
            <w:pPr>
              <w:pStyle w:val="29"/>
              <w:bidi w:val="0"/>
              <w:jc w:val="center"/>
              <w:rPr>
                <w:rFonts w:hint="eastAsia"/>
              </w:rPr>
            </w:pPr>
            <w:r>
              <w:t>消息 ID</w:t>
            </w:r>
          </w:p>
        </w:tc>
        <w:tc>
          <w:tcPr>
            <w:tcW w:w="5020" w:type="dxa"/>
            <w:noWrap w:val="0"/>
            <w:vAlign w:val="center"/>
          </w:tcPr>
          <w:p w14:paraId="7C77B2E1">
            <w:pPr>
              <w:pStyle w:val="29"/>
              <w:bidi w:val="0"/>
              <w:jc w:val="both"/>
              <w:rPr>
                <w:rFonts w:hint="eastAsia"/>
              </w:rPr>
            </w:pPr>
            <w:r>
              <w:t>与请求时的消息 ID 一致，用于标识该应答对应哪一个请求</w:t>
            </w:r>
          </w:p>
        </w:tc>
      </w:tr>
      <w:tr w14:paraId="56E18D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6" w:type="dxa"/>
            <w:noWrap w:val="0"/>
            <w:vAlign w:val="center"/>
          </w:tcPr>
          <w:p w14:paraId="35EB67BD">
            <w:pPr>
              <w:pStyle w:val="29"/>
              <w:bidi w:val="0"/>
              <w:jc w:val="center"/>
              <w:rPr>
                <w:rFonts w:hint="default"/>
                <w:lang w:val="en-US" w:eastAsia="zh-CN"/>
              </w:rPr>
            </w:pPr>
            <w:r>
              <w:rPr>
                <w:rFonts w:hint="eastAsia"/>
                <w:lang w:val="en-US" w:eastAsia="zh-CN"/>
              </w:rPr>
              <w:t>msg</w:t>
            </w:r>
          </w:p>
        </w:tc>
        <w:tc>
          <w:tcPr>
            <w:tcW w:w="800" w:type="dxa"/>
            <w:noWrap w:val="0"/>
            <w:vAlign w:val="center"/>
          </w:tcPr>
          <w:p w14:paraId="44619051">
            <w:pPr>
              <w:pStyle w:val="29"/>
              <w:bidi w:val="0"/>
              <w:jc w:val="center"/>
              <w:rPr>
                <w:rFonts w:hint="default"/>
                <w:lang w:val="en-US" w:eastAsia="zh-CN"/>
              </w:rPr>
            </w:pPr>
            <w:r>
              <w:rPr>
                <w:rFonts w:hint="eastAsia"/>
                <w:lang w:val="en-US" w:eastAsia="zh-CN"/>
              </w:rPr>
              <w:t>string</w:t>
            </w:r>
          </w:p>
        </w:tc>
        <w:tc>
          <w:tcPr>
            <w:tcW w:w="828" w:type="dxa"/>
            <w:noWrap w:val="0"/>
            <w:vAlign w:val="center"/>
          </w:tcPr>
          <w:p w14:paraId="2B59F401">
            <w:pPr>
              <w:pStyle w:val="29"/>
              <w:bidi w:val="0"/>
              <w:jc w:val="center"/>
              <w:rPr>
                <w:rFonts w:hint="eastAsia"/>
                <w:lang w:val="en-US" w:eastAsia="zh-CN"/>
              </w:rPr>
            </w:pPr>
            <w:r>
              <w:rPr>
                <w:rFonts w:hint="eastAsia"/>
                <w:lang w:val="en-US" w:eastAsia="zh-CN"/>
              </w:rPr>
              <w:t>否</w:t>
            </w:r>
          </w:p>
        </w:tc>
        <w:tc>
          <w:tcPr>
            <w:tcW w:w="1936" w:type="dxa"/>
            <w:noWrap w:val="0"/>
            <w:vAlign w:val="center"/>
          </w:tcPr>
          <w:p w14:paraId="6007FA61">
            <w:pPr>
              <w:pStyle w:val="29"/>
              <w:bidi w:val="0"/>
              <w:jc w:val="center"/>
              <w:rPr>
                <w:rFonts w:hint="eastAsia"/>
                <w:lang w:val="en-US" w:eastAsia="zh-CN"/>
              </w:rPr>
            </w:pPr>
            <w:r>
              <w:rPr>
                <w:rFonts w:hint="eastAsia"/>
                <w:lang w:val="en-US" w:eastAsia="zh-CN"/>
              </w:rPr>
              <w:t>消息</w:t>
            </w:r>
          </w:p>
        </w:tc>
        <w:tc>
          <w:tcPr>
            <w:tcW w:w="5020" w:type="dxa"/>
            <w:noWrap w:val="0"/>
            <w:vAlign w:val="center"/>
          </w:tcPr>
          <w:p w14:paraId="64622737">
            <w:pPr>
              <w:pStyle w:val="29"/>
              <w:bidi w:val="0"/>
              <w:jc w:val="both"/>
              <w:rPr>
                <w:rFonts w:hint="default"/>
                <w:lang w:val="en-US" w:eastAsia="zh-CN"/>
              </w:rPr>
            </w:pPr>
            <w:r>
              <w:rPr>
                <w:rFonts w:hint="eastAsia"/>
                <w:lang w:val="en-US" w:eastAsia="zh-CN"/>
              </w:rPr>
              <w:t>设备端接到呼叫请求后的应答消息</w:t>
            </w:r>
          </w:p>
        </w:tc>
      </w:tr>
    </w:tbl>
    <w:p w14:paraId="2FA83B3E">
      <w:pPr>
        <w:bidi w:val="0"/>
        <w:rPr>
          <w:rFonts w:hint="eastAsia"/>
        </w:rPr>
      </w:pPr>
      <w:r>
        <w:rPr>
          <w:rFonts w:hint="eastAsia"/>
        </w:rPr>
        <w:t>示例：</w:t>
      </w:r>
    </w:p>
    <w:p w14:paraId="079E58AC">
      <w:pPr>
        <w:snapToGrid/>
        <w:spacing w:line="326" w:lineRule="auto"/>
      </w:pPr>
      <w:r>
        <w:rPr>
          <w:rFonts w:ascii="'Cascadia Mono'" w:hAnsi="'Cascadia Mono'" w:cs="'Cascadia Mono'"/>
          <w:i w:val="0"/>
          <w:strike w:val="0"/>
          <w:color w:val="000000"/>
          <w:sz w:val="21"/>
          <w:u w:val="none"/>
          <w:shd w:val="clear" w:color="auto" w:fill="FFFFFE"/>
        </w:rPr>
        <w:t>{</w:t>
      </w:r>
    </w:p>
    <w:p w14:paraId="06AAAB6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"wxa_call_rsp"</w:t>
      </w:r>
      <w:r>
        <w:rPr>
          <w:rFonts w:ascii="'Cascadia Mono'" w:hAnsi="'Cascadia Mono'" w:cs="'Cascadia Mono'"/>
          <w:i w:val="0"/>
          <w:strike w:val="0"/>
          <w:color w:val="000000"/>
          <w:sz w:val="21"/>
          <w:u w:val="none"/>
          <w:shd w:val="clear" w:color="auto" w:fill="FFFFFE"/>
        </w:rPr>
        <w:t>,</w:t>
      </w:r>
    </w:p>
    <w:p w14:paraId="6E2254E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"busy"</w:t>
      </w:r>
      <w:r>
        <w:rPr>
          <w:rFonts w:ascii="'Cascadia Mono'" w:hAnsi="'Cascadia Mono'" w:cs="'Cascadia Mono'"/>
          <w:i w:val="0"/>
          <w:strike w:val="0"/>
          <w:color w:val="000000"/>
          <w:sz w:val="21"/>
          <w:u w:val="none"/>
          <w:shd w:val="clear" w:color="auto" w:fill="FFFFFE"/>
        </w:rPr>
        <w:t>,</w:t>
      </w:r>
    </w:p>
    <w:p w14:paraId="5E19FC0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"1713342823989PdAMUQt"</w:t>
      </w:r>
      <w:r>
        <w:rPr>
          <w:rFonts w:ascii="'Cascadia Mono'" w:hAnsi="'Cascadia Mono'" w:cs="'Cascadia Mono'"/>
          <w:i w:val="0"/>
          <w:strike w:val="0"/>
          <w:color w:val="000000"/>
          <w:sz w:val="21"/>
          <w:u w:val="none"/>
          <w:shd w:val="clear" w:color="auto" w:fill="FFFFFE"/>
        </w:rPr>
        <w:t>,</w:t>
      </w:r>
    </w:p>
    <w:p w14:paraId="003437F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"正在通话中，请稍后重拨"</w:t>
      </w:r>
    </w:p>
    <w:p w14:paraId="29A5B2EC">
      <w:pPr>
        <w:snapToGrid/>
        <w:spacing w:line="326" w:lineRule="auto"/>
      </w:pPr>
      <w:r>
        <w:rPr>
          <w:rFonts w:ascii="'Cascadia Mono'" w:hAnsi="'Cascadia Mono'" w:cs="'Cascadia Mono'"/>
          <w:i w:val="0"/>
          <w:strike w:val="0"/>
          <w:color w:val="000000"/>
          <w:sz w:val="21"/>
          <w:u w:val="none"/>
          <w:shd w:val="clear" w:color="auto" w:fill="FFFFFE"/>
        </w:rPr>
        <w:t>}</w:t>
      </w:r>
    </w:p>
    <w:p w14:paraId="68FB2D7F">
      <w:pPr>
        <w:bidi w:val="0"/>
        <w:rPr>
          <w:rFonts w:hint="eastAsia"/>
        </w:rPr>
      </w:pPr>
      <w:r>
        <w:rPr>
          <w:rFonts w:hint="eastAsia"/>
        </w:rPr>
        <w:t>注：应答消息中的msg_id属性值必须与请求参数中的msg_id相同！</w:t>
      </w:r>
    </w:p>
    <w:p w14:paraId="610808F9">
      <w:pPr>
        <w:pStyle w:val="5"/>
        <w:numPr>
          <w:ilvl w:val="2"/>
          <w:numId w:val="1"/>
        </w:numPr>
        <w:tabs>
          <w:tab w:val="left" w:pos="0"/>
        </w:tabs>
        <w:rPr>
          <w:rFonts w:hint="eastAsia"/>
        </w:rPr>
      </w:pPr>
      <w:bookmarkStart w:id="241" w:name="_Toc27957"/>
      <w:r>
        <w:rPr>
          <w:rFonts w:hint="eastAsia"/>
          <w:lang w:val="en-US" w:eastAsia="zh-CN"/>
        </w:rPr>
        <w:t>腾讯微信小程序VoIP挂断</w:t>
      </w:r>
      <w:bookmarkEnd w:id="241"/>
    </w:p>
    <w:p w14:paraId="65C32139">
      <w:pPr>
        <w:bidi w:val="0"/>
        <w:rPr>
          <w:rFonts w:hint="eastAsia"/>
          <w:lang w:val="en-US" w:eastAsia="zh-CN"/>
        </w:rPr>
      </w:pPr>
      <w:r>
        <w:t>接口说明</w:t>
      </w:r>
      <w:r>
        <w:rPr>
          <w:rFonts w:hint="eastAsia"/>
        </w:rPr>
        <w:t>：本协议针对</w:t>
      </w:r>
      <w:r>
        <w:rPr>
          <w:rFonts w:hint="eastAsia"/>
          <w:lang w:val="en-US" w:eastAsia="zh-CN"/>
        </w:rPr>
        <w:t>支持腾讯微信小程序音视频通话的设备,平台端或接听方拒接来电或主动挂断通话后通知设备。</w:t>
      </w:r>
    </w:p>
    <w:p w14:paraId="47A182B7">
      <w:pPr>
        <w:bidi w:val="0"/>
        <w:rPr>
          <w:rFonts w:hint="eastAsia"/>
        </w:rPr>
      </w:pPr>
      <w:r>
        <w:rPr>
          <w:rFonts w:hint="eastAsia"/>
          <w:lang w:eastAsia="zh-CN"/>
        </w:rPr>
        <w:t>（https://developers.weixin.qq.com/miniprogram/dev/framework/device/voip/call-device.html）</w:t>
      </w:r>
    </w:p>
    <w:p w14:paraId="608CA47F">
      <w:pPr>
        <w:pStyle w:val="3"/>
        <w:ind w:left="420"/>
      </w:pPr>
    </w:p>
    <w:p w14:paraId="2EADC5FC">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036"/>
        <w:gridCol w:w="787"/>
        <w:gridCol w:w="713"/>
        <w:gridCol w:w="937"/>
        <w:gridCol w:w="6087"/>
      </w:tblGrid>
      <w:tr w14:paraId="2C77EDA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1036" w:type="dxa"/>
            <w:shd w:val="clear" w:color="auto" w:fill="D7D7D7" w:themeFill="background1" w:themeFillShade="D8"/>
            <w:noWrap w:val="0"/>
            <w:vAlign w:val="center"/>
          </w:tcPr>
          <w:p w14:paraId="650CF3AC">
            <w:pPr>
              <w:pStyle w:val="29"/>
              <w:bidi w:val="0"/>
              <w:jc w:val="center"/>
              <w:rPr>
                <w:rFonts w:hint="eastAsia"/>
              </w:rPr>
            </w:pPr>
            <w:r>
              <w:rPr>
                <w:rFonts w:hint="eastAsia"/>
              </w:rPr>
              <w:t>属性</w:t>
            </w:r>
          </w:p>
        </w:tc>
        <w:tc>
          <w:tcPr>
            <w:tcW w:w="787" w:type="dxa"/>
            <w:shd w:val="clear" w:color="auto" w:fill="D7D7D7" w:themeFill="background1" w:themeFillShade="D8"/>
            <w:noWrap w:val="0"/>
            <w:vAlign w:val="center"/>
          </w:tcPr>
          <w:p w14:paraId="1C7096C6">
            <w:pPr>
              <w:pStyle w:val="29"/>
              <w:bidi w:val="0"/>
              <w:jc w:val="center"/>
              <w:rPr>
                <w:rFonts w:hint="eastAsia"/>
              </w:rPr>
            </w:pPr>
            <w:r>
              <w:rPr>
                <w:rFonts w:hint="eastAsia"/>
              </w:rPr>
              <w:t>类型</w:t>
            </w:r>
          </w:p>
        </w:tc>
        <w:tc>
          <w:tcPr>
            <w:tcW w:w="713" w:type="dxa"/>
            <w:shd w:val="clear" w:color="auto" w:fill="D7D7D7" w:themeFill="background1" w:themeFillShade="D8"/>
            <w:noWrap w:val="0"/>
            <w:vAlign w:val="center"/>
          </w:tcPr>
          <w:p w14:paraId="2EA967BA">
            <w:pPr>
              <w:pStyle w:val="29"/>
              <w:bidi w:val="0"/>
              <w:jc w:val="center"/>
            </w:pPr>
            <w:r>
              <w:rPr>
                <w:rFonts w:hint="eastAsia"/>
              </w:rPr>
              <w:t>必需</w:t>
            </w:r>
          </w:p>
        </w:tc>
        <w:tc>
          <w:tcPr>
            <w:tcW w:w="937" w:type="dxa"/>
            <w:shd w:val="clear" w:color="auto" w:fill="D7D7D7" w:themeFill="background1" w:themeFillShade="D8"/>
            <w:noWrap w:val="0"/>
            <w:vAlign w:val="center"/>
          </w:tcPr>
          <w:p w14:paraId="3917D3D2">
            <w:pPr>
              <w:pStyle w:val="29"/>
              <w:bidi w:val="0"/>
              <w:jc w:val="center"/>
              <w:rPr>
                <w:rFonts w:hint="eastAsia"/>
              </w:rPr>
            </w:pPr>
            <w:r>
              <w:rPr>
                <w:rFonts w:hint="eastAsia"/>
              </w:rPr>
              <w:t>名称</w:t>
            </w:r>
          </w:p>
        </w:tc>
        <w:tc>
          <w:tcPr>
            <w:tcW w:w="6087" w:type="dxa"/>
            <w:shd w:val="clear" w:color="auto" w:fill="D7D7D7" w:themeFill="background1" w:themeFillShade="D8"/>
            <w:noWrap w:val="0"/>
            <w:vAlign w:val="center"/>
          </w:tcPr>
          <w:p w14:paraId="3F05C0CB">
            <w:pPr>
              <w:pStyle w:val="29"/>
              <w:bidi w:val="0"/>
              <w:jc w:val="center"/>
              <w:rPr>
                <w:rFonts w:hint="eastAsia"/>
              </w:rPr>
            </w:pPr>
            <w:r>
              <w:rPr>
                <w:rFonts w:hint="eastAsia"/>
              </w:rPr>
              <w:t>说明</w:t>
            </w:r>
          </w:p>
        </w:tc>
      </w:tr>
      <w:tr w14:paraId="01C39B6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center"/>
          </w:tcPr>
          <w:p w14:paraId="05390806">
            <w:pPr>
              <w:pStyle w:val="29"/>
              <w:bidi w:val="0"/>
              <w:jc w:val="center"/>
              <w:rPr>
                <w:rFonts w:hint="eastAsia"/>
              </w:rPr>
            </w:pPr>
            <w:r>
              <w:t>cmd</w:t>
            </w:r>
          </w:p>
        </w:tc>
        <w:tc>
          <w:tcPr>
            <w:tcW w:w="787" w:type="dxa"/>
            <w:noWrap w:val="0"/>
            <w:vAlign w:val="center"/>
          </w:tcPr>
          <w:p w14:paraId="64FA101A">
            <w:pPr>
              <w:pStyle w:val="29"/>
              <w:bidi w:val="0"/>
              <w:jc w:val="center"/>
            </w:pPr>
            <w:r>
              <w:t>string</w:t>
            </w:r>
          </w:p>
        </w:tc>
        <w:tc>
          <w:tcPr>
            <w:tcW w:w="713" w:type="dxa"/>
            <w:noWrap w:val="0"/>
            <w:vAlign w:val="center"/>
          </w:tcPr>
          <w:p w14:paraId="6A150D88">
            <w:pPr>
              <w:pStyle w:val="29"/>
              <w:bidi w:val="0"/>
              <w:jc w:val="center"/>
              <w:rPr>
                <w:rFonts w:hint="eastAsia"/>
              </w:rPr>
            </w:pPr>
            <w:r>
              <w:t>是</w:t>
            </w:r>
          </w:p>
        </w:tc>
        <w:tc>
          <w:tcPr>
            <w:tcW w:w="937" w:type="dxa"/>
            <w:noWrap w:val="0"/>
            <w:vAlign w:val="center"/>
          </w:tcPr>
          <w:p w14:paraId="1E51538C">
            <w:pPr>
              <w:pStyle w:val="29"/>
              <w:bidi w:val="0"/>
              <w:jc w:val="center"/>
            </w:pPr>
            <w:r>
              <w:t>命令</w:t>
            </w:r>
          </w:p>
        </w:tc>
        <w:tc>
          <w:tcPr>
            <w:tcW w:w="6087" w:type="dxa"/>
            <w:noWrap w:val="0"/>
            <w:vAlign w:val="center"/>
          </w:tcPr>
          <w:p w14:paraId="2E677586">
            <w:pPr>
              <w:pStyle w:val="29"/>
              <w:bidi w:val="0"/>
              <w:jc w:val="left"/>
              <w:rPr>
                <w:rFonts w:hint="eastAsia"/>
              </w:rPr>
            </w:pPr>
            <w:r>
              <w:rPr>
                <w:rFonts w:hint="eastAsia"/>
                <w:lang w:val="en-US" w:eastAsia="zh-CN"/>
              </w:rPr>
              <w:t>wxa</w:t>
            </w:r>
            <w:r>
              <w:rPr>
                <w:rFonts w:hint="eastAsia"/>
              </w:rPr>
              <w:t>_hangup</w:t>
            </w:r>
          </w:p>
        </w:tc>
      </w:tr>
      <w:tr w14:paraId="1496ED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center"/>
          </w:tcPr>
          <w:p w14:paraId="4ED8991C">
            <w:pPr>
              <w:pStyle w:val="29"/>
              <w:bidi w:val="0"/>
              <w:jc w:val="center"/>
              <w:rPr>
                <w:rFonts w:hint="eastAsia"/>
              </w:rPr>
            </w:pPr>
            <w:r>
              <w:t>msg_id</w:t>
            </w:r>
          </w:p>
        </w:tc>
        <w:tc>
          <w:tcPr>
            <w:tcW w:w="787" w:type="dxa"/>
            <w:noWrap w:val="0"/>
            <w:vAlign w:val="center"/>
          </w:tcPr>
          <w:p w14:paraId="339757A5">
            <w:pPr>
              <w:pStyle w:val="29"/>
              <w:bidi w:val="0"/>
              <w:jc w:val="center"/>
              <w:rPr>
                <w:rFonts w:hint="eastAsia"/>
              </w:rPr>
            </w:pPr>
            <w:r>
              <w:t>string</w:t>
            </w:r>
          </w:p>
        </w:tc>
        <w:tc>
          <w:tcPr>
            <w:tcW w:w="713" w:type="dxa"/>
            <w:noWrap w:val="0"/>
            <w:vAlign w:val="center"/>
          </w:tcPr>
          <w:p w14:paraId="4943FF90">
            <w:pPr>
              <w:pStyle w:val="29"/>
              <w:bidi w:val="0"/>
              <w:jc w:val="center"/>
              <w:rPr>
                <w:rFonts w:hint="eastAsia"/>
              </w:rPr>
            </w:pPr>
            <w:r>
              <w:t>是</w:t>
            </w:r>
          </w:p>
        </w:tc>
        <w:tc>
          <w:tcPr>
            <w:tcW w:w="937" w:type="dxa"/>
            <w:noWrap w:val="0"/>
            <w:vAlign w:val="center"/>
          </w:tcPr>
          <w:p w14:paraId="64533FD3">
            <w:pPr>
              <w:pStyle w:val="29"/>
              <w:bidi w:val="0"/>
              <w:jc w:val="center"/>
              <w:rPr>
                <w:rFonts w:hint="eastAsia"/>
              </w:rPr>
            </w:pPr>
            <w:r>
              <w:t>消息 ID</w:t>
            </w:r>
          </w:p>
        </w:tc>
        <w:tc>
          <w:tcPr>
            <w:tcW w:w="6087" w:type="dxa"/>
            <w:noWrap w:val="0"/>
            <w:vAlign w:val="center"/>
          </w:tcPr>
          <w:p w14:paraId="755EA8EB">
            <w:pPr>
              <w:pStyle w:val="29"/>
              <w:bidi w:val="0"/>
              <w:jc w:val="left"/>
              <w:rPr>
                <w:rFonts w:hint="eastAsia"/>
              </w:rPr>
            </w:pPr>
            <w:r>
              <w:t>此次请求的唯一标识，20 位长，前 13 位是毫秒时间，后 7 位是字母和数字的随机数</w:t>
            </w:r>
            <w:r>
              <w:rPr>
                <w:rFonts w:hint="eastAsia"/>
              </w:rPr>
              <w:t>。</w:t>
            </w:r>
          </w:p>
        </w:tc>
      </w:tr>
      <w:tr w14:paraId="6362327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036" w:type="dxa"/>
            <w:noWrap w:val="0"/>
            <w:vAlign w:val="center"/>
          </w:tcPr>
          <w:p w14:paraId="4AA7E23F">
            <w:pPr>
              <w:pStyle w:val="29"/>
              <w:bidi w:val="0"/>
              <w:jc w:val="center"/>
              <w:rPr>
                <w:rFonts w:hint="default"/>
                <w:lang w:val="en-US" w:eastAsia="zh-CN"/>
              </w:rPr>
            </w:pPr>
            <w:r>
              <w:rPr>
                <w:rFonts w:hint="eastAsia"/>
                <w:lang w:val="en-US" w:eastAsia="zh-CN"/>
              </w:rPr>
              <w:t>reasonCode</w:t>
            </w:r>
          </w:p>
        </w:tc>
        <w:tc>
          <w:tcPr>
            <w:tcW w:w="787" w:type="dxa"/>
            <w:noWrap w:val="0"/>
            <w:vAlign w:val="center"/>
          </w:tcPr>
          <w:p w14:paraId="3FCF4C86">
            <w:pPr>
              <w:pStyle w:val="29"/>
              <w:bidi w:val="0"/>
              <w:jc w:val="center"/>
              <w:rPr>
                <w:rFonts w:hint="default"/>
                <w:lang w:val="en-US" w:eastAsia="zh-CN"/>
              </w:rPr>
            </w:pPr>
            <w:r>
              <w:rPr>
                <w:rFonts w:hint="eastAsia"/>
                <w:lang w:val="en-US" w:eastAsia="zh-CN"/>
              </w:rPr>
              <w:t>int</w:t>
            </w:r>
          </w:p>
        </w:tc>
        <w:tc>
          <w:tcPr>
            <w:tcW w:w="713" w:type="dxa"/>
            <w:noWrap w:val="0"/>
            <w:vAlign w:val="center"/>
          </w:tcPr>
          <w:p w14:paraId="750602E9">
            <w:pPr>
              <w:pStyle w:val="29"/>
              <w:bidi w:val="0"/>
              <w:jc w:val="center"/>
              <w:rPr>
                <w:rFonts w:hint="default"/>
                <w:lang w:val="en-US" w:eastAsia="zh-CN"/>
              </w:rPr>
            </w:pPr>
            <w:r>
              <w:rPr>
                <w:rFonts w:hint="eastAsia"/>
                <w:lang w:val="en-US" w:eastAsia="zh-CN"/>
              </w:rPr>
              <w:t>是</w:t>
            </w:r>
          </w:p>
        </w:tc>
        <w:tc>
          <w:tcPr>
            <w:tcW w:w="937" w:type="dxa"/>
            <w:noWrap w:val="0"/>
            <w:vAlign w:val="center"/>
          </w:tcPr>
          <w:p w14:paraId="02548714">
            <w:pPr>
              <w:pStyle w:val="29"/>
              <w:bidi w:val="0"/>
              <w:jc w:val="center"/>
              <w:rPr>
                <w:rFonts w:hint="default"/>
                <w:lang w:val="en-US" w:eastAsia="zh-CN"/>
              </w:rPr>
            </w:pPr>
            <w:r>
              <w:rPr>
                <w:rFonts w:hint="eastAsia"/>
                <w:lang w:val="en-US" w:eastAsia="zh-CN"/>
              </w:rPr>
              <w:t>挂断原因代码</w:t>
            </w:r>
          </w:p>
        </w:tc>
        <w:tc>
          <w:tcPr>
            <w:tcW w:w="6087" w:type="dxa"/>
            <w:noWrap w:val="0"/>
            <w:vAlign w:val="center"/>
          </w:tcPr>
          <w:p w14:paraId="345E77D8">
            <w:pPr>
              <w:pStyle w:val="29"/>
              <w:bidi w:val="0"/>
              <w:jc w:val="left"/>
              <w:rPr>
                <w:rFonts w:hint="default"/>
                <w:lang w:val="en-US" w:eastAsia="zh-CN"/>
              </w:rPr>
            </w:pPr>
            <w:r>
              <w:rPr>
                <w:rFonts w:hint="default"/>
                <w:lang w:val="en-US" w:eastAsia="zh-CN"/>
              </w:rPr>
              <w:t>WX_VOIP_HANGUP_REASON_UNKNOWN = 0,</w:t>
            </w:r>
          </w:p>
          <w:p w14:paraId="69701CC3">
            <w:pPr>
              <w:pStyle w:val="29"/>
              <w:bidi w:val="0"/>
              <w:jc w:val="left"/>
              <w:rPr>
                <w:rFonts w:hint="default"/>
                <w:lang w:val="en-US" w:eastAsia="zh-CN"/>
              </w:rPr>
            </w:pPr>
            <w:r>
              <w:rPr>
                <w:rFonts w:hint="default"/>
                <w:lang w:val="en-US" w:eastAsia="zh-CN"/>
              </w:rPr>
              <w:t>WX_VOIP_HANGUP_REASON_MANUAL = 1,  // 用户手动挂断/取消/拒绝通话</w:t>
            </w:r>
          </w:p>
          <w:p w14:paraId="3208F943">
            <w:pPr>
              <w:pStyle w:val="29"/>
              <w:bidi w:val="0"/>
              <w:jc w:val="left"/>
              <w:rPr>
                <w:rFonts w:hint="default"/>
                <w:lang w:val="en-US" w:eastAsia="zh-CN"/>
              </w:rPr>
            </w:pPr>
          </w:p>
          <w:p w14:paraId="4AF29D62">
            <w:pPr>
              <w:pStyle w:val="29"/>
              <w:bidi w:val="0"/>
              <w:jc w:val="left"/>
              <w:rPr>
                <w:rFonts w:hint="default"/>
                <w:lang w:val="en-US" w:eastAsia="zh-CN"/>
              </w:rPr>
            </w:pPr>
            <w:r>
              <w:rPr>
                <w:rFonts w:hint="default"/>
                <w:lang w:val="en-US" w:eastAsia="zh-CN"/>
              </w:rPr>
              <w:t>// 主叫挂断原因</w:t>
            </w:r>
          </w:p>
          <w:p w14:paraId="39206F0A">
            <w:pPr>
              <w:pStyle w:val="29"/>
              <w:bidi w:val="0"/>
              <w:jc w:val="left"/>
              <w:rPr>
                <w:rFonts w:hint="default"/>
                <w:lang w:val="en-US" w:eastAsia="zh-CN"/>
              </w:rPr>
            </w:pPr>
            <w:r>
              <w:rPr>
                <w:rFonts w:hint="default"/>
                <w:lang w:val="en-US" w:eastAsia="zh-CN"/>
              </w:rPr>
              <w:t>WX_VOIP_HANGUP_REASON_SYSTEM = 6,  // 被系统电话挂断</w:t>
            </w:r>
          </w:p>
          <w:p w14:paraId="0894E6AE">
            <w:pPr>
              <w:pStyle w:val="29"/>
              <w:bidi w:val="0"/>
              <w:jc w:val="left"/>
              <w:rPr>
                <w:rFonts w:hint="default"/>
                <w:lang w:val="en-US" w:eastAsia="zh-CN"/>
              </w:rPr>
            </w:pPr>
            <w:r>
              <w:rPr>
                <w:rFonts w:hint="default"/>
                <w:lang w:val="en-US" w:eastAsia="zh-CN"/>
              </w:rPr>
              <w:t>WX_VOIP_HANGUP_REASON_APP = 7,     // 被其他应用挂断</w:t>
            </w:r>
          </w:p>
          <w:p w14:paraId="3A277295">
            <w:pPr>
              <w:pStyle w:val="29"/>
              <w:bidi w:val="0"/>
              <w:jc w:val="left"/>
              <w:rPr>
                <w:rFonts w:hint="default"/>
                <w:lang w:val="en-US" w:eastAsia="zh-CN"/>
              </w:rPr>
            </w:pPr>
            <w:r>
              <w:rPr>
                <w:rFonts w:hint="default"/>
                <w:lang w:val="en-US" w:eastAsia="zh-CN"/>
              </w:rPr>
              <w:t>WX_VOIP_HANGUP_REASON_DEVICE = 8,  // 采集播放设备启动失败</w:t>
            </w:r>
          </w:p>
          <w:p w14:paraId="4DBE9EA1">
            <w:pPr>
              <w:pStyle w:val="29"/>
              <w:bidi w:val="0"/>
              <w:jc w:val="left"/>
              <w:rPr>
                <w:rFonts w:hint="default"/>
                <w:lang w:val="en-US" w:eastAsia="zh-CN"/>
              </w:rPr>
            </w:pPr>
          </w:p>
          <w:p w14:paraId="6FE9833B">
            <w:pPr>
              <w:pStyle w:val="29"/>
              <w:bidi w:val="0"/>
              <w:jc w:val="left"/>
              <w:rPr>
                <w:rFonts w:hint="default"/>
                <w:lang w:val="en-US" w:eastAsia="zh-CN"/>
              </w:rPr>
            </w:pPr>
            <w:r>
              <w:rPr>
                <w:rFonts w:hint="default"/>
                <w:lang w:val="en-US" w:eastAsia="zh-CN"/>
              </w:rPr>
              <w:t>WX_VOIP_HANGUP_REASON_TIMEOUT = 10, // 超时挂断</w:t>
            </w:r>
          </w:p>
          <w:p w14:paraId="03E0C60E">
            <w:pPr>
              <w:pStyle w:val="29"/>
              <w:bidi w:val="0"/>
              <w:jc w:val="left"/>
              <w:rPr>
                <w:rFonts w:hint="default"/>
                <w:lang w:val="en-US" w:eastAsia="zh-CN"/>
              </w:rPr>
            </w:pPr>
            <w:r>
              <w:rPr>
                <w:rFonts w:hint="default"/>
                <w:lang w:val="en-US" w:eastAsia="zh-CN"/>
              </w:rPr>
              <w:t>WX_VOIP_HANGUP_REASON_REJECT = 11, // 拒绝通话，指的是没有进入通话即挂断</w:t>
            </w:r>
          </w:p>
        </w:tc>
      </w:tr>
    </w:tbl>
    <w:p w14:paraId="5A54B717">
      <w:pPr>
        <w:bidi w:val="0"/>
        <w:rPr>
          <w:rFonts w:hint="eastAsia"/>
        </w:rPr>
      </w:pPr>
      <w:r>
        <w:rPr>
          <w:rFonts w:hint="eastAsia"/>
        </w:rPr>
        <w:t>示例：</w:t>
      </w:r>
    </w:p>
    <w:p w14:paraId="5218A256">
      <w:pPr>
        <w:snapToGrid/>
        <w:spacing w:line="326" w:lineRule="auto"/>
      </w:pPr>
      <w:r>
        <w:rPr>
          <w:rFonts w:ascii="'Cascadia Mono'" w:hAnsi="'Cascadia Mono'" w:cs="'Cascadia Mono'"/>
          <w:i w:val="0"/>
          <w:strike w:val="0"/>
          <w:color w:val="000000"/>
          <w:sz w:val="21"/>
          <w:u w:val="none"/>
          <w:shd w:val="clear" w:color="auto" w:fill="FFFFFE"/>
        </w:rPr>
        <w:t>{</w:t>
      </w:r>
    </w:p>
    <w:p w14:paraId="2509CB2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"wxa_hangup"</w:t>
      </w:r>
      <w:r>
        <w:rPr>
          <w:rFonts w:ascii="'Cascadia Mono'" w:hAnsi="'Cascadia Mono'" w:cs="'Cascadia Mono'"/>
          <w:i w:val="0"/>
          <w:strike w:val="0"/>
          <w:color w:val="000000"/>
          <w:sz w:val="21"/>
          <w:u w:val="none"/>
          <w:shd w:val="clear" w:color="auto" w:fill="FFFFFE"/>
        </w:rPr>
        <w:t>,</w:t>
      </w:r>
    </w:p>
    <w:p w14:paraId="74AC49F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4F9B00A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"reasonCode"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11</w:t>
      </w:r>
    </w:p>
    <w:p w14:paraId="1CCE774E">
      <w:pPr>
        <w:snapToGrid/>
        <w:spacing w:line="326" w:lineRule="auto"/>
      </w:pPr>
      <w:r>
        <w:rPr>
          <w:rFonts w:ascii="'Cascadia Mono'" w:hAnsi="'Cascadia Mono'" w:cs="'Cascadia Mono'"/>
          <w:i w:val="0"/>
          <w:strike w:val="0"/>
          <w:color w:val="000000"/>
          <w:sz w:val="21"/>
          <w:u w:val="none"/>
          <w:shd w:val="clear" w:color="auto" w:fill="FFFFFE"/>
        </w:rPr>
        <w:t>}</w:t>
      </w:r>
    </w:p>
    <w:p w14:paraId="3EA3D282">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792"/>
        <w:gridCol w:w="2785"/>
        <w:gridCol w:w="4208"/>
      </w:tblGrid>
      <w:tr w14:paraId="7402E4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63F36461">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6B6FECB">
            <w:pPr>
              <w:pStyle w:val="29"/>
              <w:bidi w:val="0"/>
              <w:jc w:val="center"/>
              <w:rPr>
                <w:rFonts w:hint="eastAsia"/>
              </w:rPr>
            </w:pPr>
            <w:r>
              <w:rPr>
                <w:rFonts w:hint="eastAsia"/>
              </w:rPr>
              <w:t>类型</w:t>
            </w:r>
          </w:p>
        </w:tc>
        <w:tc>
          <w:tcPr>
            <w:tcW w:w="792" w:type="dxa"/>
            <w:shd w:val="clear" w:color="auto" w:fill="D7D7D7" w:themeFill="background1" w:themeFillShade="D8"/>
            <w:noWrap w:val="0"/>
            <w:vAlign w:val="center"/>
          </w:tcPr>
          <w:p w14:paraId="77C83492">
            <w:pPr>
              <w:pStyle w:val="29"/>
              <w:bidi w:val="0"/>
              <w:jc w:val="center"/>
            </w:pPr>
            <w:r>
              <w:rPr>
                <w:rFonts w:hint="eastAsia"/>
              </w:rPr>
              <w:t>必需</w:t>
            </w:r>
          </w:p>
        </w:tc>
        <w:tc>
          <w:tcPr>
            <w:tcW w:w="2785" w:type="dxa"/>
            <w:shd w:val="clear" w:color="auto" w:fill="D7D7D7" w:themeFill="background1" w:themeFillShade="D8"/>
            <w:noWrap w:val="0"/>
            <w:vAlign w:val="center"/>
          </w:tcPr>
          <w:p w14:paraId="32B685F1">
            <w:pPr>
              <w:pStyle w:val="29"/>
              <w:bidi w:val="0"/>
              <w:jc w:val="center"/>
              <w:rPr>
                <w:rFonts w:hint="eastAsia"/>
              </w:rPr>
            </w:pPr>
            <w:r>
              <w:rPr>
                <w:rFonts w:hint="eastAsia"/>
              </w:rPr>
              <w:t>名称</w:t>
            </w:r>
          </w:p>
        </w:tc>
        <w:tc>
          <w:tcPr>
            <w:tcW w:w="4208" w:type="dxa"/>
            <w:shd w:val="clear" w:color="auto" w:fill="D7D7D7" w:themeFill="background1" w:themeFillShade="D8"/>
            <w:noWrap w:val="0"/>
            <w:vAlign w:val="center"/>
          </w:tcPr>
          <w:p w14:paraId="37FB5228">
            <w:pPr>
              <w:pStyle w:val="29"/>
              <w:bidi w:val="0"/>
              <w:jc w:val="center"/>
              <w:rPr>
                <w:rFonts w:hint="eastAsia"/>
              </w:rPr>
            </w:pPr>
            <w:r>
              <w:rPr>
                <w:rFonts w:hint="eastAsia"/>
              </w:rPr>
              <w:t>说明</w:t>
            </w:r>
          </w:p>
        </w:tc>
      </w:tr>
      <w:tr w14:paraId="3D0C9E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F7BFF97">
            <w:pPr>
              <w:pStyle w:val="29"/>
              <w:bidi w:val="0"/>
              <w:jc w:val="center"/>
              <w:rPr>
                <w:rFonts w:hint="eastAsia"/>
              </w:rPr>
            </w:pPr>
            <w:r>
              <w:t>cmd</w:t>
            </w:r>
          </w:p>
        </w:tc>
        <w:tc>
          <w:tcPr>
            <w:tcW w:w="800" w:type="dxa"/>
            <w:noWrap w:val="0"/>
            <w:vAlign w:val="center"/>
          </w:tcPr>
          <w:p w14:paraId="4624DA03">
            <w:pPr>
              <w:pStyle w:val="29"/>
              <w:bidi w:val="0"/>
              <w:jc w:val="center"/>
            </w:pPr>
            <w:r>
              <w:t>string</w:t>
            </w:r>
          </w:p>
        </w:tc>
        <w:tc>
          <w:tcPr>
            <w:tcW w:w="792" w:type="dxa"/>
            <w:noWrap w:val="0"/>
            <w:vAlign w:val="center"/>
          </w:tcPr>
          <w:p w14:paraId="001540AF">
            <w:pPr>
              <w:pStyle w:val="29"/>
              <w:bidi w:val="0"/>
              <w:jc w:val="center"/>
              <w:rPr>
                <w:rFonts w:hint="eastAsia"/>
              </w:rPr>
            </w:pPr>
            <w:r>
              <w:t>是</w:t>
            </w:r>
          </w:p>
        </w:tc>
        <w:tc>
          <w:tcPr>
            <w:tcW w:w="2785" w:type="dxa"/>
            <w:noWrap w:val="0"/>
            <w:vAlign w:val="center"/>
          </w:tcPr>
          <w:p w14:paraId="46B98F31">
            <w:pPr>
              <w:pStyle w:val="29"/>
              <w:bidi w:val="0"/>
              <w:jc w:val="center"/>
            </w:pPr>
            <w:r>
              <w:t>命令</w:t>
            </w:r>
          </w:p>
        </w:tc>
        <w:tc>
          <w:tcPr>
            <w:tcW w:w="4208" w:type="dxa"/>
            <w:noWrap w:val="0"/>
            <w:vAlign w:val="center"/>
          </w:tcPr>
          <w:p w14:paraId="7FBEA9C9">
            <w:pPr>
              <w:pStyle w:val="29"/>
              <w:bidi w:val="0"/>
              <w:jc w:val="both"/>
              <w:rPr>
                <w:rFonts w:hint="eastAsia"/>
              </w:rPr>
            </w:pPr>
            <w:r>
              <w:rPr>
                <w:rFonts w:hint="eastAsia"/>
                <w:lang w:val="en-US" w:eastAsia="zh-CN"/>
              </w:rPr>
              <w:t>wxa</w:t>
            </w:r>
            <w:r>
              <w:rPr>
                <w:rFonts w:hint="eastAsia"/>
              </w:rPr>
              <w:t>_hangup_rsp</w:t>
            </w:r>
          </w:p>
        </w:tc>
      </w:tr>
      <w:tr w14:paraId="48B423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14D2962D">
            <w:pPr>
              <w:pStyle w:val="29"/>
              <w:bidi w:val="0"/>
              <w:jc w:val="center"/>
              <w:rPr>
                <w:rFonts w:hint="eastAsia"/>
              </w:rPr>
            </w:pPr>
            <w:r>
              <w:t>status</w:t>
            </w:r>
          </w:p>
        </w:tc>
        <w:tc>
          <w:tcPr>
            <w:tcW w:w="800" w:type="dxa"/>
            <w:noWrap w:val="0"/>
            <w:vAlign w:val="center"/>
          </w:tcPr>
          <w:p w14:paraId="52AE9B78">
            <w:pPr>
              <w:pStyle w:val="29"/>
              <w:bidi w:val="0"/>
              <w:jc w:val="center"/>
              <w:rPr>
                <w:rFonts w:hint="eastAsia"/>
              </w:rPr>
            </w:pPr>
            <w:r>
              <w:t>string</w:t>
            </w:r>
          </w:p>
        </w:tc>
        <w:tc>
          <w:tcPr>
            <w:tcW w:w="792" w:type="dxa"/>
            <w:noWrap w:val="0"/>
            <w:vAlign w:val="center"/>
          </w:tcPr>
          <w:p w14:paraId="12E7EF99">
            <w:pPr>
              <w:pStyle w:val="29"/>
              <w:bidi w:val="0"/>
              <w:jc w:val="center"/>
              <w:rPr>
                <w:rFonts w:hint="eastAsia"/>
              </w:rPr>
            </w:pPr>
            <w:r>
              <w:t>是</w:t>
            </w:r>
          </w:p>
        </w:tc>
        <w:tc>
          <w:tcPr>
            <w:tcW w:w="2785" w:type="dxa"/>
            <w:noWrap w:val="0"/>
            <w:vAlign w:val="center"/>
          </w:tcPr>
          <w:p w14:paraId="298DB399">
            <w:pPr>
              <w:pStyle w:val="29"/>
              <w:bidi w:val="0"/>
              <w:jc w:val="center"/>
              <w:rPr>
                <w:rFonts w:hint="eastAsia"/>
              </w:rPr>
            </w:pPr>
            <w:r>
              <w:t>应答状态。“ok”表示正常，其它则表示出错</w:t>
            </w:r>
          </w:p>
        </w:tc>
        <w:tc>
          <w:tcPr>
            <w:tcW w:w="4208" w:type="dxa"/>
            <w:noWrap w:val="0"/>
            <w:vAlign w:val="center"/>
          </w:tcPr>
          <w:p w14:paraId="692E446A">
            <w:pPr>
              <w:pStyle w:val="29"/>
              <w:bidi w:val="0"/>
              <w:jc w:val="both"/>
              <w:rPr>
                <w:rFonts w:hint="eastAsia"/>
              </w:rPr>
            </w:pPr>
            <w:r>
              <w:t>出错状态信息由应答端填充，用于方便定位原因</w:t>
            </w:r>
          </w:p>
        </w:tc>
      </w:tr>
      <w:tr w14:paraId="33A16C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755CE73">
            <w:pPr>
              <w:pStyle w:val="29"/>
              <w:bidi w:val="0"/>
              <w:jc w:val="center"/>
              <w:rPr>
                <w:rFonts w:hint="eastAsia"/>
              </w:rPr>
            </w:pPr>
            <w:r>
              <w:t>msg_id</w:t>
            </w:r>
          </w:p>
        </w:tc>
        <w:tc>
          <w:tcPr>
            <w:tcW w:w="800" w:type="dxa"/>
            <w:noWrap w:val="0"/>
            <w:vAlign w:val="center"/>
          </w:tcPr>
          <w:p w14:paraId="07EBD7F7">
            <w:pPr>
              <w:pStyle w:val="29"/>
              <w:bidi w:val="0"/>
              <w:jc w:val="center"/>
              <w:rPr>
                <w:rFonts w:hint="eastAsia"/>
              </w:rPr>
            </w:pPr>
            <w:r>
              <w:t>string</w:t>
            </w:r>
          </w:p>
        </w:tc>
        <w:tc>
          <w:tcPr>
            <w:tcW w:w="792" w:type="dxa"/>
            <w:noWrap w:val="0"/>
            <w:vAlign w:val="center"/>
          </w:tcPr>
          <w:p w14:paraId="679C7B17">
            <w:pPr>
              <w:pStyle w:val="29"/>
              <w:bidi w:val="0"/>
              <w:jc w:val="center"/>
              <w:rPr>
                <w:rFonts w:hint="eastAsia"/>
              </w:rPr>
            </w:pPr>
            <w:r>
              <w:t>是</w:t>
            </w:r>
          </w:p>
        </w:tc>
        <w:tc>
          <w:tcPr>
            <w:tcW w:w="2785" w:type="dxa"/>
            <w:noWrap w:val="0"/>
            <w:vAlign w:val="center"/>
          </w:tcPr>
          <w:p w14:paraId="6C6B6DB4">
            <w:pPr>
              <w:pStyle w:val="29"/>
              <w:bidi w:val="0"/>
              <w:jc w:val="center"/>
              <w:rPr>
                <w:rFonts w:hint="eastAsia"/>
              </w:rPr>
            </w:pPr>
            <w:r>
              <w:t>消息 ID</w:t>
            </w:r>
          </w:p>
        </w:tc>
        <w:tc>
          <w:tcPr>
            <w:tcW w:w="4208" w:type="dxa"/>
            <w:noWrap w:val="0"/>
            <w:vAlign w:val="center"/>
          </w:tcPr>
          <w:p w14:paraId="2C6BB076">
            <w:pPr>
              <w:pStyle w:val="29"/>
              <w:bidi w:val="0"/>
              <w:jc w:val="both"/>
              <w:rPr>
                <w:rFonts w:hint="eastAsia"/>
              </w:rPr>
            </w:pPr>
            <w:r>
              <w:t>与请求时的消息 ID 一致，用于标识该应答对应哪一个请求</w:t>
            </w:r>
          </w:p>
        </w:tc>
      </w:tr>
    </w:tbl>
    <w:p w14:paraId="2C8C16A6">
      <w:pPr>
        <w:bidi w:val="0"/>
        <w:rPr>
          <w:rFonts w:hint="eastAsia"/>
        </w:rPr>
      </w:pPr>
      <w:r>
        <w:rPr>
          <w:rFonts w:hint="eastAsia"/>
        </w:rPr>
        <w:t>示例：</w:t>
      </w:r>
    </w:p>
    <w:p w14:paraId="0495E4F9">
      <w:pPr>
        <w:snapToGrid/>
        <w:spacing w:line="326" w:lineRule="auto"/>
      </w:pPr>
      <w:bookmarkStart w:id="242" w:name="_Tocf28fac"/>
      <w:bookmarkStart w:id="243" w:name="_Toc13798"/>
      <w:bookmarkStart w:id="244" w:name="_Tocjymgir"/>
      <w:r>
        <w:rPr>
          <w:rFonts w:ascii="'Cascadia Mono'" w:hAnsi="'Cascadia Mono'" w:cs="'Cascadia Mono'"/>
          <w:i w:val="0"/>
          <w:strike w:val="0"/>
          <w:color w:val="000000"/>
          <w:sz w:val="21"/>
          <w:u w:val="none"/>
          <w:shd w:val="clear" w:color="auto" w:fill="FFFFFE"/>
        </w:rPr>
        <w:t>{</w:t>
      </w:r>
    </w:p>
    <w:p w14:paraId="0535149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"wxa_hangup_rsp"</w:t>
      </w:r>
      <w:r>
        <w:rPr>
          <w:rFonts w:ascii="'Cascadia Mono'" w:hAnsi="'Cascadia Mono'" w:cs="'Cascadia Mono'"/>
          <w:i w:val="0"/>
          <w:strike w:val="0"/>
          <w:color w:val="000000"/>
          <w:sz w:val="21"/>
          <w:u w:val="none"/>
          <w:shd w:val="clear" w:color="auto" w:fill="FFFFFE"/>
        </w:rPr>
        <w:t>,</w:t>
      </w:r>
    </w:p>
    <w:p w14:paraId="21122F1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09A62C9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"1713342823989PdAMUQt"</w:t>
      </w:r>
    </w:p>
    <w:p w14:paraId="0E264E1F">
      <w:pPr>
        <w:snapToGrid/>
        <w:spacing w:line="326" w:lineRule="auto"/>
      </w:pPr>
      <w:r>
        <w:rPr>
          <w:rFonts w:ascii="'Cascadia Mono'" w:hAnsi="'Cascadia Mono'" w:cs="'Cascadia Mono'"/>
          <w:i w:val="0"/>
          <w:strike w:val="0"/>
          <w:color w:val="000000"/>
          <w:sz w:val="21"/>
          <w:u w:val="none"/>
          <w:shd w:val="clear" w:color="auto" w:fill="FFFFFE"/>
        </w:rPr>
        <w:t>}</w:t>
      </w:r>
    </w:p>
    <w:p w14:paraId="47250466">
      <w:pPr>
        <w:pStyle w:val="5"/>
        <w:numPr>
          <w:ilvl w:val="2"/>
          <w:numId w:val="1"/>
        </w:numPr>
        <w:tabs>
          <w:tab w:val="left" w:pos="0"/>
        </w:tabs>
        <w:rPr>
          <w:rFonts w:hint="eastAsia"/>
        </w:rPr>
      </w:pPr>
      <w:bookmarkStart w:id="245" w:name="_Toc4817"/>
      <w:r>
        <w:rPr>
          <w:rFonts w:hint="eastAsia"/>
        </w:rPr>
        <w:t>腾讯音视频（TRTC）呼叫</w:t>
      </w:r>
      <w:bookmarkEnd w:id="242"/>
      <w:bookmarkEnd w:id="243"/>
      <w:bookmarkEnd w:id="244"/>
      <w:bookmarkEnd w:id="245"/>
    </w:p>
    <w:p w14:paraId="4E445C5F">
      <w:pPr>
        <w:bidi w:val="0"/>
        <w:rPr>
          <w:rFonts w:hint="eastAsia"/>
        </w:rPr>
      </w:pPr>
      <w:r>
        <w:rPr>
          <w:rFonts w:hint="eastAsia"/>
        </w:rPr>
        <w:t>本协议针对集成可视对讲功能的设备或设备，用来接入使用腾讯TRTC音视频方案的第三方平台/云坐席，坐席/平台端主动向设备端发起呼叫请求。</w:t>
      </w:r>
    </w:p>
    <w:p w14:paraId="1579D89C">
      <w:pPr>
        <w:bidi w:val="0"/>
      </w:pPr>
      <w:r>
        <w:rPr>
          <w:rFonts w:hint="eastAsia"/>
        </w:rPr>
        <w:t>一般流程如下（对接时只需要关注对讲设备与第三方平台之间的交互）：</w:t>
      </w:r>
    </w:p>
    <w:p w14:paraId="0DE1B6C4">
      <w:pPr>
        <w:ind w:left="0" w:leftChars="0" w:firstLine="0" w:firstLineChars="0"/>
        <w:jc w:val="center"/>
        <w:rPr>
          <w:rFonts w:hint="eastAsia"/>
          <w:sz w:val="28"/>
        </w:rPr>
      </w:pPr>
      <w:r>
        <w:drawing>
          <wp:inline distT="0" distB="0" distL="114300" distR="114300">
            <wp:extent cx="5335905" cy="4046855"/>
            <wp:effectExtent l="0" t="0" r="1714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5335905" cy="4046855"/>
                    </a:xfrm>
                    <a:prstGeom prst="rect">
                      <a:avLst/>
                    </a:prstGeom>
                    <a:noFill/>
                    <a:ln>
                      <a:noFill/>
                    </a:ln>
                  </pic:spPr>
                </pic:pic>
              </a:graphicData>
            </a:graphic>
          </wp:inline>
        </w:drawing>
      </w:r>
    </w:p>
    <w:p w14:paraId="7D834FAA">
      <w:pPr>
        <w:pStyle w:val="3"/>
        <w:ind w:left="0"/>
        <w:rPr>
          <w:rFonts w:hint="eastAsia"/>
        </w:rPr>
      </w:pPr>
    </w:p>
    <w:p w14:paraId="05A16455">
      <w:pPr>
        <w:numPr>
          <w:ilvl w:val="0"/>
          <w:numId w:val="12"/>
        </w:numPr>
        <w:bidi w:val="0"/>
        <w:ind w:left="425" w:leftChars="0" w:hanging="425" w:firstLineChars="0"/>
        <w:rPr>
          <w:rFonts w:hint="eastAsia"/>
        </w:rPr>
      </w:pPr>
      <w:r>
        <w:rPr>
          <w:rFonts w:hint="eastAsia"/>
        </w:rPr>
        <w:t>第三方坐席端（web/app）/对讲设备初始化时，创建TRTC实例：trtc；</w:t>
      </w:r>
    </w:p>
    <w:p w14:paraId="3E593774">
      <w:pPr>
        <w:numPr>
          <w:ilvl w:val="0"/>
          <w:numId w:val="12"/>
        </w:numPr>
        <w:bidi w:val="0"/>
        <w:ind w:left="425" w:leftChars="0" w:hanging="425" w:firstLineChars="0"/>
        <w:rPr>
          <w:rFonts w:hint="eastAsia"/>
        </w:rPr>
      </w:pPr>
      <w:r>
        <w:rPr>
          <w:rFonts w:hint="eastAsia"/>
        </w:rPr>
        <w:t>坐席端向第三方平台请求呼叫（通常为点击对讲设备链接）；</w:t>
      </w:r>
    </w:p>
    <w:p w14:paraId="0EBDBD67">
      <w:pPr>
        <w:numPr>
          <w:ilvl w:val="0"/>
          <w:numId w:val="12"/>
        </w:numPr>
        <w:bidi w:val="0"/>
        <w:ind w:left="425" w:leftChars="0" w:hanging="425" w:firstLineChars="0"/>
        <w:rPr>
          <w:rFonts w:hint="eastAsia"/>
        </w:rPr>
      </w:pPr>
      <w:r>
        <w:rPr>
          <w:rFonts w:hint="eastAsia"/>
        </w:rPr>
        <w:t>第三方平台读取TRTC参数，计算签名；</w:t>
      </w:r>
    </w:p>
    <w:p w14:paraId="2C9CED26">
      <w:pPr>
        <w:numPr>
          <w:ilvl w:val="0"/>
          <w:numId w:val="12"/>
        </w:numPr>
        <w:bidi w:val="0"/>
        <w:ind w:left="425" w:leftChars="0" w:hanging="425" w:firstLineChars="0"/>
        <w:rPr>
          <w:rFonts w:hint="eastAsia"/>
        </w:rPr>
      </w:pPr>
      <w:r>
        <w:rPr>
          <w:rFonts w:hint="eastAsia"/>
        </w:rPr>
        <w:t>第三方平台将坐席端需要的roomId、sdkAppId、userId、userSig返回给设备端；</w:t>
      </w:r>
    </w:p>
    <w:p w14:paraId="55A5042D">
      <w:pPr>
        <w:numPr>
          <w:ilvl w:val="0"/>
          <w:numId w:val="12"/>
        </w:numPr>
        <w:bidi w:val="0"/>
        <w:ind w:left="425" w:leftChars="0" w:hanging="425" w:firstLineChars="0"/>
        <w:rPr>
          <w:rFonts w:hint="eastAsia"/>
        </w:rPr>
      </w:pPr>
      <w:r>
        <w:rPr>
          <w:rFonts w:hint="eastAsia"/>
        </w:rPr>
        <w:t>第三方平台通过MQTT协议：trtc_call，带上对讲需要的roomId、sdkAppId、userId、userSig参数向设备端发起呼叫请求；</w:t>
      </w:r>
    </w:p>
    <w:p w14:paraId="1059BAB8">
      <w:pPr>
        <w:numPr>
          <w:ilvl w:val="0"/>
          <w:numId w:val="12"/>
        </w:numPr>
        <w:bidi w:val="0"/>
        <w:ind w:left="425" w:leftChars="0" w:hanging="425" w:firstLineChars="0"/>
        <w:rPr>
          <w:rFonts w:hint="eastAsia"/>
        </w:rPr>
      </w:pPr>
      <w:r>
        <w:rPr>
          <w:rFonts w:hint="eastAsia"/>
        </w:rPr>
        <w:t>坐席端调用trtc.enterRoom()进入房间；</w:t>
      </w:r>
    </w:p>
    <w:p w14:paraId="0BF85E8E">
      <w:pPr>
        <w:numPr>
          <w:ilvl w:val="0"/>
          <w:numId w:val="12"/>
        </w:numPr>
        <w:bidi w:val="0"/>
        <w:ind w:left="425" w:leftChars="0" w:hanging="425" w:firstLineChars="0"/>
        <w:rPr>
          <w:rFonts w:hint="eastAsia"/>
        </w:rPr>
      </w:pPr>
      <w:r>
        <w:rPr>
          <w:rFonts w:hint="eastAsia"/>
        </w:rPr>
        <w:t>设备端调用trtc.enterRoom()进入房间；</w:t>
      </w:r>
    </w:p>
    <w:p w14:paraId="3F20C739">
      <w:pPr>
        <w:numPr>
          <w:ilvl w:val="0"/>
          <w:numId w:val="12"/>
        </w:numPr>
        <w:bidi w:val="0"/>
        <w:ind w:left="425" w:leftChars="0" w:hanging="425" w:firstLineChars="0"/>
        <w:rPr>
          <w:rFonts w:hint="eastAsia"/>
        </w:rPr>
      </w:pPr>
      <w:r>
        <w:rPr>
          <w:rFonts w:hint="eastAsia"/>
        </w:rPr>
        <w:t>双方开始对讲；</w:t>
      </w:r>
    </w:p>
    <w:p w14:paraId="30432CAC">
      <w:pPr>
        <w:numPr>
          <w:ilvl w:val="0"/>
          <w:numId w:val="12"/>
        </w:numPr>
        <w:bidi w:val="0"/>
        <w:ind w:left="425" w:leftChars="0" w:hanging="425" w:firstLineChars="0"/>
        <w:rPr>
          <w:rFonts w:hint="eastAsia"/>
        </w:rPr>
      </w:pPr>
      <w:r>
        <w:rPr>
          <w:rFonts w:hint="eastAsia"/>
        </w:rPr>
        <w:t>坐席端调用trtc.exitRoom()退出房间；</w:t>
      </w:r>
    </w:p>
    <w:p w14:paraId="3A989B34">
      <w:pPr>
        <w:numPr>
          <w:ilvl w:val="0"/>
          <w:numId w:val="12"/>
        </w:numPr>
        <w:bidi w:val="0"/>
        <w:ind w:left="425" w:leftChars="0" w:hanging="425" w:firstLineChars="0"/>
        <w:rPr>
          <w:rFonts w:hint="eastAsia"/>
        </w:rPr>
      </w:pPr>
      <w:r>
        <w:rPr>
          <w:rFonts w:hint="eastAsia"/>
        </w:rPr>
        <w:t>坐席端通知第三方平台已挂断；</w:t>
      </w:r>
    </w:p>
    <w:p w14:paraId="0A406815">
      <w:pPr>
        <w:numPr>
          <w:ilvl w:val="0"/>
          <w:numId w:val="12"/>
        </w:numPr>
        <w:bidi w:val="0"/>
        <w:ind w:left="425" w:leftChars="0" w:hanging="425" w:firstLineChars="0"/>
        <w:rPr>
          <w:rFonts w:hint="eastAsia"/>
        </w:rPr>
      </w:pPr>
      <w:r>
        <w:rPr>
          <w:rFonts w:hint="eastAsia"/>
        </w:rPr>
        <w:t>第三方平台通过MQTT协议：trtc_hangup通知设备端挂断退出；</w:t>
      </w:r>
    </w:p>
    <w:p w14:paraId="30073155">
      <w:pPr>
        <w:numPr>
          <w:ilvl w:val="0"/>
          <w:numId w:val="12"/>
        </w:numPr>
        <w:bidi w:val="0"/>
        <w:ind w:left="425" w:leftChars="0" w:hanging="425" w:firstLineChars="0"/>
        <w:rPr>
          <w:rFonts w:hint="eastAsia"/>
        </w:rPr>
      </w:pPr>
      <w:r>
        <w:rPr>
          <w:rFonts w:hint="eastAsia"/>
        </w:rPr>
        <w:t>设备端调用trtc.exitRoom()退出房间。</w:t>
      </w:r>
    </w:p>
    <w:p w14:paraId="718C1802">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04"/>
        <w:gridCol w:w="863"/>
        <w:gridCol w:w="769"/>
        <w:gridCol w:w="1256"/>
        <w:gridCol w:w="5468"/>
      </w:tblGrid>
      <w:tr w14:paraId="5834231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204" w:type="dxa"/>
            <w:shd w:val="clear" w:color="auto" w:fill="D7D7D7" w:themeFill="background1" w:themeFillShade="D8"/>
            <w:noWrap w:val="0"/>
            <w:vAlign w:val="center"/>
          </w:tcPr>
          <w:p w14:paraId="2DED141C">
            <w:pPr>
              <w:pStyle w:val="29"/>
              <w:bidi w:val="0"/>
              <w:jc w:val="center"/>
              <w:rPr>
                <w:rFonts w:hint="eastAsia"/>
              </w:rPr>
            </w:pPr>
            <w:r>
              <w:rPr>
                <w:rFonts w:hint="eastAsia"/>
              </w:rPr>
              <w:t>属性</w:t>
            </w:r>
          </w:p>
        </w:tc>
        <w:tc>
          <w:tcPr>
            <w:tcW w:w="863" w:type="dxa"/>
            <w:shd w:val="clear" w:color="auto" w:fill="D7D7D7" w:themeFill="background1" w:themeFillShade="D8"/>
            <w:noWrap w:val="0"/>
            <w:vAlign w:val="center"/>
          </w:tcPr>
          <w:p w14:paraId="1BF39704">
            <w:pPr>
              <w:pStyle w:val="29"/>
              <w:bidi w:val="0"/>
              <w:jc w:val="center"/>
              <w:rPr>
                <w:rFonts w:hint="eastAsia"/>
              </w:rPr>
            </w:pPr>
            <w:r>
              <w:rPr>
                <w:rFonts w:hint="eastAsia"/>
              </w:rPr>
              <w:t>类型</w:t>
            </w:r>
          </w:p>
        </w:tc>
        <w:tc>
          <w:tcPr>
            <w:tcW w:w="769" w:type="dxa"/>
            <w:shd w:val="clear" w:color="auto" w:fill="D7D7D7" w:themeFill="background1" w:themeFillShade="D8"/>
            <w:noWrap w:val="0"/>
            <w:vAlign w:val="center"/>
          </w:tcPr>
          <w:p w14:paraId="5DA5F6F3">
            <w:pPr>
              <w:pStyle w:val="29"/>
              <w:bidi w:val="0"/>
              <w:jc w:val="center"/>
            </w:pPr>
            <w:r>
              <w:rPr>
                <w:rFonts w:hint="eastAsia"/>
              </w:rPr>
              <w:t>必需</w:t>
            </w:r>
          </w:p>
        </w:tc>
        <w:tc>
          <w:tcPr>
            <w:tcW w:w="1256" w:type="dxa"/>
            <w:shd w:val="clear" w:color="auto" w:fill="D7D7D7" w:themeFill="background1" w:themeFillShade="D8"/>
            <w:noWrap w:val="0"/>
            <w:vAlign w:val="center"/>
          </w:tcPr>
          <w:p w14:paraId="2B725C41">
            <w:pPr>
              <w:pStyle w:val="29"/>
              <w:bidi w:val="0"/>
              <w:jc w:val="center"/>
              <w:rPr>
                <w:rFonts w:hint="eastAsia"/>
              </w:rPr>
            </w:pPr>
            <w:r>
              <w:rPr>
                <w:rFonts w:hint="eastAsia"/>
              </w:rPr>
              <w:t>名称</w:t>
            </w:r>
          </w:p>
        </w:tc>
        <w:tc>
          <w:tcPr>
            <w:tcW w:w="5468" w:type="dxa"/>
            <w:shd w:val="clear" w:color="auto" w:fill="D7D7D7" w:themeFill="background1" w:themeFillShade="D8"/>
            <w:noWrap w:val="0"/>
            <w:vAlign w:val="center"/>
          </w:tcPr>
          <w:p w14:paraId="66274B49">
            <w:pPr>
              <w:pStyle w:val="29"/>
              <w:bidi w:val="0"/>
              <w:jc w:val="center"/>
              <w:rPr>
                <w:rFonts w:hint="eastAsia"/>
              </w:rPr>
            </w:pPr>
            <w:r>
              <w:rPr>
                <w:rFonts w:hint="eastAsia"/>
              </w:rPr>
              <w:t>说明</w:t>
            </w:r>
          </w:p>
        </w:tc>
      </w:tr>
      <w:tr w14:paraId="40CC44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0FCA24A5">
            <w:pPr>
              <w:pStyle w:val="29"/>
              <w:bidi w:val="0"/>
              <w:jc w:val="center"/>
              <w:rPr>
                <w:rFonts w:hint="eastAsia"/>
              </w:rPr>
            </w:pPr>
            <w:r>
              <w:t>cmd</w:t>
            </w:r>
          </w:p>
        </w:tc>
        <w:tc>
          <w:tcPr>
            <w:tcW w:w="863" w:type="dxa"/>
            <w:noWrap w:val="0"/>
            <w:vAlign w:val="center"/>
          </w:tcPr>
          <w:p w14:paraId="4C4D4B93">
            <w:pPr>
              <w:pStyle w:val="29"/>
              <w:bidi w:val="0"/>
              <w:jc w:val="center"/>
            </w:pPr>
            <w:r>
              <w:t>string</w:t>
            </w:r>
          </w:p>
        </w:tc>
        <w:tc>
          <w:tcPr>
            <w:tcW w:w="769" w:type="dxa"/>
            <w:noWrap w:val="0"/>
            <w:vAlign w:val="center"/>
          </w:tcPr>
          <w:p w14:paraId="74A58BB5">
            <w:pPr>
              <w:pStyle w:val="29"/>
              <w:bidi w:val="0"/>
              <w:jc w:val="center"/>
              <w:rPr>
                <w:rFonts w:hint="eastAsia"/>
              </w:rPr>
            </w:pPr>
            <w:r>
              <w:t>是</w:t>
            </w:r>
          </w:p>
        </w:tc>
        <w:tc>
          <w:tcPr>
            <w:tcW w:w="1256" w:type="dxa"/>
            <w:noWrap w:val="0"/>
            <w:vAlign w:val="center"/>
          </w:tcPr>
          <w:p w14:paraId="14598F66">
            <w:pPr>
              <w:pStyle w:val="29"/>
              <w:bidi w:val="0"/>
              <w:jc w:val="center"/>
            </w:pPr>
            <w:r>
              <w:t>命令</w:t>
            </w:r>
          </w:p>
        </w:tc>
        <w:tc>
          <w:tcPr>
            <w:tcW w:w="5468" w:type="dxa"/>
            <w:noWrap w:val="0"/>
            <w:vAlign w:val="center"/>
          </w:tcPr>
          <w:p w14:paraId="2680B437">
            <w:pPr>
              <w:pStyle w:val="29"/>
              <w:bidi w:val="0"/>
              <w:jc w:val="both"/>
              <w:rPr>
                <w:rFonts w:hint="eastAsia"/>
              </w:rPr>
            </w:pPr>
            <w:r>
              <w:rPr>
                <w:rFonts w:hint="eastAsia"/>
              </w:rPr>
              <w:t>trtc_call</w:t>
            </w:r>
          </w:p>
        </w:tc>
      </w:tr>
      <w:tr w14:paraId="33CFED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4CE63B5A">
            <w:pPr>
              <w:pStyle w:val="29"/>
              <w:bidi w:val="0"/>
              <w:jc w:val="center"/>
              <w:rPr>
                <w:rFonts w:hint="eastAsia"/>
              </w:rPr>
            </w:pPr>
            <w:r>
              <w:t>msg_id</w:t>
            </w:r>
          </w:p>
        </w:tc>
        <w:tc>
          <w:tcPr>
            <w:tcW w:w="863" w:type="dxa"/>
            <w:noWrap w:val="0"/>
            <w:vAlign w:val="center"/>
          </w:tcPr>
          <w:p w14:paraId="145580CD">
            <w:pPr>
              <w:pStyle w:val="29"/>
              <w:bidi w:val="0"/>
              <w:jc w:val="center"/>
              <w:rPr>
                <w:rFonts w:hint="eastAsia"/>
              </w:rPr>
            </w:pPr>
            <w:r>
              <w:t>string</w:t>
            </w:r>
          </w:p>
        </w:tc>
        <w:tc>
          <w:tcPr>
            <w:tcW w:w="769" w:type="dxa"/>
            <w:noWrap w:val="0"/>
            <w:vAlign w:val="center"/>
          </w:tcPr>
          <w:p w14:paraId="7281974A">
            <w:pPr>
              <w:pStyle w:val="29"/>
              <w:bidi w:val="0"/>
              <w:jc w:val="center"/>
              <w:rPr>
                <w:rFonts w:hint="eastAsia"/>
              </w:rPr>
            </w:pPr>
            <w:r>
              <w:t>是</w:t>
            </w:r>
          </w:p>
        </w:tc>
        <w:tc>
          <w:tcPr>
            <w:tcW w:w="1256" w:type="dxa"/>
            <w:noWrap w:val="0"/>
            <w:vAlign w:val="center"/>
          </w:tcPr>
          <w:p w14:paraId="08F3A877">
            <w:pPr>
              <w:pStyle w:val="29"/>
              <w:bidi w:val="0"/>
              <w:jc w:val="center"/>
              <w:rPr>
                <w:rFonts w:hint="eastAsia"/>
              </w:rPr>
            </w:pPr>
            <w:r>
              <w:t>消息 ID</w:t>
            </w:r>
          </w:p>
        </w:tc>
        <w:tc>
          <w:tcPr>
            <w:tcW w:w="5468" w:type="dxa"/>
            <w:noWrap w:val="0"/>
            <w:vAlign w:val="center"/>
          </w:tcPr>
          <w:p w14:paraId="55E0E9AB">
            <w:pPr>
              <w:pStyle w:val="29"/>
              <w:bidi w:val="0"/>
              <w:jc w:val="both"/>
              <w:rPr>
                <w:rFonts w:hint="eastAsia"/>
              </w:rPr>
            </w:pPr>
            <w:r>
              <w:t>此次请求的唯一标识，20 位长，前 13 位是毫秒时间，后 7 位是字母和数字的随机数</w:t>
            </w:r>
          </w:p>
        </w:tc>
      </w:tr>
      <w:tr w14:paraId="4FDD49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16B9FF21">
            <w:pPr>
              <w:pStyle w:val="29"/>
              <w:bidi w:val="0"/>
              <w:jc w:val="center"/>
              <w:rPr>
                <w:rFonts w:hint="eastAsia"/>
              </w:rPr>
            </w:pPr>
            <w:r>
              <w:t>sdkAppId</w:t>
            </w:r>
          </w:p>
        </w:tc>
        <w:tc>
          <w:tcPr>
            <w:tcW w:w="863" w:type="dxa"/>
            <w:noWrap w:val="0"/>
            <w:vAlign w:val="center"/>
          </w:tcPr>
          <w:p w14:paraId="3C034EA7">
            <w:pPr>
              <w:pStyle w:val="29"/>
              <w:bidi w:val="0"/>
              <w:jc w:val="center"/>
              <w:rPr>
                <w:rFonts w:hint="eastAsia"/>
              </w:rPr>
            </w:pPr>
            <w:r>
              <w:rPr>
                <w:rFonts w:hint="eastAsia"/>
              </w:rPr>
              <w:t>int</w:t>
            </w:r>
          </w:p>
        </w:tc>
        <w:tc>
          <w:tcPr>
            <w:tcW w:w="769" w:type="dxa"/>
            <w:noWrap w:val="0"/>
            <w:vAlign w:val="center"/>
          </w:tcPr>
          <w:p w14:paraId="7672EAF7">
            <w:pPr>
              <w:pStyle w:val="29"/>
              <w:bidi w:val="0"/>
              <w:jc w:val="center"/>
              <w:rPr>
                <w:rFonts w:hint="eastAsia"/>
              </w:rPr>
            </w:pPr>
            <w:r>
              <w:rPr>
                <w:rFonts w:hint="eastAsia"/>
              </w:rPr>
              <w:t>是</w:t>
            </w:r>
          </w:p>
        </w:tc>
        <w:tc>
          <w:tcPr>
            <w:tcW w:w="1256" w:type="dxa"/>
            <w:noWrap w:val="0"/>
            <w:vAlign w:val="center"/>
          </w:tcPr>
          <w:p w14:paraId="19FB4D05">
            <w:pPr>
              <w:pStyle w:val="29"/>
              <w:bidi w:val="0"/>
              <w:jc w:val="center"/>
              <w:rPr>
                <w:rFonts w:hint="eastAsia"/>
              </w:rPr>
            </w:pPr>
            <w:r>
              <w:rPr>
                <w:rFonts w:hint="eastAsia"/>
              </w:rPr>
              <w:t>腾讯TRTC应用ID</w:t>
            </w:r>
          </w:p>
        </w:tc>
        <w:tc>
          <w:tcPr>
            <w:tcW w:w="5468" w:type="dxa"/>
            <w:noWrap w:val="0"/>
            <w:vAlign w:val="center"/>
          </w:tcPr>
          <w:p w14:paraId="03A3F50E">
            <w:pPr>
              <w:pStyle w:val="29"/>
              <w:bidi w:val="0"/>
              <w:jc w:val="both"/>
              <w:rPr>
                <w:rFonts w:hint="eastAsia"/>
              </w:rPr>
            </w:pPr>
            <w:r>
              <w:rPr>
                <w:rFonts w:hint="eastAsia"/>
              </w:rPr>
              <w:t>在 实时音视频控制台 单击 应用管理 &gt; 创建应用 创建新应用之后，即可在 应用信息 中获取 sdkAppId 信息。</w:t>
            </w:r>
          </w:p>
        </w:tc>
      </w:tr>
      <w:tr w14:paraId="6B5162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499D5F74">
            <w:pPr>
              <w:pStyle w:val="29"/>
              <w:bidi w:val="0"/>
              <w:jc w:val="center"/>
              <w:rPr>
                <w:rFonts w:hint="eastAsia"/>
              </w:rPr>
            </w:pPr>
            <w:r>
              <w:t>userId</w:t>
            </w:r>
          </w:p>
        </w:tc>
        <w:tc>
          <w:tcPr>
            <w:tcW w:w="863" w:type="dxa"/>
            <w:noWrap w:val="0"/>
            <w:vAlign w:val="center"/>
          </w:tcPr>
          <w:p w14:paraId="4A3A7242">
            <w:pPr>
              <w:pStyle w:val="29"/>
              <w:bidi w:val="0"/>
              <w:jc w:val="center"/>
              <w:rPr>
                <w:rFonts w:hint="eastAsia"/>
              </w:rPr>
            </w:pPr>
            <w:r>
              <w:rPr>
                <w:rFonts w:hint="eastAsia"/>
              </w:rPr>
              <w:t>string</w:t>
            </w:r>
          </w:p>
        </w:tc>
        <w:tc>
          <w:tcPr>
            <w:tcW w:w="769" w:type="dxa"/>
            <w:noWrap w:val="0"/>
            <w:vAlign w:val="center"/>
          </w:tcPr>
          <w:p w14:paraId="74A60A63">
            <w:pPr>
              <w:pStyle w:val="29"/>
              <w:bidi w:val="0"/>
              <w:jc w:val="center"/>
              <w:rPr>
                <w:rFonts w:hint="eastAsia"/>
              </w:rPr>
            </w:pPr>
            <w:r>
              <w:rPr>
                <w:rFonts w:hint="eastAsia"/>
              </w:rPr>
              <w:t>是</w:t>
            </w:r>
          </w:p>
        </w:tc>
        <w:tc>
          <w:tcPr>
            <w:tcW w:w="1256" w:type="dxa"/>
            <w:noWrap w:val="0"/>
            <w:vAlign w:val="center"/>
          </w:tcPr>
          <w:p w14:paraId="120D4036">
            <w:pPr>
              <w:pStyle w:val="29"/>
              <w:bidi w:val="0"/>
              <w:jc w:val="center"/>
              <w:rPr>
                <w:rFonts w:hint="eastAsia"/>
              </w:rPr>
            </w:pPr>
            <w:r>
              <w:rPr>
                <w:rFonts w:hint="eastAsia"/>
              </w:rPr>
              <w:t>腾讯TRTC用户ID</w:t>
            </w:r>
          </w:p>
        </w:tc>
        <w:tc>
          <w:tcPr>
            <w:tcW w:w="5468" w:type="dxa"/>
            <w:noWrap w:val="0"/>
            <w:vAlign w:val="center"/>
          </w:tcPr>
          <w:p w14:paraId="78D33EB4">
            <w:pPr>
              <w:pStyle w:val="29"/>
              <w:bidi w:val="0"/>
              <w:jc w:val="both"/>
              <w:rPr>
                <w:rFonts w:hint="eastAsia"/>
              </w:rPr>
            </w:pPr>
            <w:r>
              <w:rPr>
                <w:rFonts w:hint="eastAsia"/>
              </w:rPr>
              <w:t>建议限制长度为32字节，只允许包含大小写英文字母(a-zA-Z)、数字(0-9)及下划线和连词符。</w:t>
            </w:r>
          </w:p>
        </w:tc>
      </w:tr>
      <w:tr w14:paraId="0FA064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573E18D4">
            <w:pPr>
              <w:pStyle w:val="29"/>
              <w:bidi w:val="0"/>
              <w:jc w:val="center"/>
              <w:rPr>
                <w:rFonts w:hint="eastAsia"/>
              </w:rPr>
            </w:pPr>
            <w:r>
              <w:t>userSig</w:t>
            </w:r>
          </w:p>
        </w:tc>
        <w:tc>
          <w:tcPr>
            <w:tcW w:w="863" w:type="dxa"/>
            <w:noWrap w:val="0"/>
            <w:vAlign w:val="center"/>
          </w:tcPr>
          <w:p w14:paraId="35C034CA">
            <w:pPr>
              <w:pStyle w:val="29"/>
              <w:bidi w:val="0"/>
              <w:jc w:val="center"/>
              <w:rPr>
                <w:rFonts w:hint="eastAsia"/>
              </w:rPr>
            </w:pPr>
            <w:r>
              <w:rPr>
                <w:rFonts w:hint="eastAsia"/>
              </w:rPr>
              <w:t>string</w:t>
            </w:r>
          </w:p>
        </w:tc>
        <w:tc>
          <w:tcPr>
            <w:tcW w:w="769" w:type="dxa"/>
            <w:noWrap w:val="0"/>
            <w:vAlign w:val="center"/>
          </w:tcPr>
          <w:p w14:paraId="71142BBC">
            <w:pPr>
              <w:pStyle w:val="29"/>
              <w:bidi w:val="0"/>
              <w:jc w:val="center"/>
              <w:rPr>
                <w:rFonts w:hint="eastAsia"/>
              </w:rPr>
            </w:pPr>
            <w:r>
              <w:rPr>
                <w:rFonts w:hint="eastAsia"/>
              </w:rPr>
              <w:t>是</w:t>
            </w:r>
          </w:p>
        </w:tc>
        <w:tc>
          <w:tcPr>
            <w:tcW w:w="1256" w:type="dxa"/>
            <w:noWrap w:val="0"/>
            <w:vAlign w:val="center"/>
          </w:tcPr>
          <w:p w14:paraId="352E0225">
            <w:pPr>
              <w:pStyle w:val="29"/>
              <w:bidi w:val="0"/>
              <w:jc w:val="center"/>
              <w:rPr>
                <w:rFonts w:hint="eastAsia"/>
              </w:rPr>
            </w:pPr>
            <w:r>
              <w:rPr>
                <w:rFonts w:hint="eastAsia"/>
              </w:rPr>
              <w:t>腾讯TRTC用户签名</w:t>
            </w:r>
          </w:p>
        </w:tc>
        <w:tc>
          <w:tcPr>
            <w:tcW w:w="5468" w:type="dxa"/>
            <w:noWrap w:val="0"/>
            <w:vAlign w:val="center"/>
          </w:tcPr>
          <w:p w14:paraId="6D7791A7">
            <w:pPr>
              <w:pStyle w:val="29"/>
              <w:bidi w:val="0"/>
              <w:jc w:val="both"/>
              <w:rPr>
                <w:rFonts w:hint="eastAsia"/>
              </w:rPr>
            </w:pPr>
            <w:r>
              <w:rPr>
                <w:rFonts w:hint="eastAsia"/>
              </w:rPr>
              <w:t>计算方式参考：</w:t>
            </w:r>
          </w:p>
          <w:p w14:paraId="28E2B6B1">
            <w:pPr>
              <w:pStyle w:val="29"/>
              <w:bidi w:val="0"/>
              <w:jc w:val="both"/>
              <w:rPr>
                <w:rFonts w:hint="eastAsia"/>
              </w:rPr>
            </w:pPr>
            <w:r>
              <w:rPr>
                <w:rFonts w:hint="eastAsia"/>
              </w:rPr>
              <w:fldChar w:fldCharType="begin"/>
            </w:r>
            <w:r>
              <w:rPr>
                <w:rFonts w:hint="eastAsia"/>
              </w:rPr>
              <w:instrText xml:space="preserve"> HYPERLINK "https://cloud.tencent.com/document/product/647/17275" </w:instrText>
            </w:r>
            <w:r>
              <w:rPr>
                <w:rFonts w:hint="eastAsia"/>
              </w:rPr>
              <w:fldChar w:fldCharType="separate"/>
            </w:r>
            <w:r>
              <w:rPr>
                <w:rStyle w:val="27"/>
                <w:rFonts w:hint="eastAsia"/>
                <w:szCs w:val="18"/>
              </w:rPr>
              <w:t>https://cloud.tencent.com/document/product/647/17275</w:t>
            </w:r>
            <w:r>
              <w:rPr>
                <w:rFonts w:hint="eastAsia"/>
              </w:rPr>
              <w:fldChar w:fldCharType="end"/>
            </w:r>
          </w:p>
          <w:p w14:paraId="2E0C5A2F">
            <w:pPr>
              <w:pStyle w:val="29"/>
              <w:bidi w:val="0"/>
              <w:jc w:val="both"/>
              <w:rPr>
                <w:rFonts w:hint="eastAsia"/>
              </w:rPr>
            </w:pPr>
            <w:r>
              <w:t>签名(UserSig)生成工具</w:t>
            </w:r>
            <w:r>
              <w:rPr>
                <w:rFonts w:hint="eastAsia"/>
              </w:rPr>
              <w:t>：</w:t>
            </w:r>
          </w:p>
          <w:p w14:paraId="39119C0B">
            <w:pPr>
              <w:pStyle w:val="29"/>
              <w:bidi w:val="0"/>
              <w:jc w:val="both"/>
              <w:rPr>
                <w:rFonts w:hint="eastAsia"/>
              </w:rPr>
            </w:pPr>
            <w:r>
              <w:fldChar w:fldCharType="begin"/>
            </w:r>
            <w:r>
              <w:instrText xml:space="preserve"> HYPERLINK "https://console.cloud.tencent.com/trtc/usersigtool" </w:instrText>
            </w:r>
            <w:r>
              <w:fldChar w:fldCharType="separate"/>
            </w:r>
            <w:r>
              <w:rPr>
                <w:rStyle w:val="27"/>
              </w:rPr>
              <w:t>https://console.cloud.tencent.com/trtc/usersigtool</w:t>
            </w:r>
            <w:r>
              <w:fldChar w:fldCharType="end"/>
            </w:r>
          </w:p>
        </w:tc>
      </w:tr>
      <w:tr w14:paraId="3CCEA74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186560A2">
            <w:pPr>
              <w:pStyle w:val="29"/>
              <w:bidi w:val="0"/>
              <w:jc w:val="center"/>
              <w:rPr>
                <w:rFonts w:hint="eastAsia"/>
              </w:rPr>
            </w:pPr>
            <w:r>
              <w:t>roomId</w:t>
            </w:r>
          </w:p>
        </w:tc>
        <w:tc>
          <w:tcPr>
            <w:tcW w:w="863" w:type="dxa"/>
            <w:noWrap w:val="0"/>
            <w:vAlign w:val="center"/>
          </w:tcPr>
          <w:p w14:paraId="4B942830">
            <w:pPr>
              <w:pStyle w:val="29"/>
              <w:bidi w:val="0"/>
              <w:jc w:val="center"/>
              <w:rPr>
                <w:rFonts w:hint="eastAsia"/>
              </w:rPr>
            </w:pPr>
            <w:r>
              <w:rPr>
                <w:rFonts w:hint="eastAsia"/>
              </w:rPr>
              <w:t>int</w:t>
            </w:r>
          </w:p>
        </w:tc>
        <w:tc>
          <w:tcPr>
            <w:tcW w:w="769" w:type="dxa"/>
            <w:noWrap w:val="0"/>
            <w:vAlign w:val="center"/>
          </w:tcPr>
          <w:p w14:paraId="310B1071">
            <w:pPr>
              <w:pStyle w:val="29"/>
              <w:bidi w:val="0"/>
              <w:jc w:val="center"/>
              <w:rPr>
                <w:rFonts w:hint="eastAsia"/>
              </w:rPr>
            </w:pPr>
            <w:r>
              <w:rPr>
                <w:rFonts w:hint="eastAsia"/>
              </w:rPr>
              <w:t>是</w:t>
            </w:r>
          </w:p>
        </w:tc>
        <w:tc>
          <w:tcPr>
            <w:tcW w:w="1256" w:type="dxa"/>
            <w:noWrap w:val="0"/>
            <w:vAlign w:val="center"/>
          </w:tcPr>
          <w:p w14:paraId="16FFB869">
            <w:pPr>
              <w:pStyle w:val="29"/>
              <w:bidi w:val="0"/>
              <w:jc w:val="center"/>
              <w:rPr>
                <w:rFonts w:hint="eastAsia"/>
              </w:rPr>
            </w:pPr>
            <w:r>
              <w:rPr>
                <w:rFonts w:hint="eastAsia"/>
              </w:rPr>
              <w:t>腾讯TRTC房间ID</w:t>
            </w:r>
          </w:p>
        </w:tc>
        <w:tc>
          <w:tcPr>
            <w:tcW w:w="5468" w:type="dxa"/>
            <w:noWrap w:val="0"/>
            <w:vAlign w:val="center"/>
          </w:tcPr>
          <w:p w14:paraId="14E306CE">
            <w:pPr>
              <w:pStyle w:val="29"/>
              <w:bidi w:val="0"/>
              <w:jc w:val="both"/>
              <w:rPr>
                <w:rFonts w:hint="eastAsia"/>
              </w:rPr>
            </w:pPr>
            <w:r>
              <w:rPr>
                <w:rFonts w:hint="eastAsia"/>
              </w:rPr>
              <w:t>数字类型的房间号，取值要求为 [1, 4294967294] 的整数</w:t>
            </w:r>
          </w:p>
        </w:tc>
      </w:tr>
      <w:tr w14:paraId="6D37D5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039340E5">
            <w:pPr>
              <w:pStyle w:val="29"/>
              <w:bidi w:val="0"/>
              <w:jc w:val="center"/>
              <w:rPr>
                <w:rFonts w:hint="eastAsia"/>
              </w:rPr>
            </w:pPr>
            <w:r>
              <w:t>audio</w:t>
            </w:r>
            <w:r>
              <w:rPr>
                <w:rFonts w:hint="eastAsia"/>
              </w:rPr>
              <w:t>Enabled</w:t>
            </w:r>
          </w:p>
        </w:tc>
        <w:tc>
          <w:tcPr>
            <w:tcW w:w="863" w:type="dxa"/>
            <w:noWrap w:val="0"/>
            <w:vAlign w:val="center"/>
          </w:tcPr>
          <w:p w14:paraId="24C1ADDF">
            <w:pPr>
              <w:pStyle w:val="29"/>
              <w:bidi w:val="0"/>
              <w:jc w:val="center"/>
              <w:rPr>
                <w:rFonts w:hint="eastAsia"/>
              </w:rPr>
            </w:pPr>
            <w:r>
              <w:rPr>
                <w:rFonts w:hint="eastAsia"/>
              </w:rPr>
              <w:t>int</w:t>
            </w:r>
          </w:p>
        </w:tc>
        <w:tc>
          <w:tcPr>
            <w:tcW w:w="769" w:type="dxa"/>
            <w:noWrap w:val="0"/>
            <w:vAlign w:val="center"/>
          </w:tcPr>
          <w:p w14:paraId="4C5D65B6">
            <w:pPr>
              <w:pStyle w:val="29"/>
              <w:bidi w:val="0"/>
              <w:jc w:val="center"/>
              <w:rPr>
                <w:rFonts w:hint="eastAsia"/>
              </w:rPr>
            </w:pPr>
            <w:r>
              <w:rPr>
                <w:rFonts w:hint="eastAsia"/>
              </w:rPr>
              <w:t>否</w:t>
            </w:r>
          </w:p>
        </w:tc>
        <w:tc>
          <w:tcPr>
            <w:tcW w:w="1256" w:type="dxa"/>
            <w:noWrap w:val="0"/>
            <w:vAlign w:val="center"/>
          </w:tcPr>
          <w:p w14:paraId="580AE9F2">
            <w:pPr>
              <w:pStyle w:val="29"/>
              <w:bidi w:val="0"/>
              <w:jc w:val="center"/>
              <w:rPr>
                <w:rFonts w:hint="eastAsia"/>
              </w:rPr>
            </w:pPr>
            <w:r>
              <w:rPr>
                <w:rFonts w:hint="eastAsia"/>
              </w:rPr>
              <w:t>是否发送音频</w:t>
            </w:r>
          </w:p>
        </w:tc>
        <w:tc>
          <w:tcPr>
            <w:tcW w:w="5468" w:type="dxa"/>
            <w:noWrap w:val="0"/>
            <w:vAlign w:val="center"/>
          </w:tcPr>
          <w:p w14:paraId="7EA319DC">
            <w:pPr>
              <w:pStyle w:val="29"/>
              <w:bidi w:val="0"/>
              <w:jc w:val="both"/>
              <w:rPr>
                <w:rFonts w:hint="eastAsia"/>
              </w:rPr>
            </w:pPr>
            <w:r>
              <w:rPr>
                <w:rFonts w:hint="eastAsia"/>
              </w:rPr>
              <w:t>1：是（缺省）</w:t>
            </w:r>
          </w:p>
          <w:p w14:paraId="0F1FC3A2">
            <w:pPr>
              <w:pStyle w:val="29"/>
              <w:bidi w:val="0"/>
              <w:jc w:val="both"/>
              <w:rPr>
                <w:rFonts w:hint="eastAsia"/>
              </w:rPr>
            </w:pPr>
            <w:r>
              <w:rPr>
                <w:rFonts w:hint="eastAsia"/>
              </w:rPr>
              <w:t>0：否</w:t>
            </w:r>
          </w:p>
        </w:tc>
      </w:tr>
      <w:tr w14:paraId="1AC04B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204" w:type="dxa"/>
            <w:noWrap w:val="0"/>
            <w:vAlign w:val="center"/>
          </w:tcPr>
          <w:p w14:paraId="745F9DDD">
            <w:pPr>
              <w:pStyle w:val="29"/>
              <w:bidi w:val="0"/>
              <w:jc w:val="center"/>
              <w:rPr>
                <w:rFonts w:hint="eastAsia"/>
              </w:rPr>
            </w:pPr>
            <w:r>
              <w:rPr>
                <w:rFonts w:hint="eastAsia"/>
              </w:rPr>
              <w:t>videoEnabled</w:t>
            </w:r>
          </w:p>
        </w:tc>
        <w:tc>
          <w:tcPr>
            <w:tcW w:w="863" w:type="dxa"/>
            <w:noWrap w:val="0"/>
            <w:vAlign w:val="center"/>
          </w:tcPr>
          <w:p w14:paraId="0754AFAC">
            <w:pPr>
              <w:pStyle w:val="29"/>
              <w:bidi w:val="0"/>
              <w:jc w:val="center"/>
              <w:rPr>
                <w:rFonts w:hint="eastAsia"/>
              </w:rPr>
            </w:pPr>
            <w:r>
              <w:rPr>
                <w:rFonts w:hint="eastAsia"/>
              </w:rPr>
              <w:t>int</w:t>
            </w:r>
          </w:p>
        </w:tc>
        <w:tc>
          <w:tcPr>
            <w:tcW w:w="769" w:type="dxa"/>
            <w:noWrap w:val="0"/>
            <w:vAlign w:val="center"/>
          </w:tcPr>
          <w:p w14:paraId="1C6D001E">
            <w:pPr>
              <w:pStyle w:val="29"/>
              <w:bidi w:val="0"/>
              <w:jc w:val="center"/>
              <w:rPr>
                <w:rFonts w:hint="eastAsia"/>
              </w:rPr>
            </w:pPr>
            <w:r>
              <w:rPr>
                <w:rFonts w:hint="eastAsia"/>
              </w:rPr>
              <w:t>否</w:t>
            </w:r>
          </w:p>
        </w:tc>
        <w:tc>
          <w:tcPr>
            <w:tcW w:w="1256" w:type="dxa"/>
            <w:noWrap w:val="0"/>
            <w:vAlign w:val="center"/>
          </w:tcPr>
          <w:p w14:paraId="4A16AC32">
            <w:pPr>
              <w:pStyle w:val="29"/>
              <w:bidi w:val="0"/>
              <w:jc w:val="center"/>
              <w:rPr>
                <w:rFonts w:hint="eastAsia"/>
              </w:rPr>
            </w:pPr>
            <w:r>
              <w:rPr>
                <w:rFonts w:hint="eastAsia"/>
              </w:rPr>
              <w:t>是否发送视频</w:t>
            </w:r>
          </w:p>
        </w:tc>
        <w:tc>
          <w:tcPr>
            <w:tcW w:w="5468" w:type="dxa"/>
            <w:noWrap w:val="0"/>
            <w:vAlign w:val="center"/>
          </w:tcPr>
          <w:p w14:paraId="38D7DA9E">
            <w:pPr>
              <w:pStyle w:val="29"/>
              <w:bidi w:val="0"/>
              <w:jc w:val="both"/>
              <w:rPr>
                <w:rFonts w:hint="eastAsia"/>
              </w:rPr>
            </w:pPr>
            <w:r>
              <w:rPr>
                <w:rFonts w:hint="eastAsia"/>
              </w:rPr>
              <w:t>1：是（缺省）</w:t>
            </w:r>
          </w:p>
          <w:p w14:paraId="6E6AF320">
            <w:pPr>
              <w:pStyle w:val="29"/>
              <w:bidi w:val="0"/>
              <w:jc w:val="both"/>
              <w:rPr>
                <w:rFonts w:hint="eastAsia"/>
              </w:rPr>
            </w:pPr>
            <w:r>
              <w:rPr>
                <w:rFonts w:hint="eastAsia"/>
              </w:rPr>
              <w:t>0：否</w:t>
            </w:r>
          </w:p>
        </w:tc>
      </w:tr>
    </w:tbl>
    <w:p w14:paraId="599F00EF">
      <w:pPr>
        <w:bidi w:val="0"/>
        <w:rPr>
          <w:rFonts w:hint="eastAsia"/>
        </w:rPr>
      </w:pPr>
      <w:r>
        <w:rPr>
          <w:rFonts w:hint="eastAsia"/>
        </w:rPr>
        <w:t>示例：</w:t>
      </w:r>
    </w:p>
    <w:p w14:paraId="38A4AC11">
      <w:pPr>
        <w:snapToGrid/>
        <w:spacing w:line="326" w:lineRule="auto"/>
      </w:pPr>
      <w:r>
        <w:rPr>
          <w:rFonts w:ascii="'Cascadia Mono'" w:hAnsi="'Cascadia Mono'" w:cs="'Cascadia Mono'"/>
          <w:i w:val="0"/>
          <w:strike w:val="0"/>
          <w:color w:val="000000"/>
          <w:sz w:val="21"/>
          <w:u w:val="none"/>
          <w:shd w:val="clear" w:color="auto" w:fill="FFFFFE"/>
        </w:rPr>
        <w:t>{</w:t>
      </w:r>
    </w:p>
    <w:p w14:paraId="26BF762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"trtc_call"</w:t>
      </w:r>
      <w:r>
        <w:rPr>
          <w:rFonts w:ascii="'Cascadia Mono'" w:hAnsi="'Cascadia Mono'" w:cs="'Cascadia Mono'"/>
          <w:i w:val="0"/>
          <w:strike w:val="0"/>
          <w:color w:val="000000"/>
          <w:sz w:val="21"/>
          <w:u w:val="none"/>
          <w:shd w:val="clear" w:color="auto" w:fill="FFFFFE"/>
        </w:rPr>
        <w:t>,</w:t>
      </w:r>
    </w:p>
    <w:p w14:paraId="682CF4D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5294001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"sdkAppId"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1601513212</w:t>
      </w:r>
      <w:r>
        <w:rPr>
          <w:rFonts w:ascii="'Cascadia Mono'" w:hAnsi="'Cascadia Mono'" w:cs="'Cascadia Mono'"/>
          <w:i w:val="0"/>
          <w:strike w:val="0"/>
          <w:color w:val="000000"/>
          <w:sz w:val="21"/>
          <w:u w:val="none"/>
          <w:shd w:val="clear" w:color="auto" w:fill="FFFFFE"/>
        </w:rPr>
        <w:t>,</w:t>
      </w:r>
    </w:p>
    <w:p w14:paraId="695ABF7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"myuseridis001"</w:t>
      </w:r>
      <w:r>
        <w:rPr>
          <w:rFonts w:ascii="'Cascadia Mono'" w:hAnsi="'Cascadia Mono'" w:cs="'Cascadia Mono'"/>
          <w:i w:val="0"/>
          <w:strike w:val="0"/>
          <w:color w:val="000000"/>
          <w:sz w:val="21"/>
          <w:u w:val="none"/>
          <w:shd w:val="clear" w:color="auto" w:fill="FFFFFE"/>
        </w:rPr>
        <w:t>,</w:t>
      </w:r>
    </w:p>
    <w:p w14:paraId="02CC240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"userSig"</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"eJwtzF0LstNC3m1OQ*hIiECDkjza8go*u8...X7nVH8n3B4VOMgE_"</w:t>
      </w:r>
      <w:r>
        <w:rPr>
          <w:rFonts w:ascii="'Cascadia Mono'" w:hAnsi="'Cascadia Mono'" w:cs="'Cascadia Mono'"/>
          <w:i w:val="0"/>
          <w:strike w:val="0"/>
          <w:color w:val="000000"/>
          <w:sz w:val="21"/>
          <w:u w:val="none"/>
          <w:shd w:val="clear" w:color="auto" w:fill="FFFFFE"/>
        </w:rPr>
        <w:t>,</w:t>
      </w:r>
    </w:p>
    <w:p w14:paraId="25DB18D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"roomId"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7629</w:t>
      </w:r>
      <w:r>
        <w:rPr>
          <w:rFonts w:ascii="'Cascadia Mono'" w:hAnsi="'Cascadia Mono'" w:cs="'Cascadia Mono'"/>
          <w:i w:val="0"/>
          <w:strike w:val="0"/>
          <w:color w:val="000000"/>
          <w:sz w:val="21"/>
          <w:u w:val="none"/>
          <w:shd w:val="clear" w:color="auto" w:fill="FFFFFE"/>
        </w:rPr>
        <w:t>,</w:t>
      </w:r>
    </w:p>
    <w:p w14:paraId="21CC5B2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"audioEnabled"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3563B7B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"videoEnabled"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p>
    <w:p w14:paraId="3EE5B0CA">
      <w:pPr>
        <w:snapToGrid/>
        <w:spacing w:line="326" w:lineRule="auto"/>
      </w:pPr>
      <w:r>
        <w:rPr>
          <w:rFonts w:ascii="'Cascadia Mono'" w:hAnsi="'Cascadia Mono'" w:cs="'Cascadia Mono'"/>
          <w:i w:val="0"/>
          <w:strike w:val="0"/>
          <w:color w:val="000000"/>
          <w:sz w:val="21"/>
          <w:u w:val="none"/>
          <w:shd w:val="clear" w:color="auto" w:fill="FFFFFE"/>
        </w:rPr>
        <w:t>}</w:t>
      </w:r>
    </w:p>
    <w:p w14:paraId="6F5C07F1">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942"/>
        <w:gridCol w:w="2748"/>
        <w:gridCol w:w="4096"/>
      </w:tblGrid>
      <w:tr w14:paraId="7DF272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9" w:type="dxa"/>
            <w:shd w:val="clear" w:color="auto" w:fill="D7D7D7" w:themeFill="background1" w:themeFillShade="D8"/>
            <w:noWrap w:val="0"/>
            <w:vAlign w:val="center"/>
          </w:tcPr>
          <w:p w14:paraId="23A67827">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4D5F3E0">
            <w:pPr>
              <w:pStyle w:val="29"/>
              <w:bidi w:val="0"/>
              <w:jc w:val="center"/>
              <w:rPr>
                <w:rFonts w:hint="eastAsia"/>
              </w:rPr>
            </w:pPr>
            <w:r>
              <w:rPr>
                <w:rFonts w:hint="eastAsia"/>
              </w:rPr>
              <w:t>类型</w:t>
            </w:r>
          </w:p>
        </w:tc>
        <w:tc>
          <w:tcPr>
            <w:tcW w:w="942" w:type="dxa"/>
            <w:shd w:val="clear" w:color="auto" w:fill="D7D7D7" w:themeFill="background1" w:themeFillShade="D8"/>
            <w:noWrap w:val="0"/>
            <w:vAlign w:val="center"/>
          </w:tcPr>
          <w:p w14:paraId="40EAF4F5">
            <w:pPr>
              <w:pStyle w:val="29"/>
              <w:bidi w:val="0"/>
              <w:jc w:val="center"/>
            </w:pPr>
            <w:r>
              <w:rPr>
                <w:rFonts w:hint="eastAsia"/>
              </w:rPr>
              <w:t>必需</w:t>
            </w:r>
          </w:p>
        </w:tc>
        <w:tc>
          <w:tcPr>
            <w:tcW w:w="2748" w:type="dxa"/>
            <w:shd w:val="clear" w:color="auto" w:fill="D7D7D7" w:themeFill="background1" w:themeFillShade="D8"/>
            <w:noWrap w:val="0"/>
            <w:vAlign w:val="center"/>
          </w:tcPr>
          <w:p w14:paraId="7059EB91">
            <w:pPr>
              <w:pStyle w:val="29"/>
              <w:bidi w:val="0"/>
              <w:jc w:val="center"/>
              <w:rPr>
                <w:rFonts w:hint="eastAsia"/>
              </w:rPr>
            </w:pPr>
            <w:r>
              <w:rPr>
                <w:rFonts w:hint="eastAsia"/>
              </w:rPr>
              <w:t>名称</w:t>
            </w:r>
          </w:p>
        </w:tc>
        <w:tc>
          <w:tcPr>
            <w:tcW w:w="4096" w:type="dxa"/>
            <w:shd w:val="clear" w:color="auto" w:fill="D7D7D7" w:themeFill="background1" w:themeFillShade="D8"/>
            <w:noWrap w:val="0"/>
            <w:vAlign w:val="center"/>
          </w:tcPr>
          <w:p w14:paraId="1C207CF3">
            <w:pPr>
              <w:pStyle w:val="29"/>
              <w:bidi w:val="0"/>
              <w:jc w:val="center"/>
              <w:rPr>
                <w:rFonts w:hint="eastAsia"/>
              </w:rPr>
            </w:pPr>
            <w:r>
              <w:rPr>
                <w:rFonts w:hint="eastAsia"/>
              </w:rPr>
              <w:t>说明</w:t>
            </w:r>
          </w:p>
        </w:tc>
      </w:tr>
      <w:tr w14:paraId="36BA21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3DBF4CD6">
            <w:pPr>
              <w:pStyle w:val="29"/>
              <w:bidi w:val="0"/>
              <w:jc w:val="center"/>
              <w:rPr>
                <w:rFonts w:hint="eastAsia"/>
              </w:rPr>
            </w:pPr>
            <w:r>
              <w:t>cmd</w:t>
            </w:r>
          </w:p>
        </w:tc>
        <w:tc>
          <w:tcPr>
            <w:tcW w:w="800" w:type="dxa"/>
            <w:noWrap w:val="0"/>
            <w:vAlign w:val="center"/>
          </w:tcPr>
          <w:p w14:paraId="78C32C54">
            <w:pPr>
              <w:pStyle w:val="29"/>
              <w:bidi w:val="0"/>
              <w:jc w:val="center"/>
            </w:pPr>
            <w:r>
              <w:t>string</w:t>
            </w:r>
          </w:p>
        </w:tc>
        <w:tc>
          <w:tcPr>
            <w:tcW w:w="942" w:type="dxa"/>
            <w:noWrap w:val="0"/>
            <w:vAlign w:val="center"/>
          </w:tcPr>
          <w:p w14:paraId="1D2ACDB5">
            <w:pPr>
              <w:pStyle w:val="29"/>
              <w:bidi w:val="0"/>
              <w:jc w:val="center"/>
              <w:rPr>
                <w:rFonts w:hint="eastAsia"/>
              </w:rPr>
            </w:pPr>
            <w:r>
              <w:t>是</w:t>
            </w:r>
          </w:p>
        </w:tc>
        <w:tc>
          <w:tcPr>
            <w:tcW w:w="2748" w:type="dxa"/>
            <w:noWrap w:val="0"/>
            <w:vAlign w:val="center"/>
          </w:tcPr>
          <w:p w14:paraId="346333EE">
            <w:pPr>
              <w:pStyle w:val="29"/>
              <w:bidi w:val="0"/>
              <w:jc w:val="center"/>
            </w:pPr>
            <w:r>
              <w:t>命令</w:t>
            </w:r>
          </w:p>
        </w:tc>
        <w:tc>
          <w:tcPr>
            <w:tcW w:w="4096" w:type="dxa"/>
            <w:noWrap w:val="0"/>
            <w:vAlign w:val="center"/>
          </w:tcPr>
          <w:p w14:paraId="20543D9D">
            <w:pPr>
              <w:pStyle w:val="29"/>
              <w:bidi w:val="0"/>
              <w:jc w:val="both"/>
            </w:pPr>
            <w:r>
              <w:rPr>
                <w:rFonts w:hint="eastAsia"/>
              </w:rPr>
              <w:t>trtc_call_rsp</w:t>
            </w:r>
          </w:p>
        </w:tc>
      </w:tr>
      <w:tr w14:paraId="5AC4C9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4083E33E">
            <w:pPr>
              <w:pStyle w:val="29"/>
              <w:bidi w:val="0"/>
              <w:jc w:val="center"/>
              <w:rPr>
                <w:rFonts w:hint="eastAsia"/>
              </w:rPr>
            </w:pPr>
            <w:r>
              <w:t>status</w:t>
            </w:r>
          </w:p>
        </w:tc>
        <w:tc>
          <w:tcPr>
            <w:tcW w:w="800" w:type="dxa"/>
            <w:noWrap w:val="0"/>
            <w:vAlign w:val="center"/>
          </w:tcPr>
          <w:p w14:paraId="7E5D12E2">
            <w:pPr>
              <w:pStyle w:val="29"/>
              <w:bidi w:val="0"/>
              <w:jc w:val="center"/>
              <w:rPr>
                <w:rFonts w:hint="eastAsia"/>
              </w:rPr>
            </w:pPr>
            <w:r>
              <w:t>string</w:t>
            </w:r>
          </w:p>
        </w:tc>
        <w:tc>
          <w:tcPr>
            <w:tcW w:w="942" w:type="dxa"/>
            <w:noWrap w:val="0"/>
            <w:vAlign w:val="center"/>
          </w:tcPr>
          <w:p w14:paraId="2C260CA7">
            <w:pPr>
              <w:pStyle w:val="29"/>
              <w:bidi w:val="0"/>
              <w:jc w:val="center"/>
              <w:rPr>
                <w:rFonts w:hint="eastAsia"/>
              </w:rPr>
            </w:pPr>
            <w:r>
              <w:t>是</w:t>
            </w:r>
          </w:p>
        </w:tc>
        <w:tc>
          <w:tcPr>
            <w:tcW w:w="2748" w:type="dxa"/>
            <w:noWrap w:val="0"/>
            <w:vAlign w:val="center"/>
          </w:tcPr>
          <w:p w14:paraId="02D23941">
            <w:pPr>
              <w:pStyle w:val="29"/>
              <w:bidi w:val="0"/>
              <w:jc w:val="center"/>
              <w:rPr>
                <w:rFonts w:hint="eastAsia"/>
              </w:rPr>
            </w:pPr>
            <w:r>
              <w:t>应答状态。“ok”表示正常，其它则表示出错</w:t>
            </w:r>
          </w:p>
        </w:tc>
        <w:tc>
          <w:tcPr>
            <w:tcW w:w="4096" w:type="dxa"/>
            <w:noWrap w:val="0"/>
            <w:vAlign w:val="center"/>
          </w:tcPr>
          <w:p w14:paraId="2A134B12">
            <w:pPr>
              <w:pStyle w:val="29"/>
              <w:bidi w:val="0"/>
              <w:jc w:val="both"/>
              <w:rPr>
                <w:rFonts w:hint="eastAsia"/>
              </w:rPr>
            </w:pPr>
            <w:r>
              <w:t>出错状态信息由应答端填充，用于方便定位原因</w:t>
            </w:r>
          </w:p>
        </w:tc>
      </w:tr>
      <w:tr w14:paraId="4CCBB1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3E428A21">
            <w:pPr>
              <w:pStyle w:val="29"/>
              <w:bidi w:val="0"/>
              <w:jc w:val="center"/>
              <w:rPr>
                <w:rFonts w:hint="eastAsia"/>
              </w:rPr>
            </w:pPr>
            <w:r>
              <w:t>msg_id</w:t>
            </w:r>
          </w:p>
        </w:tc>
        <w:tc>
          <w:tcPr>
            <w:tcW w:w="800" w:type="dxa"/>
            <w:noWrap w:val="0"/>
            <w:vAlign w:val="center"/>
          </w:tcPr>
          <w:p w14:paraId="60322443">
            <w:pPr>
              <w:pStyle w:val="29"/>
              <w:bidi w:val="0"/>
              <w:jc w:val="center"/>
              <w:rPr>
                <w:rFonts w:hint="eastAsia"/>
              </w:rPr>
            </w:pPr>
            <w:r>
              <w:t>string</w:t>
            </w:r>
          </w:p>
        </w:tc>
        <w:tc>
          <w:tcPr>
            <w:tcW w:w="942" w:type="dxa"/>
            <w:noWrap w:val="0"/>
            <w:vAlign w:val="center"/>
          </w:tcPr>
          <w:p w14:paraId="226E123F">
            <w:pPr>
              <w:pStyle w:val="29"/>
              <w:bidi w:val="0"/>
              <w:jc w:val="center"/>
              <w:rPr>
                <w:rFonts w:hint="eastAsia"/>
              </w:rPr>
            </w:pPr>
            <w:r>
              <w:t>是</w:t>
            </w:r>
          </w:p>
        </w:tc>
        <w:tc>
          <w:tcPr>
            <w:tcW w:w="2748" w:type="dxa"/>
            <w:noWrap w:val="0"/>
            <w:vAlign w:val="center"/>
          </w:tcPr>
          <w:p w14:paraId="1DAC43FA">
            <w:pPr>
              <w:pStyle w:val="29"/>
              <w:bidi w:val="0"/>
              <w:jc w:val="center"/>
              <w:rPr>
                <w:rFonts w:hint="eastAsia"/>
              </w:rPr>
            </w:pPr>
            <w:r>
              <w:t>消息 ID</w:t>
            </w:r>
          </w:p>
        </w:tc>
        <w:tc>
          <w:tcPr>
            <w:tcW w:w="4096" w:type="dxa"/>
            <w:noWrap w:val="0"/>
            <w:vAlign w:val="center"/>
          </w:tcPr>
          <w:p w14:paraId="3E625ADC">
            <w:pPr>
              <w:pStyle w:val="29"/>
              <w:bidi w:val="0"/>
              <w:jc w:val="both"/>
              <w:rPr>
                <w:rFonts w:hint="eastAsia"/>
              </w:rPr>
            </w:pPr>
            <w:r>
              <w:t>与请求时的消息 ID 一致，用于标识该应答对应哪一个请求</w:t>
            </w:r>
          </w:p>
        </w:tc>
      </w:tr>
    </w:tbl>
    <w:p w14:paraId="2A9E9BBC">
      <w:pPr>
        <w:bidi w:val="0"/>
        <w:rPr>
          <w:rFonts w:hint="eastAsia"/>
        </w:rPr>
      </w:pPr>
      <w:r>
        <w:rPr>
          <w:rFonts w:hint="eastAsia"/>
        </w:rPr>
        <w:t>示例：</w:t>
      </w:r>
    </w:p>
    <w:p w14:paraId="3B08817F">
      <w:pPr>
        <w:snapToGrid/>
        <w:spacing w:line="326" w:lineRule="auto"/>
      </w:pPr>
      <w:bookmarkStart w:id="246" w:name="_Toc25442"/>
      <w:bookmarkStart w:id="247" w:name="_Toclacmux"/>
      <w:bookmarkStart w:id="248" w:name="_Tocnp0n5e"/>
      <w:r>
        <w:rPr>
          <w:rFonts w:ascii="'Cascadia Mono'" w:hAnsi="'Cascadia Mono'" w:cs="'Cascadia Mono'"/>
          <w:i w:val="0"/>
          <w:strike w:val="0"/>
          <w:color w:val="000000"/>
          <w:sz w:val="21"/>
          <w:u w:val="none"/>
          <w:shd w:val="clear" w:color="auto" w:fill="FFFFFE"/>
        </w:rPr>
        <w:t>{</w:t>
      </w:r>
    </w:p>
    <w:p w14:paraId="1380FAC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"trtc_call_rsp"</w:t>
      </w:r>
      <w:r>
        <w:rPr>
          <w:rFonts w:ascii="'Cascadia Mono'" w:hAnsi="'Cascadia Mono'" w:cs="'Cascadia Mono'"/>
          <w:i w:val="0"/>
          <w:strike w:val="0"/>
          <w:color w:val="000000"/>
          <w:sz w:val="21"/>
          <w:u w:val="none"/>
          <w:shd w:val="clear" w:color="auto" w:fill="FFFFFE"/>
        </w:rPr>
        <w:t>,</w:t>
      </w:r>
    </w:p>
    <w:p w14:paraId="2CF5327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1C89406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332373C3">
      <w:pPr>
        <w:snapToGrid/>
        <w:spacing w:line="326" w:lineRule="auto"/>
      </w:pPr>
      <w:r>
        <w:rPr>
          <w:rFonts w:ascii="'Cascadia Mono'" w:hAnsi="'Cascadia Mono'" w:cs="'Cascadia Mono'"/>
          <w:i w:val="0"/>
          <w:strike w:val="0"/>
          <w:color w:val="000000"/>
          <w:sz w:val="21"/>
          <w:u w:val="none"/>
          <w:shd w:val="clear" w:color="auto" w:fill="FFFFFE"/>
        </w:rPr>
        <w:t>}</w:t>
      </w:r>
    </w:p>
    <w:p w14:paraId="4C9F660E">
      <w:pPr>
        <w:pStyle w:val="5"/>
        <w:numPr>
          <w:ilvl w:val="2"/>
          <w:numId w:val="1"/>
        </w:numPr>
        <w:tabs>
          <w:tab w:val="left" w:pos="0"/>
        </w:tabs>
        <w:rPr>
          <w:rFonts w:hint="eastAsia"/>
        </w:rPr>
      </w:pPr>
      <w:bookmarkStart w:id="249" w:name="_Toc9203"/>
      <w:r>
        <w:rPr>
          <w:rFonts w:hint="eastAsia"/>
        </w:rPr>
        <w:t>腾讯音视频（TRTC）挂断</w:t>
      </w:r>
      <w:bookmarkEnd w:id="246"/>
      <w:bookmarkEnd w:id="247"/>
      <w:bookmarkEnd w:id="248"/>
      <w:bookmarkEnd w:id="249"/>
    </w:p>
    <w:p w14:paraId="06027883">
      <w:pPr>
        <w:bidi w:val="0"/>
        <w:rPr>
          <w:rFonts w:hint="eastAsia"/>
        </w:rPr>
      </w:pPr>
      <w:r>
        <w:rPr>
          <w:rFonts w:hint="eastAsia"/>
        </w:rPr>
        <w:t>坐席接听端离开对讲或按下挂断按钮时，通过平台向设备端下发挂断通知。这是一种双保险机制，通常设备端可以通过TRTC相关SDK的回调感知到对方已离开或挂断，然后处理挂断操作。</w:t>
      </w:r>
    </w:p>
    <w:p w14:paraId="631202BD">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0"/>
        <w:gridCol w:w="800"/>
        <w:gridCol w:w="1009"/>
        <w:gridCol w:w="1726"/>
        <w:gridCol w:w="4538"/>
      </w:tblGrid>
      <w:tr w14:paraId="37C6EE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90" w:type="dxa"/>
            <w:shd w:val="clear" w:color="auto" w:fill="D7D7D7" w:themeFill="background1" w:themeFillShade="D8"/>
            <w:noWrap w:val="0"/>
            <w:vAlign w:val="center"/>
          </w:tcPr>
          <w:p w14:paraId="75F9BDC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3BF97F1">
            <w:pPr>
              <w:pStyle w:val="29"/>
              <w:bidi w:val="0"/>
              <w:jc w:val="center"/>
              <w:rPr>
                <w:rFonts w:hint="eastAsia"/>
              </w:rPr>
            </w:pPr>
            <w:r>
              <w:rPr>
                <w:rFonts w:hint="eastAsia"/>
              </w:rPr>
              <w:t>类型</w:t>
            </w:r>
          </w:p>
        </w:tc>
        <w:tc>
          <w:tcPr>
            <w:tcW w:w="1009" w:type="dxa"/>
            <w:shd w:val="clear" w:color="auto" w:fill="D7D7D7" w:themeFill="background1" w:themeFillShade="D8"/>
            <w:noWrap w:val="0"/>
            <w:vAlign w:val="center"/>
          </w:tcPr>
          <w:p w14:paraId="333BBFFB">
            <w:pPr>
              <w:pStyle w:val="29"/>
              <w:bidi w:val="0"/>
              <w:jc w:val="center"/>
            </w:pPr>
            <w:r>
              <w:rPr>
                <w:rFonts w:hint="eastAsia"/>
              </w:rPr>
              <w:t>必需</w:t>
            </w:r>
          </w:p>
        </w:tc>
        <w:tc>
          <w:tcPr>
            <w:tcW w:w="1726" w:type="dxa"/>
            <w:shd w:val="clear" w:color="auto" w:fill="D7D7D7" w:themeFill="background1" w:themeFillShade="D8"/>
            <w:noWrap w:val="0"/>
            <w:vAlign w:val="center"/>
          </w:tcPr>
          <w:p w14:paraId="72AD3D7B">
            <w:pPr>
              <w:pStyle w:val="29"/>
              <w:bidi w:val="0"/>
              <w:jc w:val="center"/>
              <w:rPr>
                <w:rFonts w:hint="eastAsia"/>
              </w:rPr>
            </w:pPr>
            <w:r>
              <w:rPr>
                <w:rFonts w:hint="eastAsia"/>
              </w:rPr>
              <w:t>名称</w:t>
            </w:r>
          </w:p>
        </w:tc>
        <w:tc>
          <w:tcPr>
            <w:tcW w:w="4538" w:type="dxa"/>
            <w:shd w:val="clear" w:color="auto" w:fill="D7D7D7" w:themeFill="background1" w:themeFillShade="D8"/>
            <w:noWrap w:val="0"/>
            <w:vAlign w:val="center"/>
          </w:tcPr>
          <w:p w14:paraId="27C306E8">
            <w:pPr>
              <w:pStyle w:val="29"/>
              <w:bidi w:val="0"/>
              <w:jc w:val="center"/>
              <w:rPr>
                <w:rFonts w:hint="eastAsia"/>
              </w:rPr>
            </w:pPr>
            <w:r>
              <w:rPr>
                <w:rFonts w:hint="eastAsia"/>
              </w:rPr>
              <w:t>说明</w:t>
            </w:r>
          </w:p>
        </w:tc>
      </w:tr>
      <w:tr w14:paraId="1889EC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48BAE518">
            <w:pPr>
              <w:pStyle w:val="29"/>
              <w:bidi w:val="0"/>
              <w:jc w:val="center"/>
              <w:rPr>
                <w:rFonts w:hint="eastAsia"/>
              </w:rPr>
            </w:pPr>
            <w:r>
              <w:t>cmd</w:t>
            </w:r>
          </w:p>
        </w:tc>
        <w:tc>
          <w:tcPr>
            <w:tcW w:w="800" w:type="dxa"/>
            <w:noWrap w:val="0"/>
            <w:vAlign w:val="center"/>
          </w:tcPr>
          <w:p w14:paraId="439E6B98">
            <w:pPr>
              <w:pStyle w:val="29"/>
              <w:bidi w:val="0"/>
              <w:jc w:val="center"/>
            </w:pPr>
            <w:r>
              <w:t>string</w:t>
            </w:r>
          </w:p>
        </w:tc>
        <w:tc>
          <w:tcPr>
            <w:tcW w:w="1009" w:type="dxa"/>
            <w:noWrap w:val="0"/>
            <w:vAlign w:val="center"/>
          </w:tcPr>
          <w:p w14:paraId="7219909C">
            <w:pPr>
              <w:pStyle w:val="29"/>
              <w:bidi w:val="0"/>
              <w:jc w:val="center"/>
              <w:rPr>
                <w:rFonts w:hint="eastAsia"/>
              </w:rPr>
            </w:pPr>
            <w:r>
              <w:t>是</w:t>
            </w:r>
          </w:p>
        </w:tc>
        <w:tc>
          <w:tcPr>
            <w:tcW w:w="1726" w:type="dxa"/>
            <w:noWrap w:val="0"/>
            <w:vAlign w:val="center"/>
          </w:tcPr>
          <w:p w14:paraId="663504EF">
            <w:pPr>
              <w:pStyle w:val="29"/>
              <w:bidi w:val="0"/>
              <w:jc w:val="center"/>
            </w:pPr>
            <w:r>
              <w:t>命令</w:t>
            </w:r>
          </w:p>
        </w:tc>
        <w:tc>
          <w:tcPr>
            <w:tcW w:w="4538" w:type="dxa"/>
            <w:noWrap w:val="0"/>
            <w:vAlign w:val="center"/>
          </w:tcPr>
          <w:p w14:paraId="2C50C43C">
            <w:pPr>
              <w:pStyle w:val="29"/>
              <w:bidi w:val="0"/>
              <w:jc w:val="both"/>
              <w:rPr>
                <w:rFonts w:hint="eastAsia"/>
              </w:rPr>
            </w:pPr>
            <w:r>
              <w:rPr>
                <w:rFonts w:hint="eastAsia"/>
              </w:rPr>
              <w:t>trtc_hangup</w:t>
            </w:r>
          </w:p>
        </w:tc>
      </w:tr>
      <w:tr w14:paraId="6EE70A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254656A1">
            <w:pPr>
              <w:pStyle w:val="29"/>
              <w:bidi w:val="0"/>
              <w:jc w:val="center"/>
              <w:rPr>
                <w:rFonts w:hint="eastAsia"/>
              </w:rPr>
            </w:pPr>
            <w:r>
              <w:t>msg_id</w:t>
            </w:r>
          </w:p>
        </w:tc>
        <w:tc>
          <w:tcPr>
            <w:tcW w:w="800" w:type="dxa"/>
            <w:noWrap w:val="0"/>
            <w:vAlign w:val="center"/>
          </w:tcPr>
          <w:p w14:paraId="3C571C34">
            <w:pPr>
              <w:pStyle w:val="29"/>
              <w:bidi w:val="0"/>
              <w:jc w:val="center"/>
              <w:rPr>
                <w:rFonts w:hint="eastAsia"/>
              </w:rPr>
            </w:pPr>
            <w:r>
              <w:t>string</w:t>
            </w:r>
          </w:p>
        </w:tc>
        <w:tc>
          <w:tcPr>
            <w:tcW w:w="1009" w:type="dxa"/>
            <w:noWrap w:val="0"/>
            <w:vAlign w:val="center"/>
          </w:tcPr>
          <w:p w14:paraId="7ABDDD8A">
            <w:pPr>
              <w:pStyle w:val="29"/>
              <w:bidi w:val="0"/>
              <w:jc w:val="center"/>
              <w:rPr>
                <w:rFonts w:hint="eastAsia"/>
              </w:rPr>
            </w:pPr>
            <w:r>
              <w:t>是</w:t>
            </w:r>
          </w:p>
        </w:tc>
        <w:tc>
          <w:tcPr>
            <w:tcW w:w="1726" w:type="dxa"/>
            <w:noWrap w:val="0"/>
            <w:vAlign w:val="center"/>
          </w:tcPr>
          <w:p w14:paraId="6EAB7386">
            <w:pPr>
              <w:pStyle w:val="29"/>
              <w:bidi w:val="0"/>
              <w:jc w:val="center"/>
              <w:rPr>
                <w:rFonts w:hint="eastAsia"/>
              </w:rPr>
            </w:pPr>
            <w:r>
              <w:t>消息 ID</w:t>
            </w:r>
          </w:p>
        </w:tc>
        <w:tc>
          <w:tcPr>
            <w:tcW w:w="4538" w:type="dxa"/>
            <w:noWrap w:val="0"/>
            <w:vAlign w:val="center"/>
          </w:tcPr>
          <w:p w14:paraId="09ED7526">
            <w:pPr>
              <w:pStyle w:val="29"/>
              <w:bidi w:val="0"/>
              <w:jc w:val="both"/>
              <w:rPr>
                <w:rFonts w:hint="eastAsia"/>
              </w:rPr>
            </w:pPr>
            <w:r>
              <w:t>此次请求的唯一标识，20 位长，前 13 位是毫秒时间，后 7 位是字母和数字的随机数</w:t>
            </w:r>
          </w:p>
        </w:tc>
      </w:tr>
      <w:tr w14:paraId="16DC51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24C4C119">
            <w:pPr>
              <w:pStyle w:val="29"/>
              <w:bidi w:val="0"/>
              <w:jc w:val="center"/>
              <w:rPr>
                <w:rFonts w:hint="eastAsia"/>
              </w:rPr>
            </w:pPr>
            <w:r>
              <w:t>userId</w:t>
            </w:r>
          </w:p>
        </w:tc>
        <w:tc>
          <w:tcPr>
            <w:tcW w:w="800" w:type="dxa"/>
            <w:noWrap w:val="0"/>
            <w:vAlign w:val="center"/>
          </w:tcPr>
          <w:p w14:paraId="5A3E219C">
            <w:pPr>
              <w:pStyle w:val="29"/>
              <w:bidi w:val="0"/>
              <w:jc w:val="center"/>
              <w:rPr>
                <w:rFonts w:hint="eastAsia"/>
              </w:rPr>
            </w:pPr>
            <w:r>
              <w:rPr>
                <w:rFonts w:hint="eastAsia"/>
              </w:rPr>
              <w:t>string</w:t>
            </w:r>
          </w:p>
        </w:tc>
        <w:tc>
          <w:tcPr>
            <w:tcW w:w="1009" w:type="dxa"/>
            <w:noWrap w:val="0"/>
            <w:vAlign w:val="center"/>
          </w:tcPr>
          <w:p w14:paraId="58304E08">
            <w:pPr>
              <w:pStyle w:val="29"/>
              <w:bidi w:val="0"/>
              <w:jc w:val="center"/>
              <w:rPr>
                <w:rFonts w:hint="eastAsia"/>
              </w:rPr>
            </w:pPr>
            <w:r>
              <w:rPr>
                <w:rFonts w:hint="eastAsia"/>
              </w:rPr>
              <w:t>否</w:t>
            </w:r>
          </w:p>
        </w:tc>
        <w:tc>
          <w:tcPr>
            <w:tcW w:w="1726" w:type="dxa"/>
            <w:noWrap w:val="0"/>
            <w:vAlign w:val="center"/>
          </w:tcPr>
          <w:p w14:paraId="7967C615">
            <w:pPr>
              <w:pStyle w:val="29"/>
              <w:bidi w:val="0"/>
              <w:jc w:val="center"/>
              <w:rPr>
                <w:rFonts w:hint="eastAsia"/>
              </w:rPr>
            </w:pPr>
            <w:r>
              <w:rPr>
                <w:rFonts w:hint="eastAsia"/>
              </w:rPr>
              <w:t>坐席端（主动挂断方）用户ID</w:t>
            </w:r>
          </w:p>
        </w:tc>
        <w:tc>
          <w:tcPr>
            <w:tcW w:w="4538" w:type="dxa"/>
            <w:noWrap w:val="0"/>
            <w:vAlign w:val="center"/>
          </w:tcPr>
          <w:p w14:paraId="3673A781">
            <w:pPr>
              <w:pStyle w:val="29"/>
              <w:bidi w:val="0"/>
              <w:jc w:val="both"/>
              <w:rPr>
                <w:rFonts w:hint="eastAsia"/>
              </w:rPr>
            </w:pPr>
            <w:r>
              <w:rPr>
                <w:rFonts w:hint="eastAsia"/>
              </w:rPr>
              <w:t>建议限制长度为32字节，只允许包含大小写英文字母(a-zA-Z)、数字(0-9)及下划线和连词符。</w:t>
            </w:r>
          </w:p>
        </w:tc>
      </w:tr>
      <w:tr w14:paraId="73C6FE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2335D719">
            <w:pPr>
              <w:pStyle w:val="29"/>
              <w:bidi w:val="0"/>
              <w:jc w:val="center"/>
              <w:rPr>
                <w:rFonts w:hint="eastAsia"/>
              </w:rPr>
            </w:pPr>
            <w:r>
              <w:rPr>
                <w:rFonts w:hint="eastAsia"/>
              </w:rPr>
              <w:t>reasonCode</w:t>
            </w:r>
          </w:p>
        </w:tc>
        <w:tc>
          <w:tcPr>
            <w:tcW w:w="800" w:type="dxa"/>
            <w:noWrap w:val="0"/>
            <w:vAlign w:val="center"/>
          </w:tcPr>
          <w:p w14:paraId="1E3FEAC0">
            <w:pPr>
              <w:pStyle w:val="29"/>
              <w:bidi w:val="0"/>
              <w:jc w:val="center"/>
              <w:rPr>
                <w:rFonts w:hint="eastAsia"/>
              </w:rPr>
            </w:pPr>
            <w:r>
              <w:rPr>
                <w:rFonts w:hint="eastAsia"/>
              </w:rPr>
              <w:t>int</w:t>
            </w:r>
          </w:p>
        </w:tc>
        <w:tc>
          <w:tcPr>
            <w:tcW w:w="1009" w:type="dxa"/>
            <w:noWrap w:val="0"/>
            <w:vAlign w:val="center"/>
          </w:tcPr>
          <w:p w14:paraId="1C2E8B4A">
            <w:pPr>
              <w:pStyle w:val="29"/>
              <w:bidi w:val="0"/>
              <w:jc w:val="center"/>
              <w:rPr>
                <w:rFonts w:hint="eastAsia"/>
              </w:rPr>
            </w:pPr>
            <w:r>
              <w:rPr>
                <w:rFonts w:hint="eastAsia"/>
              </w:rPr>
              <w:t>否</w:t>
            </w:r>
          </w:p>
        </w:tc>
        <w:tc>
          <w:tcPr>
            <w:tcW w:w="1726" w:type="dxa"/>
            <w:noWrap w:val="0"/>
            <w:vAlign w:val="center"/>
          </w:tcPr>
          <w:p w14:paraId="642A6CF0">
            <w:pPr>
              <w:pStyle w:val="29"/>
              <w:bidi w:val="0"/>
              <w:jc w:val="center"/>
              <w:rPr>
                <w:rFonts w:hint="eastAsia"/>
              </w:rPr>
            </w:pPr>
            <w:r>
              <w:rPr>
                <w:rFonts w:hint="eastAsia"/>
              </w:rPr>
              <w:t>挂断原因编码</w:t>
            </w:r>
          </w:p>
        </w:tc>
        <w:tc>
          <w:tcPr>
            <w:tcW w:w="4538" w:type="dxa"/>
            <w:noWrap w:val="0"/>
            <w:vAlign w:val="center"/>
          </w:tcPr>
          <w:p w14:paraId="1C2C93B0">
            <w:pPr>
              <w:pStyle w:val="29"/>
              <w:bidi w:val="0"/>
              <w:jc w:val="both"/>
              <w:rPr>
                <w:rFonts w:hint="eastAsia"/>
              </w:rPr>
            </w:pPr>
            <w:r>
              <w:rPr>
                <w:rFonts w:hint="eastAsia"/>
              </w:rPr>
              <w:t>0：未知（其它）</w:t>
            </w:r>
          </w:p>
          <w:p w14:paraId="3F9A98E0">
            <w:pPr>
              <w:pStyle w:val="29"/>
              <w:bidi w:val="0"/>
              <w:jc w:val="both"/>
              <w:rPr>
                <w:rFonts w:hint="eastAsia"/>
              </w:rPr>
            </w:pPr>
            <w:r>
              <w:rPr>
                <w:rFonts w:hint="eastAsia"/>
              </w:rPr>
              <w:t>1：正常挂断（手动挂断）</w:t>
            </w:r>
          </w:p>
          <w:p w14:paraId="594CA9E0">
            <w:pPr>
              <w:pStyle w:val="29"/>
              <w:bidi w:val="0"/>
              <w:jc w:val="both"/>
              <w:rPr>
                <w:rFonts w:hint="eastAsia"/>
              </w:rPr>
            </w:pPr>
            <w:r>
              <w:rPr>
                <w:rFonts w:hint="eastAsia"/>
              </w:rPr>
              <w:t>2：对讲功能/模块异常挂断</w:t>
            </w:r>
          </w:p>
          <w:p w14:paraId="687DBD20">
            <w:pPr>
              <w:pStyle w:val="29"/>
              <w:bidi w:val="0"/>
              <w:jc w:val="both"/>
            </w:pPr>
            <w:r>
              <w:rPr>
                <w:rFonts w:hint="eastAsia"/>
              </w:rPr>
              <w:t>3：对讲超时（超过时长限制自动挂断）</w:t>
            </w:r>
          </w:p>
          <w:p w14:paraId="3F4C31F8">
            <w:pPr>
              <w:pStyle w:val="29"/>
              <w:bidi w:val="0"/>
              <w:jc w:val="both"/>
              <w:rPr>
                <w:rFonts w:hint="eastAsia"/>
              </w:rPr>
            </w:pPr>
            <w:r>
              <w:rPr>
                <w:rFonts w:hint="eastAsia"/>
              </w:rPr>
              <w:t>4：...</w:t>
            </w:r>
          </w:p>
        </w:tc>
      </w:tr>
      <w:tr w14:paraId="0A09C68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21E2384A">
            <w:pPr>
              <w:pStyle w:val="29"/>
              <w:bidi w:val="0"/>
              <w:jc w:val="center"/>
              <w:rPr>
                <w:rFonts w:hint="eastAsia"/>
              </w:rPr>
            </w:pPr>
            <w:r>
              <w:rPr>
                <w:rFonts w:hint="eastAsia"/>
              </w:rPr>
              <w:t>reasonDesc</w:t>
            </w:r>
          </w:p>
        </w:tc>
        <w:tc>
          <w:tcPr>
            <w:tcW w:w="800" w:type="dxa"/>
            <w:noWrap w:val="0"/>
            <w:vAlign w:val="center"/>
          </w:tcPr>
          <w:p w14:paraId="69092424">
            <w:pPr>
              <w:pStyle w:val="29"/>
              <w:bidi w:val="0"/>
              <w:jc w:val="center"/>
              <w:rPr>
                <w:rFonts w:hint="eastAsia"/>
              </w:rPr>
            </w:pPr>
            <w:r>
              <w:rPr>
                <w:rFonts w:hint="eastAsia"/>
              </w:rPr>
              <w:t>string</w:t>
            </w:r>
          </w:p>
        </w:tc>
        <w:tc>
          <w:tcPr>
            <w:tcW w:w="1009" w:type="dxa"/>
            <w:noWrap w:val="0"/>
            <w:vAlign w:val="center"/>
          </w:tcPr>
          <w:p w14:paraId="28D90537">
            <w:pPr>
              <w:pStyle w:val="29"/>
              <w:bidi w:val="0"/>
              <w:jc w:val="center"/>
              <w:rPr>
                <w:rFonts w:hint="eastAsia"/>
              </w:rPr>
            </w:pPr>
            <w:r>
              <w:rPr>
                <w:rFonts w:hint="eastAsia"/>
              </w:rPr>
              <w:t>否</w:t>
            </w:r>
          </w:p>
        </w:tc>
        <w:tc>
          <w:tcPr>
            <w:tcW w:w="1726" w:type="dxa"/>
            <w:noWrap w:val="0"/>
            <w:vAlign w:val="center"/>
          </w:tcPr>
          <w:p w14:paraId="643FA8A7">
            <w:pPr>
              <w:pStyle w:val="29"/>
              <w:bidi w:val="0"/>
              <w:jc w:val="center"/>
              <w:rPr>
                <w:rFonts w:hint="eastAsia"/>
              </w:rPr>
            </w:pPr>
            <w:r>
              <w:rPr>
                <w:rFonts w:hint="eastAsia"/>
              </w:rPr>
              <w:t>挂断原因描述</w:t>
            </w:r>
          </w:p>
        </w:tc>
        <w:tc>
          <w:tcPr>
            <w:tcW w:w="4538" w:type="dxa"/>
            <w:noWrap w:val="0"/>
            <w:vAlign w:val="center"/>
          </w:tcPr>
          <w:p w14:paraId="1913C54E">
            <w:pPr>
              <w:pStyle w:val="29"/>
              <w:bidi w:val="0"/>
              <w:jc w:val="both"/>
              <w:rPr>
                <w:rFonts w:hint="eastAsia"/>
              </w:rPr>
            </w:pPr>
          </w:p>
        </w:tc>
      </w:tr>
    </w:tbl>
    <w:p w14:paraId="04E34430">
      <w:pPr>
        <w:bidi w:val="0"/>
        <w:rPr>
          <w:rFonts w:hint="eastAsia"/>
        </w:rPr>
      </w:pPr>
      <w:r>
        <w:rPr>
          <w:rFonts w:hint="eastAsia"/>
        </w:rPr>
        <w:t>示例：</w:t>
      </w:r>
    </w:p>
    <w:p w14:paraId="631FC80D">
      <w:pPr>
        <w:snapToGrid/>
        <w:spacing w:line="326" w:lineRule="auto"/>
      </w:pPr>
      <w:r>
        <w:rPr>
          <w:rFonts w:ascii="'Cascadia Mono'" w:hAnsi="'Cascadia Mono'" w:cs="'Cascadia Mono'"/>
          <w:i w:val="0"/>
          <w:strike w:val="0"/>
          <w:color w:val="000000"/>
          <w:sz w:val="21"/>
          <w:u w:val="none"/>
          <w:shd w:val="clear" w:color="auto" w:fill="FFFFFE"/>
        </w:rPr>
        <w:t>{</w:t>
      </w:r>
    </w:p>
    <w:p w14:paraId="24A7747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"trtc_hangup"</w:t>
      </w:r>
      <w:r>
        <w:rPr>
          <w:rFonts w:ascii="'Cascadia Mono'" w:hAnsi="'Cascadia Mono'" w:cs="'Cascadia Mono'"/>
          <w:i w:val="0"/>
          <w:strike w:val="0"/>
          <w:color w:val="000000"/>
          <w:sz w:val="21"/>
          <w:u w:val="none"/>
          <w:shd w:val="clear" w:color="auto" w:fill="FFFFFE"/>
        </w:rPr>
        <w:t>,</w:t>
      </w:r>
    </w:p>
    <w:p w14:paraId="5B66D5E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5293868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"myuseridis6001"</w:t>
      </w:r>
      <w:r>
        <w:rPr>
          <w:rFonts w:ascii="'Cascadia Mono'" w:hAnsi="'Cascadia Mono'" w:cs="'Cascadia Mono'"/>
          <w:i w:val="0"/>
          <w:strike w:val="0"/>
          <w:color w:val="000000"/>
          <w:sz w:val="21"/>
          <w:u w:val="none"/>
          <w:shd w:val="clear" w:color="auto" w:fill="FFFFFE"/>
        </w:rPr>
        <w:t>,</w:t>
      </w:r>
    </w:p>
    <w:p w14:paraId="4AF7898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"reasonCode"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2155AD0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"reasonDesc"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"正常挂断"</w:t>
      </w:r>
    </w:p>
    <w:p w14:paraId="64C30F9F">
      <w:pPr>
        <w:snapToGrid/>
        <w:spacing w:line="326" w:lineRule="auto"/>
      </w:pPr>
      <w:r>
        <w:rPr>
          <w:rFonts w:ascii="'Cascadia Mono'" w:hAnsi="'Cascadia Mono'" w:cs="'Cascadia Mono'"/>
          <w:i w:val="0"/>
          <w:strike w:val="0"/>
          <w:color w:val="000000"/>
          <w:sz w:val="21"/>
          <w:u w:val="none"/>
          <w:shd w:val="clear" w:color="auto" w:fill="FFFFFE"/>
        </w:rPr>
        <w:t>}</w:t>
      </w:r>
    </w:p>
    <w:p w14:paraId="327C65EB">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773"/>
        <w:gridCol w:w="2825"/>
        <w:gridCol w:w="4189"/>
      </w:tblGrid>
      <w:tr w14:paraId="2B8E12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980" w:type="dxa"/>
            <w:shd w:val="clear" w:color="auto" w:fill="D7D7D7" w:themeFill="background1" w:themeFillShade="D8"/>
            <w:noWrap w:val="0"/>
            <w:vAlign w:val="center"/>
          </w:tcPr>
          <w:p w14:paraId="4598BA6B">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528EDBE">
            <w:pPr>
              <w:pStyle w:val="29"/>
              <w:bidi w:val="0"/>
              <w:jc w:val="center"/>
              <w:rPr>
                <w:rFonts w:hint="eastAsia"/>
              </w:rPr>
            </w:pPr>
            <w:r>
              <w:rPr>
                <w:rFonts w:hint="eastAsia"/>
              </w:rPr>
              <w:t>类型</w:t>
            </w:r>
          </w:p>
        </w:tc>
        <w:tc>
          <w:tcPr>
            <w:tcW w:w="773" w:type="dxa"/>
            <w:shd w:val="clear" w:color="auto" w:fill="D7D7D7" w:themeFill="background1" w:themeFillShade="D8"/>
            <w:noWrap w:val="0"/>
            <w:vAlign w:val="center"/>
          </w:tcPr>
          <w:p w14:paraId="36934053">
            <w:pPr>
              <w:pStyle w:val="29"/>
              <w:bidi w:val="0"/>
              <w:jc w:val="center"/>
            </w:pPr>
            <w:r>
              <w:rPr>
                <w:rFonts w:hint="eastAsia"/>
              </w:rPr>
              <w:t>必需</w:t>
            </w:r>
          </w:p>
        </w:tc>
        <w:tc>
          <w:tcPr>
            <w:tcW w:w="2825" w:type="dxa"/>
            <w:shd w:val="clear" w:color="auto" w:fill="D7D7D7" w:themeFill="background1" w:themeFillShade="D8"/>
            <w:noWrap w:val="0"/>
            <w:vAlign w:val="center"/>
          </w:tcPr>
          <w:p w14:paraId="62FF9270">
            <w:pPr>
              <w:pStyle w:val="29"/>
              <w:bidi w:val="0"/>
              <w:jc w:val="center"/>
              <w:rPr>
                <w:rFonts w:hint="eastAsia"/>
              </w:rPr>
            </w:pPr>
            <w:r>
              <w:rPr>
                <w:rFonts w:hint="eastAsia"/>
              </w:rPr>
              <w:t>名称</w:t>
            </w:r>
          </w:p>
        </w:tc>
        <w:tc>
          <w:tcPr>
            <w:tcW w:w="4189" w:type="dxa"/>
            <w:shd w:val="clear" w:color="auto" w:fill="D7D7D7" w:themeFill="background1" w:themeFillShade="D8"/>
            <w:noWrap w:val="0"/>
            <w:vAlign w:val="center"/>
          </w:tcPr>
          <w:p w14:paraId="531628BA">
            <w:pPr>
              <w:pStyle w:val="29"/>
              <w:bidi w:val="0"/>
              <w:jc w:val="center"/>
              <w:rPr>
                <w:rFonts w:hint="eastAsia"/>
              </w:rPr>
            </w:pPr>
            <w:r>
              <w:rPr>
                <w:rFonts w:hint="eastAsia"/>
              </w:rPr>
              <w:t>说明</w:t>
            </w:r>
          </w:p>
        </w:tc>
      </w:tr>
      <w:tr w14:paraId="7235B1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21C1654">
            <w:pPr>
              <w:pStyle w:val="29"/>
              <w:bidi w:val="0"/>
              <w:jc w:val="center"/>
              <w:rPr>
                <w:rFonts w:hint="eastAsia"/>
              </w:rPr>
            </w:pPr>
            <w:r>
              <w:t>cmd</w:t>
            </w:r>
          </w:p>
        </w:tc>
        <w:tc>
          <w:tcPr>
            <w:tcW w:w="800" w:type="dxa"/>
            <w:noWrap w:val="0"/>
            <w:vAlign w:val="center"/>
          </w:tcPr>
          <w:p w14:paraId="6B59F4DB">
            <w:pPr>
              <w:pStyle w:val="29"/>
              <w:bidi w:val="0"/>
              <w:jc w:val="center"/>
            </w:pPr>
            <w:r>
              <w:t>string</w:t>
            </w:r>
          </w:p>
        </w:tc>
        <w:tc>
          <w:tcPr>
            <w:tcW w:w="773" w:type="dxa"/>
            <w:noWrap w:val="0"/>
            <w:vAlign w:val="center"/>
          </w:tcPr>
          <w:p w14:paraId="14DEC530">
            <w:pPr>
              <w:pStyle w:val="29"/>
              <w:bidi w:val="0"/>
              <w:jc w:val="center"/>
              <w:rPr>
                <w:rFonts w:hint="eastAsia"/>
              </w:rPr>
            </w:pPr>
            <w:r>
              <w:t>是</w:t>
            </w:r>
          </w:p>
        </w:tc>
        <w:tc>
          <w:tcPr>
            <w:tcW w:w="2825" w:type="dxa"/>
            <w:noWrap w:val="0"/>
            <w:vAlign w:val="center"/>
          </w:tcPr>
          <w:p w14:paraId="56BE1D5D">
            <w:pPr>
              <w:pStyle w:val="29"/>
              <w:bidi w:val="0"/>
              <w:jc w:val="center"/>
            </w:pPr>
            <w:r>
              <w:t>命令</w:t>
            </w:r>
          </w:p>
        </w:tc>
        <w:tc>
          <w:tcPr>
            <w:tcW w:w="4189" w:type="dxa"/>
            <w:noWrap w:val="0"/>
            <w:vAlign w:val="center"/>
          </w:tcPr>
          <w:p w14:paraId="4300E3B8">
            <w:pPr>
              <w:pStyle w:val="29"/>
              <w:bidi w:val="0"/>
              <w:jc w:val="both"/>
            </w:pPr>
            <w:r>
              <w:rPr>
                <w:rFonts w:hint="eastAsia"/>
              </w:rPr>
              <w:t>trtc_hangup_rsp</w:t>
            </w:r>
          </w:p>
        </w:tc>
      </w:tr>
      <w:tr w14:paraId="6772DF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C76033A">
            <w:pPr>
              <w:pStyle w:val="29"/>
              <w:bidi w:val="0"/>
              <w:jc w:val="center"/>
              <w:rPr>
                <w:rFonts w:hint="eastAsia"/>
              </w:rPr>
            </w:pPr>
            <w:r>
              <w:t>status</w:t>
            </w:r>
          </w:p>
        </w:tc>
        <w:tc>
          <w:tcPr>
            <w:tcW w:w="800" w:type="dxa"/>
            <w:noWrap w:val="0"/>
            <w:vAlign w:val="center"/>
          </w:tcPr>
          <w:p w14:paraId="2BD5F6BD">
            <w:pPr>
              <w:pStyle w:val="29"/>
              <w:bidi w:val="0"/>
              <w:jc w:val="center"/>
              <w:rPr>
                <w:rFonts w:hint="eastAsia"/>
              </w:rPr>
            </w:pPr>
            <w:r>
              <w:t>string</w:t>
            </w:r>
          </w:p>
        </w:tc>
        <w:tc>
          <w:tcPr>
            <w:tcW w:w="773" w:type="dxa"/>
            <w:noWrap w:val="0"/>
            <w:vAlign w:val="center"/>
          </w:tcPr>
          <w:p w14:paraId="7BF3BD13">
            <w:pPr>
              <w:pStyle w:val="29"/>
              <w:bidi w:val="0"/>
              <w:jc w:val="center"/>
              <w:rPr>
                <w:rFonts w:hint="eastAsia"/>
              </w:rPr>
            </w:pPr>
            <w:r>
              <w:t>是</w:t>
            </w:r>
          </w:p>
        </w:tc>
        <w:tc>
          <w:tcPr>
            <w:tcW w:w="2825" w:type="dxa"/>
            <w:noWrap w:val="0"/>
            <w:vAlign w:val="center"/>
          </w:tcPr>
          <w:p w14:paraId="37827BB5">
            <w:pPr>
              <w:pStyle w:val="29"/>
              <w:bidi w:val="0"/>
              <w:jc w:val="center"/>
              <w:rPr>
                <w:rFonts w:hint="eastAsia"/>
              </w:rPr>
            </w:pPr>
            <w:r>
              <w:t>应答状态。“ok”表示正常，其它则表示出错</w:t>
            </w:r>
          </w:p>
        </w:tc>
        <w:tc>
          <w:tcPr>
            <w:tcW w:w="4189" w:type="dxa"/>
            <w:noWrap w:val="0"/>
            <w:vAlign w:val="center"/>
          </w:tcPr>
          <w:p w14:paraId="4332B46F">
            <w:pPr>
              <w:pStyle w:val="29"/>
              <w:bidi w:val="0"/>
              <w:jc w:val="both"/>
              <w:rPr>
                <w:rFonts w:hint="eastAsia"/>
              </w:rPr>
            </w:pPr>
            <w:r>
              <w:t>出错状态信息由应答端填充，用于方便定位原因</w:t>
            </w:r>
          </w:p>
        </w:tc>
      </w:tr>
      <w:tr w14:paraId="207146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7B7C62D">
            <w:pPr>
              <w:pStyle w:val="29"/>
              <w:bidi w:val="0"/>
              <w:jc w:val="center"/>
              <w:rPr>
                <w:rFonts w:hint="eastAsia"/>
              </w:rPr>
            </w:pPr>
            <w:r>
              <w:t>msg_id</w:t>
            </w:r>
          </w:p>
        </w:tc>
        <w:tc>
          <w:tcPr>
            <w:tcW w:w="800" w:type="dxa"/>
            <w:noWrap w:val="0"/>
            <w:vAlign w:val="center"/>
          </w:tcPr>
          <w:p w14:paraId="59382FB1">
            <w:pPr>
              <w:pStyle w:val="29"/>
              <w:bidi w:val="0"/>
              <w:jc w:val="center"/>
              <w:rPr>
                <w:rFonts w:hint="eastAsia"/>
              </w:rPr>
            </w:pPr>
            <w:r>
              <w:t>string</w:t>
            </w:r>
          </w:p>
        </w:tc>
        <w:tc>
          <w:tcPr>
            <w:tcW w:w="773" w:type="dxa"/>
            <w:noWrap w:val="0"/>
            <w:vAlign w:val="center"/>
          </w:tcPr>
          <w:p w14:paraId="5FB556FA">
            <w:pPr>
              <w:pStyle w:val="29"/>
              <w:bidi w:val="0"/>
              <w:jc w:val="center"/>
              <w:rPr>
                <w:rFonts w:hint="eastAsia"/>
              </w:rPr>
            </w:pPr>
            <w:r>
              <w:t>是</w:t>
            </w:r>
          </w:p>
        </w:tc>
        <w:tc>
          <w:tcPr>
            <w:tcW w:w="2825" w:type="dxa"/>
            <w:noWrap w:val="0"/>
            <w:vAlign w:val="center"/>
          </w:tcPr>
          <w:p w14:paraId="54665216">
            <w:pPr>
              <w:pStyle w:val="29"/>
              <w:bidi w:val="0"/>
              <w:jc w:val="center"/>
              <w:rPr>
                <w:rFonts w:hint="eastAsia"/>
              </w:rPr>
            </w:pPr>
            <w:r>
              <w:t>消息 ID</w:t>
            </w:r>
          </w:p>
        </w:tc>
        <w:tc>
          <w:tcPr>
            <w:tcW w:w="4189" w:type="dxa"/>
            <w:noWrap w:val="0"/>
            <w:vAlign w:val="center"/>
          </w:tcPr>
          <w:p w14:paraId="44BF00ED">
            <w:pPr>
              <w:pStyle w:val="29"/>
              <w:bidi w:val="0"/>
              <w:jc w:val="both"/>
              <w:rPr>
                <w:rFonts w:hint="eastAsia"/>
              </w:rPr>
            </w:pPr>
            <w:r>
              <w:t>与请求时的消息 ID 一致，用于标识该应答对应哪一个请求</w:t>
            </w:r>
          </w:p>
        </w:tc>
      </w:tr>
      <w:tr w14:paraId="57F6035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F4E34A5">
            <w:pPr>
              <w:pStyle w:val="29"/>
              <w:bidi w:val="0"/>
              <w:jc w:val="center"/>
              <w:rPr>
                <w:rFonts w:hint="eastAsia"/>
              </w:rPr>
            </w:pPr>
            <w:r>
              <w:rPr>
                <w:rFonts w:hint="eastAsia"/>
              </w:rPr>
              <w:t>sn</w:t>
            </w:r>
          </w:p>
        </w:tc>
        <w:tc>
          <w:tcPr>
            <w:tcW w:w="800" w:type="dxa"/>
            <w:noWrap w:val="0"/>
            <w:vAlign w:val="center"/>
          </w:tcPr>
          <w:p w14:paraId="10EA57CD">
            <w:pPr>
              <w:pStyle w:val="29"/>
              <w:bidi w:val="0"/>
              <w:jc w:val="center"/>
              <w:rPr>
                <w:rFonts w:hint="eastAsia"/>
              </w:rPr>
            </w:pPr>
            <w:r>
              <w:rPr>
                <w:rFonts w:hint="eastAsia"/>
              </w:rPr>
              <w:t>string</w:t>
            </w:r>
          </w:p>
        </w:tc>
        <w:tc>
          <w:tcPr>
            <w:tcW w:w="773" w:type="dxa"/>
            <w:noWrap w:val="0"/>
            <w:vAlign w:val="center"/>
          </w:tcPr>
          <w:p w14:paraId="4F85DB91">
            <w:pPr>
              <w:pStyle w:val="29"/>
              <w:bidi w:val="0"/>
              <w:jc w:val="center"/>
              <w:rPr>
                <w:rFonts w:hint="eastAsia"/>
              </w:rPr>
            </w:pPr>
            <w:r>
              <w:rPr>
                <w:rFonts w:hint="eastAsia"/>
              </w:rPr>
              <w:t>是</w:t>
            </w:r>
          </w:p>
        </w:tc>
        <w:tc>
          <w:tcPr>
            <w:tcW w:w="2825" w:type="dxa"/>
            <w:noWrap w:val="0"/>
            <w:vAlign w:val="center"/>
          </w:tcPr>
          <w:p w14:paraId="09FE22AB">
            <w:pPr>
              <w:pStyle w:val="29"/>
              <w:bidi w:val="0"/>
              <w:jc w:val="center"/>
              <w:rPr>
                <w:rFonts w:hint="eastAsia"/>
              </w:rPr>
            </w:pPr>
            <w:r>
              <w:rPr>
                <w:rFonts w:hint="eastAsia"/>
              </w:rPr>
              <w:t>设备sn码</w:t>
            </w:r>
          </w:p>
        </w:tc>
        <w:tc>
          <w:tcPr>
            <w:tcW w:w="4189" w:type="dxa"/>
            <w:noWrap w:val="0"/>
            <w:vAlign w:val="center"/>
          </w:tcPr>
          <w:p w14:paraId="2D21DC87">
            <w:pPr>
              <w:pStyle w:val="29"/>
              <w:bidi w:val="0"/>
              <w:jc w:val="both"/>
              <w:rPr>
                <w:rFonts w:hint="eastAsia"/>
              </w:rPr>
            </w:pPr>
          </w:p>
        </w:tc>
      </w:tr>
      <w:tr w14:paraId="07FD90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2D2CE7C">
            <w:pPr>
              <w:pStyle w:val="29"/>
              <w:bidi w:val="0"/>
              <w:jc w:val="center"/>
              <w:rPr>
                <w:rFonts w:hint="eastAsia"/>
              </w:rPr>
            </w:pPr>
            <w:r>
              <w:rPr>
                <w:rFonts w:hint="eastAsia"/>
              </w:rPr>
              <w:t>userId</w:t>
            </w:r>
          </w:p>
        </w:tc>
        <w:tc>
          <w:tcPr>
            <w:tcW w:w="800" w:type="dxa"/>
            <w:noWrap w:val="0"/>
            <w:vAlign w:val="center"/>
          </w:tcPr>
          <w:p w14:paraId="2B3C63E5">
            <w:pPr>
              <w:pStyle w:val="29"/>
              <w:bidi w:val="0"/>
              <w:jc w:val="center"/>
              <w:rPr>
                <w:rFonts w:hint="eastAsia"/>
              </w:rPr>
            </w:pPr>
            <w:r>
              <w:rPr>
                <w:rFonts w:hint="eastAsia"/>
              </w:rPr>
              <w:t>string</w:t>
            </w:r>
          </w:p>
        </w:tc>
        <w:tc>
          <w:tcPr>
            <w:tcW w:w="773" w:type="dxa"/>
            <w:noWrap w:val="0"/>
            <w:vAlign w:val="center"/>
          </w:tcPr>
          <w:p w14:paraId="00639221">
            <w:pPr>
              <w:pStyle w:val="29"/>
              <w:bidi w:val="0"/>
              <w:jc w:val="center"/>
              <w:rPr>
                <w:rFonts w:hint="eastAsia"/>
              </w:rPr>
            </w:pPr>
            <w:r>
              <w:rPr>
                <w:rFonts w:hint="eastAsia"/>
              </w:rPr>
              <w:t>是</w:t>
            </w:r>
          </w:p>
        </w:tc>
        <w:tc>
          <w:tcPr>
            <w:tcW w:w="2825" w:type="dxa"/>
            <w:noWrap w:val="0"/>
            <w:vAlign w:val="center"/>
          </w:tcPr>
          <w:p w14:paraId="4AC664A6">
            <w:pPr>
              <w:pStyle w:val="29"/>
              <w:bidi w:val="0"/>
              <w:jc w:val="center"/>
              <w:rPr>
                <w:rFonts w:hint="eastAsia"/>
              </w:rPr>
            </w:pPr>
            <w:r>
              <w:rPr>
                <w:rFonts w:hint="eastAsia"/>
              </w:rPr>
              <w:t>设备端腾讯TRTC用户ID</w:t>
            </w:r>
          </w:p>
        </w:tc>
        <w:tc>
          <w:tcPr>
            <w:tcW w:w="4189" w:type="dxa"/>
            <w:noWrap w:val="0"/>
            <w:vAlign w:val="center"/>
          </w:tcPr>
          <w:p w14:paraId="2B3190E3">
            <w:pPr>
              <w:pStyle w:val="29"/>
              <w:bidi w:val="0"/>
              <w:jc w:val="both"/>
              <w:rPr>
                <w:rFonts w:hint="eastAsia"/>
              </w:rPr>
            </w:pPr>
          </w:p>
        </w:tc>
      </w:tr>
    </w:tbl>
    <w:p w14:paraId="6BD7B46F">
      <w:pPr>
        <w:bidi w:val="0"/>
        <w:rPr>
          <w:rFonts w:hint="eastAsia"/>
        </w:rPr>
      </w:pPr>
      <w:r>
        <w:rPr>
          <w:rFonts w:hint="eastAsia"/>
        </w:rPr>
        <w:t>示例：</w:t>
      </w:r>
    </w:p>
    <w:p w14:paraId="4977F296">
      <w:pPr>
        <w:snapToGrid/>
        <w:spacing w:line="326" w:lineRule="auto"/>
      </w:pPr>
      <w:bookmarkStart w:id="250" w:name="_Tocgesc17"/>
      <w:bookmarkStart w:id="251" w:name="_Tocdm1wna"/>
      <w:bookmarkStart w:id="252" w:name="_Toc276"/>
      <w:r>
        <w:rPr>
          <w:rFonts w:ascii="'Cascadia Mono'" w:hAnsi="'Cascadia Mono'" w:cs="'Cascadia Mono'"/>
          <w:i w:val="0"/>
          <w:strike w:val="0"/>
          <w:color w:val="000000"/>
          <w:sz w:val="21"/>
          <w:u w:val="none"/>
          <w:shd w:val="clear" w:color="auto" w:fill="FFFFFE"/>
        </w:rPr>
        <w:t>{</w:t>
      </w:r>
    </w:p>
    <w:p w14:paraId="7A28C62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"trtc_hangup_rsp"</w:t>
      </w:r>
      <w:r>
        <w:rPr>
          <w:rFonts w:ascii="'Cascadia Mono'" w:hAnsi="'Cascadia Mono'" w:cs="'Cascadia Mono'"/>
          <w:i w:val="0"/>
          <w:strike w:val="0"/>
          <w:color w:val="000000"/>
          <w:sz w:val="21"/>
          <w:u w:val="none"/>
          <w:shd w:val="clear" w:color="auto" w:fill="FFFFFE"/>
        </w:rPr>
        <w:t>,</w:t>
      </w:r>
    </w:p>
    <w:p w14:paraId="4421E2D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5F3F6BA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2A035E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"3e7ac247bdef4f7c"</w:t>
      </w:r>
      <w:r>
        <w:rPr>
          <w:rFonts w:ascii="'Cascadia Mono'" w:hAnsi="'Cascadia Mono'" w:cs="'Cascadia Mono'"/>
          <w:i w:val="0"/>
          <w:strike w:val="0"/>
          <w:color w:val="000000"/>
          <w:sz w:val="21"/>
          <w:u w:val="none"/>
          <w:shd w:val="clear" w:color="auto" w:fill="FFFFFE"/>
        </w:rPr>
        <w:t>,</w:t>
      </w:r>
    </w:p>
    <w:p w14:paraId="0D61C51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"userId"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"1112233"</w:t>
      </w:r>
    </w:p>
    <w:p w14:paraId="22FDADB7">
      <w:pPr>
        <w:snapToGrid/>
        <w:spacing w:line="326" w:lineRule="auto"/>
      </w:pPr>
      <w:r>
        <w:rPr>
          <w:rFonts w:ascii="'Cascadia Mono'" w:hAnsi="'Cascadia Mono'" w:cs="'Cascadia Mono'"/>
          <w:i w:val="0"/>
          <w:strike w:val="0"/>
          <w:color w:val="000000"/>
          <w:sz w:val="21"/>
          <w:u w:val="none"/>
          <w:shd w:val="clear" w:color="auto" w:fill="FFFFFE"/>
        </w:rPr>
        <w:t>}</w:t>
      </w:r>
    </w:p>
    <w:p w14:paraId="1F4F3F76">
      <w:pPr>
        <w:pStyle w:val="5"/>
        <w:numPr>
          <w:ilvl w:val="2"/>
          <w:numId w:val="1"/>
        </w:numPr>
        <w:tabs>
          <w:tab w:val="left" w:pos="0"/>
        </w:tabs>
        <w:rPr>
          <w:rFonts w:hint="eastAsia"/>
        </w:rPr>
      </w:pPr>
      <w:bookmarkStart w:id="253" w:name="_Toc25113"/>
      <w:r>
        <w:rPr>
          <w:rFonts w:hint="eastAsia"/>
        </w:rPr>
        <w:t>SIP挂断</w:t>
      </w:r>
      <w:bookmarkEnd w:id="250"/>
      <w:bookmarkEnd w:id="251"/>
      <w:bookmarkEnd w:id="252"/>
      <w:bookmarkEnd w:id="253"/>
    </w:p>
    <w:p w14:paraId="042A7904">
      <w:pPr>
        <w:bidi w:val="0"/>
        <w:rPr>
          <w:rFonts w:hint="eastAsia"/>
        </w:rPr>
      </w:pPr>
      <w:r>
        <w:rPr>
          <w:rFonts w:hint="eastAsia"/>
        </w:rPr>
        <w:t>坐席接听端离开对讲或按下挂断按钮时，通过平台向设备端下发挂断通知。这是一种双保险机制，通常设备端可以通过SIP相关SDK的回调感知到对方已挂断，然后处理挂断操作。</w:t>
      </w:r>
    </w:p>
    <w:p w14:paraId="460F4725">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1"/>
        <w:gridCol w:w="800"/>
        <w:gridCol w:w="861"/>
        <w:gridCol w:w="1686"/>
        <w:gridCol w:w="4725"/>
      </w:tblGrid>
      <w:tr w14:paraId="62A232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91" w:type="dxa"/>
            <w:shd w:val="clear" w:color="auto" w:fill="D7D7D7" w:themeFill="background1" w:themeFillShade="D8"/>
            <w:noWrap w:val="0"/>
            <w:vAlign w:val="center"/>
          </w:tcPr>
          <w:p w14:paraId="7D0BA799">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7880DB7">
            <w:pPr>
              <w:pStyle w:val="29"/>
              <w:bidi w:val="0"/>
              <w:jc w:val="center"/>
              <w:rPr>
                <w:rFonts w:hint="eastAsia"/>
              </w:rPr>
            </w:pPr>
            <w:r>
              <w:rPr>
                <w:rFonts w:hint="eastAsia"/>
              </w:rPr>
              <w:t>类型</w:t>
            </w:r>
          </w:p>
        </w:tc>
        <w:tc>
          <w:tcPr>
            <w:tcW w:w="861" w:type="dxa"/>
            <w:shd w:val="clear" w:color="auto" w:fill="D7D7D7" w:themeFill="background1" w:themeFillShade="D8"/>
            <w:noWrap w:val="0"/>
            <w:vAlign w:val="center"/>
          </w:tcPr>
          <w:p w14:paraId="069E2573">
            <w:pPr>
              <w:pStyle w:val="29"/>
              <w:bidi w:val="0"/>
              <w:jc w:val="center"/>
            </w:pPr>
            <w:r>
              <w:rPr>
                <w:rFonts w:hint="eastAsia"/>
              </w:rPr>
              <w:t>必需</w:t>
            </w:r>
          </w:p>
        </w:tc>
        <w:tc>
          <w:tcPr>
            <w:tcW w:w="1686" w:type="dxa"/>
            <w:shd w:val="clear" w:color="auto" w:fill="D7D7D7" w:themeFill="background1" w:themeFillShade="D8"/>
            <w:noWrap w:val="0"/>
            <w:vAlign w:val="center"/>
          </w:tcPr>
          <w:p w14:paraId="3A898C1C">
            <w:pPr>
              <w:pStyle w:val="29"/>
              <w:bidi w:val="0"/>
              <w:jc w:val="center"/>
              <w:rPr>
                <w:rFonts w:hint="eastAsia"/>
              </w:rPr>
            </w:pPr>
            <w:r>
              <w:rPr>
                <w:rFonts w:hint="eastAsia"/>
              </w:rPr>
              <w:t>名称</w:t>
            </w:r>
          </w:p>
        </w:tc>
        <w:tc>
          <w:tcPr>
            <w:tcW w:w="4725" w:type="dxa"/>
            <w:shd w:val="clear" w:color="auto" w:fill="D7D7D7" w:themeFill="background1" w:themeFillShade="D8"/>
            <w:noWrap w:val="0"/>
            <w:vAlign w:val="center"/>
          </w:tcPr>
          <w:p w14:paraId="62061D95">
            <w:pPr>
              <w:pStyle w:val="29"/>
              <w:bidi w:val="0"/>
              <w:jc w:val="center"/>
              <w:rPr>
                <w:rFonts w:hint="eastAsia"/>
              </w:rPr>
            </w:pPr>
            <w:r>
              <w:rPr>
                <w:rFonts w:hint="eastAsia"/>
              </w:rPr>
              <w:t>说明</w:t>
            </w:r>
          </w:p>
        </w:tc>
      </w:tr>
      <w:tr w14:paraId="0CF9DE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1" w:type="dxa"/>
            <w:noWrap w:val="0"/>
            <w:vAlign w:val="center"/>
          </w:tcPr>
          <w:p w14:paraId="49ED461B">
            <w:pPr>
              <w:pStyle w:val="29"/>
              <w:bidi w:val="0"/>
              <w:jc w:val="center"/>
              <w:rPr>
                <w:rFonts w:hint="eastAsia"/>
              </w:rPr>
            </w:pPr>
            <w:r>
              <w:t>cmd</w:t>
            </w:r>
          </w:p>
        </w:tc>
        <w:tc>
          <w:tcPr>
            <w:tcW w:w="800" w:type="dxa"/>
            <w:noWrap w:val="0"/>
            <w:vAlign w:val="center"/>
          </w:tcPr>
          <w:p w14:paraId="2E952227">
            <w:pPr>
              <w:pStyle w:val="29"/>
              <w:bidi w:val="0"/>
              <w:jc w:val="center"/>
            </w:pPr>
            <w:r>
              <w:t>string</w:t>
            </w:r>
          </w:p>
        </w:tc>
        <w:tc>
          <w:tcPr>
            <w:tcW w:w="861" w:type="dxa"/>
            <w:noWrap w:val="0"/>
            <w:vAlign w:val="center"/>
          </w:tcPr>
          <w:p w14:paraId="744F938D">
            <w:pPr>
              <w:pStyle w:val="29"/>
              <w:bidi w:val="0"/>
              <w:jc w:val="center"/>
              <w:rPr>
                <w:rFonts w:hint="eastAsia"/>
              </w:rPr>
            </w:pPr>
            <w:r>
              <w:t>是</w:t>
            </w:r>
          </w:p>
        </w:tc>
        <w:tc>
          <w:tcPr>
            <w:tcW w:w="1686" w:type="dxa"/>
            <w:noWrap w:val="0"/>
            <w:vAlign w:val="center"/>
          </w:tcPr>
          <w:p w14:paraId="25347829">
            <w:pPr>
              <w:pStyle w:val="29"/>
              <w:bidi w:val="0"/>
              <w:jc w:val="center"/>
            </w:pPr>
            <w:r>
              <w:t>命令</w:t>
            </w:r>
          </w:p>
        </w:tc>
        <w:tc>
          <w:tcPr>
            <w:tcW w:w="4725" w:type="dxa"/>
            <w:noWrap w:val="0"/>
            <w:vAlign w:val="center"/>
          </w:tcPr>
          <w:p w14:paraId="368AAE12">
            <w:pPr>
              <w:pStyle w:val="29"/>
              <w:bidi w:val="0"/>
              <w:jc w:val="both"/>
              <w:rPr>
                <w:rFonts w:hint="eastAsia"/>
              </w:rPr>
            </w:pPr>
            <w:r>
              <w:rPr>
                <w:rFonts w:hint="eastAsia"/>
              </w:rPr>
              <w:t>sip_hangup</w:t>
            </w:r>
          </w:p>
        </w:tc>
      </w:tr>
      <w:tr w14:paraId="2E07C26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1" w:type="dxa"/>
            <w:noWrap w:val="0"/>
            <w:vAlign w:val="center"/>
          </w:tcPr>
          <w:p w14:paraId="16F48FF3">
            <w:pPr>
              <w:pStyle w:val="29"/>
              <w:bidi w:val="0"/>
              <w:jc w:val="center"/>
              <w:rPr>
                <w:rFonts w:hint="eastAsia"/>
              </w:rPr>
            </w:pPr>
            <w:r>
              <w:t>msg_id</w:t>
            </w:r>
          </w:p>
        </w:tc>
        <w:tc>
          <w:tcPr>
            <w:tcW w:w="800" w:type="dxa"/>
            <w:noWrap w:val="0"/>
            <w:vAlign w:val="center"/>
          </w:tcPr>
          <w:p w14:paraId="51EDD6EF">
            <w:pPr>
              <w:pStyle w:val="29"/>
              <w:bidi w:val="0"/>
              <w:jc w:val="center"/>
              <w:rPr>
                <w:rFonts w:hint="eastAsia"/>
              </w:rPr>
            </w:pPr>
            <w:r>
              <w:t>string</w:t>
            </w:r>
          </w:p>
        </w:tc>
        <w:tc>
          <w:tcPr>
            <w:tcW w:w="861" w:type="dxa"/>
            <w:noWrap w:val="0"/>
            <w:vAlign w:val="center"/>
          </w:tcPr>
          <w:p w14:paraId="0E5FA42C">
            <w:pPr>
              <w:pStyle w:val="29"/>
              <w:bidi w:val="0"/>
              <w:jc w:val="center"/>
              <w:rPr>
                <w:rFonts w:hint="eastAsia"/>
              </w:rPr>
            </w:pPr>
            <w:r>
              <w:t>是</w:t>
            </w:r>
          </w:p>
        </w:tc>
        <w:tc>
          <w:tcPr>
            <w:tcW w:w="1686" w:type="dxa"/>
            <w:noWrap w:val="0"/>
            <w:vAlign w:val="center"/>
          </w:tcPr>
          <w:p w14:paraId="10EFDBC4">
            <w:pPr>
              <w:pStyle w:val="29"/>
              <w:bidi w:val="0"/>
              <w:jc w:val="center"/>
              <w:rPr>
                <w:rFonts w:hint="eastAsia"/>
              </w:rPr>
            </w:pPr>
            <w:r>
              <w:t>消息 ID</w:t>
            </w:r>
          </w:p>
        </w:tc>
        <w:tc>
          <w:tcPr>
            <w:tcW w:w="4725" w:type="dxa"/>
            <w:noWrap w:val="0"/>
            <w:vAlign w:val="center"/>
          </w:tcPr>
          <w:p w14:paraId="6586B5D1">
            <w:pPr>
              <w:pStyle w:val="29"/>
              <w:bidi w:val="0"/>
              <w:jc w:val="both"/>
              <w:rPr>
                <w:rFonts w:hint="eastAsia"/>
              </w:rPr>
            </w:pPr>
            <w:r>
              <w:t>此次请求的唯一标识，20 位长，前 13 位是毫秒时间，后 7 位是字母和数字的随机数</w:t>
            </w:r>
          </w:p>
        </w:tc>
      </w:tr>
      <w:tr w14:paraId="141623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1" w:type="dxa"/>
            <w:noWrap w:val="0"/>
            <w:vAlign w:val="center"/>
          </w:tcPr>
          <w:p w14:paraId="3326D516">
            <w:pPr>
              <w:pStyle w:val="29"/>
              <w:bidi w:val="0"/>
              <w:jc w:val="center"/>
              <w:rPr>
                <w:rFonts w:hint="eastAsia"/>
              </w:rPr>
            </w:pPr>
            <w:r>
              <w:rPr>
                <w:rFonts w:hint="eastAsia"/>
              </w:rPr>
              <w:t>sipAccount</w:t>
            </w:r>
          </w:p>
        </w:tc>
        <w:tc>
          <w:tcPr>
            <w:tcW w:w="800" w:type="dxa"/>
            <w:noWrap w:val="0"/>
            <w:vAlign w:val="center"/>
          </w:tcPr>
          <w:p w14:paraId="6A568F0C">
            <w:pPr>
              <w:pStyle w:val="29"/>
              <w:bidi w:val="0"/>
              <w:jc w:val="center"/>
              <w:rPr>
                <w:rFonts w:hint="eastAsia"/>
              </w:rPr>
            </w:pPr>
            <w:r>
              <w:rPr>
                <w:rFonts w:hint="eastAsia"/>
              </w:rPr>
              <w:t>string</w:t>
            </w:r>
          </w:p>
        </w:tc>
        <w:tc>
          <w:tcPr>
            <w:tcW w:w="861" w:type="dxa"/>
            <w:noWrap w:val="0"/>
            <w:vAlign w:val="center"/>
          </w:tcPr>
          <w:p w14:paraId="2C17934E">
            <w:pPr>
              <w:pStyle w:val="29"/>
              <w:bidi w:val="0"/>
              <w:jc w:val="center"/>
              <w:rPr>
                <w:rFonts w:hint="eastAsia"/>
              </w:rPr>
            </w:pPr>
            <w:r>
              <w:rPr>
                <w:rFonts w:hint="eastAsia"/>
              </w:rPr>
              <w:t>是</w:t>
            </w:r>
          </w:p>
        </w:tc>
        <w:tc>
          <w:tcPr>
            <w:tcW w:w="1686" w:type="dxa"/>
            <w:noWrap w:val="0"/>
            <w:vAlign w:val="center"/>
          </w:tcPr>
          <w:p w14:paraId="119F7726">
            <w:pPr>
              <w:pStyle w:val="29"/>
              <w:bidi w:val="0"/>
              <w:jc w:val="center"/>
              <w:rPr>
                <w:rFonts w:hint="eastAsia"/>
              </w:rPr>
            </w:pPr>
            <w:r>
              <w:rPr>
                <w:rFonts w:hint="eastAsia"/>
              </w:rPr>
              <w:t>坐席端对应的SIP账号</w:t>
            </w:r>
          </w:p>
        </w:tc>
        <w:tc>
          <w:tcPr>
            <w:tcW w:w="4725" w:type="dxa"/>
            <w:noWrap w:val="0"/>
            <w:vAlign w:val="center"/>
          </w:tcPr>
          <w:p w14:paraId="10C2C204">
            <w:pPr>
              <w:pStyle w:val="29"/>
              <w:bidi w:val="0"/>
              <w:jc w:val="both"/>
              <w:rPr>
                <w:rFonts w:hint="eastAsia"/>
              </w:rPr>
            </w:pPr>
          </w:p>
        </w:tc>
      </w:tr>
      <w:tr w14:paraId="303F5B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1" w:type="dxa"/>
            <w:noWrap w:val="0"/>
            <w:vAlign w:val="center"/>
          </w:tcPr>
          <w:p w14:paraId="06AC0C0A">
            <w:pPr>
              <w:pStyle w:val="29"/>
              <w:bidi w:val="0"/>
              <w:jc w:val="center"/>
              <w:rPr>
                <w:rFonts w:hint="eastAsia"/>
              </w:rPr>
            </w:pPr>
            <w:r>
              <w:rPr>
                <w:rFonts w:hint="eastAsia"/>
              </w:rPr>
              <w:t>reasonCode</w:t>
            </w:r>
          </w:p>
        </w:tc>
        <w:tc>
          <w:tcPr>
            <w:tcW w:w="800" w:type="dxa"/>
            <w:noWrap w:val="0"/>
            <w:vAlign w:val="center"/>
          </w:tcPr>
          <w:p w14:paraId="11225CD2">
            <w:pPr>
              <w:pStyle w:val="29"/>
              <w:bidi w:val="0"/>
              <w:jc w:val="center"/>
              <w:rPr>
                <w:rFonts w:hint="eastAsia"/>
              </w:rPr>
            </w:pPr>
            <w:r>
              <w:rPr>
                <w:rFonts w:hint="eastAsia"/>
              </w:rPr>
              <w:t>int</w:t>
            </w:r>
          </w:p>
        </w:tc>
        <w:tc>
          <w:tcPr>
            <w:tcW w:w="861" w:type="dxa"/>
            <w:noWrap w:val="0"/>
            <w:vAlign w:val="center"/>
          </w:tcPr>
          <w:p w14:paraId="6597A965">
            <w:pPr>
              <w:pStyle w:val="29"/>
              <w:bidi w:val="0"/>
              <w:jc w:val="center"/>
              <w:rPr>
                <w:rFonts w:hint="eastAsia"/>
              </w:rPr>
            </w:pPr>
            <w:r>
              <w:rPr>
                <w:rFonts w:hint="eastAsia"/>
              </w:rPr>
              <w:t>否</w:t>
            </w:r>
          </w:p>
        </w:tc>
        <w:tc>
          <w:tcPr>
            <w:tcW w:w="1686" w:type="dxa"/>
            <w:noWrap w:val="0"/>
            <w:vAlign w:val="center"/>
          </w:tcPr>
          <w:p w14:paraId="64BDEEF4">
            <w:pPr>
              <w:pStyle w:val="29"/>
              <w:bidi w:val="0"/>
              <w:jc w:val="center"/>
              <w:rPr>
                <w:rFonts w:hint="eastAsia"/>
              </w:rPr>
            </w:pPr>
            <w:r>
              <w:rPr>
                <w:rFonts w:hint="eastAsia"/>
              </w:rPr>
              <w:t>挂断原因编码</w:t>
            </w:r>
          </w:p>
        </w:tc>
        <w:tc>
          <w:tcPr>
            <w:tcW w:w="4725" w:type="dxa"/>
            <w:noWrap w:val="0"/>
            <w:vAlign w:val="center"/>
          </w:tcPr>
          <w:p w14:paraId="11A9B740">
            <w:pPr>
              <w:pStyle w:val="29"/>
              <w:bidi w:val="0"/>
              <w:jc w:val="both"/>
              <w:rPr>
                <w:rFonts w:hint="eastAsia"/>
              </w:rPr>
            </w:pPr>
            <w:r>
              <w:rPr>
                <w:rFonts w:hint="eastAsia"/>
              </w:rPr>
              <w:t>0：未知（其它）</w:t>
            </w:r>
          </w:p>
          <w:p w14:paraId="337506E6">
            <w:pPr>
              <w:pStyle w:val="29"/>
              <w:bidi w:val="0"/>
              <w:jc w:val="both"/>
              <w:rPr>
                <w:rFonts w:hint="eastAsia"/>
              </w:rPr>
            </w:pPr>
            <w:r>
              <w:rPr>
                <w:rFonts w:hint="eastAsia"/>
              </w:rPr>
              <w:t>1：正常挂断（手动挂断）</w:t>
            </w:r>
          </w:p>
          <w:p w14:paraId="1DC6151E">
            <w:pPr>
              <w:pStyle w:val="29"/>
              <w:bidi w:val="0"/>
              <w:jc w:val="both"/>
              <w:rPr>
                <w:rFonts w:hint="eastAsia"/>
              </w:rPr>
            </w:pPr>
            <w:r>
              <w:rPr>
                <w:rFonts w:hint="eastAsia"/>
              </w:rPr>
              <w:t>2：对讲功能/模块异常挂断</w:t>
            </w:r>
          </w:p>
          <w:p w14:paraId="4E3002E0">
            <w:pPr>
              <w:pStyle w:val="29"/>
              <w:bidi w:val="0"/>
              <w:jc w:val="both"/>
            </w:pPr>
            <w:r>
              <w:rPr>
                <w:rFonts w:hint="eastAsia"/>
              </w:rPr>
              <w:t>3：对讲超时（超过时长限制自动挂断）</w:t>
            </w:r>
          </w:p>
          <w:p w14:paraId="22315C2F">
            <w:pPr>
              <w:pStyle w:val="29"/>
              <w:bidi w:val="0"/>
              <w:jc w:val="both"/>
              <w:rPr>
                <w:rFonts w:hint="eastAsia"/>
              </w:rPr>
            </w:pPr>
            <w:r>
              <w:rPr>
                <w:rFonts w:hint="eastAsia"/>
              </w:rPr>
              <w:t>4：...</w:t>
            </w:r>
          </w:p>
        </w:tc>
      </w:tr>
      <w:tr w14:paraId="77FE8D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1" w:type="dxa"/>
            <w:noWrap w:val="0"/>
            <w:vAlign w:val="center"/>
          </w:tcPr>
          <w:p w14:paraId="491D9584">
            <w:pPr>
              <w:pStyle w:val="29"/>
              <w:bidi w:val="0"/>
              <w:jc w:val="center"/>
              <w:rPr>
                <w:rFonts w:hint="eastAsia"/>
              </w:rPr>
            </w:pPr>
            <w:r>
              <w:rPr>
                <w:rFonts w:hint="eastAsia"/>
              </w:rPr>
              <w:t>reasonDesc</w:t>
            </w:r>
          </w:p>
        </w:tc>
        <w:tc>
          <w:tcPr>
            <w:tcW w:w="800" w:type="dxa"/>
            <w:noWrap w:val="0"/>
            <w:vAlign w:val="center"/>
          </w:tcPr>
          <w:p w14:paraId="7136CF86">
            <w:pPr>
              <w:pStyle w:val="29"/>
              <w:bidi w:val="0"/>
              <w:jc w:val="center"/>
              <w:rPr>
                <w:rFonts w:hint="eastAsia"/>
              </w:rPr>
            </w:pPr>
            <w:r>
              <w:rPr>
                <w:rFonts w:hint="eastAsia"/>
              </w:rPr>
              <w:t>string</w:t>
            </w:r>
          </w:p>
        </w:tc>
        <w:tc>
          <w:tcPr>
            <w:tcW w:w="861" w:type="dxa"/>
            <w:noWrap w:val="0"/>
            <w:vAlign w:val="center"/>
          </w:tcPr>
          <w:p w14:paraId="62244457">
            <w:pPr>
              <w:pStyle w:val="29"/>
              <w:bidi w:val="0"/>
              <w:jc w:val="center"/>
              <w:rPr>
                <w:rFonts w:hint="eastAsia"/>
              </w:rPr>
            </w:pPr>
            <w:r>
              <w:rPr>
                <w:rFonts w:hint="eastAsia"/>
              </w:rPr>
              <w:t>否</w:t>
            </w:r>
          </w:p>
        </w:tc>
        <w:tc>
          <w:tcPr>
            <w:tcW w:w="1686" w:type="dxa"/>
            <w:noWrap w:val="0"/>
            <w:vAlign w:val="center"/>
          </w:tcPr>
          <w:p w14:paraId="4CA5D126">
            <w:pPr>
              <w:pStyle w:val="29"/>
              <w:bidi w:val="0"/>
              <w:jc w:val="center"/>
              <w:rPr>
                <w:rFonts w:hint="eastAsia"/>
              </w:rPr>
            </w:pPr>
            <w:r>
              <w:rPr>
                <w:rFonts w:hint="eastAsia"/>
              </w:rPr>
              <w:t>挂断原因描述</w:t>
            </w:r>
          </w:p>
        </w:tc>
        <w:tc>
          <w:tcPr>
            <w:tcW w:w="4725" w:type="dxa"/>
            <w:noWrap w:val="0"/>
            <w:vAlign w:val="center"/>
          </w:tcPr>
          <w:p w14:paraId="6539F6A7">
            <w:pPr>
              <w:pStyle w:val="29"/>
              <w:bidi w:val="0"/>
              <w:jc w:val="both"/>
              <w:rPr>
                <w:rFonts w:hint="eastAsia"/>
              </w:rPr>
            </w:pPr>
          </w:p>
        </w:tc>
      </w:tr>
    </w:tbl>
    <w:p w14:paraId="6AE5DA95">
      <w:pPr>
        <w:rPr>
          <w:rFonts w:hint="eastAsia"/>
        </w:rPr>
      </w:pPr>
      <w:r>
        <w:rPr>
          <w:rFonts w:hint="eastAsia"/>
        </w:rPr>
        <w:br w:type="page"/>
      </w:r>
    </w:p>
    <w:p w14:paraId="29CB77A6">
      <w:pPr>
        <w:bidi w:val="0"/>
        <w:rPr>
          <w:rFonts w:hint="eastAsia"/>
        </w:rPr>
      </w:pPr>
      <w:r>
        <w:rPr>
          <w:rFonts w:hint="eastAsia"/>
        </w:rPr>
        <w:t>示例：</w:t>
      </w:r>
    </w:p>
    <w:p w14:paraId="1F649F68">
      <w:pPr>
        <w:snapToGrid/>
        <w:spacing w:line="326" w:lineRule="auto"/>
      </w:pPr>
      <w:r>
        <w:rPr>
          <w:rFonts w:ascii="'Cascadia Mono'" w:hAnsi="'Cascadia Mono'" w:cs="'Cascadia Mono'"/>
          <w:i w:val="0"/>
          <w:strike w:val="0"/>
          <w:color w:val="000000"/>
          <w:sz w:val="21"/>
          <w:u w:val="none"/>
          <w:shd w:val="clear" w:color="auto" w:fill="FFFFFE"/>
        </w:rPr>
        <w:t>{</w:t>
      </w:r>
    </w:p>
    <w:p w14:paraId="0A73E92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"sip_hangup"</w:t>
      </w:r>
      <w:r>
        <w:rPr>
          <w:rFonts w:ascii="'Cascadia Mono'" w:hAnsi="'Cascadia Mono'" w:cs="'Cascadia Mono'"/>
          <w:i w:val="0"/>
          <w:strike w:val="0"/>
          <w:color w:val="000000"/>
          <w:sz w:val="21"/>
          <w:u w:val="none"/>
          <w:shd w:val="clear" w:color="auto" w:fill="FFFFFE"/>
        </w:rPr>
        <w:t>,</w:t>
      </w:r>
    </w:p>
    <w:p w14:paraId="0D77BBB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5F09E45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"sipAccount"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"1002"</w:t>
      </w:r>
      <w:r>
        <w:rPr>
          <w:rFonts w:ascii="'Cascadia Mono'" w:hAnsi="'Cascadia Mono'" w:cs="'Cascadia Mono'"/>
          <w:i w:val="0"/>
          <w:strike w:val="0"/>
          <w:color w:val="000000"/>
          <w:sz w:val="21"/>
          <w:u w:val="none"/>
          <w:shd w:val="clear" w:color="auto" w:fill="FFFFFE"/>
        </w:rPr>
        <w:t>,</w:t>
      </w:r>
    </w:p>
    <w:p w14:paraId="739C5F9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"reasonCode"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w:t>
      </w:r>
      <w:r>
        <w:rPr>
          <w:rFonts w:ascii="'Cascadia Mono'" w:hAnsi="'Cascadia Mono'" w:cs="'Cascadia Mono'"/>
          <w:i w:val="0"/>
          <w:strike w:val="0"/>
          <w:color w:val="000000"/>
          <w:sz w:val="21"/>
          <w:u w:val="none"/>
          <w:shd w:val="clear" w:color="auto" w:fill="FFFFFE"/>
        </w:rPr>
        <w:t>,</w:t>
      </w:r>
    </w:p>
    <w:p w14:paraId="01D69D2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"reasonDesc"</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"对讲异常"</w:t>
      </w:r>
    </w:p>
    <w:p w14:paraId="08BE1F85">
      <w:pPr>
        <w:snapToGrid/>
        <w:spacing w:line="326" w:lineRule="auto"/>
      </w:pPr>
      <w:r>
        <w:rPr>
          <w:rFonts w:ascii="'Cascadia Mono'" w:hAnsi="'Cascadia Mono'" w:cs="'Cascadia Mono'"/>
          <w:i w:val="0"/>
          <w:strike w:val="0"/>
          <w:color w:val="000000"/>
          <w:sz w:val="21"/>
          <w:u w:val="none"/>
          <w:shd w:val="clear" w:color="auto" w:fill="FFFFFE"/>
        </w:rPr>
        <w:t>}</w:t>
      </w:r>
    </w:p>
    <w:p w14:paraId="67055F9B">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867"/>
        <w:gridCol w:w="2735"/>
        <w:gridCol w:w="4184"/>
      </w:tblGrid>
      <w:tr w14:paraId="03084B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9" w:type="dxa"/>
            <w:shd w:val="clear" w:color="auto" w:fill="D7D7D7" w:themeFill="background1" w:themeFillShade="D8"/>
            <w:noWrap w:val="0"/>
            <w:vAlign w:val="center"/>
          </w:tcPr>
          <w:p w14:paraId="12F02738">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03E78A8">
            <w:pPr>
              <w:pStyle w:val="29"/>
              <w:bidi w:val="0"/>
              <w:jc w:val="center"/>
              <w:rPr>
                <w:rFonts w:hint="eastAsia"/>
              </w:rPr>
            </w:pPr>
            <w:r>
              <w:rPr>
                <w:rFonts w:hint="eastAsia"/>
              </w:rPr>
              <w:t>类型</w:t>
            </w:r>
          </w:p>
        </w:tc>
        <w:tc>
          <w:tcPr>
            <w:tcW w:w="867" w:type="dxa"/>
            <w:shd w:val="clear" w:color="auto" w:fill="D7D7D7" w:themeFill="background1" w:themeFillShade="D8"/>
            <w:noWrap w:val="0"/>
            <w:vAlign w:val="center"/>
          </w:tcPr>
          <w:p w14:paraId="3C96FC00">
            <w:pPr>
              <w:pStyle w:val="29"/>
              <w:bidi w:val="0"/>
              <w:jc w:val="center"/>
            </w:pPr>
            <w:r>
              <w:rPr>
                <w:rFonts w:hint="eastAsia"/>
              </w:rPr>
              <w:t>必需</w:t>
            </w:r>
          </w:p>
        </w:tc>
        <w:tc>
          <w:tcPr>
            <w:tcW w:w="2735" w:type="dxa"/>
            <w:shd w:val="clear" w:color="auto" w:fill="D7D7D7" w:themeFill="background1" w:themeFillShade="D8"/>
            <w:noWrap w:val="0"/>
            <w:vAlign w:val="center"/>
          </w:tcPr>
          <w:p w14:paraId="4C1EBA6C">
            <w:pPr>
              <w:pStyle w:val="29"/>
              <w:bidi w:val="0"/>
              <w:jc w:val="center"/>
              <w:rPr>
                <w:rFonts w:hint="eastAsia"/>
              </w:rPr>
            </w:pPr>
            <w:r>
              <w:rPr>
                <w:rFonts w:hint="eastAsia"/>
              </w:rPr>
              <w:t>名称</w:t>
            </w:r>
          </w:p>
        </w:tc>
        <w:tc>
          <w:tcPr>
            <w:tcW w:w="4184" w:type="dxa"/>
            <w:shd w:val="clear" w:color="auto" w:fill="D7D7D7" w:themeFill="background1" w:themeFillShade="D8"/>
            <w:noWrap w:val="0"/>
            <w:vAlign w:val="center"/>
          </w:tcPr>
          <w:p w14:paraId="61F2F8FC">
            <w:pPr>
              <w:pStyle w:val="29"/>
              <w:bidi w:val="0"/>
              <w:jc w:val="center"/>
              <w:rPr>
                <w:rFonts w:hint="eastAsia"/>
              </w:rPr>
            </w:pPr>
            <w:r>
              <w:rPr>
                <w:rFonts w:hint="eastAsia"/>
              </w:rPr>
              <w:t>说明</w:t>
            </w:r>
          </w:p>
        </w:tc>
      </w:tr>
      <w:tr w14:paraId="7AB37D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02130BB2">
            <w:pPr>
              <w:pStyle w:val="29"/>
              <w:bidi w:val="0"/>
              <w:jc w:val="center"/>
              <w:rPr>
                <w:rFonts w:hint="eastAsia"/>
              </w:rPr>
            </w:pPr>
            <w:r>
              <w:t>cmd</w:t>
            </w:r>
          </w:p>
        </w:tc>
        <w:tc>
          <w:tcPr>
            <w:tcW w:w="800" w:type="dxa"/>
            <w:noWrap w:val="0"/>
            <w:vAlign w:val="center"/>
          </w:tcPr>
          <w:p w14:paraId="28095CDC">
            <w:pPr>
              <w:pStyle w:val="29"/>
              <w:bidi w:val="0"/>
              <w:jc w:val="center"/>
            </w:pPr>
            <w:r>
              <w:t>string</w:t>
            </w:r>
          </w:p>
        </w:tc>
        <w:tc>
          <w:tcPr>
            <w:tcW w:w="867" w:type="dxa"/>
            <w:noWrap w:val="0"/>
            <w:vAlign w:val="center"/>
          </w:tcPr>
          <w:p w14:paraId="326C8004">
            <w:pPr>
              <w:pStyle w:val="29"/>
              <w:bidi w:val="0"/>
              <w:jc w:val="center"/>
              <w:rPr>
                <w:rFonts w:hint="eastAsia"/>
              </w:rPr>
            </w:pPr>
            <w:r>
              <w:t>是</w:t>
            </w:r>
          </w:p>
        </w:tc>
        <w:tc>
          <w:tcPr>
            <w:tcW w:w="2735" w:type="dxa"/>
            <w:noWrap w:val="0"/>
            <w:vAlign w:val="center"/>
          </w:tcPr>
          <w:p w14:paraId="690C3FB4">
            <w:pPr>
              <w:pStyle w:val="29"/>
              <w:bidi w:val="0"/>
              <w:jc w:val="center"/>
            </w:pPr>
            <w:r>
              <w:t>命令</w:t>
            </w:r>
          </w:p>
        </w:tc>
        <w:tc>
          <w:tcPr>
            <w:tcW w:w="4184" w:type="dxa"/>
            <w:noWrap w:val="0"/>
            <w:vAlign w:val="center"/>
          </w:tcPr>
          <w:p w14:paraId="61FDDD6A">
            <w:pPr>
              <w:pStyle w:val="29"/>
              <w:bidi w:val="0"/>
              <w:jc w:val="both"/>
            </w:pPr>
            <w:r>
              <w:rPr>
                <w:rFonts w:hint="eastAsia"/>
              </w:rPr>
              <w:t>sip_hangup_rsp</w:t>
            </w:r>
          </w:p>
        </w:tc>
      </w:tr>
      <w:tr w14:paraId="459CB3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1C232317">
            <w:pPr>
              <w:pStyle w:val="29"/>
              <w:bidi w:val="0"/>
              <w:jc w:val="center"/>
              <w:rPr>
                <w:rFonts w:hint="eastAsia"/>
              </w:rPr>
            </w:pPr>
            <w:r>
              <w:t>status</w:t>
            </w:r>
          </w:p>
        </w:tc>
        <w:tc>
          <w:tcPr>
            <w:tcW w:w="800" w:type="dxa"/>
            <w:noWrap w:val="0"/>
            <w:vAlign w:val="center"/>
          </w:tcPr>
          <w:p w14:paraId="23187DB1">
            <w:pPr>
              <w:pStyle w:val="29"/>
              <w:bidi w:val="0"/>
              <w:jc w:val="center"/>
              <w:rPr>
                <w:rFonts w:hint="eastAsia"/>
              </w:rPr>
            </w:pPr>
            <w:r>
              <w:t>string</w:t>
            </w:r>
          </w:p>
        </w:tc>
        <w:tc>
          <w:tcPr>
            <w:tcW w:w="867" w:type="dxa"/>
            <w:noWrap w:val="0"/>
            <w:vAlign w:val="center"/>
          </w:tcPr>
          <w:p w14:paraId="5804BB59">
            <w:pPr>
              <w:pStyle w:val="29"/>
              <w:bidi w:val="0"/>
              <w:jc w:val="center"/>
              <w:rPr>
                <w:rFonts w:hint="eastAsia"/>
              </w:rPr>
            </w:pPr>
            <w:r>
              <w:t>是</w:t>
            </w:r>
          </w:p>
        </w:tc>
        <w:tc>
          <w:tcPr>
            <w:tcW w:w="2735" w:type="dxa"/>
            <w:noWrap w:val="0"/>
            <w:vAlign w:val="center"/>
          </w:tcPr>
          <w:p w14:paraId="53D94F07">
            <w:pPr>
              <w:pStyle w:val="29"/>
              <w:bidi w:val="0"/>
              <w:jc w:val="center"/>
              <w:rPr>
                <w:rFonts w:hint="eastAsia"/>
              </w:rPr>
            </w:pPr>
            <w:r>
              <w:t>应答状态。“ok”表示正常，其它则表示出错</w:t>
            </w:r>
          </w:p>
        </w:tc>
        <w:tc>
          <w:tcPr>
            <w:tcW w:w="4184" w:type="dxa"/>
            <w:noWrap w:val="0"/>
            <w:vAlign w:val="center"/>
          </w:tcPr>
          <w:p w14:paraId="792E8061">
            <w:pPr>
              <w:pStyle w:val="29"/>
              <w:bidi w:val="0"/>
              <w:jc w:val="both"/>
              <w:rPr>
                <w:rFonts w:hint="eastAsia"/>
              </w:rPr>
            </w:pPr>
            <w:r>
              <w:t>出错状态信息由应答端填充，用于方便定位原因</w:t>
            </w:r>
          </w:p>
        </w:tc>
      </w:tr>
      <w:tr w14:paraId="5235AD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58C70E70">
            <w:pPr>
              <w:pStyle w:val="29"/>
              <w:bidi w:val="0"/>
              <w:jc w:val="center"/>
              <w:rPr>
                <w:rFonts w:hint="eastAsia"/>
              </w:rPr>
            </w:pPr>
            <w:r>
              <w:t>msg_id</w:t>
            </w:r>
          </w:p>
        </w:tc>
        <w:tc>
          <w:tcPr>
            <w:tcW w:w="800" w:type="dxa"/>
            <w:noWrap w:val="0"/>
            <w:vAlign w:val="center"/>
          </w:tcPr>
          <w:p w14:paraId="70F05DDA">
            <w:pPr>
              <w:pStyle w:val="29"/>
              <w:bidi w:val="0"/>
              <w:jc w:val="center"/>
              <w:rPr>
                <w:rFonts w:hint="eastAsia"/>
              </w:rPr>
            </w:pPr>
            <w:r>
              <w:t>string</w:t>
            </w:r>
          </w:p>
        </w:tc>
        <w:tc>
          <w:tcPr>
            <w:tcW w:w="867" w:type="dxa"/>
            <w:noWrap w:val="0"/>
            <w:vAlign w:val="center"/>
          </w:tcPr>
          <w:p w14:paraId="21F549F3">
            <w:pPr>
              <w:pStyle w:val="29"/>
              <w:bidi w:val="0"/>
              <w:jc w:val="center"/>
              <w:rPr>
                <w:rFonts w:hint="eastAsia"/>
              </w:rPr>
            </w:pPr>
            <w:r>
              <w:t>是</w:t>
            </w:r>
          </w:p>
        </w:tc>
        <w:tc>
          <w:tcPr>
            <w:tcW w:w="2735" w:type="dxa"/>
            <w:noWrap w:val="0"/>
            <w:vAlign w:val="center"/>
          </w:tcPr>
          <w:p w14:paraId="5FCBBDB5">
            <w:pPr>
              <w:pStyle w:val="29"/>
              <w:bidi w:val="0"/>
              <w:jc w:val="center"/>
              <w:rPr>
                <w:rFonts w:hint="eastAsia"/>
              </w:rPr>
            </w:pPr>
            <w:r>
              <w:t>消息 ID</w:t>
            </w:r>
          </w:p>
        </w:tc>
        <w:tc>
          <w:tcPr>
            <w:tcW w:w="4184" w:type="dxa"/>
            <w:noWrap w:val="0"/>
            <w:vAlign w:val="center"/>
          </w:tcPr>
          <w:p w14:paraId="1B1FDE45">
            <w:pPr>
              <w:pStyle w:val="29"/>
              <w:bidi w:val="0"/>
              <w:jc w:val="both"/>
              <w:rPr>
                <w:rFonts w:hint="eastAsia"/>
              </w:rPr>
            </w:pPr>
            <w:r>
              <w:t>与请求时的消息 ID 一致，用于标识该应答对应哪一个请求</w:t>
            </w:r>
          </w:p>
        </w:tc>
      </w:tr>
    </w:tbl>
    <w:p w14:paraId="764BAD04">
      <w:pPr>
        <w:bidi w:val="0"/>
        <w:rPr>
          <w:rFonts w:hint="eastAsia"/>
        </w:rPr>
      </w:pPr>
      <w:r>
        <w:rPr>
          <w:rFonts w:hint="eastAsia"/>
        </w:rPr>
        <w:t>示例：</w:t>
      </w:r>
    </w:p>
    <w:p w14:paraId="50E3166A">
      <w:pPr>
        <w:snapToGrid/>
        <w:spacing w:line="326" w:lineRule="auto"/>
      </w:pPr>
      <w:r>
        <w:rPr>
          <w:rFonts w:ascii="'Cascadia Mono'" w:hAnsi="'Cascadia Mono'" w:cs="'Cascadia Mono'"/>
          <w:i w:val="0"/>
          <w:strike w:val="0"/>
          <w:color w:val="000000"/>
          <w:sz w:val="21"/>
          <w:u w:val="none"/>
          <w:shd w:val="clear" w:color="auto" w:fill="FFFFFE"/>
        </w:rPr>
        <w:t>{</w:t>
      </w:r>
    </w:p>
    <w:p w14:paraId="5544450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"sip_hangup_rsp"</w:t>
      </w:r>
      <w:r>
        <w:rPr>
          <w:rFonts w:ascii="'Cascadia Mono'" w:hAnsi="'Cascadia Mono'" w:cs="'Cascadia Mono'"/>
          <w:i w:val="0"/>
          <w:strike w:val="0"/>
          <w:color w:val="000000"/>
          <w:sz w:val="21"/>
          <w:u w:val="none"/>
          <w:shd w:val="clear" w:color="auto" w:fill="FFFFFE"/>
        </w:rPr>
        <w:t>,</w:t>
      </w:r>
    </w:p>
    <w:p w14:paraId="076327E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5B593C4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733208F2">
      <w:pPr>
        <w:snapToGrid/>
        <w:spacing w:line="326" w:lineRule="auto"/>
      </w:pPr>
      <w:r>
        <w:rPr>
          <w:rFonts w:ascii="'Cascadia Mono'" w:hAnsi="'Cascadia Mono'" w:cs="'Cascadia Mono'"/>
          <w:i w:val="0"/>
          <w:strike w:val="0"/>
          <w:color w:val="000000"/>
          <w:sz w:val="21"/>
          <w:u w:val="none"/>
          <w:shd w:val="clear" w:color="auto" w:fill="FFFFFE"/>
        </w:rPr>
        <w:t>}</w:t>
      </w:r>
    </w:p>
    <w:p w14:paraId="523D241A">
      <w:pPr>
        <w:pStyle w:val="3"/>
        <w:wordWrap w:val="0"/>
        <w:ind w:left="0"/>
      </w:pPr>
    </w:p>
    <w:p w14:paraId="4DE45829">
      <w:pPr>
        <w:pStyle w:val="2"/>
        <w:numPr>
          <w:ilvl w:val="0"/>
          <w:numId w:val="1"/>
        </w:numPr>
        <w:tabs>
          <w:tab w:val="clear" w:pos="0"/>
        </w:tabs>
        <w:wordWrap w:val="0"/>
        <w:rPr>
          <w:rFonts w:hint="eastAsia"/>
        </w:rPr>
      </w:pPr>
      <w:bookmarkStart w:id="254" w:name="_Toc11448"/>
      <w:bookmarkStart w:id="255" w:name="_Toc29183"/>
      <w:bookmarkStart w:id="256" w:name="_Tocbuzvoi"/>
      <w:bookmarkStart w:id="257" w:name="_Toc2t4akj"/>
      <w:r>
        <w:rPr>
          <w:rFonts w:hint="eastAsia"/>
        </w:rPr>
        <w:t>人脸门禁</w:t>
      </w:r>
      <w:bookmarkEnd w:id="254"/>
      <w:bookmarkEnd w:id="255"/>
      <w:bookmarkEnd w:id="256"/>
      <w:bookmarkEnd w:id="257"/>
    </w:p>
    <w:p w14:paraId="21D47B8B">
      <w:pPr>
        <w:bidi w:val="0"/>
        <w:rPr>
          <w:rFonts w:hint="eastAsia"/>
        </w:rPr>
      </w:pPr>
      <w:r>
        <w:rPr>
          <w:rFonts w:hint="eastAsia"/>
        </w:rPr>
        <w:t>适用于利用人脸识别技术来控制人员进出通道的智能安全设备。</w:t>
      </w:r>
    </w:p>
    <w:p w14:paraId="0AE0BBF0">
      <w:pPr>
        <w:pStyle w:val="4"/>
        <w:numPr>
          <w:ilvl w:val="1"/>
          <w:numId w:val="1"/>
        </w:numPr>
        <w:tabs>
          <w:tab w:val="clear" w:pos="0"/>
        </w:tabs>
        <w:wordWrap w:val="0"/>
        <w:rPr>
          <w:rFonts w:hint="eastAsia"/>
        </w:rPr>
      </w:pPr>
      <w:bookmarkStart w:id="258" w:name="_Toc19431"/>
      <w:bookmarkStart w:id="259" w:name="_Toc28827"/>
      <w:bookmarkStart w:id="260" w:name="_Toc29e9t3"/>
      <w:bookmarkStart w:id="261" w:name="_Toc90yeml"/>
      <w:r>
        <w:rPr>
          <w:rFonts w:hint="eastAsia"/>
        </w:rPr>
        <w:t>上行接口</w:t>
      </w:r>
      <w:bookmarkEnd w:id="258"/>
      <w:bookmarkEnd w:id="259"/>
      <w:bookmarkEnd w:id="260"/>
      <w:bookmarkEnd w:id="261"/>
    </w:p>
    <w:p w14:paraId="46DA3FB3">
      <w:pPr>
        <w:pStyle w:val="5"/>
        <w:numPr>
          <w:ilvl w:val="2"/>
          <w:numId w:val="1"/>
        </w:numPr>
        <w:bidi w:val="0"/>
        <w:rPr>
          <w:rFonts w:hint="eastAsia"/>
        </w:rPr>
      </w:pPr>
      <w:bookmarkStart w:id="262" w:name="_Toc24801"/>
      <w:bookmarkStart w:id="263" w:name="_Toc22567"/>
      <w:bookmarkStart w:id="264" w:name="_Toc31waw8"/>
      <w:bookmarkStart w:id="265" w:name="_Toc6mm79y"/>
      <w:r>
        <w:rPr>
          <w:rFonts w:hint="eastAsia"/>
        </w:rPr>
        <w:t>设备初始化</w:t>
      </w:r>
      <w:bookmarkEnd w:id="262"/>
      <w:bookmarkEnd w:id="263"/>
      <w:bookmarkEnd w:id="264"/>
      <w:bookmarkEnd w:id="265"/>
    </w:p>
    <w:p w14:paraId="2B90E0A0">
      <w:pPr>
        <w:bidi w:val="0"/>
        <w:rPr>
          <w:rFonts w:hint="eastAsia"/>
        </w:rPr>
      </w:pPr>
      <w:r>
        <w:rPr>
          <w:rFonts w:hint="eastAsia"/>
        </w:rPr>
        <w:t>当设备启动向平台注册成功（camera_register）后,调用该接口向平台报告人脸门禁设备情况。</w:t>
      </w:r>
    </w:p>
    <w:p w14:paraId="02CAEC18">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40"/>
        <w:gridCol w:w="808"/>
        <w:gridCol w:w="731"/>
        <w:gridCol w:w="1950"/>
        <w:gridCol w:w="4533"/>
      </w:tblGrid>
      <w:tr w14:paraId="6D7F41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540" w:type="dxa"/>
            <w:shd w:val="clear" w:color="auto" w:fill="D7D7D7" w:themeFill="background1" w:themeFillShade="D8"/>
            <w:noWrap w:val="0"/>
            <w:vAlign w:val="center"/>
          </w:tcPr>
          <w:p w14:paraId="152CA2A2">
            <w:pPr>
              <w:pStyle w:val="29"/>
              <w:bidi w:val="0"/>
              <w:jc w:val="center"/>
              <w:rPr>
                <w:rFonts w:hint="eastAsia"/>
              </w:rPr>
            </w:pPr>
            <w:r>
              <w:rPr>
                <w:rFonts w:hint="eastAsia"/>
              </w:rPr>
              <w:t>属性</w:t>
            </w:r>
          </w:p>
        </w:tc>
        <w:tc>
          <w:tcPr>
            <w:tcW w:w="808" w:type="dxa"/>
            <w:shd w:val="clear" w:color="auto" w:fill="D7D7D7" w:themeFill="background1" w:themeFillShade="D8"/>
            <w:noWrap w:val="0"/>
            <w:vAlign w:val="center"/>
          </w:tcPr>
          <w:p w14:paraId="4F417318">
            <w:pPr>
              <w:pStyle w:val="29"/>
              <w:bidi w:val="0"/>
              <w:jc w:val="center"/>
              <w:rPr>
                <w:rFonts w:hint="eastAsia"/>
              </w:rPr>
            </w:pPr>
            <w:r>
              <w:rPr>
                <w:rFonts w:hint="eastAsia"/>
              </w:rPr>
              <w:t>类型</w:t>
            </w:r>
          </w:p>
        </w:tc>
        <w:tc>
          <w:tcPr>
            <w:tcW w:w="731" w:type="dxa"/>
            <w:shd w:val="clear" w:color="auto" w:fill="D7D7D7" w:themeFill="background1" w:themeFillShade="D8"/>
            <w:noWrap w:val="0"/>
            <w:vAlign w:val="center"/>
          </w:tcPr>
          <w:p w14:paraId="352010E6">
            <w:pPr>
              <w:pStyle w:val="29"/>
              <w:bidi w:val="0"/>
              <w:jc w:val="center"/>
            </w:pPr>
            <w:r>
              <w:rPr>
                <w:rFonts w:hint="eastAsia"/>
              </w:rPr>
              <w:t>必需</w:t>
            </w:r>
          </w:p>
        </w:tc>
        <w:tc>
          <w:tcPr>
            <w:tcW w:w="1950" w:type="dxa"/>
            <w:shd w:val="clear" w:color="auto" w:fill="D7D7D7" w:themeFill="background1" w:themeFillShade="D8"/>
            <w:noWrap w:val="0"/>
            <w:vAlign w:val="center"/>
          </w:tcPr>
          <w:p w14:paraId="7EB68058">
            <w:pPr>
              <w:pStyle w:val="29"/>
              <w:bidi w:val="0"/>
              <w:jc w:val="center"/>
              <w:rPr>
                <w:rFonts w:hint="eastAsia"/>
              </w:rPr>
            </w:pPr>
            <w:r>
              <w:rPr>
                <w:rFonts w:hint="eastAsia"/>
              </w:rPr>
              <w:t>名称</w:t>
            </w:r>
          </w:p>
        </w:tc>
        <w:tc>
          <w:tcPr>
            <w:tcW w:w="4533" w:type="dxa"/>
            <w:shd w:val="clear" w:color="auto" w:fill="D7D7D7" w:themeFill="background1" w:themeFillShade="D8"/>
            <w:noWrap w:val="0"/>
            <w:vAlign w:val="center"/>
          </w:tcPr>
          <w:p w14:paraId="6DAA25B4">
            <w:pPr>
              <w:pStyle w:val="29"/>
              <w:bidi w:val="0"/>
              <w:jc w:val="center"/>
              <w:rPr>
                <w:rFonts w:hint="eastAsia"/>
              </w:rPr>
            </w:pPr>
            <w:r>
              <w:rPr>
                <w:rFonts w:hint="eastAsia"/>
              </w:rPr>
              <w:t>说明</w:t>
            </w:r>
          </w:p>
        </w:tc>
      </w:tr>
      <w:tr w14:paraId="49473C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40" w:type="dxa"/>
            <w:noWrap w:val="0"/>
            <w:vAlign w:val="center"/>
          </w:tcPr>
          <w:p w14:paraId="3EDF0C90">
            <w:pPr>
              <w:pStyle w:val="29"/>
              <w:bidi w:val="0"/>
              <w:jc w:val="center"/>
              <w:rPr>
                <w:rFonts w:hint="eastAsia"/>
              </w:rPr>
            </w:pPr>
            <w:r>
              <w:t>cmd</w:t>
            </w:r>
          </w:p>
        </w:tc>
        <w:tc>
          <w:tcPr>
            <w:tcW w:w="808" w:type="dxa"/>
            <w:noWrap w:val="0"/>
            <w:vAlign w:val="center"/>
          </w:tcPr>
          <w:p w14:paraId="6B89A5C2">
            <w:pPr>
              <w:pStyle w:val="29"/>
              <w:bidi w:val="0"/>
              <w:jc w:val="center"/>
            </w:pPr>
            <w:r>
              <w:t>string</w:t>
            </w:r>
          </w:p>
        </w:tc>
        <w:tc>
          <w:tcPr>
            <w:tcW w:w="731" w:type="dxa"/>
            <w:noWrap w:val="0"/>
            <w:vAlign w:val="center"/>
          </w:tcPr>
          <w:p w14:paraId="2F36901C">
            <w:pPr>
              <w:pStyle w:val="29"/>
              <w:bidi w:val="0"/>
              <w:jc w:val="center"/>
              <w:rPr>
                <w:rFonts w:hint="eastAsia"/>
              </w:rPr>
            </w:pPr>
            <w:r>
              <w:t>是</w:t>
            </w:r>
          </w:p>
        </w:tc>
        <w:tc>
          <w:tcPr>
            <w:tcW w:w="1950" w:type="dxa"/>
            <w:noWrap w:val="0"/>
            <w:vAlign w:val="center"/>
          </w:tcPr>
          <w:p w14:paraId="42E03A83">
            <w:pPr>
              <w:pStyle w:val="29"/>
              <w:bidi w:val="0"/>
              <w:jc w:val="center"/>
            </w:pPr>
            <w:r>
              <w:t>命令</w:t>
            </w:r>
          </w:p>
        </w:tc>
        <w:tc>
          <w:tcPr>
            <w:tcW w:w="4533" w:type="dxa"/>
            <w:noWrap w:val="0"/>
            <w:vAlign w:val="center"/>
          </w:tcPr>
          <w:p w14:paraId="38BDA04E">
            <w:pPr>
              <w:pStyle w:val="29"/>
              <w:bidi w:val="0"/>
              <w:jc w:val="both"/>
            </w:pPr>
            <w:r>
              <w:rPr>
                <w:rFonts w:hint="eastAsia"/>
              </w:rPr>
              <w:t>fac_init</w:t>
            </w:r>
          </w:p>
        </w:tc>
      </w:tr>
      <w:tr w14:paraId="7948490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540" w:type="dxa"/>
            <w:noWrap w:val="0"/>
            <w:vAlign w:val="center"/>
          </w:tcPr>
          <w:p w14:paraId="00F8EFE8">
            <w:pPr>
              <w:pStyle w:val="29"/>
              <w:bidi w:val="0"/>
              <w:jc w:val="center"/>
              <w:rPr>
                <w:rFonts w:hint="eastAsia"/>
              </w:rPr>
            </w:pPr>
            <w:r>
              <w:t>msg_id</w:t>
            </w:r>
          </w:p>
        </w:tc>
        <w:tc>
          <w:tcPr>
            <w:tcW w:w="808" w:type="dxa"/>
            <w:noWrap w:val="0"/>
            <w:vAlign w:val="center"/>
          </w:tcPr>
          <w:p w14:paraId="1DB7F06B">
            <w:pPr>
              <w:pStyle w:val="29"/>
              <w:bidi w:val="0"/>
              <w:jc w:val="center"/>
              <w:rPr>
                <w:rFonts w:hint="eastAsia"/>
              </w:rPr>
            </w:pPr>
            <w:r>
              <w:t>string</w:t>
            </w:r>
          </w:p>
        </w:tc>
        <w:tc>
          <w:tcPr>
            <w:tcW w:w="731" w:type="dxa"/>
            <w:noWrap w:val="0"/>
            <w:vAlign w:val="center"/>
          </w:tcPr>
          <w:p w14:paraId="43C19246">
            <w:pPr>
              <w:pStyle w:val="29"/>
              <w:bidi w:val="0"/>
              <w:jc w:val="center"/>
              <w:rPr>
                <w:rFonts w:hint="eastAsia"/>
              </w:rPr>
            </w:pPr>
            <w:r>
              <w:t>是</w:t>
            </w:r>
          </w:p>
        </w:tc>
        <w:tc>
          <w:tcPr>
            <w:tcW w:w="1950" w:type="dxa"/>
            <w:noWrap w:val="0"/>
            <w:vAlign w:val="center"/>
          </w:tcPr>
          <w:p w14:paraId="14DE2C0A">
            <w:pPr>
              <w:pStyle w:val="29"/>
              <w:bidi w:val="0"/>
              <w:jc w:val="center"/>
              <w:rPr>
                <w:rFonts w:hint="eastAsia"/>
              </w:rPr>
            </w:pPr>
            <w:r>
              <w:t>消息 ID</w:t>
            </w:r>
          </w:p>
        </w:tc>
        <w:tc>
          <w:tcPr>
            <w:tcW w:w="4533" w:type="dxa"/>
            <w:noWrap w:val="0"/>
            <w:vAlign w:val="center"/>
          </w:tcPr>
          <w:p w14:paraId="2B1028DA">
            <w:pPr>
              <w:pStyle w:val="29"/>
              <w:bidi w:val="0"/>
              <w:jc w:val="both"/>
              <w:rPr>
                <w:rFonts w:hint="eastAsia"/>
              </w:rPr>
            </w:pPr>
            <w:r>
              <w:t>此次请求的唯一标识，20 位长，前 13 位是毫秒时间，后 7 位是字母和数字的随机数</w:t>
            </w:r>
          </w:p>
        </w:tc>
      </w:tr>
      <w:tr w14:paraId="0D07EA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40" w:type="dxa"/>
            <w:noWrap w:val="0"/>
            <w:vAlign w:val="center"/>
          </w:tcPr>
          <w:p w14:paraId="15ED65F8">
            <w:pPr>
              <w:pStyle w:val="29"/>
              <w:bidi w:val="0"/>
              <w:jc w:val="center"/>
              <w:rPr>
                <w:rFonts w:hint="eastAsia"/>
              </w:rPr>
            </w:pPr>
            <w:r>
              <w:rPr>
                <w:rFonts w:hint="eastAsia"/>
              </w:rPr>
              <w:t>sn</w:t>
            </w:r>
          </w:p>
        </w:tc>
        <w:tc>
          <w:tcPr>
            <w:tcW w:w="808" w:type="dxa"/>
            <w:noWrap w:val="0"/>
            <w:vAlign w:val="center"/>
          </w:tcPr>
          <w:p w14:paraId="5356C3D3">
            <w:pPr>
              <w:pStyle w:val="29"/>
              <w:bidi w:val="0"/>
              <w:jc w:val="center"/>
              <w:rPr>
                <w:rFonts w:hint="eastAsia"/>
              </w:rPr>
            </w:pPr>
            <w:r>
              <w:rPr>
                <w:rFonts w:hint="eastAsia"/>
              </w:rPr>
              <w:t>string</w:t>
            </w:r>
          </w:p>
        </w:tc>
        <w:tc>
          <w:tcPr>
            <w:tcW w:w="731" w:type="dxa"/>
            <w:noWrap w:val="0"/>
            <w:vAlign w:val="center"/>
          </w:tcPr>
          <w:p w14:paraId="116733BD">
            <w:pPr>
              <w:pStyle w:val="29"/>
              <w:bidi w:val="0"/>
              <w:jc w:val="center"/>
              <w:rPr>
                <w:rFonts w:hint="eastAsia"/>
              </w:rPr>
            </w:pPr>
            <w:r>
              <w:rPr>
                <w:rFonts w:hint="eastAsia"/>
              </w:rPr>
              <w:t>是</w:t>
            </w:r>
          </w:p>
        </w:tc>
        <w:tc>
          <w:tcPr>
            <w:tcW w:w="1950" w:type="dxa"/>
            <w:noWrap w:val="0"/>
            <w:vAlign w:val="center"/>
          </w:tcPr>
          <w:p w14:paraId="4C0C48C2">
            <w:pPr>
              <w:pStyle w:val="29"/>
              <w:bidi w:val="0"/>
              <w:jc w:val="center"/>
              <w:rPr>
                <w:rFonts w:hint="eastAsia"/>
              </w:rPr>
            </w:pPr>
            <w:r>
              <w:rPr>
                <w:rFonts w:hint="eastAsia"/>
              </w:rPr>
              <w:t>设备sn码</w:t>
            </w:r>
          </w:p>
        </w:tc>
        <w:tc>
          <w:tcPr>
            <w:tcW w:w="4533" w:type="dxa"/>
            <w:noWrap w:val="0"/>
            <w:vAlign w:val="center"/>
          </w:tcPr>
          <w:p w14:paraId="2C9A3039">
            <w:pPr>
              <w:pStyle w:val="29"/>
              <w:bidi w:val="0"/>
              <w:jc w:val="both"/>
              <w:rPr>
                <w:rFonts w:hint="eastAsia"/>
              </w:rPr>
            </w:pPr>
          </w:p>
        </w:tc>
      </w:tr>
      <w:tr w14:paraId="337DEE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40" w:type="dxa"/>
            <w:noWrap w:val="0"/>
            <w:vAlign w:val="center"/>
          </w:tcPr>
          <w:p w14:paraId="2F844EFB">
            <w:pPr>
              <w:pStyle w:val="29"/>
              <w:bidi w:val="0"/>
              <w:jc w:val="center"/>
            </w:pPr>
            <w:r>
              <w:rPr>
                <w:rFonts w:hint="eastAsia"/>
              </w:rPr>
              <w:t>maxPersonNum</w:t>
            </w:r>
          </w:p>
        </w:tc>
        <w:tc>
          <w:tcPr>
            <w:tcW w:w="808" w:type="dxa"/>
            <w:noWrap w:val="0"/>
            <w:vAlign w:val="center"/>
          </w:tcPr>
          <w:p w14:paraId="023F4473">
            <w:pPr>
              <w:pStyle w:val="29"/>
              <w:bidi w:val="0"/>
              <w:jc w:val="center"/>
            </w:pPr>
            <w:r>
              <w:rPr>
                <w:rFonts w:hint="eastAsia"/>
              </w:rPr>
              <w:t>int</w:t>
            </w:r>
          </w:p>
        </w:tc>
        <w:tc>
          <w:tcPr>
            <w:tcW w:w="731" w:type="dxa"/>
            <w:noWrap w:val="0"/>
            <w:vAlign w:val="center"/>
          </w:tcPr>
          <w:p w14:paraId="126F6137">
            <w:pPr>
              <w:pStyle w:val="29"/>
              <w:bidi w:val="0"/>
              <w:jc w:val="center"/>
            </w:pPr>
            <w:r>
              <w:rPr>
                <w:rFonts w:hint="eastAsia"/>
              </w:rPr>
              <w:t>是</w:t>
            </w:r>
          </w:p>
        </w:tc>
        <w:tc>
          <w:tcPr>
            <w:tcW w:w="1950" w:type="dxa"/>
            <w:noWrap w:val="0"/>
            <w:vAlign w:val="center"/>
          </w:tcPr>
          <w:p w14:paraId="5F44F959">
            <w:pPr>
              <w:pStyle w:val="29"/>
              <w:bidi w:val="0"/>
              <w:jc w:val="center"/>
            </w:pPr>
            <w:r>
              <w:rPr>
                <w:rFonts w:hint="eastAsia"/>
              </w:rPr>
              <w:t>最大可存储人员数</w:t>
            </w:r>
          </w:p>
        </w:tc>
        <w:tc>
          <w:tcPr>
            <w:tcW w:w="4533" w:type="dxa"/>
            <w:noWrap w:val="0"/>
            <w:vAlign w:val="center"/>
          </w:tcPr>
          <w:p w14:paraId="0E73EB31">
            <w:pPr>
              <w:pStyle w:val="29"/>
              <w:bidi w:val="0"/>
              <w:jc w:val="both"/>
              <w:rPr>
                <w:rFonts w:hint="eastAsia"/>
              </w:rPr>
            </w:pPr>
          </w:p>
        </w:tc>
      </w:tr>
      <w:tr w14:paraId="6FDA51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40" w:type="dxa"/>
            <w:noWrap w:val="0"/>
            <w:vAlign w:val="center"/>
          </w:tcPr>
          <w:p w14:paraId="17C1EE81">
            <w:pPr>
              <w:pStyle w:val="29"/>
              <w:bidi w:val="0"/>
              <w:jc w:val="center"/>
            </w:pPr>
            <w:r>
              <w:rPr>
                <w:rFonts w:hint="eastAsia"/>
              </w:rPr>
              <w:t>currentPersonNum</w:t>
            </w:r>
          </w:p>
        </w:tc>
        <w:tc>
          <w:tcPr>
            <w:tcW w:w="808" w:type="dxa"/>
            <w:noWrap w:val="0"/>
            <w:vAlign w:val="center"/>
          </w:tcPr>
          <w:p w14:paraId="7ACC3D0B">
            <w:pPr>
              <w:pStyle w:val="29"/>
              <w:bidi w:val="0"/>
              <w:jc w:val="center"/>
            </w:pPr>
            <w:r>
              <w:rPr>
                <w:rFonts w:hint="eastAsia"/>
              </w:rPr>
              <w:t>int</w:t>
            </w:r>
          </w:p>
        </w:tc>
        <w:tc>
          <w:tcPr>
            <w:tcW w:w="731" w:type="dxa"/>
            <w:noWrap w:val="0"/>
            <w:vAlign w:val="center"/>
          </w:tcPr>
          <w:p w14:paraId="0525E4F6">
            <w:pPr>
              <w:pStyle w:val="29"/>
              <w:bidi w:val="0"/>
              <w:jc w:val="center"/>
              <w:rPr>
                <w:rFonts w:hint="eastAsia"/>
              </w:rPr>
            </w:pPr>
            <w:r>
              <w:rPr>
                <w:rFonts w:hint="eastAsia"/>
              </w:rPr>
              <w:t>是</w:t>
            </w:r>
          </w:p>
        </w:tc>
        <w:tc>
          <w:tcPr>
            <w:tcW w:w="1950" w:type="dxa"/>
            <w:noWrap w:val="0"/>
            <w:vAlign w:val="center"/>
          </w:tcPr>
          <w:p w14:paraId="199E8C78">
            <w:pPr>
              <w:pStyle w:val="29"/>
              <w:bidi w:val="0"/>
              <w:jc w:val="center"/>
            </w:pPr>
            <w:r>
              <w:rPr>
                <w:rFonts w:hint="eastAsia"/>
              </w:rPr>
              <w:t>当前人员数量</w:t>
            </w:r>
          </w:p>
        </w:tc>
        <w:tc>
          <w:tcPr>
            <w:tcW w:w="4533" w:type="dxa"/>
            <w:noWrap w:val="0"/>
            <w:vAlign w:val="center"/>
          </w:tcPr>
          <w:p w14:paraId="6294E67D">
            <w:pPr>
              <w:pStyle w:val="29"/>
              <w:bidi w:val="0"/>
              <w:jc w:val="both"/>
              <w:rPr>
                <w:rFonts w:hint="eastAsia"/>
              </w:rPr>
            </w:pPr>
          </w:p>
        </w:tc>
      </w:tr>
      <w:tr w14:paraId="1BFDEEE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540" w:type="dxa"/>
            <w:noWrap w:val="0"/>
            <w:vAlign w:val="center"/>
          </w:tcPr>
          <w:p w14:paraId="5DBE60B8">
            <w:pPr>
              <w:pStyle w:val="29"/>
              <w:bidi w:val="0"/>
              <w:jc w:val="center"/>
            </w:pPr>
            <w:r>
              <w:rPr>
                <w:rFonts w:hint="eastAsia"/>
              </w:rPr>
              <w:t>passRuleVersionCode</w:t>
            </w:r>
          </w:p>
        </w:tc>
        <w:tc>
          <w:tcPr>
            <w:tcW w:w="808" w:type="dxa"/>
            <w:noWrap w:val="0"/>
            <w:vAlign w:val="center"/>
          </w:tcPr>
          <w:p w14:paraId="32838DC5">
            <w:pPr>
              <w:pStyle w:val="29"/>
              <w:bidi w:val="0"/>
              <w:jc w:val="center"/>
            </w:pPr>
            <w:r>
              <w:rPr>
                <w:rFonts w:hint="eastAsia"/>
              </w:rPr>
              <w:t>string</w:t>
            </w:r>
          </w:p>
        </w:tc>
        <w:tc>
          <w:tcPr>
            <w:tcW w:w="731" w:type="dxa"/>
            <w:noWrap w:val="0"/>
            <w:vAlign w:val="center"/>
          </w:tcPr>
          <w:p w14:paraId="7642E710">
            <w:pPr>
              <w:pStyle w:val="29"/>
              <w:bidi w:val="0"/>
              <w:jc w:val="center"/>
            </w:pPr>
            <w:r>
              <w:rPr>
                <w:rFonts w:hint="eastAsia"/>
              </w:rPr>
              <w:t>否</w:t>
            </w:r>
          </w:p>
        </w:tc>
        <w:tc>
          <w:tcPr>
            <w:tcW w:w="1950" w:type="dxa"/>
            <w:noWrap w:val="0"/>
            <w:vAlign w:val="center"/>
          </w:tcPr>
          <w:p w14:paraId="356B0048">
            <w:pPr>
              <w:pStyle w:val="29"/>
              <w:bidi w:val="0"/>
              <w:jc w:val="center"/>
            </w:pPr>
            <w:r>
              <w:rPr>
                <w:rFonts w:hint="eastAsia"/>
              </w:rPr>
              <w:t>通行规则版本代码</w:t>
            </w:r>
          </w:p>
        </w:tc>
        <w:tc>
          <w:tcPr>
            <w:tcW w:w="4533" w:type="dxa"/>
            <w:noWrap w:val="0"/>
            <w:vAlign w:val="center"/>
          </w:tcPr>
          <w:p w14:paraId="7A027C51">
            <w:pPr>
              <w:pStyle w:val="29"/>
              <w:bidi w:val="0"/>
              <w:jc w:val="both"/>
            </w:pPr>
            <w:r>
              <w:rPr>
                <w:rFonts w:hint="eastAsia"/>
              </w:rPr>
              <w:t>平台收到该版本代码后如果发现为空或与后台不一致，则会调用下行接口“pass_rule”将通行规则全量下发同步给设备。</w:t>
            </w:r>
          </w:p>
        </w:tc>
      </w:tr>
      <w:tr w14:paraId="0FC7C3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540" w:type="dxa"/>
            <w:noWrap w:val="0"/>
            <w:vAlign w:val="center"/>
          </w:tcPr>
          <w:p w14:paraId="328712F1">
            <w:pPr>
              <w:pStyle w:val="29"/>
              <w:bidi w:val="0"/>
              <w:jc w:val="center"/>
            </w:pPr>
            <w:r>
              <w:rPr>
                <w:rFonts w:hint="eastAsia"/>
              </w:rPr>
              <w:t>featureVersionCode</w:t>
            </w:r>
          </w:p>
        </w:tc>
        <w:tc>
          <w:tcPr>
            <w:tcW w:w="808" w:type="dxa"/>
            <w:noWrap w:val="0"/>
            <w:vAlign w:val="center"/>
          </w:tcPr>
          <w:p w14:paraId="6DB4CA61">
            <w:pPr>
              <w:pStyle w:val="29"/>
              <w:bidi w:val="0"/>
              <w:jc w:val="center"/>
            </w:pPr>
            <w:r>
              <w:rPr>
                <w:rFonts w:hint="eastAsia"/>
              </w:rPr>
              <w:t>string</w:t>
            </w:r>
          </w:p>
        </w:tc>
        <w:tc>
          <w:tcPr>
            <w:tcW w:w="731" w:type="dxa"/>
            <w:noWrap w:val="0"/>
            <w:vAlign w:val="center"/>
          </w:tcPr>
          <w:p w14:paraId="67C33F17">
            <w:pPr>
              <w:pStyle w:val="29"/>
              <w:bidi w:val="0"/>
              <w:jc w:val="center"/>
            </w:pPr>
            <w:r>
              <w:rPr>
                <w:rFonts w:hint="eastAsia"/>
              </w:rPr>
              <w:t>否</w:t>
            </w:r>
          </w:p>
        </w:tc>
        <w:tc>
          <w:tcPr>
            <w:tcW w:w="1950" w:type="dxa"/>
            <w:noWrap w:val="0"/>
            <w:vAlign w:val="center"/>
          </w:tcPr>
          <w:p w14:paraId="037FB20E">
            <w:pPr>
              <w:pStyle w:val="29"/>
              <w:bidi w:val="0"/>
              <w:jc w:val="center"/>
            </w:pPr>
            <w:r>
              <w:rPr>
                <w:rFonts w:hint="eastAsia"/>
              </w:rPr>
              <w:t>特征版本代码</w:t>
            </w:r>
          </w:p>
        </w:tc>
        <w:tc>
          <w:tcPr>
            <w:tcW w:w="4533" w:type="dxa"/>
            <w:noWrap w:val="0"/>
            <w:vAlign w:val="center"/>
          </w:tcPr>
          <w:p w14:paraId="039D2D8A">
            <w:pPr>
              <w:pStyle w:val="29"/>
              <w:bidi w:val="0"/>
              <w:jc w:val="both"/>
            </w:pPr>
            <w:r>
              <w:rPr>
                <w:rFonts w:hint="eastAsia"/>
              </w:rPr>
              <w:t>当提供且不为空时，表示设备支持人脸特征值下发，下发的特征值版本代码必须与该值相同。</w:t>
            </w:r>
          </w:p>
        </w:tc>
      </w:tr>
      <w:tr w14:paraId="701646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40" w:type="dxa"/>
            <w:noWrap w:val="0"/>
            <w:vAlign w:val="center"/>
          </w:tcPr>
          <w:p w14:paraId="311E94DB">
            <w:pPr>
              <w:pStyle w:val="29"/>
              <w:bidi w:val="0"/>
              <w:jc w:val="center"/>
            </w:pPr>
            <w:r>
              <w:rPr>
                <w:rFonts w:hint="eastAsia"/>
              </w:rPr>
              <w:t>onlyFeature</w:t>
            </w:r>
          </w:p>
        </w:tc>
        <w:tc>
          <w:tcPr>
            <w:tcW w:w="808" w:type="dxa"/>
            <w:noWrap w:val="0"/>
            <w:vAlign w:val="center"/>
          </w:tcPr>
          <w:p w14:paraId="474DD24A">
            <w:pPr>
              <w:pStyle w:val="29"/>
              <w:bidi w:val="0"/>
              <w:jc w:val="center"/>
            </w:pPr>
            <w:r>
              <w:rPr>
                <w:rFonts w:hint="eastAsia"/>
              </w:rPr>
              <w:t>bool</w:t>
            </w:r>
          </w:p>
        </w:tc>
        <w:tc>
          <w:tcPr>
            <w:tcW w:w="731" w:type="dxa"/>
            <w:noWrap w:val="0"/>
            <w:vAlign w:val="center"/>
          </w:tcPr>
          <w:p w14:paraId="117F5056">
            <w:pPr>
              <w:pStyle w:val="29"/>
              <w:bidi w:val="0"/>
              <w:jc w:val="center"/>
            </w:pPr>
            <w:r>
              <w:rPr>
                <w:rFonts w:hint="eastAsia"/>
              </w:rPr>
              <w:t>否</w:t>
            </w:r>
          </w:p>
        </w:tc>
        <w:tc>
          <w:tcPr>
            <w:tcW w:w="1950" w:type="dxa"/>
            <w:noWrap w:val="0"/>
            <w:vAlign w:val="center"/>
          </w:tcPr>
          <w:p w14:paraId="7B247FD7">
            <w:pPr>
              <w:pStyle w:val="29"/>
              <w:bidi w:val="0"/>
              <w:jc w:val="center"/>
            </w:pPr>
            <w:r>
              <w:rPr>
                <w:rFonts w:hint="eastAsia"/>
              </w:rPr>
              <w:t>只需要人脸特征值</w:t>
            </w:r>
          </w:p>
        </w:tc>
        <w:tc>
          <w:tcPr>
            <w:tcW w:w="4533" w:type="dxa"/>
            <w:noWrap w:val="0"/>
            <w:vAlign w:val="center"/>
          </w:tcPr>
          <w:p w14:paraId="75ADF56D">
            <w:pPr>
              <w:pStyle w:val="29"/>
              <w:bidi w:val="0"/>
              <w:jc w:val="both"/>
            </w:pPr>
            <w:r>
              <w:rPr>
                <w:rFonts w:hint="eastAsia"/>
              </w:rPr>
              <w:t>缺省为false，当为true时（必须提供featureVersionCode），表示设备下发人员信息时，通行凭证只需要下发人脸特征值（不需要人脸图片）</w:t>
            </w:r>
          </w:p>
        </w:tc>
      </w:tr>
    </w:tbl>
    <w:p w14:paraId="1DF8C9D4">
      <w:pPr>
        <w:ind w:firstLine="720"/>
        <w:rPr>
          <w:rFonts w:hint="eastAsia"/>
        </w:rPr>
      </w:pPr>
    </w:p>
    <w:p w14:paraId="08A7DF0D">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03"/>
        <w:gridCol w:w="920"/>
        <w:gridCol w:w="788"/>
        <w:gridCol w:w="2362"/>
        <w:gridCol w:w="3993"/>
      </w:tblGrid>
      <w:tr w14:paraId="5C68BD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503" w:type="dxa"/>
            <w:shd w:val="clear" w:color="auto" w:fill="D7D7D7" w:themeFill="background1" w:themeFillShade="D8"/>
            <w:noWrap w:val="0"/>
            <w:vAlign w:val="center"/>
          </w:tcPr>
          <w:p w14:paraId="0AE2B87C">
            <w:pPr>
              <w:pStyle w:val="29"/>
              <w:bidi w:val="0"/>
              <w:jc w:val="center"/>
              <w:rPr>
                <w:rFonts w:hint="eastAsia"/>
              </w:rPr>
            </w:pPr>
            <w:r>
              <w:rPr>
                <w:rFonts w:hint="eastAsia"/>
              </w:rPr>
              <w:t>属性</w:t>
            </w:r>
          </w:p>
        </w:tc>
        <w:tc>
          <w:tcPr>
            <w:tcW w:w="920" w:type="dxa"/>
            <w:shd w:val="clear" w:color="auto" w:fill="D7D7D7" w:themeFill="background1" w:themeFillShade="D8"/>
            <w:noWrap w:val="0"/>
            <w:vAlign w:val="center"/>
          </w:tcPr>
          <w:p w14:paraId="0CCED4EC">
            <w:pPr>
              <w:pStyle w:val="29"/>
              <w:bidi w:val="0"/>
              <w:jc w:val="center"/>
              <w:rPr>
                <w:rFonts w:hint="eastAsia"/>
              </w:rPr>
            </w:pPr>
            <w:r>
              <w:rPr>
                <w:rFonts w:hint="eastAsia"/>
              </w:rPr>
              <w:t>类型</w:t>
            </w:r>
          </w:p>
        </w:tc>
        <w:tc>
          <w:tcPr>
            <w:tcW w:w="788" w:type="dxa"/>
            <w:shd w:val="clear" w:color="auto" w:fill="D7D7D7" w:themeFill="background1" w:themeFillShade="D8"/>
            <w:noWrap w:val="0"/>
            <w:vAlign w:val="center"/>
          </w:tcPr>
          <w:p w14:paraId="248AA13C">
            <w:pPr>
              <w:pStyle w:val="29"/>
              <w:bidi w:val="0"/>
              <w:jc w:val="center"/>
            </w:pPr>
            <w:r>
              <w:rPr>
                <w:rFonts w:hint="eastAsia"/>
              </w:rPr>
              <w:t>必需</w:t>
            </w:r>
          </w:p>
        </w:tc>
        <w:tc>
          <w:tcPr>
            <w:tcW w:w="2362" w:type="dxa"/>
            <w:shd w:val="clear" w:color="auto" w:fill="D7D7D7" w:themeFill="background1" w:themeFillShade="D8"/>
            <w:noWrap w:val="0"/>
            <w:vAlign w:val="center"/>
          </w:tcPr>
          <w:p w14:paraId="34C967D2">
            <w:pPr>
              <w:pStyle w:val="29"/>
              <w:bidi w:val="0"/>
              <w:jc w:val="center"/>
              <w:rPr>
                <w:rFonts w:hint="eastAsia"/>
              </w:rPr>
            </w:pPr>
            <w:r>
              <w:rPr>
                <w:rFonts w:hint="eastAsia"/>
              </w:rPr>
              <w:t>名称</w:t>
            </w:r>
          </w:p>
        </w:tc>
        <w:tc>
          <w:tcPr>
            <w:tcW w:w="3993" w:type="dxa"/>
            <w:shd w:val="clear" w:color="auto" w:fill="D7D7D7" w:themeFill="background1" w:themeFillShade="D8"/>
            <w:noWrap w:val="0"/>
            <w:vAlign w:val="center"/>
          </w:tcPr>
          <w:p w14:paraId="3B416D51">
            <w:pPr>
              <w:pStyle w:val="29"/>
              <w:bidi w:val="0"/>
              <w:jc w:val="center"/>
              <w:rPr>
                <w:rFonts w:hint="eastAsia"/>
              </w:rPr>
            </w:pPr>
            <w:r>
              <w:rPr>
                <w:rFonts w:hint="eastAsia"/>
              </w:rPr>
              <w:t>说明</w:t>
            </w:r>
          </w:p>
        </w:tc>
      </w:tr>
      <w:tr w14:paraId="112CD0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35370319">
            <w:pPr>
              <w:pStyle w:val="29"/>
              <w:bidi w:val="0"/>
              <w:jc w:val="center"/>
              <w:rPr>
                <w:rFonts w:hint="eastAsia"/>
              </w:rPr>
            </w:pPr>
            <w:r>
              <w:t>cmd</w:t>
            </w:r>
          </w:p>
        </w:tc>
        <w:tc>
          <w:tcPr>
            <w:tcW w:w="920" w:type="dxa"/>
            <w:noWrap w:val="0"/>
            <w:vAlign w:val="center"/>
          </w:tcPr>
          <w:p w14:paraId="2CE996F5">
            <w:pPr>
              <w:pStyle w:val="29"/>
              <w:bidi w:val="0"/>
              <w:jc w:val="center"/>
            </w:pPr>
            <w:r>
              <w:t>string</w:t>
            </w:r>
          </w:p>
        </w:tc>
        <w:tc>
          <w:tcPr>
            <w:tcW w:w="788" w:type="dxa"/>
            <w:noWrap w:val="0"/>
            <w:vAlign w:val="center"/>
          </w:tcPr>
          <w:p w14:paraId="44EE9101">
            <w:pPr>
              <w:pStyle w:val="29"/>
              <w:bidi w:val="0"/>
              <w:jc w:val="center"/>
              <w:rPr>
                <w:rFonts w:hint="eastAsia"/>
              </w:rPr>
            </w:pPr>
            <w:r>
              <w:t>是</w:t>
            </w:r>
          </w:p>
        </w:tc>
        <w:tc>
          <w:tcPr>
            <w:tcW w:w="2362" w:type="dxa"/>
            <w:noWrap w:val="0"/>
            <w:vAlign w:val="center"/>
          </w:tcPr>
          <w:p w14:paraId="163F668D">
            <w:pPr>
              <w:pStyle w:val="29"/>
              <w:bidi w:val="0"/>
              <w:jc w:val="center"/>
            </w:pPr>
            <w:r>
              <w:t>命令</w:t>
            </w:r>
          </w:p>
        </w:tc>
        <w:tc>
          <w:tcPr>
            <w:tcW w:w="3993" w:type="dxa"/>
            <w:noWrap w:val="0"/>
            <w:vAlign w:val="center"/>
          </w:tcPr>
          <w:p w14:paraId="6FE8E2FA">
            <w:pPr>
              <w:pStyle w:val="29"/>
              <w:bidi w:val="0"/>
              <w:jc w:val="both"/>
            </w:pPr>
            <w:r>
              <w:rPr>
                <w:rFonts w:hint="eastAsia"/>
              </w:rPr>
              <w:t>fac_init_rsp</w:t>
            </w:r>
          </w:p>
        </w:tc>
      </w:tr>
      <w:tr w14:paraId="615CDE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3E68EEC9">
            <w:pPr>
              <w:pStyle w:val="29"/>
              <w:bidi w:val="0"/>
              <w:jc w:val="center"/>
              <w:rPr>
                <w:rFonts w:hint="eastAsia"/>
              </w:rPr>
            </w:pPr>
            <w:r>
              <w:t>status</w:t>
            </w:r>
          </w:p>
        </w:tc>
        <w:tc>
          <w:tcPr>
            <w:tcW w:w="920" w:type="dxa"/>
            <w:noWrap w:val="0"/>
            <w:vAlign w:val="center"/>
          </w:tcPr>
          <w:p w14:paraId="3B3D1CA2">
            <w:pPr>
              <w:pStyle w:val="29"/>
              <w:bidi w:val="0"/>
              <w:jc w:val="center"/>
              <w:rPr>
                <w:rFonts w:hint="eastAsia"/>
              </w:rPr>
            </w:pPr>
            <w:r>
              <w:t>string</w:t>
            </w:r>
          </w:p>
        </w:tc>
        <w:tc>
          <w:tcPr>
            <w:tcW w:w="788" w:type="dxa"/>
            <w:noWrap w:val="0"/>
            <w:vAlign w:val="center"/>
          </w:tcPr>
          <w:p w14:paraId="3FD3F5AA">
            <w:pPr>
              <w:pStyle w:val="29"/>
              <w:bidi w:val="0"/>
              <w:jc w:val="center"/>
              <w:rPr>
                <w:rFonts w:hint="eastAsia"/>
              </w:rPr>
            </w:pPr>
            <w:r>
              <w:t>是</w:t>
            </w:r>
          </w:p>
        </w:tc>
        <w:tc>
          <w:tcPr>
            <w:tcW w:w="2362" w:type="dxa"/>
            <w:noWrap w:val="0"/>
            <w:vAlign w:val="center"/>
          </w:tcPr>
          <w:p w14:paraId="730933F7">
            <w:pPr>
              <w:pStyle w:val="29"/>
              <w:bidi w:val="0"/>
              <w:jc w:val="center"/>
              <w:rPr>
                <w:rFonts w:hint="eastAsia"/>
              </w:rPr>
            </w:pPr>
            <w:r>
              <w:t>应答状态。“ok”表示正常，其它则表示出错</w:t>
            </w:r>
          </w:p>
        </w:tc>
        <w:tc>
          <w:tcPr>
            <w:tcW w:w="3993" w:type="dxa"/>
            <w:noWrap w:val="0"/>
            <w:vAlign w:val="center"/>
          </w:tcPr>
          <w:p w14:paraId="66B92AA8">
            <w:pPr>
              <w:pStyle w:val="29"/>
              <w:bidi w:val="0"/>
              <w:jc w:val="both"/>
              <w:rPr>
                <w:rFonts w:hint="eastAsia"/>
              </w:rPr>
            </w:pPr>
            <w:r>
              <w:t>出错状态信息由应答端填充，用于方便定位原因</w:t>
            </w:r>
          </w:p>
        </w:tc>
      </w:tr>
      <w:tr w14:paraId="60D5D3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25D2450E">
            <w:pPr>
              <w:pStyle w:val="29"/>
              <w:bidi w:val="0"/>
              <w:jc w:val="center"/>
              <w:rPr>
                <w:rFonts w:hint="eastAsia"/>
              </w:rPr>
            </w:pPr>
            <w:r>
              <w:t>msg_id</w:t>
            </w:r>
          </w:p>
        </w:tc>
        <w:tc>
          <w:tcPr>
            <w:tcW w:w="920" w:type="dxa"/>
            <w:noWrap w:val="0"/>
            <w:vAlign w:val="center"/>
          </w:tcPr>
          <w:p w14:paraId="5412C1C3">
            <w:pPr>
              <w:pStyle w:val="29"/>
              <w:bidi w:val="0"/>
              <w:jc w:val="center"/>
              <w:rPr>
                <w:rFonts w:hint="eastAsia"/>
              </w:rPr>
            </w:pPr>
            <w:r>
              <w:t>string</w:t>
            </w:r>
          </w:p>
        </w:tc>
        <w:tc>
          <w:tcPr>
            <w:tcW w:w="788" w:type="dxa"/>
            <w:noWrap w:val="0"/>
            <w:vAlign w:val="center"/>
          </w:tcPr>
          <w:p w14:paraId="5A226E46">
            <w:pPr>
              <w:pStyle w:val="29"/>
              <w:bidi w:val="0"/>
              <w:jc w:val="center"/>
              <w:rPr>
                <w:rFonts w:hint="eastAsia"/>
              </w:rPr>
            </w:pPr>
            <w:r>
              <w:t>是</w:t>
            </w:r>
          </w:p>
        </w:tc>
        <w:tc>
          <w:tcPr>
            <w:tcW w:w="2362" w:type="dxa"/>
            <w:noWrap w:val="0"/>
            <w:vAlign w:val="center"/>
          </w:tcPr>
          <w:p w14:paraId="70B4DEF7">
            <w:pPr>
              <w:pStyle w:val="29"/>
              <w:bidi w:val="0"/>
              <w:jc w:val="center"/>
              <w:rPr>
                <w:rFonts w:hint="eastAsia"/>
              </w:rPr>
            </w:pPr>
            <w:r>
              <w:t>消息 ID</w:t>
            </w:r>
          </w:p>
        </w:tc>
        <w:tc>
          <w:tcPr>
            <w:tcW w:w="3993" w:type="dxa"/>
            <w:noWrap w:val="0"/>
            <w:vAlign w:val="center"/>
          </w:tcPr>
          <w:p w14:paraId="2F2A729D">
            <w:pPr>
              <w:pStyle w:val="29"/>
              <w:bidi w:val="0"/>
              <w:jc w:val="both"/>
              <w:rPr>
                <w:rFonts w:hint="eastAsia"/>
              </w:rPr>
            </w:pPr>
            <w:r>
              <w:t>与请求时的消息 ID 一致，用于标识该应答对应哪一个请求</w:t>
            </w:r>
          </w:p>
        </w:tc>
      </w:tr>
      <w:tr w14:paraId="49F3564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503" w:type="dxa"/>
            <w:noWrap w:val="0"/>
            <w:vAlign w:val="center"/>
          </w:tcPr>
          <w:p w14:paraId="4EDB2C85">
            <w:pPr>
              <w:pStyle w:val="29"/>
              <w:bidi w:val="0"/>
              <w:jc w:val="center"/>
              <w:rPr>
                <w:rFonts w:hint="eastAsia"/>
              </w:rPr>
            </w:pPr>
            <w:r>
              <w:rPr>
                <w:rFonts w:hint="eastAsia"/>
              </w:rPr>
              <w:t>featureSupported</w:t>
            </w:r>
          </w:p>
        </w:tc>
        <w:tc>
          <w:tcPr>
            <w:tcW w:w="920" w:type="dxa"/>
            <w:noWrap w:val="0"/>
            <w:vAlign w:val="center"/>
          </w:tcPr>
          <w:p w14:paraId="2DFF88AC">
            <w:pPr>
              <w:pStyle w:val="29"/>
              <w:bidi w:val="0"/>
              <w:jc w:val="center"/>
              <w:rPr>
                <w:rFonts w:hint="eastAsia"/>
              </w:rPr>
            </w:pPr>
            <w:r>
              <w:rPr>
                <w:rFonts w:hint="eastAsia"/>
              </w:rPr>
              <w:t>bool</w:t>
            </w:r>
          </w:p>
        </w:tc>
        <w:tc>
          <w:tcPr>
            <w:tcW w:w="788" w:type="dxa"/>
            <w:noWrap w:val="0"/>
            <w:vAlign w:val="center"/>
          </w:tcPr>
          <w:p w14:paraId="4B7346E1">
            <w:pPr>
              <w:pStyle w:val="29"/>
              <w:bidi w:val="0"/>
              <w:jc w:val="center"/>
              <w:rPr>
                <w:rFonts w:hint="eastAsia"/>
              </w:rPr>
            </w:pPr>
            <w:r>
              <w:rPr>
                <w:rFonts w:hint="eastAsia"/>
              </w:rPr>
              <w:t>否</w:t>
            </w:r>
          </w:p>
        </w:tc>
        <w:tc>
          <w:tcPr>
            <w:tcW w:w="2362" w:type="dxa"/>
            <w:noWrap w:val="0"/>
            <w:vAlign w:val="center"/>
          </w:tcPr>
          <w:p w14:paraId="018A0A6F">
            <w:pPr>
              <w:pStyle w:val="29"/>
              <w:bidi w:val="0"/>
              <w:jc w:val="center"/>
              <w:rPr>
                <w:rFonts w:hint="eastAsia"/>
              </w:rPr>
            </w:pPr>
            <w:r>
              <w:rPr>
                <w:rFonts w:hint="eastAsia"/>
              </w:rPr>
              <w:t>平台是否支持特征值</w:t>
            </w:r>
          </w:p>
        </w:tc>
        <w:tc>
          <w:tcPr>
            <w:tcW w:w="3993" w:type="dxa"/>
            <w:noWrap w:val="0"/>
            <w:vAlign w:val="center"/>
          </w:tcPr>
          <w:p w14:paraId="14D0DB07">
            <w:pPr>
              <w:pStyle w:val="29"/>
              <w:bidi w:val="0"/>
              <w:jc w:val="both"/>
              <w:rPr>
                <w:rFonts w:hint="eastAsia"/>
              </w:rPr>
            </w:pPr>
            <w:r>
              <w:rPr>
                <w:rFonts w:hint="eastAsia"/>
              </w:rPr>
              <w:t>缺省为false，如果为true，则平台下发人员信息时（person_add），如果设备端提取到人脸特征值，则返回人脸特征值（feature）给平台。</w:t>
            </w:r>
          </w:p>
        </w:tc>
      </w:tr>
      <w:tr w14:paraId="1EA08D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1DF7D04A">
            <w:pPr>
              <w:pStyle w:val="29"/>
              <w:bidi w:val="0"/>
              <w:jc w:val="center"/>
              <w:rPr>
                <w:rFonts w:hint="eastAsia"/>
              </w:rPr>
            </w:pPr>
            <w:r>
              <w:rPr>
                <w:rFonts w:hint="eastAsia"/>
              </w:rPr>
              <w:t>snapPicturePushType</w:t>
            </w:r>
          </w:p>
        </w:tc>
        <w:tc>
          <w:tcPr>
            <w:tcW w:w="920" w:type="dxa"/>
            <w:noWrap w:val="0"/>
            <w:vAlign w:val="center"/>
          </w:tcPr>
          <w:p w14:paraId="0A63AFF2">
            <w:pPr>
              <w:pStyle w:val="29"/>
              <w:bidi w:val="0"/>
              <w:jc w:val="center"/>
              <w:rPr>
                <w:rFonts w:hint="eastAsia"/>
              </w:rPr>
            </w:pPr>
            <w:r>
              <w:rPr>
                <w:rFonts w:hint="eastAsia"/>
              </w:rPr>
              <w:t>int</w:t>
            </w:r>
          </w:p>
        </w:tc>
        <w:tc>
          <w:tcPr>
            <w:tcW w:w="788" w:type="dxa"/>
            <w:noWrap w:val="0"/>
            <w:vAlign w:val="center"/>
          </w:tcPr>
          <w:p w14:paraId="41EE2C49">
            <w:pPr>
              <w:pStyle w:val="29"/>
              <w:bidi w:val="0"/>
              <w:jc w:val="center"/>
            </w:pPr>
            <w:r>
              <w:rPr>
                <w:rFonts w:hint="eastAsia"/>
              </w:rPr>
              <w:t>是</w:t>
            </w:r>
          </w:p>
        </w:tc>
        <w:tc>
          <w:tcPr>
            <w:tcW w:w="2362" w:type="dxa"/>
            <w:noWrap w:val="0"/>
            <w:vAlign w:val="center"/>
          </w:tcPr>
          <w:p w14:paraId="3B8BB930">
            <w:pPr>
              <w:pStyle w:val="29"/>
              <w:bidi w:val="0"/>
              <w:jc w:val="center"/>
              <w:rPr>
                <w:rFonts w:hint="eastAsia"/>
              </w:rPr>
            </w:pPr>
            <w:r>
              <w:rPr>
                <w:rFonts w:hint="eastAsia"/>
              </w:rPr>
              <w:t>抓拍图片上传方式</w:t>
            </w:r>
          </w:p>
        </w:tc>
        <w:tc>
          <w:tcPr>
            <w:tcW w:w="3993" w:type="dxa"/>
            <w:noWrap w:val="0"/>
            <w:vAlign w:val="center"/>
          </w:tcPr>
          <w:p w14:paraId="1D293A3E">
            <w:pPr>
              <w:pStyle w:val="29"/>
              <w:bidi w:val="0"/>
              <w:jc w:val="both"/>
            </w:pPr>
            <w:r>
              <w:rPr>
                <w:rFonts w:hint="eastAsia"/>
              </w:rPr>
              <w:t>通行抓拍图片上传方式</w:t>
            </w:r>
          </w:p>
          <w:p w14:paraId="7B674BF9">
            <w:pPr>
              <w:pStyle w:val="29"/>
              <w:bidi w:val="0"/>
              <w:jc w:val="both"/>
            </w:pPr>
            <w:r>
              <w:rPr>
                <w:rFonts w:hint="eastAsia"/>
              </w:rPr>
              <w:t>0：随MQTT协议一起传送（缺省）</w:t>
            </w:r>
          </w:p>
          <w:p w14:paraId="7D307B47">
            <w:pPr>
              <w:pStyle w:val="29"/>
              <w:bidi w:val="0"/>
              <w:jc w:val="both"/>
              <w:rPr>
                <w:rFonts w:hint="eastAsia"/>
              </w:rPr>
            </w:pPr>
            <w:r>
              <w:rPr>
                <w:rFonts w:hint="eastAsia"/>
              </w:rPr>
              <w:t>1：使用HTTP接口上传</w:t>
            </w:r>
          </w:p>
          <w:p w14:paraId="369604E7">
            <w:pPr>
              <w:pStyle w:val="29"/>
              <w:bidi w:val="0"/>
              <w:jc w:val="both"/>
            </w:pPr>
            <w:r>
              <w:rPr>
                <w:rFonts w:hint="eastAsia"/>
              </w:rPr>
              <w:t>2：使用阿里云OSS接口上传</w:t>
            </w:r>
          </w:p>
        </w:tc>
      </w:tr>
      <w:tr w14:paraId="69D830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168075E3">
            <w:pPr>
              <w:pStyle w:val="29"/>
              <w:bidi w:val="0"/>
              <w:jc w:val="center"/>
            </w:pPr>
            <w:r>
              <w:rPr>
                <w:rFonts w:hint="eastAsia"/>
              </w:rPr>
              <w:t>pushUrl</w:t>
            </w:r>
          </w:p>
        </w:tc>
        <w:tc>
          <w:tcPr>
            <w:tcW w:w="920" w:type="dxa"/>
            <w:noWrap w:val="0"/>
            <w:vAlign w:val="center"/>
          </w:tcPr>
          <w:p w14:paraId="2725110F">
            <w:pPr>
              <w:pStyle w:val="29"/>
              <w:bidi w:val="0"/>
              <w:jc w:val="center"/>
            </w:pPr>
            <w:r>
              <w:rPr>
                <w:rFonts w:hint="eastAsia"/>
              </w:rPr>
              <w:t>string</w:t>
            </w:r>
          </w:p>
        </w:tc>
        <w:tc>
          <w:tcPr>
            <w:tcW w:w="788" w:type="dxa"/>
            <w:noWrap w:val="0"/>
            <w:vAlign w:val="center"/>
          </w:tcPr>
          <w:p w14:paraId="35A285D2">
            <w:pPr>
              <w:pStyle w:val="29"/>
              <w:bidi w:val="0"/>
              <w:jc w:val="center"/>
            </w:pPr>
            <w:r>
              <w:rPr>
                <w:rFonts w:hint="eastAsia"/>
              </w:rPr>
              <w:t>否</w:t>
            </w:r>
          </w:p>
        </w:tc>
        <w:tc>
          <w:tcPr>
            <w:tcW w:w="2362" w:type="dxa"/>
            <w:noWrap w:val="0"/>
            <w:vAlign w:val="center"/>
          </w:tcPr>
          <w:p w14:paraId="170042FE">
            <w:pPr>
              <w:pStyle w:val="29"/>
              <w:bidi w:val="0"/>
              <w:jc w:val="center"/>
            </w:pPr>
            <w:r>
              <w:rPr>
                <w:rFonts w:hint="eastAsia"/>
              </w:rPr>
              <w:t>上传地址</w:t>
            </w:r>
          </w:p>
        </w:tc>
        <w:tc>
          <w:tcPr>
            <w:tcW w:w="3993" w:type="dxa"/>
            <w:noWrap w:val="0"/>
            <w:vAlign w:val="center"/>
          </w:tcPr>
          <w:p w14:paraId="4652D697">
            <w:pPr>
              <w:pStyle w:val="29"/>
              <w:bidi w:val="0"/>
              <w:jc w:val="both"/>
            </w:pPr>
            <w:r>
              <w:rPr>
                <w:rFonts w:hint="eastAsia"/>
              </w:rPr>
              <w:t>当snapPicturePushType = 1时，推送的HTTP地址</w:t>
            </w:r>
          </w:p>
        </w:tc>
      </w:tr>
      <w:tr w14:paraId="6279EF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3D8A5AEA">
            <w:pPr>
              <w:pStyle w:val="29"/>
              <w:bidi w:val="0"/>
              <w:jc w:val="center"/>
            </w:pPr>
            <w:r>
              <w:rPr>
                <w:rFonts w:hint="eastAsia"/>
              </w:rPr>
              <w:t>aliyunOssEndpoint</w:t>
            </w:r>
          </w:p>
        </w:tc>
        <w:tc>
          <w:tcPr>
            <w:tcW w:w="920" w:type="dxa"/>
            <w:noWrap w:val="0"/>
            <w:vAlign w:val="center"/>
          </w:tcPr>
          <w:p w14:paraId="440D546C">
            <w:pPr>
              <w:pStyle w:val="29"/>
              <w:bidi w:val="0"/>
              <w:jc w:val="center"/>
            </w:pPr>
            <w:r>
              <w:rPr>
                <w:rFonts w:hint="eastAsia"/>
              </w:rPr>
              <w:t>string</w:t>
            </w:r>
          </w:p>
        </w:tc>
        <w:tc>
          <w:tcPr>
            <w:tcW w:w="788" w:type="dxa"/>
            <w:noWrap w:val="0"/>
            <w:vAlign w:val="center"/>
          </w:tcPr>
          <w:p w14:paraId="505C614F">
            <w:pPr>
              <w:pStyle w:val="29"/>
              <w:bidi w:val="0"/>
              <w:jc w:val="center"/>
            </w:pPr>
            <w:r>
              <w:rPr>
                <w:rFonts w:hint="eastAsia"/>
              </w:rPr>
              <w:t>否</w:t>
            </w:r>
          </w:p>
        </w:tc>
        <w:tc>
          <w:tcPr>
            <w:tcW w:w="2362" w:type="dxa"/>
            <w:noWrap w:val="0"/>
            <w:vAlign w:val="center"/>
          </w:tcPr>
          <w:p w14:paraId="2EF2D8B6">
            <w:pPr>
              <w:pStyle w:val="29"/>
              <w:bidi w:val="0"/>
              <w:jc w:val="center"/>
            </w:pPr>
            <w:r>
              <w:rPr>
                <w:rFonts w:hint="eastAsia"/>
              </w:rPr>
              <w:t>OSS endpoint</w:t>
            </w:r>
          </w:p>
        </w:tc>
        <w:tc>
          <w:tcPr>
            <w:tcW w:w="3993" w:type="dxa"/>
            <w:noWrap w:val="0"/>
            <w:vAlign w:val="center"/>
          </w:tcPr>
          <w:p w14:paraId="7E14EE0F">
            <w:pPr>
              <w:pStyle w:val="29"/>
              <w:bidi w:val="0"/>
              <w:jc w:val="both"/>
            </w:pPr>
            <w:r>
              <w:rPr>
                <w:rFonts w:hint="eastAsia"/>
              </w:rPr>
              <w:t>当snapPicturePushType = 2时，推送的阿里云OSS配置信息</w:t>
            </w:r>
          </w:p>
          <w:p w14:paraId="60EF5220">
            <w:pPr>
              <w:pStyle w:val="29"/>
              <w:bidi w:val="0"/>
              <w:jc w:val="both"/>
            </w:pPr>
            <w:r>
              <w:rPr>
                <w:rFonts w:hint="eastAsia"/>
              </w:rPr>
              <w:t>阿里云OSS endpoint</w:t>
            </w:r>
          </w:p>
        </w:tc>
      </w:tr>
      <w:tr w14:paraId="17450DD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563EBC94">
            <w:pPr>
              <w:pStyle w:val="29"/>
              <w:bidi w:val="0"/>
              <w:jc w:val="center"/>
              <w:rPr>
                <w:rFonts w:hint="eastAsia"/>
              </w:rPr>
            </w:pPr>
            <w:r>
              <w:rPr>
                <w:rFonts w:hint="eastAsia"/>
              </w:rPr>
              <w:t>aliyunOssBucket</w:t>
            </w:r>
          </w:p>
        </w:tc>
        <w:tc>
          <w:tcPr>
            <w:tcW w:w="920" w:type="dxa"/>
            <w:noWrap w:val="0"/>
            <w:vAlign w:val="center"/>
          </w:tcPr>
          <w:p w14:paraId="280BF28C">
            <w:pPr>
              <w:pStyle w:val="29"/>
              <w:bidi w:val="0"/>
              <w:jc w:val="center"/>
            </w:pPr>
            <w:r>
              <w:rPr>
                <w:rFonts w:hint="eastAsia"/>
              </w:rPr>
              <w:t>string</w:t>
            </w:r>
          </w:p>
        </w:tc>
        <w:tc>
          <w:tcPr>
            <w:tcW w:w="788" w:type="dxa"/>
            <w:noWrap w:val="0"/>
            <w:vAlign w:val="center"/>
          </w:tcPr>
          <w:p w14:paraId="6C506B2F">
            <w:pPr>
              <w:pStyle w:val="29"/>
              <w:bidi w:val="0"/>
              <w:jc w:val="center"/>
            </w:pPr>
            <w:r>
              <w:rPr>
                <w:rFonts w:hint="eastAsia"/>
              </w:rPr>
              <w:t>否</w:t>
            </w:r>
          </w:p>
        </w:tc>
        <w:tc>
          <w:tcPr>
            <w:tcW w:w="2362" w:type="dxa"/>
            <w:noWrap w:val="0"/>
            <w:vAlign w:val="center"/>
          </w:tcPr>
          <w:p w14:paraId="2FDDA87B">
            <w:pPr>
              <w:pStyle w:val="29"/>
              <w:bidi w:val="0"/>
              <w:jc w:val="center"/>
            </w:pPr>
            <w:r>
              <w:rPr>
                <w:rFonts w:hint="eastAsia"/>
              </w:rPr>
              <w:t>OSS bucket</w:t>
            </w:r>
          </w:p>
        </w:tc>
        <w:tc>
          <w:tcPr>
            <w:tcW w:w="3993" w:type="dxa"/>
            <w:noWrap w:val="0"/>
            <w:vAlign w:val="center"/>
          </w:tcPr>
          <w:p w14:paraId="4F775D83">
            <w:pPr>
              <w:pStyle w:val="29"/>
              <w:bidi w:val="0"/>
              <w:jc w:val="both"/>
              <w:rPr>
                <w:rFonts w:hint="eastAsia"/>
              </w:rPr>
            </w:pPr>
          </w:p>
        </w:tc>
      </w:tr>
      <w:tr w14:paraId="75928F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1BFEF7C3">
            <w:pPr>
              <w:pStyle w:val="29"/>
              <w:bidi w:val="0"/>
              <w:jc w:val="center"/>
              <w:rPr>
                <w:rFonts w:hint="eastAsia"/>
              </w:rPr>
            </w:pPr>
            <w:r>
              <w:rPr>
                <w:rFonts w:hint="eastAsia"/>
              </w:rPr>
              <w:t>aliyunOssAccessKey</w:t>
            </w:r>
          </w:p>
        </w:tc>
        <w:tc>
          <w:tcPr>
            <w:tcW w:w="920" w:type="dxa"/>
            <w:noWrap w:val="0"/>
            <w:vAlign w:val="center"/>
          </w:tcPr>
          <w:p w14:paraId="6679F813">
            <w:pPr>
              <w:pStyle w:val="29"/>
              <w:bidi w:val="0"/>
              <w:jc w:val="center"/>
            </w:pPr>
            <w:r>
              <w:rPr>
                <w:rFonts w:hint="eastAsia"/>
              </w:rPr>
              <w:t>string</w:t>
            </w:r>
          </w:p>
        </w:tc>
        <w:tc>
          <w:tcPr>
            <w:tcW w:w="788" w:type="dxa"/>
            <w:noWrap w:val="0"/>
            <w:vAlign w:val="center"/>
          </w:tcPr>
          <w:p w14:paraId="499A2AB7">
            <w:pPr>
              <w:pStyle w:val="29"/>
              <w:bidi w:val="0"/>
              <w:jc w:val="center"/>
            </w:pPr>
            <w:r>
              <w:rPr>
                <w:rFonts w:hint="eastAsia"/>
              </w:rPr>
              <w:t>否</w:t>
            </w:r>
          </w:p>
        </w:tc>
        <w:tc>
          <w:tcPr>
            <w:tcW w:w="2362" w:type="dxa"/>
            <w:noWrap w:val="0"/>
            <w:vAlign w:val="center"/>
          </w:tcPr>
          <w:p w14:paraId="4F81E3D0">
            <w:pPr>
              <w:pStyle w:val="29"/>
              <w:bidi w:val="0"/>
              <w:jc w:val="center"/>
            </w:pPr>
            <w:r>
              <w:rPr>
                <w:rFonts w:hint="eastAsia"/>
              </w:rPr>
              <w:t>OSS access key</w:t>
            </w:r>
          </w:p>
        </w:tc>
        <w:tc>
          <w:tcPr>
            <w:tcW w:w="3993" w:type="dxa"/>
            <w:noWrap w:val="0"/>
            <w:vAlign w:val="center"/>
          </w:tcPr>
          <w:p w14:paraId="7D23019A">
            <w:pPr>
              <w:pStyle w:val="29"/>
              <w:bidi w:val="0"/>
              <w:jc w:val="both"/>
              <w:rPr>
                <w:rFonts w:hint="eastAsia"/>
              </w:rPr>
            </w:pPr>
          </w:p>
        </w:tc>
      </w:tr>
      <w:tr w14:paraId="67372A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03" w:type="dxa"/>
            <w:noWrap w:val="0"/>
            <w:vAlign w:val="center"/>
          </w:tcPr>
          <w:p w14:paraId="3843C02C">
            <w:pPr>
              <w:pStyle w:val="29"/>
              <w:bidi w:val="0"/>
              <w:jc w:val="center"/>
              <w:rPr>
                <w:rFonts w:hint="eastAsia"/>
              </w:rPr>
            </w:pPr>
            <w:r>
              <w:rPr>
                <w:rFonts w:hint="eastAsia"/>
              </w:rPr>
              <w:t>aliyunOssSecretKey</w:t>
            </w:r>
          </w:p>
        </w:tc>
        <w:tc>
          <w:tcPr>
            <w:tcW w:w="920" w:type="dxa"/>
            <w:noWrap w:val="0"/>
            <w:vAlign w:val="center"/>
          </w:tcPr>
          <w:p w14:paraId="3656A0F3">
            <w:pPr>
              <w:pStyle w:val="29"/>
              <w:bidi w:val="0"/>
              <w:jc w:val="center"/>
            </w:pPr>
            <w:r>
              <w:rPr>
                <w:rFonts w:hint="eastAsia"/>
              </w:rPr>
              <w:t>string</w:t>
            </w:r>
          </w:p>
        </w:tc>
        <w:tc>
          <w:tcPr>
            <w:tcW w:w="788" w:type="dxa"/>
            <w:noWrap w:val="0"/>
            <w:vAlign w:val="center"/>
          </w:tcPr>
          <w:p w14:paraId="430D18FD">
            <w:pPr>
              <w:pStyle w:val="29"/>
              <w:bidi w:val="0"/>
              <w:jc w:val="center"/>
            </w:pPr>
            <w:r>
              <w:rPr>
                <w:rFonts w:hint="eastAsia"/>
              </w:rPr>
              <w:t>否</w:t>
            </w:r>
          </w:p>
        </w:tc>
        <w:tc>
          <w:tcPr>
            <w:tcW w:w="2362" w:type="dxa"/>
            <w:noWrap w:val="0"/>
            <w:vAlign w:val="center"/>
          </w:tcPr>
          <w:p w14:paraId="079BE8FF">
            <w:pPr>
              <w:pStyle w:val="29"/>
              <w:bidi w:val="0"/>
              <w:jc w:val="center"/>
              <w:rPr>
                <w:rFonts w:hint="eastAsia"/>
              </w:rPr>
            </w:pPr>
            <w:r>
              <w:rPr>
                <w:rFonts w:hint="eastAsia"/>
              </w:rPr>
              <w:t>OSS secret key</w:t>
            </w:r>
          </w:p>
        </w:tc>
        <w:tc>
          <w:tcPr>
            <w:tcW w:w="3993" w:type="dxa"/>
            <w:noWrap w:val="0"/>
            <w:vAlign w:val="center"/>
          </w:tcPr>
          <w:p w14:paraId="0D43B058">
            <w:pPr>
              <w:pStyle w:val="29"/>
              <w:bidi w:val="0"/>
              <w:jc w:val="both"/>
              <w:rPr>
                <w:rFonts w:hint="eastAsia"/>
              </w:rPr>
            </w:pPr>
          </w:p>
        </w:tc>
      </w:tr>
    </w:tbl>
    <w:p w14:paraId="0D123DD1">
      <w:pPr>
        <w:bidi w:val="0"/>
        <w:rPr>
          <w:rFonts w:hint="eastAsia"/>
        </w:rPr>
      </w:pPr>
      <w:r>
        <w:rPr>
          <w:rFonts w:hint="eastAsia"/>
        </w:rPr>
        <w:t>示例：</w:t>
      </w:r>
    </w:p>
    <w:p w14:paraId="314302DF">
      <w:pPr>
        <w:snapToGrid/>
        <w:spacing w:line="326" w:lineRule="auto"/>
      </w:pPr>
      <w:bookmarkStart w:id="266" w:name="_Toc3qvtzr"/>
      <w:bookmarkStart w:id="267" w:name="_Toc17832"/>
      <w:bookmarkStart w:id="268" w:name="_Tocqp9avo"/>
      <w:r>
        <w:rPr>
          <w:rFonts w:ascii="'Cascadia Mono'" w:hAnsi="'Cascadia Mono'" w:cs="'Cascadia Mono'"/>
          <w:i w:val="0"/>
          <w:strike w:val="0"/>
          <w:color w:val="000000"/>
          <w:sz w:val="21"/>
          <w:u w:val="none"/>
          <w:shd w:val="clear" w:color="auto" w:fill="FFFFFE"/>
        </w:rPr>
        <w:t>{</w:t>
      </w:r>
    </w:p>
    <w:p w14:paraId="159568F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"fac_init_rsp"</w:t>
      </w:r>
      <w:r>
        <w:rPr>
          <w:rFonts w:ascii="'Cascadia Mono'" w:hAnsi="'Cascadia Mono'" w:cs="'Cascadia Mono'"/>
          <w:i w:val="0"/>
          <w:strike w:val="0"/>
          <w:color w:val="000000"/>
          <w:sz w:val="21"/>
          <w:u w:val="none"/>
          <w:shd w:val="clear" w:color="auto" w:fill="FFFFFE"/>
        </w:rPr>
        <w:t>,</w:t>
      </w:r>
    </w:p>
    <w:p w14:paraId="546738A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664F2EB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2E94D7B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"snapPicturePushType"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0</w:t>
      </w:r>
    </w:p>
    <w:p w14:paraId="075FF02D">
      <w:pPr>
        <w:snapToGrid/>
        <w:spacing w:line="326" w:lineRule="auto"/>
      </w:pPr>
      <w:r>
        <w:rPr>
          <w:rFonts w:ascii="'Cascadia Mono'" w:hAnsi="'Cascadia Mono'" w:cs="'Cascadia Mono'"/>
          <w:i w:val="0"/>
          <w:strike w:val="0"/>
          <w:color w:val="000000"/>
          <w:sz w:val="21"/>
          <w:u w:val="none"/>
          <w:shd w:val="clear" w:color="auto" w:fill="FFFFFE"/>
        </w:rPr>
        <w:t>}</w:t>
      </w:r>
    </w:p>
    <w:p w14:paraId="2C10E288">
      <w:pPr>
        <w:pStyle w:val="5"/>
        <w:numPr>
          <w:ilvl w:val="2"/>
          <w:numId w:val="1"/>
        </w:numPr>
        <w:tabs>
          <w:tab w:val="left" w:pos="0"/>
        </w:tabs>
        <w:rPr>
          <w:rFonts w:hint="eastAsia"/>
        </w:rPr>
      </w:pPr>
      <w:bookmarkStart w:id="269" w:name="_Toc9902"/>
      <w:r>
        <w:rPr>
          <w:rFonts w:hint="eastAsia"/>
        </w:rPr>
        <w:t>通行数据上报</w:t>
      </w:r>
      <w:bookmarkEnd w:id="266"/>
      <w:bookmarkEnd w:id="267"/>
      <w:bookmarkEnd w:id="268"/>
      <w:bookmarkEnd w:id="269"/>
    </w:p>
    <w:p w14:paraId="630524C2">
      <w:pPr>
        <w:bidi w:val="0"/>
      </w:pPr>
      <w:r>
        <w:t>当有人员进入设备的识别区域，</w:t>
      </w:r>
      <w:r>
        <w:rPr>
          <w:rFonts w:hint="eastAsia"/>
        </w:rPr>
        <w:t>通过刷脸/刷卡/输入密码等方式，</w:t>
      </w:r>
      <w:r>
        <w:t>设备识别到结果后，向平台上报</w:t>
      </w:r>
      <w:r>
        <w:rPr>
          <w:rFonts w:hint="eastAsia"/>
        </w:rPr>
        <w:t>通行数据</w:t>
      </w:r>
      <w:r>
        <w:t>。</w:t>
      </w:r>
    </w:p>
    <w:p w14:paraId="52DCE11D">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14"/>
        <w:gridCol w:w="953"/>
        <w:gridCol w:w="798"/>
        <w:gridCol w:w="1104"/>
        <w:gridCol w:w="5192"/>
      </w:tblGrid>
      <w:tr w14:paraId="4D068B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514" w:type="dxa"/>
            <w:shd w:val="clear" w:color="auto" w:fill="D7D7D7" w:themeFill="background1" w:themeFillShade="D8"/>
            <w:noWrap w:val="0"/>
            <w:vAlign w:val="center"/>
          </w:tcPr>
          <w:p w14:paraId="60512F87">
            <w:pPr>
              <w:pStyle w:val="29"/>
              <w:bidi w:val="0"/>
              <w:jc w:val="center"/>
              <w:rPr>
                <w:rFonts w:hint="eastAsia"/>
              </w:rPr>
            </w:pPr>
            <w:r>
              <w:rPr>
                <w:rFonts w:hint="eastAsia"/>
              </w:rPr>
              <w:t>属性</w:t>
            </w:r>
          </w:p>
        </w:tc>
        <w:tc>
          <w:tcPr>
            <w:tcW w:w="953" w:type="dxa"/>
            <w:shd w:val="clear" w:color="auto" w:fill="D7D7D7" w:themeFill="background1" w:themeFillShade="D8"/>
            <w:noWrap w:val="0"/>
            <w:vAlign w:val="center"/>
          </w:tcPr>
          <w:p w14:paraId="528399DC">
            <w:pPr>
              <w:pStyle w:val="29"/>
              <w:bidi w:val="0"/>
              <w:jc w:val="center"/>
              <w:rPr>
                <w:rFonts w:hint="eastAsia"/>
              </w:rPr>
            </w:pPr>
            <w:r>
              <w:rPr>
                <w:rFonts w:hint="eastAsia"/>
              </w:rPr>
              <w:t>类型</w:t>
            </w:r>
          </w:p>
        </w:tc>
        <w:tc>
          <w:tcPr>
            <w:tcW w:w="798" w:type="dxa"/>
            <w:shd w:val="clear" w:color="auto" w:fill="D7D7D7" w:themeFill="background1" w:themeFillShade="D8"/>
            <w:noWrap w:val="0"/>
            <w:vAlign w:val="center"/>
          </w:tcPr>
          <w:p w14:paraId="67792421">
            <w:pPr>
              <w:pStyle w:val="29"/>
              <w:bidi w:val="0"/>
              <w:jc w:val="center"/>
            </w:pPr>
            <w:r>
              <w:rPr>
                <w:rFonts w:hint="eastAsia"/>
              </w:rPr>
              <w:t>必需</w:t>
            </w:r>
          </w:p>
        </w:tc>
        <w:tc>
          <w:tcPr>
            <w:tcW w:w="1104" w:type="dxa"/>
            <w:shd w:val="clear" w:color="auto" w:fill="D7D7D7" w:themeFill="background1" w:themeFillShade="D8"/>
            <w:noWrap w:val="0"/>
            <w:vAlign w:val="center"/>
          </w:tcPr>
          <w:p w14:paraId="6BF2E2B9">
            <w:pPr>
              <w:pStyle w:val="29"/>
              <w:bidi w:val="0"/>
              <w:jc w:val="center"/>
              <w:rPr>
                <w:rFonts w:hint="eastAsia"/>
              </w:rPr>
            </w:pPr>
            <w:r>
              <w:rPr>
                <w:rFonts w:hint="eastAsia"/>
              </w:rPr>
              <w:t>名称</w:t>
            </w:r>
          </w:p>
        </w:tc>
        <w:tc>
          <w:tcPr>
            <w:tcW w:w="5192" w:type="dxa"/>
            <w:shd w:val="clear" w:color="auto" w:fill="D7D7D7" w:themeFill="background1" w:themeFillShade="D8"/>
            <w:noWrap w:val="0"/>
            <w:vAlign w:val="center"/>
          </w:tcPr>
          <w:p w14:paraId="6D5015AA">
            <w:pPr>
              <w:pStyle w:val="29"/>
              <w:bidi w:val="0"/>
              <w:jc w:val="center"/>
              <w:rPr>
                <w:rFonts w:hint="eastAsia"/>
              </w:rPr>
            </w:pPr>
            <w:r>
              <w:rPr>
                <w:rFonts w:hint="eastAsia"/>
              </w:rPr>
              <w:t>说明</w:t>
            </w:r>
          </w:p>
        </w:tc>
      </w:tr>
      <w:tr w14:paraId="5C1036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56E1DB3D">
            <w:pPr>
              <w:pStyle w:val="29"/>
              <w:bidi w:val="0"/>
              <w:jc w:val="center"/>
              <w:rPr>
                <w:rFonts w:hint="eastAsia"/>
              </w:rPr>
            </w:pPr>
            <w:r>
              <w:t>cmd</w:t>
            </w:r>
          </w:p>
        </w:tc>
        <w:tc>
          <w:tcPr>
            <w:tcW w:w="953" w:type="dxa"/>
            <w:noWrap w:val="0"/>
            <w:vAlign w:val="center"/>
          </w:tcPr>
          <w:p w14:paraId="294B5882">
            <w:pPr>
              <w:pStyle w:val="29"/>
              <w:bidi w:val="0"/>
              <w:jc w:val="center"/>
            </w:pPr>
            <w:r>
              <w:t>string</w:t>
            </w:r>
          </w:p>
        </w:tc>
        <w:tc>
          <w:tcPr>
            <w:tcW w:w="798" w:type="dxa"/>
            <w:noWrap w:val="0"/>
            <w:vAlign w:val="center"/>
          </w:tcPr>
          <w:p w14:paraId="1EA2A155">
            <w:pPr>
              <w:pStyle w:val="29"/>
              <w:bidi w:val="0"/>
              <w:jc w:val="center"/>
              <w:rPr>
                <w:rFonts w:hint="eastAsia"/>
              </w:rPr>
            </w:pPr>
            <w:r>
              <w:t>是</w:t>
            </w:r>
          </w:p>
        </w:tc>
        <w:tc>
          <w:tcPr>
            <w:tcW w:w="1104" w:type="dxa"/>
            <w:noWrap w:val="0"/>
            <w:vAlign w:val="center"/>
          </w:tcPr>
          <w:p w14:paraId="69148A96">
            <w:pPr>
              <w:pStyle w:val="29"/>
              <w:bidi w:val="0"/>
              <w:jc w:val="center"/>
            </w:pPr>
            <w:r>
              <w:t>命令</w:t>
            </w:r>
          </w:p>
        </w:tc>
        <w:tc>
          <w:tcPr>
            <w:tcW w:w="5192" w:type="dxa"/>
            <w:noWrap w:val="0"/>
            <w:vAlign w:val="center"/>
          </w:tcPr>
          <w:p w14:paraId="264E5D55">
            <w:pPr>
              <w:pStyle w:val="29"/>
              <w:bidi w:val="0"/>
              <w:jc w:val="both"/>
            </w:pPr>
            <w:r>
              <w:rPr>
                <w:rFonts w:hint="eastAsia"/>
              </w:rPr>
              <w:t>person_pass</w:t>
            </w:r>
          </w:p>
        </w:tc>
      </w:tr>
      <w:tr w14:paraId="4FD35B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22AEF528">
            <w:pPr>
              <w:pStyle w:val="29"/>
              <w:bidi w:val="0"/>
              <w:jc w:val="center"/>
              <w:rPr>
                <w:rFonts w:hint="eastAsia"/>
              </w:rPr>
            </w:pPr>
            <w:r>
              <w:t>msg_id</w:t>
            </w:r>
          </w:p>
        </w:tc>
        <w:tc>
          <w:tcPr>
            <w:tcW w:w="953" w:type="dxa"/>
            <w:noWrap w:val="0"/>
            <w:vAlign w:val="center"/>
          </w:tcPr>
          <w:p w14:paraId="227F52A4">
            <w:pPr>
              <w:pStyle w:val="29"/>
              <w:bidi w:val="0"/>
              <w:jc w:val="center"/>
              <w:rPr>
                <w:rFonts w:hint="eastAsia"/>
              </w:rPr>
            </w:pPr>
            <w:r>
              <w:t>string</w:t>
            </w:r>
          </w:p>
        </w:tc>
        <w:tc>
          <w:tcPr>
            <w:tcW w:w="798" w:type="dxa"/>
            <w:noWrap w:val="0"/>
            <w:vAlign w:val="center"/>
          </w:tcPr>
          <w:p w14:paraId="2C0400AF">
            <w:pPr>
              <w:pStyle w:val="29"/>
              <w:bidi w:val="0"/>
              <w:jc w:val="center"/>
              <w:rPr>
                <w:rFonts w:hint="eastAsia"/>
              </w:rPr>
            </w:pPr>
            <w:r>
              <w:t>是</w:t>
            </w:r>
          </w:p>
        </w:tc>
        <w:tc>
          <w:tcPr>
            <w:tcW w:w="1104" w:type="dxa"/>
            <w:noWrap w:val="0"/>
            <w:vAlign w:val="center"/>
          </w:tcPr>
          <w:p w14:paraId="6C941A2C">
            <w:pPr>
              <w:pStyle w:val="29"/>
              <w:bidi w:val="0"/>
              <w:jc w:val="center"/>
              <w:rPr>
                <w:rFonts w:hint="eastAsia"/>
              </w:rPr>
            </w:pPr>
            <w:r>
              <w:t>消息 ID</w:t>
            </w:r>
          </w:p>
        </w:tc>
        <w:tc>
          <w:tcPr>
            <w:tcW w:w="5192" w:type="dxa"/>
            <w:noWrap w:val="0"/>
            <w:vAlign w:val="center"/>
          </w:tcPr>
          <w:p w14:paraId="525BC133">
            <w:pPr>
              <w:pStyle w:val="29"/>
              <w:bidi w:val="0"/>
              <w:jc w:val="both"/>
              <w:rPr>
                <w:rFonts w:hint="eastAsia"/>
              </w:rPr>
            </w:pPr>
            <w:r>
              <w:t>此次请求的唯一标识，20 位长，前 13 位是毫秒时间，后 7 位是字母和数字的随机数</w:t>
            </w:r>
          </w:p>
        </w:tc>
      </w:tr>
      <w:tr w14:paraId="3185C0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42671815">
            <w:pPr>
              <w:pStyle w:val="29"/>
              <w:bidi w:val="0"/>
              <w:jc w:val="center"/>
              <w:rPr>
                <w:rFonts w:hint="eastAsia"/>
              </w:rPr>
            </w:pPr>
            <w:r>
              <w:rPr>
                <w:rFonts w:hint="eastAsia"/>
              </w:rPr>
              <w:t>sn</w:t>
            </w:r>
          </w:p>
        </w:tc>
        <w:tc>
          <w:tcPr>
            <w:tcW w:w="953" w:type="dxa"/>
            <w:noWrap w:val="0"/>
            <w:vAlign w:val="center"/>
          </w:tcPr>
          <w:p w14:paraId="3387CD32">
            <w:pPr>
              <w:pStyle w:val="29"/>
              <w:bidi w:val="0"/>
              <w:jc w:val="center"/>
              <w:rPr>
                <w:rFonts w:hint="eastAsia"/>
              </w:rPr>
            </w:pPr>
            <w:r>
              <w:rPr>
                <w:rFonts w:hint="eastAsia"/>
              </w:rPr>
              <w:t>string</w:t>
            </w:r>
          </w:p>
        </w:tc>
        <w:tc>
          <w:tcPr>
            <w:tcW w:w="798" w:type="dxa"/>
            <w:noWrap w:val="0"/>
            <w:vAlign w:val="center"/>
          </w:tcPr>
          <w:p w14:paraId="4FE81965">
            <w:pPr>
              <w:pStyle w:val="29"/>
              <w:bidi w:val="0"/>
              <w:jc w:val="center"/>
              <w:rPr>
                <w:rFonts w:hint="eastAsia"/>
              </w:rPr>
            </w:pPr>
            <w:r>
              <w:rPr>
                <w:rFonts w:hint="eastAsia"/>
              </w:rPr>
              <w:t>是</w:t>
            </w:r>
          </w:p>
        </w:tc>
        <w:tc>
          <w:tcPr>
            <w:tcW w:w="1104" w:type="dxa"/>
            <w:noWrap w:val="0"/>
            <w:vAlign w:val="center"/>
          </w:tcPr>
          <w:p w14:paraId="14F74E8D">
            <w:pPr>
              <w:pStyle w:val="29"/>
              <w:bidi w:val="0"/>
              <w:jc w:val="center"/>
              <w:rPr>
                <w:rFonts w:hint="eastAsia"/>
              </w:rPr>
            </w:pPr>
            <w:r>
              <w:rPr>
                <w:rFonts w:hint="eastAsia"/>
              </w:rPr>
              <w:t>设备sn码</w:t>
            </w:r>
          </w:p>
        </w:tc>
        <w:tc>
          <w:tcPr>
            <w:tcW w:w="5192" w:type="dxa"/>
            <w:noWrap w:val="0"/>
            <w:vAlign w:val="center"/>
          </w:tcPr>
          <w:p w14:paraId="064EC7A6">
            <w:pPr>
              <w:pStyle w:val="29"/>
              <w:bidi w:val="0"/>
              <w:jc w:val="both"/>
              <w:rPr>
                <w:rFonts w:hint="eastAsia"/>
              </w:rPr>
            </w:pPr>
          </w:p>
        </w:tc>
      </w:tr>
      <w:tr w14:paraId="65C5E6F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5B02881E">
            <w:pPr>
              <w:pStyle w:val="29"/>
              <w:bidi w:val="0"/>
              <w:jc w:val="center"/>
              <w:rPr>
                <w:rFonts w:hint="eastAsia"/>
              </w:rPr>
            </w:pPr>
            <w:r>
              <w:t>type</w:t>
            </w:r>
          </w:p>
        </w:tc>
        <w:tc>
          <w:tcPr>
            <w:tcW w:w="953" w:type="dxa"/>
            <w:noWrap w:val="0"/>
            <w:vAlign w:val="center"/>
          </w:tcPr>
          <w:p w14:paraId="6F68D7C8">
            <w:pPr>
              <w:pStyle w:val="29"/>
              <w:bidi w:val="0"/>
              <w:jc w:val="center"/>
              <w:rPr>
                <w:rFonts w:hint="eastAsia"/>
              </w:rPr>
            </w:pPr>
            <w:r>
              <w:t>string</w:t>
            </w:r>
          </w:p>
        </w:tc>
        <w:tc>
          <w:tcPr>
            <w:tcW w:w="798" w:type="dxa"/>
            <w:noWrap w:val="0"/>
            <w:vAlign w:val="center"/>
          </w:tcPr>
          <w:p w14:paraId="4BE5153E">
            <w:pPr>
              <w:pStyle w:val="29"/>
              <w:bidi w:val="0"/>
              <w:jc w:val="center"/>
              <w:rPr>
                <w:rFonts w:hint="eastAsia"/>
              </w:rPr>
            </w:pPr>
            <w:r>
              <w:t>是</w:t>
            </w:r>
          </w:p>
        </w:tc>
        <w:tc>
          <w:tcPr>
            <w:tcW w:w="1104" w:type="dxa"/>
            <w:noWrap w:val="0"/>
            <w:vAlign w:val="center"/>
          </w:tcPr>
          <w:p w14:paraId="0BC9447A">
            <w:pPr>
              <w:pStyle w:val="29"/>
              <w:bidi w:val="0"/>
              <w:jc w:val="center"/>
              <w:rPr>
                <w:rFonts w:hint="eastAsia"/>
              </w:rPr>
            </w:pPr>
            <w:r>
              <w:t>结果类型</w:t>
            </w:r>
          </w:p>
        </w:tc>
        <w:tc>
          <w:tcPr>
            <w:tcW w:w="5192" w:type="dxa"/>
            <w:noWrap w:val="0"/>
            <w:vAlign w:val="center"/>
          </w:tcPr>
          <w:p w14:paraId="4492FB09">
            <w:pPr>
              <w:pStyle w:val="29"/>
              <w:bidi w:val="0"/>
              <w:jc w:val="both"/>
              <w:rPr>
                <w:rFonts w:hint="eastAsia"/>
              </w:rPr>
            </w:pPr>
            <w:r>
              <w:t>online 表示正常在线传输结果，offline 表示断网续传结果</w:t>
            </w:r>
          </w:p>
        </w:tc>
      </w:tr>
      <w:tr w14:paraId="232656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37AAC70D">
            <w:pPr>
              <w:pStyle w:val="29"/>
              <w:bidi w:val="0"/>
              <w:jc w:val="center"/>
              <w:rPr>
                <w:rFonts w:hint="eastAsia"/>
              </w:rPr>
            </w:pPr>
            <w:r>
              <w:rPr>
                <w:rFonts w:hint="eastAsia"/>
              </w:rPr>
              <w:t>personId</w:t>
            </w:r>
          </w:p>
        </w:tc>
        <w:tc>
          <w:tcPr>
            <w:tcW w:w="953" w:type="dxa"/>
            <w:noWrap w:val="0"/>
            <w:vAlign w:val="center"/>
          </w:tcPr>
          <w:p w14:paraId="3B4C7CAF">
            <w:pPr>
              <w:pStyle w:val="29"/>
              <w:bidi w:val="0"/>
              <w:jc w:val="center"/>
              <w:rPr>
                <w:rFonts w:hint="eastAsia"/>
              </w:rPr>
            </w:pPr>
            <w:r>
              <w:rPr>
                <w:rFonts w:hint="eastAsia"/>
              </w:rPr>
              <w:t>String</w:t>
            </w:r>
          </w:p>
        </w:tc>
        <w:tc>
          <w:tcPr>
            <w:tcW w:w="798" w:type="dxa"/>
            <w:noWrap w:val="0"/>
            <w:vAlign w:val="center"/>
          </w:tcPr>
          <w:p w14:paraId="0D69F5C6">
            <w:pPr>
              <w:pStyle w:val="29"/>
              <w:bidi w:val="0"/>
              <w:jc w:val="center"/>
              <w:rPr>
                <w:rFonts w:hint="eastAsia"/>
              </w:rPr>
            </w:pPr>
            <w:r>
              <w:rPr>
                <w:rFonts w:hint="eastAsia"/>
              </w:rPr>
              <w:t>否</w:t>
            </w:r>
          </w:p>
        </w:tc>
        <w:tc>
          <w:tcPr>
            <w:tcW w:w="1104" w:type="dxa"/>
            <w:noWrap w:val="0"/>
            <w:vAlign w:val="center"/>
          </w:tcPr>
          <w:p w14:paraId="44B58C3C">
            <w:pPr>
              <w:pStyle w:val="29"/>
              <w:bidi w:val="0"/>
              <w:jc w:val="center"/>
              <w:rPr>
                <w:rFonts w:hint="eastAsia"/>
              </w:rPr>
            </w:pPr>
            <w:r>
              <w:rPr>
                <w:rFonts w:hint="eastAsia"/>
              </w:rPr>
              <w:t>人员ID</w:t>
            </w:r>
          </w:p>
        </w:tc>
        <w:tc>
          <w:tcPr>
            <w:tcW w:w="5192" w:type="dxa"/>
            <w:noWrap w:val="0"/>
            <w:vAlign w:val="center"/>
          </w:tcPr>
          <w:p w14:paraId="10AF10A0">
            <w:pPr>
              <w:pStyle w:val="29"/>
              <w:bidi w:val="0"/>
              <w:jc w:val="both"/>
            </w:pPr>
            <w:r>
              <w:rPr>
                <w:rFonts w:hint="eastAsia"/>
              </w:rPr>
              <w:t>抓拍人员的ID,为空时表示未匹配到人员（陌生人）</w:t>
            </w:r>
          </w:p>
        </w:tc>
      </w:tr>
      <w:tr w14:paraId="14790A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2591C71D">
            <w:pPr>
              <w:pStyle w:val="29"/>
              <w:bidi w:val="0"/>
              <w:jc w:val="center"/>
              <w:rPr>
                <w:rFonts w:hint="eastAsia"/>
              </w:rPr>
            </w:pPr>
            <w:r>
              <w:rPr>
                <w:rFonts w:hint="eastAsia"/>
              </w:rPr>
              <w:t>passMode</w:t>
            </w:r>
          </w:p>
        </w:tc>
        <w:tc>
          <w:tcPr>
            <w:tcW w:w="953" w:type="dxa"/>
            <w:noWrap w:val="0"/>
            <w:vAlign w:val="center"/>
          </w:tcPr>
          <w:p w14:paraId="02EFFDD4">
            <w:pPr>
              <w:pStyle w:val="29"/>
              <w:bidi w:val="0"/>
              <w:jc w:val="center"/>
              <w:rPr>
                <w:rFonts w:hint="eastAsia"/>
              </w:rPr>
            </w:pPr>
            <w:r>
              <w:rPr>
                <w:rFonts w:hint="eastAsia"/>
              </w:rPr>
              <w:t>int</w:t>
            </w:r>
          </w:p>
        </w:tc>
        <w:tc>
          <w:tcPr>
            <w:tcW w:w="798" w:type="dxa"/>
            <w:noWrap w:val="0"/>
            <w:vAlign w:val="center"/>
          </w:tcPr>
          <w:p w14:paraId="6E335AE1">
            <w:pPr>
              <w:pStyle w:val="29"/>
              <w:bidi w:val="0"/>
              <w:jc w:val="center"/>
              <w:rPr>
                <w:rFonts w:hint="eastAsia"/>
              </w:rPr>
            </w:pPr>
            <w:r>
              <w:rPr>
                <w:rFonts w:hint="eastAsia"/>
              </w:rPr>
              <w:t>是</w:t>
            </w:r>
          </w:p>
        </w:tc>
        <w:tc>
          <w:tcPr>
            <w:tcW w:w="1104" w:type="dxa"/>
            <w:noWrap w:val="0"/>
            <w:vAlign w:val="center"/>
          </w:tcPr>
          <w:p w14:paraId="78BC0879">
            <w:pPr>
              <w:pStyle w:val="29"/>
              <w:bidi w:val="0"/>
              <w:jc w:val="center"/>
              <w:rPr>
                <w:rFonts w:hint="eastAsia"/>
              </w:rPr>
            </w:pPr>
            <w:r>
              <w:rPr>
                <w:rFonts w:hint="eastAsia"/>
              </w:rPr>
              <w:t>通行模式</w:t>
            </w:r>
          </w:p>
        </w:tc>
        <w:tc>
          <w:tcPr>
            <w:tcW w:w="5192" w:type="dxa"/>
            <w:noWrap w:val="0"/>
            <w:vAlign w:val="center"/>
          </w:tcPr>
          <w:p w14:paraId="33CE11F1">
            <w:pPr>
              <w:pStyle w:val="29"/>
              <w:bidi w:val="0"/>
              <w:jc w:val="both"/>
            </w:pPr>
            <w:r>
              <w:rPr>
                <w:rFonts w:hint="eastAsia"/>
              </w:rPr>
              <w:t>以何种方式打开门禁</w:t>
            </w:r>
          </w:p>
          <w:p w14:paraId="05678D7E">
            <w:pPr>
              <w:pStyle w:val="29"/>
              <w:bidi w:val="0"/>
              <w:jc w:val="both"/>
              <w:rPr>
                <w:rFonts w:hint="eastAsia"/>
              </w:rPr>
            </w:pPr>
            <w:r>
              <w:rPr>
                <w:rFonts w:hint="eastAsia"/>
              </w:rPr>
              <w:t>0：刷脸模式,1：刷卡模式,2：人卡合一模式,3：身份证模式,4：人证模式,5：人证白名单模式</w:t>
            </w:r>
          </w:p>
        </w:tc>
      </w:tr>
      <w:tr w14:paraId="366E9B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45BD3FAC">
            <w:pPr>
              <w:pStyle w:val="29"/>
              <w:bidi w:val="0"/>
              <w:jc w:val="center"/>
              <w:rPr>
                <w:rFonts w:hint="eastAsia"/>
              </w:rPr>
            </w:pPr>
            <w:r>
              <w:rPr>
                <w:rFonts w:hint="eastAsia"/>
              </w:rPr>
              <w:t>pushType</w:t>
            </w:r>
          </w:p>
        </w:tc>
        <w:tc>
          <w:tcPr>
            <w:tcW w:w="953" w:type="dxa"/>
            <w:noWrap w:val="0"/>
            <w:vAlign w:val="center"/>
          </w:tcPr>
          <w:p w14:paraId="7F6835F0">
            <w:pPr>
              <w:pStyle w:val="29"/>
              <w:bidi w:val="0"/>
              <w:jc w:val="center"/>
              <w:rPr>
                <w:rFonts w:hint="eastAsia"/>
              </w:rPr>
            </w:pPr>
            <w:r>
              <w:rPr>
                <w:rFonts w:hint="eastAsia"/>
              </w:rPr>
              <w:t>int</w:t>
            </w:r>
          </w:p>
        </w:tc>
        <w:tc>
          <w:tcPr>
            <w:tcW w:w="798" w:type="dxa"/>
            <w:noWrap w:val="0"/>
            <w:vAlign w:val="center"/>
          </w:tcPr>
          <w:p w14:paraId="4A51915D">
            <w:pPr>
              <w:pStyle w:val="29"/>
              <w:bidi w:val="0"/>
              <w:jc w:val="center"/>
            </w:pPr>
            <w:r>
              <w:rPr>
                <w:rFonts w:hint="eastAsia"/>
              </w:rPr>
              <w:t>是</w:t>
            </w:r>
          </w:p>
        </w:tc>
        <w:tc>
          <w:tcPr>
            <w:tcW w:w="1104" w:type="dxa"/>
            <w:noWrap w:val="0"/>
            <w:vAlign w:val="center"/>
          </w:tcPr>
          <w:p w14:paraId="5FC91B20">
            <w:pPr>
              <w:pStyle w:val="29"/>
              <w:bidi w:val="0"/>
              <w:jc w:val="center"/>
              <w:rPr>
                <w:rFonts w:hint="eastAsia"/>
              </w:rPr>
            </w:pPr>
            <w:r>
              <w:rPr>
                <w:rFonts w:hint="eastAsia"/>
              </w:rPr>
              <w:t>图片上传方式</w:t>
            </w:r>
          </w:p>
        </w:tc>
        <w:tc>
          <w:tcPr>
            <w:tcW w:w="5192" w:type="dxa"/>
            <w:noWrap w:val="0"/>
            <w:vAlign w:val="center"/>
          </w:tcPr>
          <w:p w14:paraId="01D95BF9">
            <w:pPr>
              <w:pStyle w:val="29"/>
              <w:bidi w:val="0"/>
              <w:jc w:val="both"/>
            </w:pPr>
            <w:r>
              <w:rPr>
                <w:rFonts w:hint="eastAsia"/>
              </w:rPr>
              <w:t>0：随MQTT协议一起传送（缺省）</w:t>
            </w:r>
          </w:p>
          <w:p w14:paraId="393FFE42">
            <w:pPr>
              <w:pStyle w:val="29"/>
              <w:bidi w:val="0"/>
              <w:jc w:val="both"/>
              <w:rPr>
                <w:rFonts w:hint="eastAsia"/>
              </w:rPr>
            </w:pPr>
            <w:r>
              <w:rPr>
                <w:rFonts w:hint="eastAsia"/>
              </w:rPr>
              <w:t>1：使用HTTP接口上传</w:t>
            </w:r>
          </w:p>
          <w:p w14:paraId="61E02801">
            <w:pPr>
              <w:pStyle w:val="29"/>
              <w:bidi w:val="0"/>
              <w:jc w:val="both"/>
              <w:rPr>
                <w:rFonts w:hint="eastAsia"/>
              </w:rPr>
            </w:pPr>
            <w:r>
              <w:rPr>
                <w:rFonts w:hint="eastAsia"/>
              </w:rPr>
              <w:t>2：使用阿里云OSS接口上传</w:t>
            </w:r>
          </w:p>
        </w:tc>
      </w:tr>
      <w:tr w14:paraId="3EFBC8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3873E7D7">
            <w:pPr>
              <w:pStyle w:val="29"/>
              <w:bidi w:val="0"/>
              <w:jc w:val="center"/>
            </w:pPr>
            <w:r>
              <w:rPr>
                <w:rFonts w:hint="eastAsia"/>
              </w:rPr>
              <w:t>snapPicture</w:t>
            </w:r>
          </w:p>
        </w:tc>
        <w:tc>
          <w:tcPr>
            <w:tcW w:w="953" w:type="dxa"/>
            <w:noWrap w:val="0"/>
            <w:vAlign w:val="center"/>
          </w:tcPr>
          <w:p w14:paraId="71B6F2D2">
            <w:pPr>
              <w:pStyle w:val="29"/>
              <w:bidi w:val="0"/>
              <w:jc w:val="center"/>
              <w:rPr>
                <w:rFonts w:hint="eastAsia"/>
              </w:rPr>
            </w:pPr>
            <w:r>
              <w:rPr>
                <w:rFonts w:hint="eastAsia"/>
              </w:rPr>
              <w:t>String</w:t>
            </w:r>
          </w:p>
        </w:tc>
        <w:tc>
          <w:tcPr>
            <w:tcW w:w="798" w:type="dxa"/>
            <w:noWrap w:val="0"/>
            <w:vAlign w:val="center"/>
          </w:tcPr>
          <w:p w14:paraId="46DD7A93">
            <w:pPr>
              <w:pStyle w:val="29"/>
              <w:bidi w:val="0"/>
              <w:jc w:val="center"/>
            </w:pPr>
            <w:r>
              <w:rPr>
                <w:rFonts w:hint="eastAsia"/>
              </w:rPr>
              <w:t>否</w:t>
            </w:r>
          </w:p>
        </w:tc>
        <w:tc>
          <w:tcPr>
            <w:tcW w:w="1104" w:type="dxa"/>
            <w:noWrap w:val="0"/>
            <w:vAlign w:val="center"/>
          </w:tcPr>
          <w:p w14:paraId="41CFEAE6">
            <w:pPr>
              <w:pStyle w:val="29"/>
              <w:bidi w:val="0"/>
              <w:jc w:val="center"/>
              <w:rPr>
                <w:rFonts w:hint="eastAsia"/>
              </w:rPr>
            </w:pPr>
            <w:r>
              <w:rPr>
                <w:rFonts w:hint="eastAsia"/>
              </w:rPr>
              <w:t>抓拍图片</w:t>
            </w:r>
          </w:p>
        </w:tc>
        <w:tc>
          <w:tcPr>
            <w:tcW w:w="5192" w:type="dxa"/>
            <w:noWrap w:val="0"/>
            <w:vAlign w:val="center"/>
          </w:tcPr>
          <w:p w14:paraId="1CBEEE97">
            <w:pPr>
              <w:pStyle w:val="29"/>
              <w:bidi w:val="0"/>
              <w:jc w:val="both"/>
              <w:rPr>
                <w:rFonts w:hint="eastAsia"/>
              </w:rPr>
            </w:pPr>
            <w:r>
              <w:rPr>
                <w:rFonts w:hint="eastAsia"/>
              </w:rPr>
              <w:t>如果pushtype = 0,则该值为BASE64 编码JPG图片；</w:t>
            </w:r>
          </w:p>
          <w:p w14:paraId="23A66D29">
            <w:pPr>
              <w:pStyle w:val="29"/>
              <w:bidi w:val="0"/>
              <w:jc w:val="both"/>
            </w:pPr>
            <w:r>
              <w:rPr>
                <w:rFonts w:hint="eastAsia"/>
              </w:rPr>
              <w:t>如果pushType = 1或2，则该值为存储图片文件名（带相对路径）。</w:t>
            </w:r>
          </w:p>
        </w:tc>
      </w:tr>
      <w:tr w14:paraId="14C978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58F71790">
            <w:pPr>
              <w:pStyle w:val="29"/>
              <w:bidi w:val="0"/>
              <w:jc w:val="center"/>
              <w:rPr>
                <w:rFonts w:hint="eastAsia"/>
              </w:rPr>
            </w:pPr>
            <w:r>
              <w:rPr>
                <w:rFonts w:hint="eastAsia"/>
              </w:rPr>
              <w:t>score</w:t>
            </w:r>
          </w:p>
        </w:tc>
        <w:tc>
          <w:tcPr>
            <w:tcW w:w="953" w:type="dxa"/>
            <w:noWrap w:val="0"/>
            <w:vAlign w:val="center"/>
          </w:tcPr>
          <w:p w14:paraId="67F05AB3">
            <w:pPr>
              <w:pStyle w:val="29"/>
              <w:bidi w:val="0"/>
              <w:jc w:val="center"/>
              <w:rPr>
                <w:rFonts w:hint="eastAsia"/>
              </w:rPr>
            </w:pPr>
            <w:r>
              <w:rPr>
                <w:rFonts w:hint="eastAsia"/>
              </w:rPr>
              <w:t>Integer</w:t>
            </w:r>
          </w:p>
        </w:tc>
        <w:tc>
          <w:tcPr>
            <w:tcW w:w="798" w:type="dxa"/>
            <w:noWrap w:val="0"/>
            <w:vAlign w:val="center"/>
          </w:tcPr>
          <w:p w14:paraId="0A32714E">
            <w:pPr>
              <w:pStyle w:val="29"/>
              <w:bidi w:val="0"/>
              <w:jc w:val="center"/>
              <w:rPr>
                <w:rFonts w:hint="eastAsia"/>
              </w:rPr>
            </w:pPr>
            <w:r>
              <w:rPr>
                <w:rFonts w:hint="eastAsia"/>
              </w:rPr>
              <w:t>是</w:t>
            </w:r>
          </w:p>
        </w:tc>
        <w:tc>
          <w:tcPr>
            <w:tcW w:w="1104" w:type="dxa"/>
            <w:noWrap w:val="0"/>
            <w:vAlign w:val="center"/>
          </w:tcPr>
          <w:p w14:paraId="445D4B96">
            <w:pPr>
              <w:pStyle w:val="29"/>
              <w:bidi w:val="0"/>
              <w:jc w:val="center"/>
              <w:rPr>
                <w:rFonts w:hint="eastAsia"/>
              </w:rPr>
            </w:pPr>
          </w:p>
        </w:tc>
        <w:tc>
          <w:tcPr>
            <w:tcW w:w="5192" w:type="dxa"/>
            <w:noWrap w:val="0"/>
            <w:vAlign w:val="center"/>
          </w:tcPr>
          <w:p w14:paraId="79FA41AC">
            <w:pPr>
              <w:pStyle w:val="29"/>
              <w:bidi w:val="0"/>
              <w:jc w:val="both"/>
              <w:rPr>
                <w:rFonts w:hint="eastAsia"/>
              </w:rPr>
            </w:pPr>
            <w:r>
              <w:rPr>
                <w:rFonts w:hint="eastAsia"/>
              </w:rPr>
              <w:t>对比分数（0~100）</w:t>
            </w:r>
          </w:p>
        </w:tc>
      </w:tr>
      <w:tr w14:paraId="1F27113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66C8086D">
            <w:pPr>
              <w:pStyle w:val="29"/>
              <w:bidi w:val="0"/>
              <w:jc w:val="center"/>
              <w:rPr>
                <w:rFonts w:hint="eastAsia"/>
              </w:rPr>
            </w:pPr>
            <w:r>
              <w:rPr>
                <w:rFonts w:hint="eastAsia"/>
              </w:rPr>
              <w:t>matchResult</w:t>
            </w:r>
          </w:p>
        </w:tc>
        <w:tc>
          <w:tcPr>
            <w:tcW w:w="953" w:type="dxa"/>
            <w:noWrap w:val="0"/>
            <w:vAlign w:val="center"/>
          </w:tcPr>
          <w:p w14:paraId="0ADDEDCC">
            <w:pPr>
              <w:pStyle w:val="29"/>
              <w:bidi w:val="0"/>
              <w:jc w:val="center"/>
              <w:rPr>
                <w:rFonts w:hint="eastAsia"/>
              </w:rPr>
            </w:pPr>
            <w:r>
              <w:rPr>
                <w:rFonts w:hint="eastAsia"/>
              </w:rPr>
              <w:t>Integer</w:t>
            </w:r>
          </w:p>
        </w:tc>
        <w:tc>
          <w:tcPr>
            <w:tcW w:w="798" w:type="dxa"/>
            <w:noWrap w:val="0"/>
            <w:vAlign w:val="center"/>
          </w:tcPr>
          <w:p w14:paraId="5B245B84">
            <w:pPr>
              <w:pStyle w:val="29"/>
              <w:bidi w:val="0"/>
              <w:jc w:val="center"/>
              <w:rPr>
                <w:rFonts w:hint="eastAsia"/>
              </w:rPr>
            </w:pPr>
            <w:r>
              <w:rPr>
                <w:rFonts w:hint="eastAsia"/>
              </w:rPr>
              <w:t>是</w:t>
            </w:r>
          </w:p>
        </w:tc>
        <w:tc>
          <w:tcPr>
            <w:tcW w:w="1104" w:type="dxa"/>
            <w:noWrap w:val="0"/>
            <w:vAlign w:val="center"/>
          </w:tcPr>
          <w:p w14:paraId="79A11936">
            <w:pPr>
              <w:pStyle w:val="29"/>
              <w:bidi w:val="0"/>
              <w:jc w:val="center"/>
              <w:rPr>
                <w:rFonts w:hint="eastAsia"/>
              </w:rPr>
            </w:pPr>
            <w:r>
              <w:rPr>
                <w:rFonts w:hint="eastAsia"/>
              </w:rPr>
              <w:t>匹配结果</w:t>
            </w:r>
          </w:p>
        </w:tc>
        <w:tc>
          <w:tcPr>
            <w:tcW w:w="5192" w:type="dxa"/>
            <w:noWrap w:val="0"/>
            <w:vAlign w:val="center"/>
          </w:tcPr>
          <w:p w14:paraId="6753B349">
            <w:pPr>
              <w:pStyle w:val="29"/>
              <w:bidi w:val="0"/>
              <w:jc w:val="both"/>
              <w:rPr>
                <w:rFonts w:hint="eastAsia"/>
              </w:rPr>
            </w:pPr>
            <w:r>
              <w:rPr>
                <w:rFonts w:hint="eastAsia"/>
              </w:rPr>
              <w:t>0失败(不匹配),</w:t>
            </w:r>
          </w:p>
          <w:p w14:paraId="5D17369F">
            <w:pPr>
              <w:pStyle w:val="29"/>
              <w:bidi w:val="0"/>
              <w:jc w:val="both"/>
              <w:rPr>
                <w:rFonts w:hint="eastAsia"/>
              </w:rPr>
            </w:pPr>
            <w:r>
              <w:rPr>
                <w:rFonts w:hint="eastAsia"/>
              </w:rPr>
              <w:t>1成功（匹配、授权在有效期）,</w:t>
            </w:r>
          </w:p>
          <w:p w14:paraId="49E33069">
            <w:pPr>
              <w:pStyle w:val="29"/>
              <w:bidi w:val="0"/>
              <w:jc w:val="both"/>
            </w:pPr>
            <w:r>
              <w:rPr>
                <w:rFonts w:hint="eastAsia"/>
              </w:rPr>
              <w:t>2：授权已经过期</w:t>
            </w:r>
          </w:p>
          <w:p w14:paraId="745F661C">
            <w:pPr>
              <w:pStyle w:val="29"/>
              <w:bidi w:val="0"/>
              <w:jc w:val="both"/>
              <w:rPr>
                <w:rFonts w:hint="eastAsia"/>
              </w:rPr>
            </w:pPr>
            <w:r>
              <w:rPr>
                <w:rFonts w:hint="eastAsia"/>
              </w:rPr>
              <w:t>3：授权未过期但不在通行时段</w:t>
            </w:r>
          </w:p>
        </w:tc>
      </w:tr>
      <w:tr w14:paraId="4CBB93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514" w:type="dxa"/>
            <w:noWrap w:val="0"/>
            <w:vAlign w:val="center"/>
          </w:tcPr>
          <w:p w14:paraId="0D66E395">
            <w:pPr>
              <w:pStyle w:val="29"/>
              <w:bidi w:val="0"/>
              <w:jc w:val="center"/>
              <w:rPr>
                <w:rFonts w:hint="eastAsia"/>
              </w:rPr>
            </w:pPr>
            <w:r>
              <w:rPr>
                <w:rFonts w:hint="eastAsia"/>
              </w:rPr>
              <w:t>snapTime</w:t>
            </w:r>
          </w:p>
        </w:tc>
        <w:tc>
          <w:tcPr>
            <w:tcW w:w="953" w:type="dxa"/>
            <w:noWrap w:val="0"/>
            <w:vAlign w:val="center"/>
          </w:tcPr>
          <w:p w14:paraId="02968A1B">
            <w:pPr>
              <w:pStyle w:val="29"/>
              <w:pBdr>
                <w:bottom w:val="none" w:color="auto" w:sz="0" w:space="0"/>
              </w:pBdr>
              <w:bidi w:val="0"/>
              <w:jc w:val="center"/>
              <w:rPr>
                <w:rFonts w:hint="eastAsia"/>
              </w:rPr>
            </w:pPr>
            <w:r>
              <w:rPr>
                <w:rFonts w:hint="eastAsia"/>
              </w:rPr>
              <w:t>String</w:t>
            </w:r>
          </w:p>
        </w:tc>
        <w:tc>
          <w:tcPr>
            <w:tcW w:w="798" w:type="dxa"/>
            <w:noWrap w:val="0"/>
            <w:vAlign w:val="center"/>
          </w:tcPr>
          <w:p w14:paraId="5F501549">
            <w:pPr>
              <w:pStyle w:val="29"/>
              <w:pBdr>
                <w:bottom w:val="none" w:color="auto" w:sz="0" w:space="0"/>
              </w:pBdr>
              <w:bidi w:val="0"/>
              <w:jc w:val="center"/>
              <w:rPr>
                <w:rFonts w:hint="eastAsia"/>
              </w:rPr>
            </w:pPr>
            <w:r>
              <w:rPr>
                <w:rFonts w:hint="eastAsia"/>
              </w:rPr>
              <w:t>是</w:t>
            </w:r>
          </w:p>
        </w:tc>
        <w:tc>
          <w:tcPr>
            <w:tcW w:w="1104" w:type="dxa"/>
            <w:noWrap w:val="0"/>
            <w:vAlign w:val="center"/>
          </w:tcPr>
          <w:p w14:paraId="55C9F414">
            <w:pPr>
              <w:pStyle w:val="29"/>
              <w:bidi w:val="0"/>
              <w:jc w:val="center"/>
              <w:rPr>
                <w:rFonts w:hint="eastAsia"/>
              </w:rPr>
            </w:pPr>
          </w:p>
        </w:tc>
        <w:tc>
          <w:tcPr>
            <w:tcW w:w="5192" w:type="dxa"/>
            <w:noWrap w:val="0"/>
            <w:vAlign w:val="center"/>
          </w:tcPr>
          <w:p w14:paraId="72A7641D">
            <w:pPr>
              <w:pStyle w:val="29"/>
              <w:pBdr>
                <w:bottom w:val="none" w:color="auto" w:sz="0" w:space="0"/>
              </w:pBdr>
              <w:bidi w:val="0"/>
              <w:jc w:val="both"/>
              <w:rPr>
                <w:rFonts w:hint="eastAsia"/>
              </w:rPr>
            </w:pPr>
            <w:r>
              <w:rPr>
                <w:rFonts w:hint="eastAsia"/>
              </w:rPr>
              <w:t>抓拍时间,字符串格式,如"2018-11-16 14:05:23"</w:t>
            </w:r>
          </w:p>
        </w:tc>
      </w:tr>
      <w:tr w14:paraId="2CE874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14" w:type="dxa"/>
            <w:noWrap w:val="0"/>
            <w:vAlign w:val="center"/>
          </w:tcPr>
          <w:p w14:paraId="5B721417">
            <w:pPr>
              <w:pStyle w:val="29"/>
              <w:bidi w:val="0"/>
              <w:jc w:val="center"/>
              <w:rPr>
                <w:rFonts w:hint="eastAsia"/>
              </w:rPr>
            </w:pPr>
            <w:r>
              <w:rPr>
                <w:i w:val="0"/>
                <w:strike w:val="0"/>
                <w:spacing w:val="0"/>
                <w:u w:val="none"/>
              </w:rPr>
              <w:t>icNum</w:t>
            </w:r>
          </w:p>
        </w:tc>
        <w:tc>
          <w:tcPr>
            <w:tcW w:w="953" w:type="dxa"/>
            <w:noWrap w:val="0"/>
            <w:vAlign w:val="center"/>
          </w:tcPr>
          <w:p w14:paraId="46BDBAF0">
            <w:pPr>
              <w:pStyle w:val="29"/>
              <w:bidi w:val="0"/>
              <w:jc w:val="center"/>
              <w:rPr>
                <w:rFonts w:hint="eastAsia"/>
              </w:rPr>
            </w:pPr>
            <w:r>
              <w:rPr>
                <w:rFonts w:hint="eastAsia"/>
              </w:rPr>
              <w:t>String</w:t>
            </w:r>
          </w:p>
        </w:tc>
        <w:tc>
          <w:tcPr>
            <w:tcW w:w="798" w:type="dxa"/>
            <w:noWrap w:val="0"/>
            <w:vAlign w:val="center"/>
          </w:tcPr>
          <w:p w14:paraId="15D5D859">
            <w:pPr>
              <w:pStyle w:val="29"/>
              <w:bidi w:val="0"/>
              <w:jc w:val="center"/>
              <w:rPr>
                <w:rFonts w:hint="eastAsia"/>
              </w:rPr>
            </w:pPr>
            <w:r>
              <w:rPr>
                <w:rFonts w:hint="eastAsia"/>
              </w:rPr>
              <w:t>是</w:t>
            </w:r>
          </w:p>
        </w:tc>
        <w:tc>
          <w:tcPr>
            <w:tcW w:w="1104" w:type="dxa"/>
            <w:noWrap w:val="0"/>
            <w:vAlign w:val="center"/>
          </w:tcPr>
          <w:p w14:paraId="14C125D8">
            <w:pPr>
              <w:pStyle w:val="29"/>
              <w:bidi w:val="0"/>
              <w:jc w:val="center"/>
              <w:rPr>
                <w:rFonts w:hint="eastAsia"/>
              </w:rPr>
            </w:pPr>
          </w:p>
        </w:tc>
        <w:tc>
          <w:tcPr>
            <w:tcW w:w="5192" w:type="dxa"/>
            <w:noWrap w:val="0"/>
            <w:vAlign w:val="center"/>
          </w:tcPr>
          <w:p w14:paraId="633B5583">
            <w:pPr>
              <w:pStyle w:val="29"/>
              <w:bidi w:val="0"/>
              <w:jc w:val="both"/>
              <w:rPr>
                <w:rFonts w:hint="eastAsia"/>
              </w:rPr>
            </w:pPr>
            <w:r>
              <w:rPr>
                <w:rFonts w:hint="eastAsia"/>
              </w:rPr>
              <w:t>刷卡卡号,字符串格式</w:t>
            </w:r>
          </w:p>
        </w:tc>
      </w:tr>
      <w:tr w14:paraId="2D1FBD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514" w:type="dxa"/>
            <w:noWrap w:val="0"/>
            <w:vAlign w:val="center"/>
          </w:tcPr>
          <w:p w14:paraId="5FB3421B">
            <w:pPr>
              <w:pStyle w:val="29"/>
              <w:bidi w:val="0"/>
              <w:jc w:val="center"/>
              <w:rPr>
                <w:rFonts w:hint="eastAsia"/>
              </w:rPr>
            </w:pPr>
            <w:r>
              <w:rPr>
                <w:rFonts w:hint="eastAsia"/>
              </w:rPr>
              <w:t>floorCtrl</w:t>
            </w:r>
          </w:p>
        </w:tc>
        <w:tc>
          <w:tcPr>
            <w:tcW w:w="953" w:type="dxa"/>
            <w:noWrap w:val="0"/>
            <w:vAlign w:val="center"/>
          </w:tcPr>
          <w:p w14:paraId="61543C3E">
            <w:pPr>
              <w:pStyle w:val="29"/>
              <w:bidi w:val="0"/>
              <w:jc w:val="center"/>
              <w:rPr>
                <w:rFonts w:hint="eastAsia"/>
              </w:rPr>
            </w:pPr>
            <w:r>
              <w:rPr>
                <w:rFonts w:hint="eastAsia"/>
              </w:rPr>
              <w:t>string</w:t>
            </w:r>
          </w:p>
        </w:tc>
        <w:tc>
          <w:tcPr>
            <w:tcW w:w="798" w:type="dxa"/>
            <w:noWrap w:val="0"/>
            <w:vAlign w:val="center"/>
          </w:tcPr>
          <w:p w14:paraId="1F4200B7">
            <w:pPr>
              <w:pStyle w:val="29"/>
              <w:bidi w:val="0"/>
              <w:jc w:val="center"/>
              <w:rPr>
                <w:rFonts w:hint="eastAsia"/>
              </w:rPr>
            </w:pPr>
            <w:r>
              <w:rPr>
                <w:rFonts w:hint="eastAsia"/>
              </w:rPr>
              <w:t>否</w:t>
            </w:r>
          </w:p>
        </w:tc>
        <w:tc>
          <w:tcPr>
            <w:tcW w:w="1104" w:type="dxa"/>
            <w:noWrap w:val="0"/>
            <w:vAlign w:val="center"/>
          </w:tcPr>
          <w:p w14:paraId="3555ACDD">
            <w:pPr>
              <w:pStyle w:val="29"/>
              <w:bidi w:val="0"/>
              <w:jc w:val="center"/>
              <w:rPr>
                <w:rFonts w:hint="eastAsia"/>
              </w:rPr>
            </w:pPr>
            <w:r>
              <w:rPr>
                <w:rFonts w:hint="eastAsia" w:ascii="Arial" w:hAnsi="Arial" w:cs="Arial"/>
                <w:i w:val="0"/>
                <w:strike w:val="0"/>
                <w:color w:val="000000"/>
                <w:spacing w:val="0"/>
                <w:sz w:val="21"/>
                <w:u w:val="none"/>
              </w:rPr>
              <w:t>梯控楼层</w:t>
            </w:r>
          </w:p>
        </w:tc>
        <w:tc>
          <w:tcPr>
            <w:tcW w:w="5192" w:type="dxa"/>
            <w:noWrap w:val="0"/>
            <w:vAlign w:val="center"/>
          </w:tcPr>
          <w:p w14:paraId="62DAF118">
            <w:pPr>
              <w:pStyle w:val="29"/>
              <w:bidi w:val="0"/>
              <w:jc w:val="both"/>
              <w:rPr>
                <w:rFonts w:hint="eastAsia"/>
              </w:rPr>
            </w:pPr>
            <w:r>
              <w:rPr>
                <w:rFonts w:hint="eastAsia" w:ascii="Arial" w:hAnsi="Arial" w:cs="Arial"/>
                <w:i w:val="0"/>
                <w:strike w:val="0"/>
                <w:color w:val="000000"/>
                <w:spacing w:val="0"/>
                <w:sz w:val="21"/>
                <w:u w:val="none"/>
              </w:rPr>
              <w:t>梯控楼层信息，最多3个字节</w:t>
            </w:r>
          </w:p>
        </w:tc>
      </w:tr>
    </w:tbl>
    <w:p w14:paraId="52A912EC">
      <w:pPr>
        <w:ind w:firstLine="720"/>
        <w:rPr>
          <w:rFonts w:hint="eastAsia"/>
        </w:rPr>
      </w:pPr>
    </w:p>
    <w:p w14:paraId="7EAB6F22">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42"/>
        <w:gridCol w:w="2632"/>
        <w:gridCol w:w="4213"/>
      </w:tblGrid>
      <w:tr w14:paraId="7992119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6ACAFE56">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0A46F53B">
            <w:pPr>
              <w:pStyle w:val="29"/>
              <w:bidi w:val="0"/>
              <w:jc w:val="center"/>
              <w:rPr>
                <w:rFonts w:hint="eastAsia"/>
              </w:rPr>
            </w:pPr>
            <w:r>
              <w:rPr>
                <w:rFonts w:hint="eastAsia"/>
              </w:rPr>
              <w:t>类型</w:t>
            </w:r>
          </w:p>
        </w:tc>
        <w:tc>
          <w:tcPr>
            <w:tcW w:w="942" w:type="dxa"/>
            <w:shd w:val="clear" w:color="auto" w:fill="D7D7D7" w:themeFill="background1" w:themeFillShade="D8"/>
            <w:noWrap w:val="0"/>
            <w:vAlign w:val="center"/>
          </w:tcPr>
          <w:p w14:paraId="22990D1E">
            <w:pPr>
              <w:pStyle w:val="29"/>
              <w:bidi w:val="0"/>
              <w:jc w:val="center"/>
            </w:pPr>
            <w:r>
              <w:rPr>
                <w:rFonts w:hint="eastAsia"/>
              </w:rPr>
              <w:t>必需</w:t>
            </w:r>
          </w:p>
        </w:tc>
        <w:tc>
          <w:tcPr>
            <w:tcW w:w="2632" w:type="dxa"/>
            <w:shd w:val="clear" w:color="auto" w:fill="D7D7D7" w:themeFill="background1" w:themeFillShade="D8"/>
            <w:noWrap w:val="0"/>
            <w:vAlign w:val="center"/>
          </w:tcPr>
          <w:p w14:paraId="5392ED56">
            <w:pPr>
              <w:pStyle w:val="29"/>
              <w:bidi w:val="0"/>
              <w:jc w:val="center"/>
              <w:rPr>
                <w:rFonts w:hint="eastAsia"/>
              </w:rPr>
            </w:pPr>
            <w:r>
              <w:rPr>
                <w:rFonts w:hint="eastAsia"/>
              </w:rPr>
              <w:t>名称</w:t>
            </w:r>
          </w:p>
        </w:tc>
        <w:tc>
          <w:tcPr>
            <w:tcW w:w="4213" w:type="dxa"/>
            <w:shd w:val="clear" w:color="auto" w:fill="D7D7D7" w:themeFill="background1" w:themeFillShade="D8"/>
            <w:noWrap w:val="0"/>
            <w:vAlign w:val="center"/>
          </w:tcPr>
          <w:p w14:paraId="50EA1FD7">
            <w:pPr>
              <w:pStyle w:val="29"/>
              <w:bidi w:val="0"/>
              <w:jc w:val="center"/>
              <w:rPr>
                <w:rFonts w:hint="eastAsia"/>
              </w:rPr>
            </w:pPr>
            <w:r>
              <w:rPr>
                <w:rFonts w:hint="eastAsia"/>
              </w:rPr>
              <w:t>说明</w:t>
            </w:r>
          </w:p>
        </w:tc>
      </w:tr>
      <w:tr w14:paraId="59E61A7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3B66EA8">
            <w:pPr>
              <w:pStyle w:val="29"/>
              <w:bidi w:val="0"/>
              <w:jc w:val="center"/>
              <w:rPr>
                <w:rFonts w:hint="eastAsia"/>
              </w:rPr>
            </w:pPr>
            <w:r>
              <w:t>cmd</w:t>
            </w:r>
          </w:p>
        </w:tc>
        <w:tc>
          <w:tcPr>
            <w:tcW w:w="800" w:type="dxa"/>
            <w:noWrap w:val="0"/>
            <w:vAlign w:val="center"/>
          </w:tcPr>
          <w:p w14:paraId="22EAE914">
            <w:pPr>
              <w:pStyle w:val="29"/>
              <w:bidi w:val="0"/>
              <w:jc w:val="center"/>
            </w:pPr>
            <w:r>
              <w:t>string</w:t>
            </w:r>
          </w:p>
        </w:tc>
        <w:tc>
          <w:tcPr>
            <w:tcW w:w="942" w:type="dxa"/>
            <w:noWrap w:val="0"/>
            <w:vAlign w:val="center"/>
          </w:tcPr>
          <w:p w14:paraId="31BB4B09">
            <w:pPr>
              <w:pStyle w:val="29"/>
              <w:bidi w:val="0"/>
              <w:jc w:val="center"/>
              <w:rPr>
                <w:rFonts w:hint="eastAsia"/>
              </w:rPr>
            </w:pPr>
            <w:r>
              <w:t>是</w:t>
            </w:r>
          </w:p>
        </w:tc>
        <w:tc>
          <w:tcPr>
            <w:tcW w:w="2632" w:type="dxa"/>
            <w:noWrap w:val="0"/>
            <w:vAlign w:val="center"/>
          </w:tcPr>
          <w:p w14:paraId="311B0A3A">
            <w:pPr>
              <w:pStyle w:val="29"/>
              <w:bidi w:val="0"/>
              <w:jc w:val="center"/>
            </w:pPr>
            <w:r>
              <w:t>命令</w:t>
            </w:r>
          </w:p>
        </w:tc>
        <w:tc>
          <w:tcPr>
            <w:tcW w:w="4213" w:type="dxa"/>
            <w:noWrap w:val="0"/>
            <w:vAlign w:val="center"/>
          </w:tcPr>
          <w:p w14:paraId="4C21BC4D">
            <w:pPr>
              <w:pStyle w:val="29"/>
              <w:bidi w:val="0"/>
              <w:jc w:val="both"/>
            </w:pPr>
            <w:r>
              <w:rPr>
                <w:rFonts w:hint="eastAsia"/>
              </w:rPr>
              <w:t>person_pass_rsp</w:t>
            </w:r>
          </w:p>
        </w:tc>
      </w:tr>
      <w:tr w14:paraId="674AA3E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42B0E09">
            <w:pPr>
              <w:pStyle w:val="29"/>
              <w:bidi w:val="0"/>
              <w:jc w:val="center"/>
              <w:rPr>
                <w:rFonts w:hint="eastAsia"/>
              </w:rPr>
            </w:pPr>
            <w:r>
              <w:t>status</w:t>
            </w:r>
          </w:p>
        </w:tc>
        <w:tc>
          <w:tcPr>
            <w:tcW w:w="800" w:type="dxa"/>
            <w:noWrap w:val="0"/>
            <w:vAlign w:val="center"/>
          </w:tcPr>
          <w:p w14:paraId="2F4CEC40">
            <w:pPr>
              <w:pStyle w:val="29"/>
              <w:bidi w:val="0"/>
              <w:jc w:val="center"/>
              <w:rPr>
                <w:rFonts w:hint="eastAsia"/>
              </w:rPr>
            </w:pPr>
            <w:r>
              <w:t>string</w:t>
            </w:r>
          </w:p>
        </w:tc>
        <w:tc>
          <w:tcPr>
            <w:tcW w:w="942" w:type="dxa"/>
            <w:noWrap w:val="0"/>
            <w:vAlign w:val="center"/>
          </w:tcPr>
          <w:p w14:paraId="65D90DB2">
            <w:pPr>
              <w:pStyle w:val="29"/>
              <w:bidi w:val="0"/>
              <w:jc w:val="center"/>
              <w:rPr>
                <w:rFonts w:hint="eastAsia"/>
              </w:rPr>
            </w:pPr>
            <w:r>
              <w:t>是</w:t>
            </w:r>
          </w:p>
        </w:tc>
        <w:tc>
          <w:tcPr>
            <w:tcW w:w="2632" w:type="dxa"/>
            <w:noWrap w:val="0"/>
            <w:vAlign w:val="center"/>
          </w:tcPr>
          <w:p w14:paraId="440A6718">
            <w:pPr>
              <w:pStyle w:val="29"/>
              <w:bidi w:val="0"/>
              <w:jc w:val="center"/>
              <w:rPr>
                <w:rFonts w:hint="eastAsia"/>
              </w:rPr>
            </w:pPr>
            <w:r>
              <w:t>应答状态。“ok”表示正常，其它则表示出错</w:t>
            </w:r>
          </w:p>
        </w:tc>
        <w:tc>
          <w:tcPr>
            <w:tcW w:w="4213" w:type="dxa"/>
            <w:noWrap w:val="0"/>
            <w:vAlign w:val="center"/>
          </w:tcPr>
          <w:p w14:paraId="34861A71">
            <w:pPr>
              <w:pStyle w:val="29"/>
              <w:bidi w:val="0"/>
              <w:jc w:val="both"/>
              <w:rPr>
                <w:rFonts w:hint="eastAsia"/>
              </w:rPr>
            </w:pPr>
            <w:r>
              <w:t>出错状态信息由应答端填充，用于方便定位原因</w:t>
            </w:r>
          </w:p>
        </w:tc>
      </w:tr>
      <w:tr w14:paraId="60B05C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3141982">
            <w:pPr>
              <w:pStyle w:val="29"/>
              <w:bidi w:val="0"/>
              <w:jc w:val="center"/>
              <w:rPr>
                <w:rFonts w:hint="eastAsia"/>
              </w:rPr>
            </w:pPr>
            <w:r>
              <w:t>msg_id</w:t>
            </w:r>
          </w:p>
        </w:tc>
        <w:tc>
          <w:tcPr>
            <w:tcW w:w="800" w:type="dxa"/>
            <w:noWrap w:val="0"/>
            <w:vAlign w:val="center"/>
          </w:tcPr>
          <w:p w14:paraId="58C90EE4">
            <w:pPr>
              <w:pStyle w:val="29"/>
              <w:bidi w:val="0"/>
              <w:jc w:val="center"/>
              <w:rPr>
                <w:rFonts w:hint="eastAsia"/>
              </w:rPr>
            </w:pPr>
            <w:r>
              <w:t>string</w:t>
            </w:r>
          </w:p>
        </w:tc>
        <w:tc>
          <w:tcPr>
            <w:tcW w:w="942" w:type="dxa"/>
            <w:noWrap w:val="0"/>
            <w:vAlign w:val="center"/>
          </w:tcPr>
          <w:p w14:paraId="29011F54">
            <w:pPr>
              <w:pStyle w:val="29"/>
              <w:bidi w:val="0"/>
              <w:jc w:val="center"/>
              <w:rPr>
                <w:rFonts w:hint="eastAsia"/>
              </w:rPr>
            </w:pPr>
            <w:r>
              <w:t>是</w:t>
            </w:r>
          </w:p>
        </w:tc>
        <w:tc>
          <w:tcPr>
            <w:tcW w:w="2632" w:type="dxa"/>
            <w:noWrap w:val="0"/>
            <w:vAlign w:val="center"/>
          </w:tcPr>
          <w:p w14:paraId="4BD8CEDB">
            <w:pPr>
              <w:pStyle w:val="29"/>
              <w:bidi w:val="0"/>
              <w:jc w:val="center"/>
              <w:rPr>
                <w:rFonts w:hint="eastAsia"/>
              </w:rPr>
            </w:pPr>
            <w:r>
              <w:t>消息 ID</w:t>
            </w:r>
          </w:p>
        </w:tc>
        <w:tc>
          <w:tcPr>
            <w:tcW w:w="4213" w:type="dxa"/>
            <w:noWrap w:val="0"/>
            <w:vAlign w:val="center"/>
          </w:tcPr>
          <w:p w14:paraId="0C676E98">
            <w:pPr>
              <w:pStyle w:val="29"/>
              <w:bidi w:val="0"/>
              <w:jc w:val="both"/>
              <w:rPr>
                <w:rFonts w:hint="eastAsia"/>
              </w:rPr>
            </w:pPr>
            <w:r>
              <w:t>与请求时的消息 ID 一致，用于标识该应答对应哪一个请求</w:t>
            </w:r>
          </w:p>
        </w:tc>
      </w:tr>
    </w:tbl>
    <w:p w14:paraId="3E50CD2A">
      <w:pPr>
        <w:bidi w:val="0"/>
        <w:rPr>
          <w:rFonts w:hint="eastAsia"/>
        </w:rPr>
      </w:pPr>
      <w:r>
        <w:rPr>
          <w:rFonts w:hint="eastAsia"/>
        </w:rPr>
        <w:t>示例：</w:t>
      </w:r>
    </w:p>
    <w:p w14:paraId="35186DFE">
      <w:pPr>
        <w:snapToGrid/>
        <w:spacing w:line="326" w:lineRule="auto"/>
      </w:pPr>
      <w:bookmarkStart w:id="270" w:name="_Toc26066"/>
      <w:bookmarkStart w:id="271" w:name="_Toc95k50m"/>
      <w:bookmarkStart w:id="272" w:name="_Tockkaocw"/>
      <w:r>
        <w:rPr>
          <w:rFonts w:ascii="'Cascadia Mono'" w:hAnsi="'Cascadia Mono'" w:cs="'Cascadia Mono'"/>
          <w:i w:val="0"/>
          <w:strike w:val="0"/>
          <w:color w:val="000000"/>
          <w:sz w:val="21"/>
          <w:u w:val="none"/>
          <w:shd w:val="clear" w:color="auto" w:fill="FFFFFE"/>
        </w:rPr>
        <w:t>{</w:t>
      </w:r>
    </w:p>
    <w:p w14:paraId="08C7E00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"person_pass_rsp"</w:t>
      </w:r>
      <w:r>
        <w:rPr>
          <w:rFonts w:ascii="'Cascadia Mono'" w:hAnsi="'Cascadia Mono'" w:cs="'Cascadia Mono'"/>
          <w:i w:val="0"/>
          <w:strike w:val="0"/>
          <w:color w:val="000000"/>
          <w:sz w:val="21"/>
          <w:u w:val="none"/>
          <w:shd w:val="clear" w:color="auto" w:fill="FFFFFE"/>
        </w:rPr>
        <w:t>,</w:t>
      </w:r>
    </w:p>
    <w:p w14:paraId="3D419BB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CB96A4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0E7D24E1">
      <w:pPr>
        <w:snapToGrid/>
        <w:spacing w:line="326" w:lineRule="auto"/>
      </w:pPr>
      <w:r>
        <w:rPr>
          <w:rFonts w:ascii="'Cascadia Mono'" w:hAnsi="'Cascadia Mono'" w:cs="'Cascadia Mono'"/>
          <w:i w:val="0"/>
          <w:strike w:val="0"/>
          <w:color w:val="000000"/>
          <w:sz w:val="21"/>
          <w:u w:val="none"/>
          <w:shd w:val="clear" w:color="auto" w:fill="FFFFFE"/>
        </w:rPr>
        <w:t>}</w:t>
      </w:r>
    </w:p>
    <w:p w14:paraId="291041F5">
      <w:pPr>
        <w:pStyle w:val="4"/>
        <w:numPr>
          <w:ilvl w:val="1"/>
          <w:numId w:val="1"/>
        </w:numPr>
        <w:tabs>
          <w:tab w:val="clear" w:pos="0"/>
        </w:tabs>
        <w:wordWrap w:val="0"/>
        <w:rPr>
          <w:rFonts w:hint="eastAsia"/>
        </w:rPr>
      </w:pPr>
      <w:bookmarkStart w:id="273" w:name="_Toc29206"/>
      <w:r>
        <w:rPr>
          <w:rFonts w:hint="eastAsia"/>
        </w:rPr>
        <w:t>下行接口</w:t>
      </w:r>
      <w:bookmarkEnd w:id="270"/>
      <w:bookmarkEnd w:id="271"/>
      <w:bookmarkEnd w:id="272"/>
      <w:bookmarkEnd w:id="273"/>
    </w:p>
    <w:p w14:paraId="5AA15A5F">
      <w:pPr>
        <w:pStyle w:val="5"/>
        <w:numPr>
          <w:ilvl w:val="2"/>
          <w:numId w:val="1"/>
        </w:numPr>
        <w:tabs>
          <w:tab w:val="left" w:pos="0"/>
        </w:tabs>
        <w:rPr>
          <w:rFonts w:hint="eastAsia"/>
        </w:rPr>
      </w:pPr>
      <w:bookmarkStart w:id="274" w:name="_Toc22371"/>
      <w:bookmarkStart w:id="275" w:name="_Toc11519"/>
      <w:bookmarkStart w:id="276" w:name="_Toc6k0qlk"/>
      <w:bookmarkStart w:id="277" w:name="_Tock7n36g"/>
      <w:r>
        <w:rPr>
          <w:rFonts w:hint="eastAsia"/>
        </w:rPr>
        <w:t>添加/更新人员</w:t>
      </w:r>
      <w:bookmarkEnd w:id="274"/>
    </w:p>
    <w:p w14:paraId="2E4F677B">
      <w:pPr>
        <w:bidi w:val="0"/>
        <w:rPr>
          <w:rFonts w:hint="eastAsia"/>
        </w:rPr>
      </w:pPr>
      <w:r>
        <w:rPr>
          <w:rFonts w:hint="eastAsia"/>
        </w:rPr>
        <w:t>本协议针对人脸、IC卡门禁、校园话机等设备有效。</w:t>
      </w:r>
    </w:p>
    <w:p w14:paraId="690D8A10">
      <w:pPr>
        <w:bidi w:val="0"/>
      </w:pPr>
      <w:r>
        <w:rPr>
          <w:rFonts w:hint="eastAsia"/>
        </w:rPr>
        <w:t>设备端收到该指令后，如果本地已存在personId，则更新，否则新增。</w:t>
      </w:r>
    </w:p>
    <w:p w14:paraId="64297D88">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113"/>
        <w:gridCol w:w="1276"/>
        <w:gridCol w:w="750"/>
        <w:gridCol w:w="1315"/>
        <w:gridCol w:w="4110"/>
      </w:tblGrid>
      <w:tr w14:paraId="5BFE39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2113" w:type="dxa"/>
            <w:shd w:val="clear" w:color="auto" w:fill="D7D7D7" w:themeFill="background1" w:themeFillShade="D8"/>
            <w:noWrap w:val="0"/>
            <w:vAlign w:val="center"/>
          </w:tcPr>
          <w:p w14:paraId="608AE212">
            <w:pPr>
              <w:pStyle w:val="29"/>
              <w:bidi w:val="0"/>
              <w:jc w:val="center"/>
              <w:rPr>
                <w:rFonts w:hint="eastAsia"/>
              </w:rPr>
            </w:pPr>
            <w:r>
              <w:rPr>
                <w:rFonts w:hint="eastAsia"/>
              </w:rPr>
              <w:t>属性</w:t>
            </w:r>
          </w:p>
        </w:tc>
        <w:tc>
          <w:tcPr>
            <w:tcW w:w="1276" w:type="dxa"/>
            <w:shd w:val="clear" w:color="auto" w:fill="D7D7D7" w:themeFill="background1" w:themeFillShade="D8"/>
            <w:noWrap w:val="0"/>
            <w:vAlign w:val="center"/>
          </w:tcPr>
          <w:p w14:paraId="7818171C">
            <w:pPr>
              <w:pStyle w:val="29"/>
              <w:bidi w:val="0"/>
              <w:jc w:val="center"/>
              <w:rPr>
                <w:rFonts w:hint="eastAsia"/>
              </w:rPr>
            </w:pPr>
            <w:r>
              <w:rPr>
                <w:rFonts w:hint="eastAsia"/>
              </w:rPr>
              <w:t>类型</w:t>
            </w:r>
          </w:p>
        </w:tc>
        <w:tc>
          <w:tcPr>
            <w:tcW w:w="750" w:type="dxa"/>
            <w:shd w:val="clear" w:color="auto" w:fill="D7D7D7" w:themeFill="background1" w:themeFillShade="D8"/>
            <w:noWrap w:val="0"/>
            <w:vAlign w:val="center"/>
          </w:tcPr>
          <w:p w14:paraId="789BFD92">
            <w:pPr>
              <w:pStyle w:val="29"/>
              <w:bidi w:val="0"/>
              <w:jc w:val="center"/>
            </w:pPr>
            <w:r>
              <w:rPr>
                <w:rFonts w:hint="eastAsia"/>
              </w:rPr>
              <w:t>必需</w:t>
            </w:r>
          </w:p>
        </w:tc>
        <w:tc>
          <w:tcPr>
            <w:tcW w:w="1315" w:type="dxa"/>
            <w:shd w:val="clear" w:color="auto" w:fill="D7D7D7" w:themeFill="background1" w:themeFillShade="D8"/>
            <w:noWrap w:val="0"/>
            <w:vAlign w:val="center"/>
          </w:tcPr>
          <w:p w14:paraId="5096C2FD">
            <w:pPr>
              <w:pStyle w:val="29"/>
              <w:bidi w:val="0"/>
              <w:jc w:val="center"/>
              <w:rPr>
                <w:rFonts w:hint="eastAsia"/>
              </w:rPr>
            </w:pPr>
            <w:r>
              <w:rPr>
                <w:rFonts w:hint="eastAsia"/>
              </w:rPr>
              <w:t>名称</w:t>
            </w:r>
          </w:p>
        </w:tc>
        <w:tc>
          <w:tcPr>
            <w:tcW w:w="4110" w:type="dxa"/>
            <w:shd w:val="clear" w:color="auto" w:fill="D7D7D7" w:themeFill="background1" w:themeFillShade="D8"/>
            <w:noWrap w:val="0"/>
            <w:vAlign w:val="center"/>
          </w:tcPr>
          <w:p w14:paraId="36325588">
            <w:pPr>
              <w:pStyle w:val="29"/>
              <w:bidi w:val="0"/>
              <w:jc w:val="center"/>
              <w:rPr>
                <w:rFonts w:hint="eastAsia"/>
              </w:rPr>
            </w:pPr>
            <w:r>
              <w:rPr>
                <w:rFonts w:hint="eastAsia"/>
              </w:rPr>
              <w:t>说明</w:t>
            </w:r>
          </w:p>
        </w:tc>
      </w:tr>
      <w:tr w14:paraId="21D2D2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3249563B">
            <w:pPr>
              <w:pStyle w:val="29"/>
              <w:bidi w:val="0"/>
              <w:jc w:val="center"/>
              <w:rPr>
                <w:rFonts w:hint="eastAsia"/>
              </w:rPr>
            </w:pPr>
            <w:r>
              <w:t>cmd</w:t>
            </w:r>
          </w:p>
        </w:tc>
        <w:tc>
          <w:tcPr>
            <w:tcW w:w="1276" w:type="dxa"/>
            <w:noWrap w:val="0"/>
            <w:vAlign w:val="center"/>
          </w:tcPr>
          <w:p w14:paraId="0A2D7778">
            <w:pPr>
              <w:pStyle w:val="29"/>
              <w:bidi w:val="0"/>
              <w:jc w:val="center"/>
            </w:pPr>
            <w:r>
              <w:t>string</w:t>
            </w:r>
          </w:p>
        </w:tc>
        <w:tc>
          <w:tcPr>
            <w:tcW w:w="750" w:type="dxa"/>
            <w:noWrap w:val="0"/>
            <w:vAlign w:val="center"/>
          </w:tcPr>
          <w:p w14:paraId="0DA874A8">
            <w:pPr>
              <w:pStyle w:val="29"/>
              <w:bidi w:val="0"/>
              <w:jc w:val="center"/>
              <w:rPr>
                <w:rFonts w:hint="eastAsia"/>
              </w:rPr>
            </w:pPr>
            <w:r>
              <w:t>是</w:t>
            </w:r>
          </w:p>
        </w:tc>
        <w:tc>
          <w:tcPr>
            <w:tcW w:w="1315" w:type="dxa"/>
            <w:noWrap w:val="0"/>
            <w:vAlign w:val="center"/>
          </w:tcPr>
          <w:p w14:paraId="70330340">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命令</w:t>
            </w:r>
          </w:p>
        </w:tc>
        <w:tc>
          <w:tcPr>
            <w:tcW w:w="4110" w:type="dxa"/>
            <w:noWrap w:val="0"/>
            <w:vAlign w:val="center"/>
          </w:tcPr>
          <w:p w14:paraId="3FE97095">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person_add</w:t>
            </w:r>
          </w:p>
        </w:tc>
      </w:tr>
      <w:tr w14:paraId="12357F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72C4A01A">
            <w:pPr>
              <w:pStyle w:val="29"/>
              <w:bidi w:val="0"/>
              <w:jc w:val="center"/>
              <w:rPr>
                <w:rFonts w:hint="eastAsia"/>
              </w:rPr>
            </w:pPr>
            <w:r>
              <w:t>msg_id</w:t>
            </w:r>
          </w:p>
        </w:tc>
        <w:tc>
          <w:tcPr>
            <w:tcW w:w="1276" w:type="dxa"/>
            <w:noWrap w:val="0"/>
            <w:vAlign w:val="center"/>
          </w:tcPr>
          <w:p w14:paraId="6C9A10D7">
            <w:pPr>
              <w:pStyle w:val="29"/>
              <w:bidi w:val="0"/>
              <w:jc w:val="center"/>
              <w:rPr>
                <w:rFonts w:hint="eastAsia"/>
              </w:rPr>
            </w:pPr>
            <w:r>
              <w:t>string</w:t>
            </w:r>
            <w:r>
              <w:rPr>
                <w:rFonts w:hint="eastAsia"/>
              </w:rPr>
              <w:t>（20）</w:t>
            </w:r>
          </w:p>
        </w:tc>
        <w:tc>
          <w:tcPr>
            <w:tcW w:w="750" w:type="dxa"/>
            <w:noWrap w:val="0"/>
            <w:vAlign w:val="center"/>
          </w:tcPr>
          <w:p w14:paraId="55126866">
            <w:pPr>
              <w:pStyle w:val="29"/>
              <w:bidi w:val="0"/>
              <w:jc w:val="center"/>
              <w:rPr>
                <w:rFonts w:hint="eastAsia"/>
              </w:rPr>
            </w:pPr>
            <w:r>
              <w:t>是</w:t>
            </w:r>
          </w:p>
        </w:tc>
        <w:tc>
          <w:tcPr>
            <w:tcW w:w="1315" w:type="dxa"/>
            <w:noWrap w:val="0"/>
            <w:vAlign w:val="center"/>
          </w:tcPr>
          <w:p w14:paraId="688EF6CE">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消息 ID</w:t>
            </w:r>
          </w:p>
        </w:tc>
        <w:tc>
          <w:tcPr>
            <w:tcW w:w="4110" w:type="dxa"/>
            <w:noWrap w:val="0"/>
            <w:vAlign w:val="center"/>
          </w:tcPr>
          <w:p w14:paraId="59502ECD">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此次请求的唯一标识，20 位长，前 13 位是毫秒时间，后 7 位是字母和数字的随机数</w:t>
            </w:r>
          </w:p>
        </w:tc>
      </w:tr>
      <w:tr w14:paraId="0E6724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25CAE40F">
            <w:pPr>
              <w:pStyle w:val="29"/>
              <w:bidi w:val="0"/>
              <w:jc w:val="center"/>
            </w:pPr>
            <w:r>
              <w:rPr>
                <w:rFonts w:hint="eastAsia"/>
              </w:rPr>
              <w:t>personId</w:t>
            </w:r>
          </w:p>
        </w:tc>
        <w:tc>
          <w:tcPr>
            <w:tcW w:w="1276" w:type="dxa"/>
            <w:noWrap w:val="0"/>
            <w:vAlign w:val="center"/>
          </w:tcPr>
          <w:p w14:paraId="3F131C3C">
            <w:pPr>
              <w:pStyle w:val="29"/>
              <w:bidi w:val="0"/>
              <w:jc w:val="center"/>
            </w:pPr>
            <w:r>
              <w:rPr>
                <w:rFonts w:hint="eastAsia"/>
              </w:rPr>
              <w:t>string(32)</w:t>
            </w:r>
          </w:p>
        </w:tc>
        <w:tc>
          <w:tcPr>
            <w:tcW w:w="750" w:type="dxa"/>
            <w:noWrap w:val="0"/>
            <w:vAlign w:val="center"/>
          </w:tcPr>
          <w:p w14:paraId="48810945">
            <w:pPr>
              <w:pStyle w:val="29"/>
              <w:bidi w:val="0"/>
              <w:jc w:val="center"/>
            </w:pPr>
            <w:r>
              <w:rPr>
                <w:rFonts w:hint="eastAsia"/>
              </w:rPr>
              <w:t>是</w:t>
            </w:r>
          </w:p>
        </w:tc>
        <w:tc>
          <w:tcPr>
            <w:tcW w:w="1315" w:type="dxa"/>
            <w:noWrap w:val="0"/>
            <w:vAlign w:val="center"/>
          </w:tcPr>
          <w:p w14:paraId="7DB3C04E">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人员ID</w:t>
            </w:r>
          </w:p>
        </w:tc>
        <w:tc>
          <w:tcPr>
            <w:tcW w:w="4110" w:type="dxa"/>
            <w:noWrap w:val="0"/>
            <w:vAlign w:val="center"/>
          </w:tcPr>
          <w:p w14:paraId="36FEF850">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人员唯一标识符，32位字符长度的UUID。</w:t>
            </w:r>
          </w:p>
          <w:p w14:paraId="03B2E37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字符限制：a-zA-Z0-9</w:t>
            </w:r>
          </w:p>
        </w:tc>
      </w:tr>
      <w:tr w14:paraId="4172FA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0A76C8E5">
            <w:pPr>
              <w:pStyle w:val="29"/>
              <w:bidi w:val="0"/>
              <w:jc w:val="center"/>
            </w:pPr>
            <w:r>
              <w:rPr>
                <w:rFonts w:hint="eastAsia"/>
              </w:rPr>
              <w:t>personName</w:t>
            </w:r>
          </w:p>
        </w:tc>
        <w:tc>
          <w:tcPr>
            <w:tcW w:w="1276" w:type="dxa"/>
            <w:noWrap w:val="0"/>
            <w:vAlign w:val="center"/>
          </w:tcPr>
          <w:p w14:paraId="27D68E87">
            <w:pPr>
              <w:pStyle w:val="29"/>
              <w:bidi w:val="0"/>
              <w:jc w:val="center"/>
            </w:pPr>
            <w:r>
              <w:rPr>
                <w:rFonts w:hint="eastAsia"/>
              </w:rPr>
              <w:t>string(24)</w:t>
            </w:r>
          </w:p>
        </w:tc>
        <w:tc>
          <w:tcPr>
            <w:tcW w:w="750" w:type="dxa"/>
            <w:noWrap w:val="0"/>
            <w:vAlign w:val="center"/>
          </w:tcPr>
          <w:p w14:paraId="6D313FA7">
            <w:pPr>
              <w:pStyle w:val="29"/>
              <w:bidi w:val="0"/>
              <w:jc w:val="center"/>
            </w:pPr>
            <w:r>
              <w:rPr>
                <w:rFonts w:hint="eastAsia"/>
              </w:rPr>
              <w:t>是</w:t>
            </w:r>
          </w:p>
        </w:tc>
        <w:tc>
          <w:tcPr>
            <w:tcW w:w="1315" w:type="dxa"/>
            <w:noWrap w:val="0"/>
            <w:vAlign w:val="center"/>
          </w:tcPr>
          <w:p w14:paraId="1A283962">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人员姓名</w:t>
            </w:r>
          </w:p>
        </w:tc>
        <w:tc>
          <w:tcPr>
            <w:tcW w:w="4110" w:type="dxa"/>
            <w:noWrap w:val="0"/>
            <w:vAlign w:val="center"/>
          </w:tcPr>
          <w:p w14:paraId="5B709B3C">
            <w:pPr>
              <w:snapToGrid w:val="0"/>
              <w:spacing w:before="40" w:after="40" w:line="240" w:lineRule="auto"/>
              <w:ind w:firstLine="0" w:firstLineChars="0"/>
              <w:jc w:val="both"/>
              <w:rPr>
                <w:rFonts w:ascii="Arial" w:hAnsi="Arial" w:cs="Arial"/>
                <w:i w:val="0"/>
                <w:strike w:val="0"/>
                <w:color w:val="000000"/>
                <w:spacing w:val="0"/>
                <w:sz w:val="21"/>
                <w:u w:val="none"/>
              </w:rPr>
            </w:pPr>
          </w:p>
        </w:tc>
      </w:tr>
      <w:tr w14:paraId="44D443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769FC57C">
            <w:pPr>
              <w:pStyle w:val="29"/>
              <w:bidi w:val="0"/>
              <w:jc w:val="center"/>
              <w:rPr>
                <w:rFonts w:hint="eastAsia"/>
              </w:rPr>
            </w:pPr>
            <w:r>
              <w:rPr>
                <w:rFonts w:hint="eastAsia"/>
              </w:rPr>
              <w:t>personCode</w:t>
            </w:r>
          </w:p>
        </w:tc>
        <w:tc>
          <w:tcPr>
            <w:tcW w:w="1276" w:type="dxa"/>
            <w:noWrap w:val="0"/>
            <w:vAlign w:val="center"/>
          </w:tcPr>
          <w:p w14:paraId="0216120A">
            <w:pPr>
              <w:pStyle w:val="29"/>
              <w:bidi w:val="0"/>
              <w:jc w:val="center"/>
              <w:rPr>
                <w:rFonts w:hint="eastAsia"/>
              </w:rPr>
            </w:pPr>
            <w:r>
              <w:rPr>
                <w:rFonts w:hint="eastAsia"/>
              </w:rPr>
              <w:t>String（64）</w:t>
            </w:r>
          </w:p>
        </w:tc>
        <w:tc>
          <w:tcPr>
            <w:tcW w:w="750" w:type="dxa"/>
            <w:noWrap w:val="0"/>
            <w:vAlign w:val="center"/>
          </w:tcPr>
          <w:p w14:paraId="379827CC">
            <w:pPr>
              <w:pStyle w:val="29"/>
              <w:bidi w:val="0"/>
              <w:jc w:val="center"/>
            </w:pPr>
            <w:r>
              <w:rPr>
                <w:rFonts w:hint="eastAsia"/>
              </w:rPr>
              <w:t>否</w:t>
            </w:r>
          </w:p>
        </w:tc>
        <w:tc>
          <w:tcPr>
            <w:tcW w:w="1315" w:type="dxa"/>
            <w:noWrap w:val="0"/>
            <w:vAlign w:val="center"/>
          </w:tcPr>
          <w:p w14:paraId="143136AF">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人员编号</w:t>
            </w:r>
          </w:p>
        </w:tc>
        <w:tc>
          <w:tcPr>
            <w:tcW w:w="4110" w:type="dxa"/>
            <w:noWrap w:val="0"/>
            <w:vAlign w:val="center"/>
          </w:tcPr>
          <w:p w14:paraId="2B6FA9FD">
            <w:pPr>
              <w:snapToGrid w:val="0"/>
              <w:spacing w:before="40" w:after="40" w:line="240" w:lineRule="auto"/>
              <w:ind w:firstLine="0" w:firstLineChars="0"/>
              <w:jc w:val="both"/>
              <w:rPr>
                <w:rFonts w:ascii="Arial" w:hAnsi="Arial" w:cs="Arial"/>
                <w:i w:val="0"/>
                <w:strike w:val="0"/>
                <w:color w:val="000000"/>
                <w:spacing w:val="0"/>
                <w:sz w:val="21"/>
                <w:u w:val="none"/>
              </w:rPr>
            </w:pPr>
          </w:p>
        </w:tc>
      </w:tr>
      <w:tr w14:paraId="1CA874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6A953158">
            <w:pPr>
              <w:pStyle w:val="29"/>
              <w:bidi w:val="0"/>
              <w:jc w:val="center"/>
              <w:rPr>
                <w:rFonts w:hint="eastAsia"/>
              </w:rPr>
            </w:pPr>
            <w:r>
              <w:rPr>
                <w:rFonts w:hint="eastAsia"/>
              </w:rPr>
              <w:t>idNum</w:t>
            </w:r>
          </w:p>
        </w:tc>
        <w:tc>
          <w:tcPr>
            <w:tcW w:w="1276" w:type="dxa"/>
            <w:noWrap w:val="0"/>
            <w:vAlign w:val="center"/>
          </w:tcPr>
          <w:p w14:paraId="0E4D3ED6">
            <w:pPr>
              <w:pStyle w:val="29"/>
              <w:bidi w:val="0"/>
              <w:jc w:val="center"/>
              <w:rPr>
                <w:rFonts w:hint="eastAsia"/>
              </w:rPr>
            </w:pPr>
            <w:r>
              <w:rPr>
                <w:rFonts w:hint="eastAsia"/>
              </w:rPr>
              <w:t>String（36）</w:t>
            </w:r>
          </w:p>
        </w:tc>
        <w:tc>
          <w:tcPr>
            <w:tcW w:w="750" w:type="dxa"/>
            <w:noWrap w:val="0"/>
            <w:vAlign w:val="center"/>
          </w:tcPr>
          <w:p w14:paraId="6BCD2E28">
            <w:pPr>
              <w:pStyle w:val="29"/>
              <w:bidi w:val="0"/>
              <w:jc w:val="center"/>
            </w:pPr>
            <w:r>
              <w:rPr>
                <w:rFonts w:hint="eastAsia"/>
              </w:rPr>
              <w:t>否</w:t>
            </w:r>
          </w:p>
        </w:tc>
        <w:tc>
          <w:tcPr>
            <w:tcW w:w="1315" w:type="dxa"/>
            <w:noWrap w:val="0"/>
            <w:vAlign w:val="center"/>
          </w:tcPr>
          <w:p w14:paraId="2DF97B62">
            <w:pPr>
              <w:snapToGrid w:val="0"/>
              <w:spacing w:before="40" w:after="40" w:line="240" w:lineRule="auto"/>
              <w:ind w:firstLine="0" w:firstLineChars="0"/>
              <w:jc w:val="both"/>
              <w:rPr>
                <w:rFonts w:ascii="Arial" w:hAnsi="Arial" w:cs="Arial"/>
                <w:i w:val="0"/>
                <w:strike w:val="0"/>
                <w:color w:val="000000"/>
                <w:spacing w:val="0"/>
                <w:sz w:val="21"/>
                <w:u w:val="none"/>
              </w:rPr>
            </w:pPr>
          </w:p>
        </w:tc>
        <w:tc>
          <w:tcPr>
            <w:tcW w:w="4110" w:type="dxa"/>
            <w:noWrap w:val="0"/>
            <w:vAlign w:val="center"/>
          </w:tcPr>
          <w:p w14:paraId="7127175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证件号码</w:t>
            </w:r>
          </w:p>
        </w:tc>
      </w:tr>
      <w:tr w14:paraId="1C88EC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4A042EF9">
            <w:pPr>
              <w:pStyle w:val="29"/>
              <w:bidi w:val="0"/>
              <w:jc w:val="center"/>
              <w:rPr>
                <w:rFonts w:hint="eastAsia"/>
              </w:rPr>
            </w:pPr>
            <w:r>
              <w:rPr>
                <w:rFonts w:hint="eastAsia"/>
              </w:rPr>
              <w:t>type</w:t>
            </w:r>
          </w:p>
        </w:tc>
        <w:tc>
          <w:tcPr>
            <w:tcW w:w="1276" w:type="dxa"/>
            <w:noWrap w:val="0"/>
            <w:vAlign w:val="center"/>
          </w:tcPr>
          <w:p w14:paraId="40F5F9D8">
            <w:pPr>
              <w:pStyle w:val="29"/>
              <w:bidi w:val="0"/>
              <w:jc w:val="center"/>
              <w:rPr>
                <w:rFonts w:hint="eastAsia"/>
              </w:rPr>
            </w:pPr>
            <w:r>
              <w:rPr>
                <w:rFonts w:hint="eastAsia"/>
              </w:rPr>
              <w:t>Int（1）</w:t>
            </w:r>
          </w:p>
        </w:tc>
        <w:tc>
          <w:tcPr>
            <w:tcW w:w="750" w:type="dxa"/>
            <w:noWrap w:val="0"/>
            <w:vAlign w:val="center"/>
          </w:tcPr>
          <w:p w14:paraId="05CBE822">
            <w:pPr>
              <w:pStyle w:val="29"/>
              <w:bidi w:val="0"/>
              <w:jc w:val="center"/>
            </w:pPr>
            <w:r>
              <w:rPr>
                <w:rFonts w:hint="eastAsia"/>
              </w:rPr>
              <w:t>否</w:t>
            </w:r>
          </w:p>
        </w:tc>
        <w:tc>
          <w:tcPr>
            <w:tcW w:w="1315" w:type="dxa"/>
            <w:noWrap w:val="0"/>
            <w:vAlign w:val="center"/>
          </w:tcPr>
          <w:p w14:paraId="144DDA85">
            <w:pPr>
              <w:snapToGrid w:val="0"/>
              <w:spacing w:before="40" w:after="40" w:line="240" w:lineRule="auto"/>
              <w:ind w:firstLine="0" w:firstLineChars="0"/>
              <w:jc w:val="both"/>
              <w:rPr>
                <w:rFonts w:ascii="Arial" w:hAnsi="Arial" w:cs="Arial"/>
                <w:i w:val="0"/>
                <w:strike w:val="0"/>
                <w:color w:val="000000"/>
                <w:spacing w:val="0"/>
                <w:sz w:val="21"/>
                <w:u w:val="none"/>
              </w:rPr>
            </w:pPr>
          </w:p>
        </w:tc>
        <w:tc>
          <w:tcPr>
            <w:tcW w:w="4110" w:type="dxa"/>
            <w:noWrap w:val="0"/>
            <w:vAlign w:val="center"/>
          </w:tcPr>
          <w:p w14:paraId="4E52998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1：白名单</w:t>
            </w:r>
          </w:p>
          <w:p w14:paraId="0F201FFB">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2：黑名单</w:t>
            </w:r>
          </w:p>
          <w:p w14:paraId="637E55F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3：访客</w:t>
            </w:r>
          </w:p>
        </w:tc>
      </w:tr>
      <w:tr w14:paraId="532093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6466A1C0">
            <w:pPr>
              <w:pStyle w:val="29"/>
              <w:bidi w:val="0"/>
              <w:jc w:val="center"/>
            </w:pPr>
            <w:r>
              <w:rPr>
                <w:rFonts w:hint="eastAsia"/>
              </w:rPr>
              <w:t>beginTime</w:t>
            </w:r>
          </w:p>
        </w:tc>
        <w:tc>
          <w:tcPr>
            <w:tcW w:w="1276" w:type="dxa"/>
            <w:noWrap w:val="0"/>
            <w:vAlign w:val="center"/>
          </w:tcPr>
          <w:p w14:paraId="659F0227">
            <w:pPr>
              <w:pStyle w:val="29"/>
              <w:bidi w:val="0"/>
              <w:jc w:val="center"/>
            </w:pPr>
            <w:r>
              <w:rPr>
                <w:rFonts w:hint="eastAsia"/>
              </w:rPr>
              <w:t>string</w:t>
            </w:r>
          </w:p>
        </w:tc>
        <w:tc>
          <w:tcPr>
            <w:tcW w:w="750" w:type="dxa"/>
            <w:noWrap w:val="0"/>
            <w:vAlign w:val="center"/>
          </w:tcPr>
          <w:p w14:paraId="0052D22F">
            <w:pPr>
              <w:pStyle w:val="29"/>
              <w:bidi w:val="0"/>
              <w:jc w:val="center"/>
            </w:pPr>
            <w:r>
              <w:rPr>
                <w:rFonts w:hint="eastAsia"/>
              </w:rPr>
              <w:t>否</w:t>
            </w:r>
          </w:p>
        </w:tc>
        <w:tc>
          <w:tcPr>
            <w:tcW w:w="1315" w:type="dxa"/>
            <w:noWrap w:val="0"/>
            <w:vAlign w:val="center"/>
          </w:tcPr>
          <w:p w14:paraId="7508D891">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授权开始时间</w:t>
            </w:r>
          </w:p>
        </w:tc>
        <w:tc>
          <w:tcPr>
            <w:tcW w:w="4110" w:type="dxa"/>
            <w:noWrap w:val="0"/>
            <w:vAlign w:val="center"/>
          </w:tcPr>
          <w:p w14:paraId="670A981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格式：yyyy-MM-dd HH:mm:ss</w:t>
            </w:r>
          </w:p>
        </w:tc>
      </w:tr>
      <w:tr w14:paraId="06CF9F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05798F3A">
            <w:pPr>
              <w:pStyle w:val="29"/>
              <w:bidi w:val="0"/>
              <w:jc w:val="center"/>
              <w:rPr>
                <w:rFonts w:hint="eastAsia"/>
              </w:rPr>
            </w:pPr>
            <w:r>
              <w:rPr>
                <w:rFonts w:hint="eastAsia"/>
              </w:rPr>
              <w:t>endTime</w:t>
            </w:r>
          </w:p>
        </w:tc>
        <w:tc>
          <w:tcPr>
            <w:tcW w:w="1276" w:type="dxa"/>
            <w:noWrap w:val="0"/>
            <w:vAlign w:val="center"/>
          </w:tcPr>
          <w:p w14:paraId="7EB6482F">
            <w:pPr>
              <w:pStyle w:val="29"/>
              <w:bidi w:val="0"/>
              <w:jc w:val="center"/>
              <w:rPr>
                <w:rFonts w:hint="eastAsia"/>
              </w:rPr>
            </w:pPr>
            <w:r>
              <w:rPr>
                <w:rFonts w:hint="eastAsia"/>
              </w:rPr>
              <w:t>string</w:t>
            </w:r>
          </w:p>
        </w:tc>
        <w:tc>
          <w:tcPr>
            <w:tcW w:w="750" w:type="dxa"/>
            <w:noWrap w:val="0"/>
            <w:vAlign w:val="center"/>
          </w:tcPr>
          <w:p w14:paraId="034651B1">
            <w:pPr>
              <w:pStyle w:val="29"/>
              <w:bidi w:val="0"/>
              <w:jc w:val="center"/>
              <w:rPr>
                <w:rFonts w:hint="eastAsia"/>
              </w:rPr>
            </w:pPr>
            <w:r>
              <w:rPr>
                <w:rFonts w:hint="eastAsia"/>
              </w:rPr>
              <w:t>否</w:t>
            </w:r>
          </w:p>
        </w:tc>
        <w:tc>
          <w:tcPr>
            <w:tcW w:w="1315" w:type="dxa"/>
            <w:noWrap w:val="0"/>
            <w:vAlign w:val="center"/>
          </w:tcPr>
          <w:p w14:paraId="7F1429CE">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授权结束时间</w:t>
            </w:r>
          </w:p>
        </w:tc>
        <w:tc>
          <w:tcPr>
            <w:tcW w:w="4110" w:type="dxa"/>
            <w:noWrap w:val="0"/>
            <w:vAlign w:val="center"/>
          </w:tcPr>
          <w:p w14:paraId="433B080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格式：yyyy-MM-dd HH:mm:ss</w:t>
            </w:r>
          </w:p>
        </w:tc>
      </w:tr>
      <w:tr w14:paraId="6A5222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113" w:type="dxa"/>
            <w:noWrap w:val="0"/>
            <w:vAlign w:val="center"/>
          </w:tcPr>
          <w:p w14:paraId="0C67FB8D">
            <w:pPr>
              <w:pStyle w:val="29"/>
              <w:bidi w:val="0"/>
              <w:jc w:val="center"/>
              <w:rPr>
                <w:rFonts w:hint="eastAsia"/>
              </w:rPr>
            </w:pPr>
            <w:r>
              <w:rPr>
                <w:rFonts w:hint="eastAsia"/>
              </w:rPr>
              <w:t>floorCtrl</w:t>
            </w:r>
          </w:p>
        </w:tc>
        <w:tc>
          <w:tcPr>
            <w:tcW w:w="1276" w:type="dxa"/>
            <w:noWrap w:val="0"/>
            <w:vAlign w:val="center"/>
          </w:tcPr>
          <w:p w14:paraId="7DD1A4AD">
            <w:pPr>
              <w:pStyle w:val="29"/>
              <w:bidi w:val="0"/>
              <w:jc w:val="center"/>
              <w:rPr>
                <w:rFonts w:hint="eastAsia"/>
              </w:rPr>
            </w:pPr>
            <w:r>
              <w:rPr>
                <w:rFonts w:hint="eastAsia"/>
              </w:rPr>
              <w:t>string</w:t>
            </w:r>
          </w:p>
        </w:tc>
        <w:tc>
          <w:tcPr>
            <w:tcW w:w="750" w:type="dxa"/>
            <w:noWrap w:val="0"/>
            <w:vAlign w:val="center"/>
          </w:tcPr>
          <w:p w14:paraId="0335E3E9">
            <w:pPr>
              <w:pStyle w:val="29"/>
              <w:bidi w:val="0"/>
              <w:jc w:val="center"/>
              <w:rPr>
                <w:rFonts w:hint="eastAsia"/>
              </w:rPr>
            </w:pPr>
            <w:r>
              <w:rPr>
                <w:rFonts w:hint="eastAsia"/>
              </w:rPr>
              <w:t>否</w:t>
            </w:r>
          </w:p>
        </w:tc>
        <w:tc>
          <w:tcPr>
            <w:tcW w:w="1315" w:type="dxa"/>
            <w:noWrap w:val="0"/>
            <w:vAlign w:val="center"/>
          </w:tcPr>
          <w:p w14:paraId="0723F830">
            <w:pPr>
              <w:snapToGrid w:val="0"/>
              <w:spacing w:before="40" w:after="40" w:line="240" w:lineRule="auto"/>
              <w:ind w:firstLine="0" w:firstLineChars="0"/>
              <w:jc w:val="both"/>
              <w:rPr>
                <w:rFonts w:ascii="Arial" w:hAnsi="Arial" w:cs="Arial"/>
                <w:i w:val="0"/>
                <w:strike w:val="0"/>
                <w:color w:val="000000"/>
                <w:spacing w:val="0"/>
                <w:sz w:val="21"/>
                <w:u w:val="none"/>
              </w:rPr>
            </w:pPr>
            <w:r>
              <w:rPr>
                <w:rFonts w:hint="eastAsia" w:ascii="Arial" w:hAnsi="Arial" w:cs="Arial"/>
                <w:i w:val="0"/>
                <w:strike w:val="0"/>
                <w:color w:val="000000"/>
                <w:spacing w:val="0"/>
                <w:sz w:val="21"/>
                <w:u w:val="none"/>
              </w:rPr>
              <w:t>梯控楼层</w:t>
            </w:r>
          </w:p>
        </w:tc>
        <w:tc>
          <w:tcPr>
            <w:tcW w:w="4110" w:type="dxa"/>
            <w:noWrap w:val="0"/>
            <w:vAlign w:val="center"/>
          </w:tcPr>
          <w:p w14:paraId="2B2489EB">
            <w:pPr>
              <w:pBdr>
                <w:bottom w:val="none" w:color="auto" w:sz="0" w:space="0"/>
              </w:pBdr>
              <w:snapToGrid w:val="0"/>
              <w:spacing w:before="40" w:after="40" w:line="240" w:lineRule="auto"/>
              <w:ind w:firstLine="0" w:firstLineChars="0"/>
              <w:jc w:val="both"/>
              <w:rPr>
                <w:rFonts w:ascii="Arial" w:hAnsi="Arial" w:cs="Arial"/>
                <w:i w:val="0"/>
                <w:strike w:val="0"/>
                <w:color w:val="000000"/>
                <w:spacing w:val="0"/>
                <w:sz w:val="21"/>
                <w:u w:val="none"/>
              </w:rPr>
            </w:pPr>
            <w:r>
              <w:rPr>
                <w:rFonts w:hint="eastAsia" w:ascii="Arial" w:hAnsi="Arial" w:cs="Arial"/>
                <w:i w:val="0"/>
                <w:strike w:val="0"/>
                <w:color w:val="000000"/>
                <w:spacing w:val="0"/>
                <w:sz w:val="21"/>
                <w:u w:val="none"/>
              </w:rPr>
              <w:t>梯控楼层信息，最多3个字节</w:t>
            </w:r>
          </w:p>
        </w:tc>
      </w:tr>
      <w:tr w14:paraId="73CFC9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0E671461">
            <w:pPr>
              <w:pStyle w:val="29"/>
              <w:bidi w:val="0"/>
              <w:jc w:val="center"/>
              <w:rPr>
                <w:rFonts w:hint="eastAsia"/>
              </w:rPr>
            </w:pPr>
            <w:r>
              <w:rPr>
                <w:rFonts w:hint="eastAsia"/>
              </w:rPr>
              <w:t>passMode</w:t>
            </w:r>
          </w:p>
        </w:tc>
        <w:tc>
          <w:tcPr>
            <w:tcW w:w="1276" w:type="dxa"/>
            <w:noWrap w:val="0"/>
            <w:vAlign w:val="center"/>
          </w:tcPr>
          <w:p w14:paraId="47C87A1D">
            <w:pPr>
              <w:pStyle w:val="29"/>
              <w:bidi w:val="0"/>
              <w:jc w:val="center"/>
              <w:rPr>
                <w:rFonts w:hint="eastAsia"/>
              </w:rPr>
            </w:pPr>
            <w:r>
              <w:rPr>
                <w:rFonts w:hint="eastAsia"/>
              </w:rPr>
              <w:t>Int（3）</w:t>
            </w:r>
          </w:p>
        </w:tc>
        <w:tc>
          <w:tcPr>
            <w:tcW w:w="750" w:type="dxa"/>
            <w:noWrap w:val="0"/>
            <w:vAlign w:val="center"/>
          </w:tcPr>
          <w:p w14:paraId="7C80AE72">
            <w:pPr>
              <w:pStyle w:val="29"/>
              <w:bidi w:val="0"/>
              <w:jc w:val="center"/>
            </w:pPr>
            <w:r>
              <w:rPr>
                <w:rFonts w:hint="eastAsia"/>
              </w:rPr>
              <w:t>否</w:t>
            </w:r>
          </w:p>
        </w:tc>
        <w:tc>
          <w:tcPr>
            <w:tcW w:w="1315" w:type="dxa"/>
            <w:noWrap w:val="0"/>
            <w:vAlign w:val="center"/>
          </w:tcPr>
          <w:p w14:paraId="0A3921B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个人通行模式</w:t>
            </w:r>
          </w:p>
        </w:tc>
        <w:tc>
          <w:tcPr>
            <w:tcW w:w="4110" w:type="dxa"/>
            <w:noWrap w:val="0"/>
            <w:vAlign w:val="center"/>
          </w:tcPr>
          <w:p w14:paraId="28D251F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只针对门禁设备</w:t>
            </w:r>
          </w:p>
          <w:p w14:paraId="1433C59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255：没有设置个人通行模式,个人通行模式由设备设置的通行模式决定, 0：刷脸模式,1：人卡合一模式,2：刷卡模式,3：人证模式,4：人证白名单模式,5.人脸或卡,6.人脸或人证合一,7：密钥、8.二维码、9：远程开门</w:t>
            </w:r>
          </w:p>
        </w:tc>
      </w:tr>
      <w:tr w14:paraId="56447C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4C60F39A">
            <w:pPr>
              <w:pStyle w:val="29"/>
              <w:bidi w:val="0"/>
              <w:jc w:val="center"/>
            </w:pPr>
            <w:r>
              <w:rPr>
                <w:rFonts w:hint="eastAsia"/>
              </w:rPr>
              <w:t>credentials</w:t>
            </w:r>
          </w:p>
        </w:tc>
        <w:tc>
          <w:tcPr>
            <w:tcW w:w="1276" w:type="dxa"/>
            <w:noWrap w:val="0"/>
            <w:vAlign w:val="center"/>
          </w:tcPr>
          <w:p w14:paraId="45FFEB97">
            <w:pPr>
              <w:pStyle w:val="29"/>
              <w:bidi w:val="0"/>
              <w:jc w:val="center"/>
            </w:pPr>
            <w:r>
              <w:rPr>
                <w:rFonts w:hint="eastAsia"/>
              </w:rPr>
              <w:t>object[]</w:t>
            </w:r>
          </w:p>
        </w:tc>
        <w:tc>
          <w:tcPr>
            <w:tcW w:w="750" w:type="dxa"/>
            <w:noWrap w:val="0"/>
            <w:vAlign w:val="center"/>
          </w:tcPr>
          <w:p w14:paraId="5EFC557C">
            <w:pPr>
              <w:pStyle w:val="29"/>
              <w:bidi w:val="0"/>
              <w:jc w:val="center"/>
            </w:pPr>
            <w:r>
              <w:rPr>
                <w:rFonts w:hint="eastAsia"/>
              </w:rPr>
              <w:t>否</w:t>
            </w:r>
          </w:p>
        </w:tc>
        <w:tc>
          <w:tcPr>
            <w:tcW w:w="1315" w:type="dxa"/>
            <w:noWrap w:val="0"/>
            <w:vAlign w:val="center"/>
          </w:tcPr>
          <w:p w14:paraId="49423700">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凭证列表</w:t>
            </w:r>
          </w:p>
        </w:tc>
        <w:tc>
          <w:tcPr>
            <w:tcW w:w="4110" w:type="dxa"/>
            <w:noWrap w:val="0"/>
            <w:vAlign w:val="center"/>
          </w:tcPr>
          <w:p w14:paraId="51555FBB">
            <w:pPr>
              <w:snapToGrid w:val="0"/>
              <w:spacing w:before="40" w:after="40" w:line="240" w:lineRule="auto"/>
              <w:ind w:firstLine="0" w:firstLineChars="0"/>
              <w:jc w:val="both"/>
              <w:rPr>
                <w:rFonts w:ascii="Arial" w:hAnsi="Arial" w:cs="Arial"/>
                <w:i w:val="0"/>
                <w:strike w:val="0"/>
                <w:color w:val="000000"/>
                <w:spacing w:val="0"/>
                <w:sz w:val="21"/>
                <w:u w:val="none"/>
              </w:rPr>
            </w:pPr>
          </w:p>
        </w:tc>
      </w:tr>
      <w:tr w14:paraId="73E670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096CC45A">
            <w:pPr>
              <w:pStyle w:val="29"/>
              <w:bidi w:val="0"/>
              <w:jc w:val="center"/>
            </w:pPr>
            <w:r>
              <w:rPr>
                <w:rFonts w:hint="eastAsia"/>
              </w:rPr>
              <w:t>credentials[].type</w:t>
            </w:r>
          </w:p>
        </w:tc>
        <w:tc>
          <w:tcPr>
            <w:tcW w:w="1276" w:type="dxa"/>
            <w:noWrap w:val="0"/>
            <w:vAlign w:val="center"/>
          </w:tcPr>
          <w:p w14:paraId="1A1EBF6C">
            <w:pPr>
              <w:pStyle w:val="29"/>
              <w:bidi w:val="0"/>
              <w:jc w:val="center"/>
            </w:pPr>
            <w:r>
              <w:rPr>
                <w:rFonts w:hint="eastAsia"/>
              </w:rPr>
              <w:t>int(2)</w:t>
            </w:r>
          </w:p>
        </w:tc>
        <w:tc>
          <w:tcPr>
            <w:tcW w:w="750" w:type="dxa"/>
            <w:noWrap w:val="0"/>
            <w:vAlign w:val="center"/>
          </w:tcPr>
          <w:p w14:paraId="79C34885">
            <w:pPr>
              <w:pStyle w:val="29"/>
              <w:bidi w:val="0"/>
              <w:jc w:val="center"/>
            </w:pPr>
            <w:r>
              <w:rPr>
                <w:rFonts w:hint="eastAsia"/>
              </w:rPr>
              <w:t>是</w:t>
            </w:r>
          </w:p>
        </w:tc>
        <w:tc>
          <w:tcPr>
            <w:tcW w:w="1315" w:type="dxa"/>
            <w:noWrap w:val="0"/>
            <w:vAlign w:val="center"/>
          </w:tcPr>
          <w:p w14:paraId="585E9E8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凭证类型</w:t>
            </w:r>
          </w:p>
        </w:tc>
        <w:tc>
          <w:tcPr>
            <w:tcW w:w="4110" w:type="dxa"/>
            <w:noWrap w:val="0"/>
            <w:vAlign w:val="center"/>
          </w:tcPr>
          <w:p w14:paraId="0CFA8C9C">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1：人脸，2：密码，3：卡片，4：身份证号</w:t>
            </w:r>
          </w:p>
        </w:tc>
      </w:tr>
      <w:tr w14:paraId="4AF6901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3ED7FF9D">
            <w:pPr>
              <w:pStyle w:val="29"/>
              <w:bidi w:val="0"/>
              <w:jc w:val="center"/>
              <w:rPr>
                <w:rFonts w:hint="eastAsia"/>
              </w:rPr>
            </w:pPr>
            <w:r>
              <w:rPr>
                <w:rFonts w:hint="eastAsia"/>
              </w:rPr>
              <w:t>credentials[].content</w:t>
            </w:r>
          </w:p>
        </w:tc>
        <w:tc>
          <w:tcPr>
            <w:tcW w:w="1276" w:type="dxa"/>
            <w:noWrap w:val="0"/>
            <w:vAlign w:val="center"/>
          </w:tcPr>
          <w:p w14:paraId="279DAC36">
            <w:pPr>
              <w:pStyle w:val="29"/>
              <w:bidi w:val="0"/>
              <w:jc w:val="center"/>
            </w:pPr>
            <w:r>
              <w:rPr>
                <w:rFonts w:hint="eastAsia"/>
              </w:rPr>
              <w:t>string</w:t>
            </w:r>
          </w:p>
        </w:tc>
        <w:tc>
          <w:tcPr>
            <w:tcW w:w="750" w:type="dxa"/>
            <w:noWrap w:val="0"/>
            <w:vAlign w:val="center"/>
          </w:tcPr>
          <w:p w14:paraId="33042682">
            <w:pPr>
              <w:pStyle w:val="29"/>
              <w:bidi w:val="0"/>
              <w:jc w:val="center"/>
            </w:pPr>
            <w:r>
              <w:rPr>
                <w:rFonts w:hint="eastAsia"/>
              </w:rPr>
              <w:t>是</w:t>
            </w:r>
          </w:p>
        </w:tc>
        <w:tc>
          <w:tcPr>
            <w:tcW w:w="1315" w:type="dxa"/>
            <w:noWrap w:val="0"/>
            <w:vAlign w:val="center"/>
          </w:tcPr>
          <w:p w14:paraId="09DAB621">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凭证内容</w:t>
            </w:r>
          </w:p>
        </w:tc>
        <w:tc>
          <w:tcPr>
            <w:tcW w:w="4110" w:type="dxa"/>
            <w:noWrap w:val="0"/>
            <w:vAlign w:val="center"/>
          </w:tcPr>
          <w:p w14:paraId="1AF2834B">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根据type显示不同内容，</w:t>
            </w:r>
          </w:p>
          <w:p w14:paraId="4254A64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人脸图片：url</w:t>
            </w:r>
          </w:p>
          <w:p w14:paraId="00C6BABB">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密码：数字密码</w:t>
            </w:r>
          </w:p>
          <w:p w14:paraId="671C5595">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卡片：卡号</w:t>
            </w:r>
          </w:p>
        </w:tc>
      </w:tr>
      <w:tr w14:paraId="481719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2113" w:type="dxa"/>
            <w:noWrap w:val="0"/>
            <w:vAlign w:val="center"/>
          </w:tcPr>
          <w:p w14:paraId="3F690AF6">
            <w:pPr>
              <w:pStyle w:val="29"/>
              <w:bidi w:val="0"/>
              <w:jc w:val="center"/>
              <w:rPr>
                <w:rFonts w:hint="eastAsia"/>
              </w:rPr>
            </w:pPr>
            <w:r>
              <w:rPr>
                <w:rFonts w:hint="eastAsia"/>
              </w:rPr>
              <w:t>credentials[].feature</w:t>
            </w:r>
          </w:p>
        </w:tc>
        <w:tc>
          <w:tcPr>
            <w:tcW w:w="1276" w:type="dxa"/>
            <w:noWrap w:val="0"/>
            <w:vAlign w:val="center"/>
          </w:tcPr>
          <w:p w14:paraId="597B7256">
            <w:pPr>
              <w:pStyle w:val="29"/>
              <w:bidi w:val="0"/>
              <w:jc w:val="center"/>
            </w:pPr>
            <w:r>
              <w:rPr>
                <w:rFonts w:hint="eastAsia"/>
              </w:rPr>
              <w:t>string</w:t>
            </w:r>
          </w:p>
        </w:tc>
        <w:tc>
          <w:tcPr>
            <w:tcW w:w="750" w:type="dxa"/>
            <w:noWrap w:val="0"/>
            <w:vAlign w:val="center"/>
          </w:tcPr>
          <w:p w14:paraId="3BCC196A">
            <w:pPr>
              <w:pStyle w:val="29"/>
              <w:bidi w:val="0"/>
              <w:jc w:val="center"/>
            </w:pPr>
            <w:r>
              <w:rPr>
                <w:rFonts w:hint="eastAsia"/>
              </w:rPr>
              <w:t>否</w:t>
            </w:r>
          </w:p>
        </w:tc>
        <w:tc>
          <w:tcPr>
            <w:tcW w:w="1315" w:type="dxa"/>
            <w:noWrap w:val="0"/>
            <w:vAlign w:val="center"/>
          </w:tcPr>
          <w:p w14:paraId="13CE2DB3">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人脸特征值</w:t>
            </w:r>
          </w:p>
        </w:tc>
        <w:tc>
          <w:tcPr>
            <w:tcW w:w="4110" w:type="dxa"/>
            <w:noWrap w:val="0"/>
            <w:vAlign w:val="center"/>
          </w:tcPr>
          <w:p w14:paraId="05C3342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人脸特征值BASE64编码，type=1时可提供</w:t>
            </w:r>
          </w:p>
        </w:tc>
      </w:tr>
      <w:tr w14:paraId="4D84A0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3C458811">
            <w:pPr>
              <w:pStyle w:val="29"/>
              <w:bidi w:val="0"/>
              <w:jc w:val="center"/>
            </w:pPr>
            <w:r>
              <w:rPr>
                <w:rFonts w:hint="eastAsia"/>
              </w:rPr>
              <w:t>dailyPeriods</w:t>
            </w:r>
          </w:p>
        </w:tc>
        <w:tc>
          <w:tcPr>
            <w:tcW w:w="1276" w:type="dxa"/>
            <w:noWrap w:val="0"/>
            <w:vAlign w:val="center"/>
          </w:tcPr>
          <w:p w14:paraId="64C1E8CA">
            <w:pPr>
              <w:pStyle w:val="29"/>
              <w:bidi w:val="0"/>
              <w:jc w:val="center"/>
              <w:rPr>
                <w:rFonts w:hint="eastAsia"/>
              </w:rPr>
            </w:pPr>
            <w:r>
              <w:rPr>
                <w:rFonts w:hint="eastAsia"/>
              </w:rPr>
              <w:t>string(36)</w:t>
            </w:r>
          </w:p>
        </w:tc>
        <w:tc>
          <w:tcPr>
            <w:tcW w:w="750" w:type="dxa"/>
            <w:noWrap w:val="0"/>
            <w:vAlign w:val="center"/>
          </w:tcPr>
          <w:p w14:paraId="35D1AA5F">
            <w:pPr>
              <w:pStyle w:val="29"/>
              <w:bidi w:val="0"/>
              <w:jc w:val="center"/>
            </w:pPr>
            <w:r>
              <w:rPr>
                <w:rFonts w:hint="eastAsia"/>
              </w:rPr>
              <w:t>否</w:t>
            </w:r>
          </w:p>
        </w:tc>
        <w:tc>
          <w:tcPr>
            <w:tcW w:w="1315" w:type="dxa"/>
            <w:noWrap w:val="0"/>
            <w:vAlign w:val="center"/>
          </w:tcPr>
          <w:p w14:paraId="25BA532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每日通行时段</w:t>
            </w:r>
          </w:p>
        </w:tc>
        <w:tc>
          <w:tcPr>
            <w:tcW w:w="4110" w:type="dxa"/>
            <w:noWrap w:val="0"/>
            <w:vAlign w:val="center"/>
          </w:tcPr>
          <w:p w14:paraId="1FAA6570">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每日通行时段，表示每天可通行的时间段，仅针对门禁设备，用时分表示,如08:00-09:30表示早上八点到九点半允许通行,最多可以设置三段时间,各段用逗号隔开。针对其它规则优先级最低</w:t>
            </w:r>
          </w:p>
        </w:tc>
      </w:tr>
      <w:tr w14:paraId="48CD02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6C60ADD9">
            <w:pPr>
              <w:pStyle w:val="29"/>
              <w:bidi w:val="0"/>
              <w:jc w:val="center"/>
            </w:pPr>
            <w:r>
              <w:t>generalRuleId</w:t>
            </w:r>
          </w:p>
        </w:tc>
        <w:tc>
          <w:tcPr>
            <w:tcW w:w="1276" w:type="dxa"/>
            <w:noWrap w:val="0"/>
            <w:vAlign w:val="center"/>
          </w:tcPr>
          <w:p w14:paraId="5F306AF6">
            <w:pPr>
              <w:pStyle w:val="29"/>
              <w:bidi w:val="0"/>
              <w:jc w:val="center"/>
            </w:pPr>
            <w:r>
              <w:rPr>
                <w:rFonts w:hint="eastAsia"/>
              </w:rPr>
              <w:t>string(32)</w:t>
            </w:r>
          </w:p>
        </w:tc>
        <w:tc>
          <w:tcPr>
            <w:tcW w:w="750" w:type="dxa"/>
            <w:noWrap w:val="0"/>
            <w:vAlign w:val="center"/>
          </w:tcPr>
          <w:p w14:paraId="48387C95">
            <w:pPr>
              <w:pStyle w:val="29"/>
              <w:bidi w:val="0"/>
              <w:jc w:val="center"/>
            </w:pPr>
            <w:r>
              <w:rPr>
                <w:rFonts w:hint="eastAsia"/>
              </w:rPr>
              <w:t>否</w:t>
            </w:r>
          </w:p>
        </w:tc>
        <w:tc>
          <w:tcPr>
            <w:tcW w:w="1315" w:type="dxa"/>
            <w:noWrap w:val="0"/>
            <w:vAlign w:val="center"/>
          </w:tcPr>
          <w:p w14:paraId="0466A59C">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常规（周）通行规则</w:t>
            </w:r>
          </w:p>
        </w:tc>
        <w:tc>
          <w:tcPr>
            <w:tcW w:w="4110" w:type="dxa"/>
            <w:noWrap w:val="0"/>
            <w:vAlign w:val="center"/>
          </w:tcPr>
          <w:p w14:paraId="7C87907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只针对门禁设备，以周为单位</w:t>
            </w:r>
          </w:p>
          <w:p w14:paraId="35BF3632">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优先级高于每日通行时段（dailyPeriods）</w:t>
            </w:r>
          </w:p>
        </w:tc>
      </w:tr>
      <w:tr w14:paraId="3DC0B4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26A8BBFB">
            <w:pPr>
              <w:pStyle w:val="29"/>
              <w:bidi w:val="0"/>
              <w:jc w:val="center"/>
            </w:pPr>
            <w:r>
              <w:t>specialRuleId</w:t>
            </w:r>
          </w:p>
        </w:tc>
        <w:tc>
          <w:tcPr>
            <w:tcW w:w="1276" w:type="dxa"/>
            <w:noWrap w:val="0"/>
            <w:vAlign w:val="center"/>
          </w:tcPr>
          <w:p w14:paraId="7DB7CBBD">
            <w:pPr>
              <w:pStyle w:val="29"/>
              <w:bidi w:val="0"/>
              <w:jc w:val="center"/>
            </w:pPr>
            <w:r>
              <w:rPr>
                <w:rFonts w:hint="eastAsia"/>
              </w:rPr>
              <w:t>string(32)</w:t>
            </w:r>
          </w:p>
        </w:tc>
        <w:tc>
          <w:tcPr>
            <w:tcW w:w="750" w:type="dxa"/>
            <w:noWrap w:val="0"/>
            <w:vAlign w:val="center"/>
          </w:tcPr>
          <w:p w14:paraId="70BC3D7D">
            <w:pPr>
              <w:pStyle w:val="29"/>
              <w:bidi w:val="0"/>
              <w:jc w:val="center"/>
            </w:pPr>
            <w:r>
              <w:rPr>
                <w:rFonts w:hint="eastAsia"/>
              </w:rPr>
              <w:t>否</w:t>
            </w:r>
          </w:p>
        </w:tc>
        <w:tc>
          <w:tcPr>
            <w:tcW w:w="1315" w:type="dxa"/>
            <w:noWrap w:val="0"/>
            <w:vAlign w:val="center"/>
          </w:tcPr>
          <w:p w14:paraId="66CE91C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特殊通行规则</w:t>
            </w:r>
          </w:p>
        </w:tc>
        <w:tc>
          <w:tcPr>
            <w:tcW w:w="4110" w:type="dxa"/>
            <w:noWrap w:val="0"/>
            <w:vAlign w:val="center"/>
          </w:tcPr>
          <w:p w14:paraId="3FFA32D1">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只针对门禁设备</w:t>
            </w:r>
          </w:p>
          <w:p w14:paraId="1D5A2765">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优先级高于常规（周）通行规则</w:t>
            </w:r>
          </w:p>
        </w:tc>
      </w:tr>
      <w:tr w14:paraId="3FB06C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7EAABA2F">
            <w:pPr>
              <w:pStyle w:val="29"/>
              <w:bidi w:val="0"/>
              <w:jc w:val="center"/>
            </w:pPr>
            <w:r>
              <w:t>temporaryRuleList</w:t>
            </w:r>
          </w:p>
        </w:tc>
        <w:tc>
          <w:tcPr>
            <w:tcW w:w="1276" w:type="dxa"/>
            <w:noWrap w:val="0"/>
            <w:vAlign w:val="center"/>
          </w:tcPr>
          <w:p w14:paraId="33A7D08E">
            <w:pPr>
              <w:pStyle w:val="29"/>
              <w:bidi w:val="0"/>
              <w:jc w:val="center"/>
            </w:pPr>
            <w:r>
              <w:rPr>
                <w:rFonts w:hint="eastAsia"/>
              </w:rPr>
              <w:t>array</w:t>
            </w:r>
          </w:p>
        </w:tc>
        <w:tc>
          <w:tcPr>
            <w:tcW w:w="750" w:type="dxa"/>
            <w:noWrap w:val="0"/>
            <w:vAlign w:val="center"/>
          </w:tcPr>
          <w:p w14:paraId="3224FDD7">
            <w:pPr>
              <w:pStyle w:val="29"/>
              <w:bidi w:val="0"/>
              <w:jc w:val="center"/>
            </w:pPr>
            <w:r>
              <w:rPr>
                <w:rFonts w:hint="eastAsia"/>
              </w:rPr>
              <w:t>否</w:t>
            </w:r>
          </w:p>
        </w:tc>
        <w:tc>
          <w:tcPr>
            <w:tcW w:w="1315" w:type="dxa"/>
            <w:noWrap w:val="0"/>
            <w:vAlign w:val="center"/>
          </w:tcPr>
          <w:p w14:paraId="7C27E172">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临时通行规则</w:t>
            </w:r>
          </w:p>
        </w:tc>
        <w:tc>
          <w:tcPr>
            <w:tcW w:w="4110" w:type="dxa"/>
            <w:noWrap w:val="0"/>
            <w:vAlign w:val="center"/>
          </w:tcPr>
          <w:p w14:paraId="7E4A160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只针对门禁设备</w:t>
            </w:r>
          </w:p>
          <w:p w14:paraId="7289986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优先级高于特殊通行规则</w:t>
            </w:r>
          </w:p>
        </w:tc>
      </w:tr>
      <w:tr w14:paraId="4A7685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3000B878">
            <w:pPr>
              <w:pStyle w:val="29"/>
              <w:bidi w:val="0"/>
              <w:jc w:val="center"/>
            </w:pPr>
            <w:r>
              <w:rPr>
                <w:rFonts w:hint="eastAsia"/>
              </w:rPr>
              <w:t>temporaryRuleList[i].begin</w:t>
            </w:r>
          </w:p>
        </w:tc>
        <w:tc>
          <w:tcPr>
            <w:tcW w:w="1276" w:type="dxa"/>
            <w:noWrap w:val="0"/>
            <w:vAlign w:val="center"/>
          </w:tcPr>
          <w:p w14:paraId="7D30D8E2">
            <w:pPr>
              <w:pStyle w:val="29"/>
              <w:bidi w:val="0"/>
              <w:jc w:val="center"/>
            </w:pPr>
            <w:r>
              <w:rPr>
                <w:rFonts w:hint="eastAsia"/>
              </w:rPr>
              <w:t>string</w:t>
            </w:r>
          </w:p>
        </w:tc>
        <w:tc>
          <w:tcPr>
            <w:tcW w:w="750" w:type="dxa"/>
            <w:noWrap w:val="0"/>
            <w:vAlign w:val="center"/>
          </w:tcPr>
          <w:p w14:paraId="0943A546">
            <w:pPr>
              <w:pStyle w:val="29"/>
              <w:bidi w:val="0"/>
              <w:jc w:val="center"/>
            </w:pPr>
            <w:r>
              <w:rPr>
                <w:rFonts w:hint="eastAsia"/>
              </w:rPr>
              <w:t>否</w:t>
            </w:r>
          </w:p>
        </w:tc>
        <w:tc>
          <w:tcPr>
            <w:tcW w:w="1315" w:type="dxa"/>
            <w:noWrap w:val="0"/>
            <w:vAlign w:val="center"/>
          </w:tcPr>
          <w:p w14:paraId="6F52C3E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开始日期</w:t>
            </w:r>
          </w:p>
        </w:tc>
        <w:tc>
          <w:tcPr>
            <w:tcW w:w="4110" w:type="dxa"/>
            <w:noWrap w:val="0"/>
            <w:vAlign w:val="center"/>
          </w:tcPr>
          <w:p w14:paraId="5F09BBC5">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格式：yyyy-MM-dd HH:mm:ss</w:t>
            </w:r>
          </w:p>
        </w:tc>
      </w:tr>
      <w:tr w14:paraId="35A94E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1B8F67A9">
            <w:pPr>
              <w:pStyle w:val="29"/>
              <w:bidi w:val="0"/>
              <w:jc w:val="center"/>
            </w:pPr>
            <w:r>
              <w:rPr>
                <w:rFonts w:hint="eastAsia"/>
              </w:rPr>
              <w:t>temporaryRuleList[i].end</w:t>
            </w:r>
          </w:p>
        </w:tc>
        <w:tc>
          <w:tcPr>
            <w:tcW w:w="1276" w:type="dxa"/>
            <w:noWrap w:val="0"/>
            <w:vAlign w:val="center"/>
          </w:tcPr>
          <w:p w14:paraId="257B8A88">
            <w:pPr>
              <w:pStyle w:val="29"/>
              <w:bidi w:val="0"/>
              <w:jc w:val="center"/>
              <w:rPr>
                <w:rFonts w:hint="eastAsia"/>
              </w:rPr>
            </w:pPr>
            <w:r>
              <w:rPr>
                <w:rFonts w:hint="eastAsia"/>
              </w:rPr>
              <w:t>string</w:t>
            </w:r>
          </w:p>
        </w:tc>
        <w:tc>
          <w:tcPr>
            <w:tcW w:w="750" w:type="dxa"/>
            <w:noWrap w:val="0"/>
            <w:vAlign w:val="center"/>
          </w:tcPr>
          <w:p w14:paraId="326472C0">
            <w:pPr>
              <w:pStyle w:val="29"/>
              <w:bidi w:val="0"/>
              <w:jc w:val="center"/>
              <w:rPr>
                <w:rFonts w:hint="eastAsia"/>
              </w:rPr>
            </w:pPr>
            <w:r>
              <w:rPr>
                <w:rFonts w:hint="eastAsia"/>
              </w:rPr>
              <w:t>否</w:t>
            </w:r>
          </w:p>
        </w:tc>
        <w:tc>
          <w:tcPr>
            <w:tcW w:w="1315" w:type="dxa"/>
            <w:noWrap w:val="0"/>
            <w:vAlign w:val="center"/>
          </w:tcPr>
          <w:p w14:paraId="37CC57F1">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结束日期</w:t>
            </w:r>
          </w:p>
        </w:tc>
        <w:tc>
          <w:tcPr>
            <w:tcW w:w="4110" w:type="dxa"/>
            <w:noWrap w:val="0"/>
            <w:vAlign w:val="center"/>
          </w:tcPr>
          <w:p w14:paraId="377D2842">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格式：yyyy-MM-dd HH:mm:ss</w:t>
            </w:r>
          </w:p>
        </w:tc>
      </w:tr>
      <w:tr w14:paraId="039687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113" w:type="dxa"/>
            <w:noWrap w:val="0"/>
            <w:vAlign w:val="center"/>
          </w:tcPr>
          <w:p w14:paraId="4078A483">
            <w:pPr>
              <w:pStyle w:val="29"/>
              <w:bidi w:val="0"/>
              <w:jc w:val="center"/>
              <w:rPr>
                <w:rFonts w:hint="eastAsia"/>
              </w:rPr>
            </w:pPr>
            <w:r>
              <w:rPr>
                <w:rFonts w:hint="eastAsia"/>
              </w:rPr>
              <w:t>temporaryRuleList[i].periods</w:t>
            </w:r>
          </w:p>
        </w:tc>
        <w:tc>
          <w:tcPr>
            <w:tcW w:w="1276" w:type="dxa"/>
            <w:noWrap w:val="0"/>
            <w:vAlign w:val="center"/>
          </w:tcPr>
          <w:p w14:paraId="39AF05D6">
            <w:pPr>
              <w:pStyle w:val="29"/>
              <w:bidi w:val="0"/>
              <w:jc w:val="center"/>
            </w:pPr>
            <w:r>
              <w:rPr>
                <w:rFonts w:hint="eastAsia"/>
              </w:rPr>
              <w:t>string(120)</w:t>
            </w:r>
          </w:p>
        </w:tc>
        <w:tc>
          <w:tcPr>
            <w:tcW w:w="750" w:type="dxa"/>
            <w:noWrap w:val="0"/>
            <w:vAlign w:val="center"/>
          </w:tcPr>
          <w:p w14:paraId="4F9F4979">
            <w:pPr>
              <w:pStyle w:val="29"/>
              <w:bidi w:val="0"/>
              <w:jc w:val="center"/>
            </w:pPr>
            <w:r>
              <w:rPr>
                <w:rFonts w:hint="eastAsia"/>
              </w:rPr>
              <w:t>否</w:t>
            </w:r>
          </w:p>
        </w:tc>
        <w:tc>
          <w:tcPr>
            <w:tcW w:w="1315" w:type="dxa"/>
            <w:noWrap w:val="0"/>
            <w:vAlign w:val="center"/>
          </w:tcPr>
          <w:p w14:paraId="44BD0D8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通行时段</w:t>
            </w:r>
          </w:p>
        </w:tc>
        <w:tc>
          <w:tcPr>
            <w:tcW w:w="4110" w:type="dxa"/>
            <w:noWrap w:val="0"/>
            <w:vAlign w:val="center"/>
          </w:tcPr>
          <w:p w14:paraId="166DB28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用时分表示,如08:00-09:30表示早上八点到九点半允许通行,可以设置多段时间,各段用逗号隔开。最多10个时段。</w:t>
            </w:r>
          </w:p>
          <w:p w14:paraId="427C0F1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为空时表示全天不可通行。</w:t>
            </w:r>
          </w:p>
        </w:tc>
      </w:tr>
    </w:tbl>
    <w:p w14:paraId="504922E1">
      <w:pPr>
        <w:bidi w:val="0"/>
        <w:rPr>
          <w:rFonts w:hint="eastAsia"/>
        </w:rPr>
      </w:pPr>
      <w:r>
        <w:rPr>
          <w:rFonts w:hint="eastAsia"/>
        </w:rPr>
        <w:t>示例：</w:t>
      </w:r>
    </w:p>
    <w:p w14:paraId="74647895">
      <w:pPr>
        <w:snapToGrid/>
        <w:spacing w:line="326" w:lineRule="auto"/>
      </w:pPr>
      <w:r>
        <w:rPr>
          <w:rFonts w:ascii="'Cascadia Mono'" w:hAnsi="'Cascadia Mono'" w:cs="'Cascadia Mono'"/>
          <w:i w:val="0"/>
          <w:strike w:val="0"/>
          <w:color w:val="000000"/>
          <w:sz w:val="21"/>
          <w:u w:val="none"/>
          <w:shd w:val="clear" w:color="auto" w:fill="FFFFFE"/>
        </w:rPr>
        <w:t>{</w:t>
      </w:r>
    </w:p>
    <w:p w14:paraId="64C93D7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"person_add"</w:t>
      </w:r>
      <w:r>
        <w:rPr>
          <w:rFonts w:ascii="'Cascadia Mono'" w:hAnsi="'Cascadia Mono'" w:cs="'Cascadia Mono'"/>
          <w:i w:val="0"/>
          <w:strike w:val="0"/>
          <w:color w:val="000000"/>
          <w:sz w:val="21"/>
          <w:u w:val="none"/>
          <w:shd w:val="clear" w:color="auto" w:fill="FFFFFE"/>
        </w:rPr>
        <w:t>,</w:t>
      </w:r>
    </w:p>
    <w:p w14:paraId="3F5FAE6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19B589A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"3f653ac98ab749efa466113362d5c79c"</w:t>
      </w:r>
      <w:r>
        <w:rPr>
          <w:rFonts w:ascii="'Cascadia Mono'" w:hAnsi="'Cascadia Mono'" w:cs="'Cascadia Mono'"/>
          <w:i w:val="0"/>
          <w:strike w:val="0"/>
          <w:color w:val="000000"/>
          <w:sz w:val="21"/>
          <w:u w:val="none"/>
          <w:shd w:val="clear" w:color="auto" w:fill="FFFFFE"/>
        </w:rPr>
        <w:t>,</w:t>
      </w:r>
    </w:p>
    <w:p w14:paraId="4A33AFD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"张三"</w:t>
      </w:r>
      <w:r>
        <w:rPr>
          <w:rFonts w:ascii="'Cascadia Mono'" w:hAnsi="'Cascadia Mono'" w:cs="'Cascadia Mono'"/>
          <w:i w:val="0"/>
          <w:strike w:val="0"/>
          <w:color w:val="000000"/>
          <w:sz w:val="21"/>
          <w:u w:val="none"/>
          <w:shd w:val="clear" w:color="auto" w:fill="FFFFFE"/>
        </w:rPr>
        <w:t>,</w:t>
      </w:r>
    </w:p>
    <w:p w14:paraId="4986014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null</w:t>
      </w:r>
      <w:r>
        <w:rPr>
          <w:rFonts w:ascii="'Cascadia Mono'" w:hAnsi="'Cascadia Mono'" w:cs="'Cascadia Mono'"/>
          <w:i w:val="0"/>
          <w:strike w:val="0"/>
          <w:color w:val="000000"/>
          <w:sz w:val="21"/>
          <w:u w:val="none"/>
          <w:shd w:val="clear" w:color="auto" w:fill="FFFFFE"/>
        </w:rPr>
        <w:t>,</w:t>
      </w:r>
    </w:p>
    <w:p w14:paraId="1738E46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34D28BF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609CA24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"2024-04-22 08:30:00"</w:t>
      </w:r>
      <w:r>
        <w:rPr>
          <w:rFonts w:ascii="'Cascadia Mono'" w:hAnsi="'Cascadia Mono'" w:cs="'Cascadia Mono'"/>
          <w:i w:val="0"/>
          <w:strike w:val="0"/>
          <w:color w:val="000000"/>
          <w:sz w:val="21"/>
          <w:u w:val="none"/>
          <w:shd w:val="clear" w:color="auto" w:fill="FFFFFE"/>
        </w:rPr>
        <w:t>,</w:t>
      </w:r>
    </w:p>
    <w:p w14:paraId="2EFD2D1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"2035-12-31 18:30:00"</w:t>
      </w:r>
      <w:r>
        <w:rPr>
          <w:rFonts w:ascii="'Cascadia Mono'" w:hAnsi="'Cascadia Mono'" w:cs="'Cascadia Mono'"/>
          <w:i w:val="0"/>
          <w:strike w:val="0"/>
          <w:color w:val="000000"/>
          <w:sz w:val="21"/>
          <w:u w:val="none"/>
          <w:shd w:val="clear" w:color="auto" w:fill="FFFFFE"/>
        </w:rPr>
        <w:t>,</w:t>
      </w:r>
    </w:p>
    <w:p w14:paraId="3E217E1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"passMode"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255</w:t>
      </w:r>
      <w:r>
        <w:rPr>
          <w:rFonts w:ascii="'Cascadia Mono'" w:hAnsi="'Cascadia Mono'" w:cs="'Cascadia Mono'"/>
          <w:i w:val="0"/>
          <w:strike w:val="0"/>
          <w:color w:val="000000"/>
          <w:sz w:val="21"/>
          <w:u w:val="none"/>
          <w:shd w:val="clear" w:color="auto" w:fill="FFFFFE"/>
        </w:rPr>
        <w:t>,</w:t>
      </w:r>
    </w:p>
    <w:p w14:paraId="1014705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"credentials"</w:t>
      </w:r>
      <w:r>
        <w:rPr>
          <w:rFonts w:ascii="'Cascadia Mono'" w:hAnsi="'Cascadia Mono'" w:cs="'Cascadia Mono'"/>
          <w:i w:val="0"/>
          <w:strike w:val="0"/>
          <w:color w:val="000000"/>
          <w:sz w:val="21"/>
          <w:u w:val="none"/>
          <w:shd w:val="clear" w:color="auto" w:fill="FFFFFE"/>
        </w:rPr>
        <w:t>: [</w:t>
      </w:r>
    </w:p>
    <w:p w14:paraId="7364416F">
      <w:pPr>
        <w:snapToGrid/>
        <w:spacing w:line="326" w:lineRule="auto"/>
      </w:pPr>
      <w:r>
        <w:rPr>
          <w:rFonts w:ascii="'Cascadia Mono'" w:hAnsi="'Cascadia Mono'" w:cs="'Cascadia Mono'"/>
          <w:i w:val="0"/>
          <w:strike w:val="0"/>
          <w:color w:val="000000"/>
          <w:sz w:val="21"/>
          <w:u w:val="none"/>
          <w:shd w:val="clear" w:color="auto" w:fill="FFFFFE"/>
        </w:rPr>
        <w:t>        {</w:t>
      </w:r>
    </w:p>
    <w:p w14:paraId="1A5A564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73923C9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"content"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"https://face.qy-vds.com/face/e30b9cc24/9cda2d1985.jpg"</w:t>
      </w:r>
    </w:p>
    <w:p w14:paraId="37261C6A">
      <w:pPr>
        <w:snapToGrid/>
        <w:spacing w:line="326" w:lineRule="auto"/>
      </w:pPr>
      <w:r>
        <w:rPr>
          <w:rFonts w:ascii="'Cascadia Mono'" w:hAnsi="'Cascadia Mono'" w:cs="'Cascadia Mono'"/>
          <w:i w:val="0"/>
          <w:strike w:val="0"/>
          <w:color w:val="000000"/>
          <w:sz w:val="21"/>
          <w:u w:val="none"/>
          <w:shd w:val="clear" w:color="auto" w:fill="FFFFFE"/>
        </w:rPr>
        <w:t>        },</w:t>
      </w:r>
    </w:p>
    <w:p w14:paraId="09361B09">
      <w:pPr>
        <w:snapToGrid/>
        <w:spacing w:line="326" w:lineRule="auto"/>
      </w:pPr>
      <w:r>
        <w:rPr>
          <w:rFonts w:ascii="'Cascadia Mono'" w:hAnsi="'Cascadia Mono'" w:cs="'Cascadia Mono'"/>
          <w:i w:val="0"/>
          <w:strike w:val="0"/>
          <w:color w:val="000000"/>
          <w:sz w:val="21"/>
          <w:u w:val="none"/>
          <w:shd w:val="clear" w:color="auto" w:fill="FFFFFE"/>
        </w:rPr>
        <w:t>        {</w:t>
      </w:r>
    </w:p>
    <w:p w14:paraId="0F5C890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w:t>
      </w:r>
      <w:r>
        <w:rPr>
          <w:rFonts w:ascii="'Cascadia Mono'" w:hAnsi="'Cascadia Mono'" w:cs="'Cascadia Mono'"/>
          <w:i w:val="0"/>
          <w:strike w:val="0"/>
          <w:color w:val="000000"/>
          <w:sz w:val="21"/>
          <w:u w:val="none"/>
          <w:shd w:val="clear" w:color="auto" w:fill="FFFFFE"/>
        </w:rPr>
        <w:t>,</w:t>
      </w:r>
    </w:p>
    <w:p w14:paraId="2117B62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"content"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"982738"</w:t>
      </w:r>
    </w:p>
    <w:p w14:paraId="264B61DB">
      <w:pPr>
        <w:snapToGrid/>
        <w:spacing w:line="326" w:lineRule="auto"/>
      </w:pPr>
      <w:r>
        <w:rPr>
          <w:rFonts w:ascii="'Cascadia Mono'" w:hAnsi="'Cascadia Mono'" w:cs="'Cascadia Mono'"/>
          <w:i w:val="0"/>
          <w:strike w:val="0"/>
          <w:color w:val="000000"/>
          <w:sz w:val="21"/>
          <w:u w:val="none"/>
          <w:shd w:val="clear" w:color="auto" w:fill="FFFFFE"/>
        </w:rPr>
        <w:t>        },</w:t>
      </w:r>
    </w:p>
    <w:p w14:paraId="43D99589">
      <w:pPr>
        <w:snapToGrid/>
        <w:spacing w:line="326" w:lineRule="auto"/>
      </w:pPr>
      <w:r>
        <w:rPr>
          <w:rFonts w:ascii="'Cascadia Mono'" w:hAnsi="'Cascadia Mono'" w:cs="'Cascadia Mono'"/>
          <w:i w:val="0"/>
          <w:strike w:val="0"/>
          <w:color w:val="000000"/>
          <w:sz w:val="21"/>
          <w:u w:val="none"/>
          <w:shd w:val="clear" w:color="auto" w:fill="FFFFFE"/>
        </w:rPr>
        <w:t>        {</w:t>
      </w:r>
    </w:p>
    <w:p w14:paraId="072C297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3</w:t>
      </w:r>
      <w:r>
        <w:rPr>
          <w:rFonts w:ascii="'Cascadia Mono'" w:hAnsi="'Cascadia Mono'" w:cs="'Cascadia Mono'"/>
          <w:i w:val="0"/>
          <w:strike w:val="0"/>
          <w:color w:val="000000"/>
          <w:sz w:val="21"/>
          <w:u w:val="none"/>
          <w:shd w:val="clear" w:color="auto" w:fill="FFFFFE"/>
        </w:rPr>
        <w:t>,</w:t>
      </w:r>
    </w:p>
    <w:p w14:paraId="3F1A2D1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"content"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"2738596012"</w:t>
      </w:r>
    </w:p>
    <w:p w14:paraId="10444EAC">
      <w:pPr>
        <w:snapToGrid/>
        <w:spacing w:line="326" w:lineRule="auto"/>
      </w:pPr>
      <w:r>
        <w:rPr>
          <w:rFonts w:ascii="'Cascadia Mono'" w:hAnsi="'Cascadia Mono'" w:cs="'Cascadia Mono'"/>
          <w:i w:val="0"/>
          <w:strike w:val="0"/>
          <w:color w:val="000000"/>
          <w:sz w:val="21"/>
          <w:u w:val="none"/>
          <w:shd w:val="clear" w:color="auto" w:fill="FFFFFE"/>
        </w:rPr>
        <w:t>        }</w:t>
      </w:r>
    </w:p>
    <w:p w14:paraId="4A3FC77C">
      <w:pPr>
        <w:snapToGrid/>
        <w:spacing w:line="326" w:lineRule="auto"/>
      </w:pPr>
      <w:r>
        <w:rPr>
          <w:rFonts w:ascii="'Cascadia Mono'" w:hAnsi="'Cascadia Mono'" w:cs="'Cascadia Mono'"/>
          <w:i w:val="0"/>
          <w:strike w:val="0"/>
          <w:color w:val="000000"/>
          <w:sz w:val="21"/>
          <w:u w:val="none"/>
          <w:shd w:val="clear" w:color="auto" w:fill="FFFFFE"/>
        </w:rPr>
        <w:t>    ],</w:t>
      </w:r>
    </w:p>
    <w:p w14:paraId="2D705AB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"dailyPeriods"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"08:00-12:00,14:00:18:00,20:23:00"</w:t>
      </w:r>
      <w:r>
        <w:rPr>
          <w:rFonts w:ascii="'Cascadia Mono'" w:hAnsi="'Cascadia Mono'" w:cs="'Cascadia Mono'"/>
          <w:i w:val="0"/>
          <w:strike w:val="0"/>
          <w:color w:val="000000"/>
          <w:sz w:val="21"/>
          <w:u w:val="none"/>
          <w:shd w:val="clear" w:color="auto" w:fill="FFFFFE"/>
        </w:rPr>
        <w:t>,</w:t>
      </w:r>
    </w:p>
    <w:p w14:paraId="4537E43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"generalRuleId"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"6a6c57ced5b84a5ab98a89a699883010"</w:t>
      </w:r>
      <w:r>
        <w:rPr>
          <w:rFonts w:ascii="'Cascadia Mono'" w:hAnsi="'Cascadia Mono'" w:cs="'Cascadia Mono'"/>
          <w:i w:val="0"/>
          <w:strike w:val="0"/>
          <w:color w:val="000000"/>
          <w:sz w:val="21"/>
          <w:u w:val="none"/>
          <w:shd w:val="clear" w:color="auto" w:fill="FFFFFE"/>
        </w:rPr>
        <w:t>,</w:t>
      </w:r>
    </w:p>
    <w:p w14:paraId="19A5200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"specialRuleId"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"e10f417ccfb84852889f52a5130b86e1"</w:t>
      </w:r>
      <w:r>
        <w:rPr>
          <w:rFonts w:ascii="'Cascadia Mono'" w:hAnsi="'Cascadia Mono'" w:cs="'Cascadia Mono'"/>
          <w:i w:val="0"/>
          <w:strike w:val="0"/>
          <w:color w:val="000000"/>
          <w:sz w:val="21"/>
          <w:u w:val="none"/>
          <w:shd w:val="clear" w:color="auto" w:fill="FFFFFE"/>
        </w:rPr>
        <w:t>,</w:t>
      </w:r>
    </w:p>
    <w:p w14:paraId="1C354E0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"temporaryRuleList"</w:t>
      </w:r>
      <w:r>
        <w:rPr>
          <w:rFonts w:ascii="'Cascadia Mono'" w:hAnsi="'Cascadia Mono'" w:cs="'Cascadia Mono'"/>
          <w:i w:val="0"/>
          <w:strike w:val="0"/>
          <w:color w:val="000000"/>
          <w:sz w:val="21"/>
          <w:u w:val="none"/>
          <w:shd w:val="clear" w:color="auto" w:fill="FFFFFE"/>
        </w:rPr>
        <w:t>: [</w:t>
      </w:r>
    </w:p>
    <w:p w14:paraId="5AD97D47">
      <w:pPr>
        <w:snapToGrid/>
        <w:spacing w:line="326" w:lineRule="auto"/>
      </w:pPr>
      <w:r>
        <w:rPr>
          <w:rFonts w:ascii="'Cascadia Mono'" w:hAnsi="'Cascadia Mono'" w:cs="'Cascadia Mono'"/>
          <w:i w:val="0"/>
          <w:strike w:val="0"/>
          <w:color w:val="000000"/>
          <w:sz w:val="21"/>
          <w:u w:val="none"/>
          <w:shd w:val="clear" w:color="auto" w:fill="FFFFFE"/>
        </w:rPr>
        <w:t>        {</w:t>
      </w:r>
    </w:p>
    <w:p w14:paraId="6BD83E7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"2024-01-06 12:00:00"</w:t>
      </w:r>
      <w:r>
        <w:rPr>
          <w:rFonts w:ascii="'Cascadia Mono'" w:hAnsi="'Cascadia Mono'" w:cs="'Cascadia Mono'"/>
          <w:i w:val="0"/>
          <w:strike w:val="0"/>
          <w:color w:val="000000"/>
          <w:sz w:val="21"/>
          <w:u w:val="none"/>
          <w:shd w:val="clear" w:color="auto" w:fill="FFFFFE"/>
        </w:rPr>
        <w:t>,</w:t>
      </w:r>
    </w:p>
    <w:p w14:paraId="0EF77C5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"2024-01-07 12:00:00"</w:t>
      </w:r>
      <w:r>
        <w:rPr>
          <w:rFonts w:ascii="'Cascadia Mono'" w:hAnsi="'Cascadia Mono'" w:cs="'Cascadia Mono'"/>
          <w:i w:val="0"/>
          <w:strike w:val="0"/>
          <w:color w:val="000000"/>
          <w:sz w:val="21"/>
          <w:u w:val="none"/>
          <w:shd w:val="clear" w:color="auto" w:fill="FFFFFE"/>
        </w:rPr>
        <w:t>,</w:t>
      </w:r>
    </w:p>
    <w:p w14:paraId="1395D28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w:t>
      </w:r>
    </w:p>
    <w:p w14:paraId="6199DF06">
      <w:pPr>
        <w:snapToGrid/>
        <w:spacing w:line="326" w:lineRule="auto"/>
      </w:pPr>
      <w:r>
        <w:rPr>
          <w:rFonts w:ascii="'Cascadia Mono'" w:hAnsi="'Cascadia Mono'" w:cs="'Cascadia Mono'"/>
          <w:i w:val="0"/>
          <w:strike w:val="0"/>
          <w:color w:val="000000"/>
          <w:sz w:val="21"/>
          <w:u w:val="none"/>
          <w:shd w:val="clear" w:color="auto" w:fill="FFFFFE"/>
        </w:rPr>
        <w:t>        },</w:t>
      </w:r>
    </w:p>
    <w:p w14:paraId="5B1F779A">
      <w:pPr>
        <w:snapToGrid/>
        <w:spacing w:line="326" w:lineRule="auto"/>
      </w:pPr>
      <w:r>
        <w:rPr>
          <w:rFonts w:ascii="'Cascadia Mono'" w:hAnsi="'Cascadia Mono'" w:cs="'Cascadia Mono'"/>
          <w:i w:val="0"/>
          <w:strike w:val="0"/>
          <w:color w:val="000000"/>
          <w:sz w:val="21"/>
          <w:u w:val="none"/>
          <w:shd w:val="clear" w:color="auto" w:fill="FFFFFE"/>
        </w:rPr>
        <w:t>        {</w:t>
      </w:r>
    </w:p>
    <w:p w14:paraId="4A36B3B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"2024-05-04 00:00:00"</w:t>
      </w:r>
      <w:r>
        <w:rPr>
          <w:rFonts w:ascii="'Cascadia Mono'" w:hAnsi="'Cascadia Mono'" w:cs="'Cascadia Mono'"/>
          <w:i w:val="0"/>
          <w:strike w:val="0"/>
          <w:color w:val="000000"/>
          <w:sz w:val="21"/>
          <w:u w:val="none"/>
          <w:shd w:val="clear" w:color="auto" w:fill="FFFFFE"/>
        </w:rPr>
        <w:t>,</w:t>
      </w:r>
    </w:p>
    <w:p w14:paraId="6AABB92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"2024-05-04 23:59:59"</w:t>
      </w:r>
      <w:r>
        <w:rPr>
          <w:rFonts w:ascii="'Cascadia Mono'" w:hAnsi="'Cascadia Mono'" w:cs="'Cascadia Mono'"/>
          <w:i w:val="0"/>
          <w:strike w:val="0"/>
          <w:color w:val="000000"/>
          <w:sz w:val="21"/>
          <w:u w:val="none"/>
          <w:shd w:val="clear" w:color="auto" w:fill="FFFFFE"/>
        </w:rPr>
        <w:t>,</w:t>
      </w:r>
    </w:p>
    <w:p w14:paraId="3DB2148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"09:00-12:00"</w:t>
      </w:r>
    </w:p>
    <w:p w14:paraId="5D08B9FB">
      <w:pPr>
        <w:snapToGrid/>
        <w:spacing w:line="326" w:lineRule="auto"/>
      </w:pPr>
      <w:r>
        <w:rPr>
          <w:rFonts w:ascii="'Cascadia Mono'" w:hAnsi="'Cascadia Mono'" w:cs="'Cascadia Mono'"/>
          <w:i w:val="0"/>
          <w:strike w:val="0"/>
          <w:color w:val="000000"/>
          <w:sz w:val="21"/>
          <w:u w:val="none"/>
          <w:shd w:val="clear" w:color="auto" w:fill="FFFFFE"/>
        </w:rPr>
        <w:t>        },</w:t>
      </w:r>
    </w:p>
    <w:p w14:paraId="58F6827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t>
      </w:r>
    </w:p>
    <w:p w14:paraId="2E8691D6">
      <w:pPr>
        <w:snapToGrid/>
        <w:spacing w:line="326" w:lineRule="auto"/>
      </w:pPr>
      <w:r>
        <w:rPr>
          <w:rFonts w:ascii="'Cascadia Mono'" w:hAnsi="'Cascadia Mono'" w:cs="'Cascadia Mono'"/>
          <w:i w:val="0"/>
          <w:strike w:val="0"/>
          <w:color w:val="000000"/>
          <w:sz w:val="21"/>
          <w:u w:val="none"/>
          <w:shd w:val="clear" w:color="auto" w:fill="FFFFFE"/>
        </w:rPr>
        <w:t>    ]</w:t>
      </w:r>
    </w:p>
    <w:p w14:paraId="1D6D81D7">
      <w:pPr>
        <w:snapToGrid/>
        <w:spacing w:line="326" w:lineRule="auto"/>
      </w:pPr>
      <w:r>
        <w:rPr>
          <w:rFonts w:ascii="'Cascadia Mono'" w:hAnsi="'Cascadia Mono'" w:cs="'Cascadia Mono'"/>
          <w:i w:val="0"/>
          <w:strike w:val="0"/>
          <w:color w:val="000000"/>
          <w:sz w:val="21"/>
          <w:u w:val="none"/>
          <w:shd w:val="clear" w:color="auto" w:fill="FFFFFE"/>
        </w:rPr>
        <w:t>}</w:t>
      </w:r>
    </w:p>
    <w:p w14:paraId="57AA62BC">
      <w:pPr>
        <w:bidi w:val="0"/>
      </w:pPr>
    </w:p>
    <w:p w14:paraId="29E919E7">
      <w:pPr>
        <w:bidi w:val="0"/>
      </w:pPr>
      <w:r>
        <w:rPr>
          <w:rFonts w:hint="eastAsia"/>
        </w:rPr>
        <w:t>注：dailyPeriods、generalRuleId、specialRuleId、temporaryRuleList，这四个属性用于门禁设备，如果都不提供，表示全天可通行，业务层面可自由组合实现由简单到复杂的门禁控制规则，其生效优先级由低到高。</w:t>
      </w:r>
    </w:p>
    <w:p w14:paraId="5F14B14C">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195"/>
        <w:gridCol w:w="785"/>
        <w:gridCol w:w="545"/>
        <w:gridCol w:w="2854"/>
        <w:gridCol w:w="4188"/>
      </w:tblGrid>
      <w:tr w14:paraId="6CE893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195" w:type="dxa"/>
            <w:shd w:val="clear" w:color="auto" w:fill="D7D7D7" w:themeFill="background1" w:themeFillShade="D8"/>
            <w:noWrap w:val="0"/>
            <w:vAlign w:val="center"/>
          </w:tcPr>
          <w:p w14:paraId="16BD75E6">
            <w:pPr>
              <w:pStyle w:val="29"/>
              <w:bidi w:val="0"/>
              <w:jc w:val="center"/>
              <w:rPr>
                <w:rFonts w:hint="eastAsia"/>
              </w:rPr>
            </w:pPr>
            <w:r>
              <w:rPr>
                <w:rFonts w:hint="eastAsia"/>
              </w:rPr>
              <w:t>属性</w:t>
            </w:r>
          </w:p>
        </w:tc>
        <w:tc>
          <w:tcPr>
            <w:tcW w:w="785" w:type="dxa"/>
            <w:shd w:val="clear" w:color="auto" w:fill="D7D7D7" w:themeFill="background1" w:themeFillShade="D8"/>
            <w:noWrap w:val="0"/>
            <w:vAlign w:val="center"/>
          </w:tcPr>
          <w:p w14:paraId="2B77D703">
            <w:pPr>
              <w:pStyle w:val="29"/>
              <w:bidi w:val="0"/>
              <w:jc w:val="center"/>
              <w:rPr>
                <w:rFonts w:hint="eastAsia"/>
              </w:rPr>
            </w:pPr>
            <w:r>
              <w:rPr>
                <w:rFonts w:hint="eastAsia"/>
              </w:rPr>
              <w:t>类型</w:t>
            </w:r>
          </w:p>
        </w:tc>
        <w:tc>
          <w:tcPr>
            <w:tcW w:w="545" w:type="dxa"/>
            <w:shd w:val="clear" w:color="auto" w:fill="D7D7D7" w:themeFill="background1" w:themeFillShade="D8"/>
            <w:noWrap w:val="0"/>
            <w:vAlign w:val="center"/>
          </w:tcPr>
          <w:p w14:paraId="78E3C9F5">
            <w:pPr>
              <w:pStyle w:val="29"/>
              <w:bidi w:val="0"/>
              <w:jc w:val="center"/>
            </w:pPr>
            <w:r>
              <w:rPr>
                <w:rFonts w:hint="eastAsia"/>
              </w:rPr>
              <w:t>必需</w:t>
            </w:r>
          </w:p>
        </w:tc>
        <w:tc>
          <w:tcPr>
            <w:tcW w:w="2854" w:type="dxa"/>
            <w:shd w:val="clear" w:color="auto" w:fill="D7D7D7" w:themeFill="background1" w:themeFillShade="D8"/>
            <w:noWrap w:val="0"/>
            <w:vAlign w:val="center"/>
          </w:tcPr>
          <w:p w14:paraId="6447BDA6">
            <w:pPr>
              <w:pStyle w:val="29"/>
              <w:bidi w:val="0"/>
              <w:jc w:val="center"/>
              <w:rPr>
                <w:rFonts w:hint="eastAsia"/>
              </w:rPr>
            </w:pPr>
            <w:r>
              <w:rPr>
                <w:rFonts w:hint="eastAsia"/>
              </w:rPr>
              <w:t>名称</w:t>
            </w:r>
          </w:p>
        </w:tc>
        <w:tc>
          <w:tcPr>
            <w:tcW w:w="4188" w:type="dxa"/>
            <w:shd w:val="clear" w:color="auto" w:fill="D7D7D7" w:themeFill="background1" w:themeFillShade="D8"/>
            <w:noWrap w:val="0"/>
            <w:vAlign w:val="center"/>
          </w:tcPr>
          <w:p w14:paraId="71DE786C">
            <w:pPr>
              <w:pStyle w:val="29"/>
              <w:bidi w:val="0"/>
              <w:jc w:val="center"/>
              <w:rPr>
                <w:rFonts w:hint="eastAsia"/>
              </w:rPr>
            </w:pPr>
            <w:r>
              <w:rPr>
                <w:rFonts w:hint="eastAsia"/>
              </w:rPr>
              <w:t>说明</w:t>
            </w:r>
          </w:p>
        </w:tc>
      </w:tr>
      <w:tr w14:paraId="170E95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95" w:type="dxa"/>
            <w:noWrap w:val="0"/>
            <w:vAlign w:val="center"/>
          </w:tcPr>
          <w:p w14:paraId="599D8DFE">
            <w:pPr>
              <w:pStyle w:val="29"/>
              <w:bidi w:val="0"/>
              <w:jc w:val="center"/>
              <w:rPr>
                <w:rFonts w:hint="eastAsia"/>
              </w:rPr>
            </w:pPr>
            <w:r>
              <w:t>cmd</w:t>
            </w:r>
          </w:p>
        </w:tc>
        <w:tc>
          <w:tcPr>
            <w:tcW w:w="785" w:type="dxa"/>
            <w:noWrap w:val="0"/>
            <w:vAlign w:val="center"/>
          </w:tcPr>
          <w:p w14:paraId="68BBFC83">
            <w:pPr>
              <w:pStyle w:val="29"/>
              <w:bidi w:val="0"/>
              <w:jc w:val="center"/>
            </w:pPr>
            <w:r>
              <w:t>string</w:t>
            </w:r>
          </w:p>
        </w:tc>
        <w:tc>
          <w:tcPr>
            <w:tcW w:w="545" w:type="dxa"/>
            <w:noWrap w:val="0"/>
            <w:vAlign w:val="center"/>
          </w:tcPr>
          <w:p w14:paraId="60AA3CA2">
            <w:pPr>
              <w:pStyle w:val="29"/>
              <w:bidi w:val="0"/>
              <w:jc w:val="center"/>
              <w:rPr>
                <w:rFonts w:hint="eastAsia"/>
              </w:rPr>
            </w:pPr>
            <w:r>
              <w:t>是</w:t>
            </w:r>
          </w:p>
        </w:tc>
        <w:tc>
          <w:tcPr>
            <w:tcW w:w="2854" w:type="dxa"/>
            <w:noWrap w:val="0"/>
            <w:vAlign w:val="center"/>
          </w:tcPr>
          <w:p w14:paraId="311AD971">
            <w:pPr>
              <w:pStyle w:val="29"/>
              <w:bidi w:val="0"/>
              <w:jc w:val="center"/>
            </w:pPr>
            <w:r>
              <w:t>命令</w:t>
            </w:r>
          </w:p>
        </w:tc>
        <w:tc>
          <w:tcPr>
            <w:tcW w:w="4188" w:type="dxa"/>
            <w:noWrap w:val="0"/>
            <w:vAlign w:val="center"/>
          </w:tcPr>
          <w:p w14:paraId="24D13CCF">
            <w:pPr>
              <w:pStyle w:val="29"/>
              <w:bidi w:val="0"/>
              <w:jc w:val="both"/>
            </w:pPr>
            <w:r>
              <w:rPr>
                <w:rFonts w:hint="eastAsia"/>
              </w:rPr>
              <w:t>person_add_rsp</w:t>
            </w:r>
          </w:p>
        </w:tc>
      </w:tr>
      <w:tr w14:paraId="179255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95" w:type="dxa"/>
            <w:noWrap w:val="0"/>
            <w:vAlign w:val="center"/>
          </w:tcPr>
          <w:p w14:paraId="13D83E52">
            <w:pPr>
              <w:pStyle w:val="29"/>
              <w:bidi w:val="0"/>
              <w:jc w:val="center"/>
              <w:rPr>
                <w:rFonts w:hint="eastAsia"/>
              </w:rPr>
            </w:pPr>
            <w:r>
              <w:t>status</w:t>
            </w:r>
          </w:p>
        </w:tc>
        <w:tc>
          <w:tcPr>
            <w:tcW w:w="785" w:type="dxa"/>
            <w:noWrap w:val="0"/>
            <w:vAlign w:val="center"/>
          </w:tcPr>
          <w:p w14:paraId="4A1FA8BF">
            <w:pPr>
              <w:pStyle w:val="29"/>
              <w:bidi w:val="0"/>
              <w:jc w:val="center"/>
              <w:rPr>
                <w:rFonts w:hint="eastAsia"/>
              </w:rPr>
            </w:pPr>
            <w:r>
              <w:t>string</w:t>
            </w:r>
          </w:p>
        </w:tc>
        <w:tc>
          <w:tcPr>
            <w:tcW w:w="545" w:type="dxa"/>
            <w:noWrap w:val="0"/>
            <w:vAlign w:val="center"/>
          </w:tcPr>
          <w:p w14:paraId="64C094E9">
            <w:pPr>
              <w:pStyle w:val="29"/>
              <w:bidi w:val="0"/>
              <w:jc w:val="center"/>
              <w:rPr>
                <w:rFonts w:hint="eastAsia"/>
              </w:rPr>
            </w:pPr>
            <w:r>
              <w:t>是</w:t>
            </w:r>
          </w:p>
        </w:tc>
        <w:tc>
          <w:tcPr>
            <w:tcW w:w="2854" w:type="dxa"/>
            <w:noWrap w:val="0"/>
            <w:vAlign w:val="center"/>
          </w:tcPr>
          <w:p w14:paraId="27642876">
            <w:pPr>
              <w:pStyle w:val="29"/>
              <w:bidi w:val="0"/>
              <w:jc w:val="center"/>
              <w:rPr>
                <w:rFonts w:hint="eastAsia"/>
              </w:rPr>
            </w:pPr>
            <w:r>
              <w:t>应答状态</w:t>
            </w:r>
          </w:p>
        </w:tc>
        <w:tc>
          <w:tcPr>
            <w:tcW w:w="4188" w:type="dxa"/>
            <w:noWrap w:val="0"/>
            <w:vAlign w:val="center"/>
          </w:tcPr>
          <w:p w14:paraId="5CCEF556">
            <w:pPr>
              <w:pStyle w:val="29"/>
              <w:bidi w:val="0"/>
              <w:jc w:val="both"/>
            </w:pPr>
            <w:r>
              <w:t>“ok”表示正常，其它则表示出错</w:t>
            </w:r>
          </w:p>
          <w:p w14:paraId="7873EC47">
            <w:pPr>
              <w:pStyle w:val="29"/>
              <w:pBdr>
                <w:bottom w:val="none" w:color="auto" w:sz="0" w:space="0"/>
              </w:pBdr>
              <w:bidi w:val="0"/>
              <w:jc w:val="both"/>
              <w:rPr>
                <w:rFonts w:hint="eastAsia"/>
              </w:rPr>
            </w:pPr>
            <w:r>
              <w:rPr>
                <w:rFonts w:hint="eastAsia"/>
              </w:rPr>
              <w:t>“rule_id_not_found”：规则ID（常规或特殊通行规则ID）未找到，如果返回此应答状态，平台需要先通过 下行接口“pass_rule”全量下发通行规则。</w:t>
            </w:r>
          </w:p>
          <w:p w14:paraId="5D1D9993">
            <w:pPr>
              <w:pStyle w:val="29"/>
              <w:bidi w:val="0"/>
              <w:jc w:val="both"/>
              <w:rPr>
                <w:rFonts w:hint="eastAsia"/>
              </w:rPr>
            </w:pPr>
          </w:p>
        </w:tc>
      </w:tr>
      <w:tr w14:paraId="458D6F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195" w:type="dxa"/>
            <w:noWrap w:val="0"/>
            <w:vAlign w:val="center"/>
          </w:tcPr>
          <w:p w14:paraId="3351BC8C">
            <w:pPr>
              <w:pStyle w:val="29"/>
              <w:bidi w:val="0"/>
              <w:jc w:val="center"/>
              <w:rPr>
                <w:rFonts w:hint="eastAsia"/>
              </w:rPr>
            </w:pPr>
            <w:r>
              <w:t>msg_id</w:t>
            </w:r>
          </w:p>
        </w:tc>
        <w:tc>
          <w:tcPr>
            <w:tcW w:w="785" w:type="dxa"/>
            <w:noWrap w:val="0"/>
            <w:vAlign w:val="center"/>
          </w:tcPr>
          <w:p w14:paraId="743DCC7F">
            <w:pPr>
              <w:pStyle w:val="29"/>
              <w:bidi w:val="0"/>
              <w:jc w:val="center"/>
              <w:rPr>
                <w:rFonts w:hint="eastAsia"/>
              </w:rPr>
            </w:pPr>
            <w:r>
              <w:t>string</w:t>
            </w:r>
          </w:p>
        </w:tc>
        <w:tc>
          <w:tcPr>
            <w:tcW w:w="545" w:type="dxa"/>
            <w:noWrap w:val="0"/>
            <w:vAlign w:val="center"/>
          </w:tcPr>
          <w:p w14:paraId="619CE613">
            <w:pPr>
              <w:pStyle w:val="29"/>
              <w:bidi w:val="0"/>
              <w:jc w:val="center"/>
              <w:rPr>
                <w:rFonts w:hint="eastAsia"/>
              </w:rPr>
            </w:pPr>
            <w:r>
              <w:t>是</w:t>
            </w:r>
          </w:p>
        </w:tc>
        <w:tc>
          <w:tcPr>
            <w:tcW w:w="2854" w:type="dxa"/>
            <w:noWrap w:val="0"/>
            <w:vAlign w:val="center"/>
          </w:tcPr>
          <w:p w14:paraId="341F290D">
            <w:pPr>
              <w:pStyle w:val="29"/>
              <w:bidi w:val="0"/>
              <w:jc w:val="center"/>
              <w:rPr>
                <w:rFonts w:hint="eastAsia"/>
              </w:rPr>
            </w:pPr>
            <w:r>
              <w:t>消息 ID</w:t>
            </w:r>
          </w:p>
        </w:tc>
        <w:tc>
          <w:tcPr>
            <w:tcW w:w="4188" w:type="dxa"/>
            <w:noWrap w:val="0"/>
            <w:vAlign w:val="center"/>
          </w:tcPr>
          <w:p w14:paraId="2A6BB844">
            <w:pPr>
              <w:pStyle w:val="29"/>
              <w:bidi w:val="0"/>
              <w:jc w:val="both"/>
              <w:rPr>
                <w:rFonts w:hint="eastAsia"/>
              </w:rPr>
            </w:pPr>
            <w:r>
              <w:t>与请求时的消息 ID 一致，用于标识该应答对应哪一个请求</w:t>
            </w:r>
          </w:p>
        </w:tc>
      </w:tr>
      <w:tr w14:paraId="2E6094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5" w:type="dxa"/>
            <w:noWrap w:val="0"/>
            <w:vAlign w:val="center"/>
          </w:tcPr>
          <w:p w14:paraId="3A4A1225">
            <w:pPr>
              <w:pStyle w:val="29"/>
              <w:bidi w:val="0"/>
              <w:jc w:val="center"/>
              <w:rPr>
                <w:rFonts w:hint="eastAsia"/>
              </w:rPr>
            </w:pPr>
            <w:r>
              <w:rPr>
                <w:rFonts w:ascii="Arial" w:hAnsi="Arial" w:cs="Arial"/>
                <w:i w:val="0"/>
                <w:strike w:val="0"/>
                <w:color w:val="000000"/>
                <w:spacing w:val="0"/>
                <w:sz w:val="21"/>
                <w:u w:val="none"/>
              </w:rPr>
              <w:t>msgString</w:t>
            </w:r>
          </w:p>
        </w:tc>
        <w:tc>
          <w:tcPr>
            <w:tcW w:w="785" w:type="dxa"/>
            <w:noWrap w:val="0"/>
            <w:vAlign w:val="center"/>
          </w:tcPr>
          <w:p w14:paraId="598A66DD">
            <w:pPr>
              <w:pStyle w:val="29"/>
              <w:bidi w:val="0"/>
              <w:jc w:val="center"/>
              <w:rPr>
                <w:rFonts w:hint="eastAsia"/>
              </w:rPr>
            </w:pPr>
            <w:r>
              <w:rPr>
                <w:rFonts w:ascii="Arial" w:hAnsi="Arial" w:cs="Arial"/>
                <w:i w:val="0"/>
                <w:strike w:val="0"/>
                <w:color w:val="000000"/>
                <w:spacing w:val="0"/>
                <w:sz w:val="21"/>
                <w:u w:val="none"/>
              </w:rPr>
              <w:t>string</w:t>
            </w:r>
          </w:p>
        </w:tc>
        <w:tc>
          <w:tcPr>
            <w:tcW w:w="545" w:type="dxa"/>
            <w:noWrap w:val="0"/>
            <w:vAlign w:val="center"/>
          </w:tcPr>
          <w:p w14:paraId="6D658BE5">
            <w:pPr>
              <w:pStyle w:val="29"/>
              <w:bidi w:val="0"/>
              <w:jc w:val="center"/>
              <w:rPr>
                <w:rFonts w:hint="eastAsia"/>
              </w:rPr>
            </w:pPr>
            <w:r>
              <w:rPr>
                <w:rFonts w:ascii="微软雅黑" w:hAnsi="微软雅黑" w:eastAsia="微软雅黑" w:cs="微软雅黑"/>
                <w:i w:val="0"/>
                <w:strike w:val="0"/>
                <w:color w:val="000000"/>
                <w:spacing w:val="0"/>
                <w:sz w:val="21"/>
                <w:u w:val="none"/>
              </w:rPr>
              <w:t>否</w:t>
            </w:r>
          </w:p>
        </w:tc>
        <w:tc>
          <w:tcPr>
            <w:tcW w:w="2854" w:type="dxa"/>
            <w:noWrap w:val="0"/>
            <w:vAlign w:val="center"/>
          </w:tcPr>
          <w:p w14:paraId="51C5820A">
            <w:pPr>
              <w:pStyle w:val="29"/>
              <w:bidi w:val="0"/>
              <w:jc w:val="center"/>
              <w:rPr>
                <w:rFonts w:hint="eastAsia"/>
              </w:rPr>
            </w:pPr>
            <w:r>
              <w:rPr>
                <w:rFonts w:ascii="微软雅黑" w:hAnsi="微软雅黑" w:eastAsia="微软雅黑" w:cs="微软雅黑"/>
                <w:i w:val="0"/>
                <w:strike w:val="0"/>
                <w:color w:val="000000"/>
                <w:spacing w:val="0"/>
                <w:sz w:val="21"/>
                <w:u w:val="none"/>
              </w:rPr>
              <w:t>出错的具体内容</w:t>
            </w:r>
          </w:p>
        </w:tc>
        <w:tc>
          <w:tcPr>
            <w:tcW w:w="4188" w:type="dxa"/>
            <w:noWrap w:val="0"/>
            <w:vAlign w:val="center"/>
          </w:tcPr>
          <w:p w14:paraId="46CC4CD7">
            <w:pPr>
              <w:pStyle w:val="29"/>
              <w:bidi w:val="0"/>
              <w:jc w:val="both"/>
              <w:rPr>
                <w:rFonts w:hint="eastAsia"/>
              </w:rPr>
            </w:pPr>
          </w:p>
        </w:tc>
      </w:tr>
      <w:tr w14:paraId="65BDBF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5" w:type="dxa"/>
            <w:noWrap w:val="0"/>
            <w:vAlign w:val="center"/>
          </w:tcPr>
          <w:p w14:paraId="2D5613FB">
            <w:pPr>
              <w:pStyle w:val="29"/>
              <w:bidi w:val="0"/>
              <w:jc w:val="center"/>
              <w:rPr>
                <w:rFonts w:hint="eastAsia"/>
              </w:rPr>
            </w:pPr>
            <w:r>
              <w:rPr>
                <w:rFonts w:hint="eastAsia"/>
              </w:rPr>
              <w:t>featureVersionCode</w:t>
            </w:r>
          </w:p>
        </w:tc>
        <w:tc>
          <w:tcPr>
            <w:tcW w:w="785" w:type="dxa"/>
            <w:noWrap w:val="0"/>
            <w:vAlign w:val="center"/>
          </w:tcPr>
          <w:p w14:paraId="31567D60">
            <w:pPr>
              <w:pStyle w:val="29"/>
              <w:bidi w:val="0"/>
              <w:jc w:val="center"/>
              <w:rPr>
                <w:rFonts w:hint="eastAsia"/>
              </w:rPr>
            </w:pPr>
            <w:r>
              <w:rPr>
                <w:rFonts w:hint="eastAsia"/>
              </w:rPr>
              <w:t>string</w:t>
            </w:r>
          </w:p>
        </w:tc>
        <w:tc>
          <w:tcPr>
            <w:tcW w:w="545" w:type="dxa"/>
            <w:noWrap w:val="0"/>
            <w:vAlign w:val="center"/>
          </w:tcPr>
          <w:p w14:paraId="39E729B9">
            <w:pPr>
              <w:pStyle w:val="29"/>
              <w:bidi w:val="0"/>
              <w:jc w:val="center"/>
              <w:rPr>
                <w:rFonts w:hint="eastAsia"/>
              </w:rPr>
            </w:pPr>
            <w:r>
              <w:rPr>
                <w:rFonts w:hint="eastAsia"/>
              </w:rPr>
              <w:t>否</w:t>
            </w:r>
          </w:p>
        </w:tc>
        <w:tc>
          <w:tcPr>
            <w:tcW w:w="2854" w:type="dxa"/>
            <w:noWrap w:val="0"/>
            <w:vAlign w:val="center"/>
          </w:tcPr>
          <w:p w14:paraId="769CCF9A">
            <w:pPr>
              <w:pStyle w:val="29"/>
              <w:bidi w:val="0"/>
              <w:jc w:val="center"/>
              <w:rPr>
                <w:rFonts w:hint="eastAsia"/>
              </w:rPr>
            </w:pPr>
            <w:r>
              <w:rPr>
                <w:rFonts w:hint="eastAsia"/>
              </w:rPr>
              <w:t>特征版本代码</w:t>
            </w:r>
          </w:p>
        </w:tc>
        <w:tc>
          <w:tcPr>
            <w:tcW w:w="4188" w:type="dxa"/>
            <w:noWrap w:val="0"/>
            <w:vAlign w:val="center"/>
          </w:tcPr>
          <w:p w14:paraId="4E123992">
            <w:pPr>
              <w:pStyle w:val="29"/>
              <w:bidi w:val="0"/>
              <w:jc w:val="both"/>
              <w:rPr>
                <w:rFonts w:hint="eastAsia"/>
              </w:rPr>
            </w:pPr>
            <w:r>
              <w:rPr>
                <w:rFonts w:hint="eastAsia"/>
              </w:rPr>
              <w:t>针对人脸门禁设备，如果设备初始化（fac_init）时平台返回featureSupported = true，且下发人员信息未提供feature时，设备端提取到人脸特征值时提供，与feature属性搭配。</w:t>
            </w:r>
          </w:p>
        </w:tc>
      </w:tr>
      <w:tr w14:paraId="331FD6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5" w:type="dxa"/>
            <w:noWrap w:val="0"/>
            <w:vAlign w:val="center"/>
          </w:tcPr>
          <w:p w14:paraId="365A9AFB">
            <w:pPr>
              <w:pStyle w:val="29"/>
              <w:bidi w:val="0"/>
              <w:jc w:val="center"/>
              <w:rPr>
                <w:rFonts w:hint="eastAsia"/>
              </w:rPr>
            </w:pPr>
            <w:r>
              <w:rPr>
                <w:rFonts w:hint="eastAsia"/>
              </w:rPr>
              <w:t>feature</w:t>
            </w:r>
          </w:p>
        </w:tc>
        <w:tc>
          <w:tcPr>
            <w:tcW w:w="785" w:type="dxa"/>
            <w:noWrap w:val="0"/>
            <w:vAlign w:val="center"/>
          </w:tcPr>
          <w:p w14:paraId="4B1D82D9">
            <w:pPr>
              <w:pStyle w:val="29"/>
              <w:bidi w:val="0"/>
              <w:jc w:val="center"/>
              <w:rPr>
                <w:rFonts w:hint="eastAsia"/>
              </w:rPr>
            </w:pPr>
            <w:r>
              <w:rPr>
                <w:rFonts w:hint="eastAsia"/>
              </w:rPr>
              <w:t>string</w:t>
            </w:r>
          </w:p>
        </w:tc>
        <w:tc>
          <w:tcPr>
            <w:tcW w:w="545" w:type="dxa"/>
            <w:noWrap w:val="0"/>
            <w:vAlign w:val="center"/>
          </w:tcPr>
          <w:p w14:paraId="4FE51C2D">
            <w:pPr>
              <w:pStyle w:val="29"/>
              <w:bidi w:val="0"/>
              <w:jc w:val="center"/>
              <w:rPr>
                <w:rFonts w:hint="eastAsia"/>
              </w:rPr>
            </w:pPr>
            <w:r>
              <w:rPr>
                <w:rFonts w:hint="eastAsia"/>
              </w:rPr>
              <w:t>否</w:t>
            </w:r>
          </w:p>
        </w:tc>
        <w:tc>
          <w:tcPr>
            <w:tcW w:w="2854" w:type="dxa"/>
            <w:noWrap w:val="0"/>
            <w:vAlign w:val="center"/>
          </w:tcPr>
          <w:p w14:paraId="576A0055">
            <w:pPr>
              <w:pStyle w:val="29"/>
              <w:bidi w:val="0"/>
              <w:jc w:val="center"/>
              <w:rPr>
                <w:rFonts w:hint="eastAsia"/>
              </w:rPr>
            </w:pPr>
            <w:r>
              <w:rPr>
                <w:rFonts w:hint="eastAsia"/>
              </w:rPr>
              <w:t>人脸特征值</w:t>
            </w:r>
          </w:p>
        </w:tc>
        <w:tc>
          <w:tcPr>
            <w:tcW w:w="4188" w:type="dxa"/>
            <w:noWrap w:val="0"/>
            <w:vAlign w:val="center"/>
          </w:tcPr>
          <w:p w14:paraId="185124E2">
            <w:pPr>
              <w:pStyle w:val="29"/>
              <w:bidi w:val="0"/>
              <w:jc w:val="both"/>
              <w:rPr>
                <w:rFonts w:hint="eastAsia"/>
              </w:rPr>
            </w:pPr>
            <w:r>
              <w:rPr>
                <w:rFonts w:hint="eastAsia"/>
              </w:rPr>
              <w:t>针对人脸门禁设备，如果设备初始化（fac_init）时平台返回featureSupported = true，且下发人员信息未提供feature时，设备端提取到人脸特征后返回给平台保存。</w:t>
            </w:r>
          </w:p>
        </w:tc>
      </w:tr>
    </w:tbl>
    <w:p w14:paraId="49A7F1A9">
      <w:pPr>
        <w:bidi w:val="0"/>
        <w:rPr>
          <w:rFonts w:hint="eastAsia"/>
        </w:rPr>
      </w:pPr>
      <w:r>
        <w:rPr>
          <w:rFonts w:hint="eastAsia"/>
        </w:rPr>
        <w:t>示例：</w:t>
      </w:r>
    </w:p>
    <w:p w14:paraId="0085A059">
      <w:pPr>
        <w:snapToGrid/>
        <w:spacing w:line="326" w:lineRule="auto"/>
      </w:pPr>
      <w:r>
        <w:rPr>
          <w:rFonts w:ascii="'Cascadia Mono'" w:hAnsi="'Cascadia Mono'" w:cs="'Cascadia Mono'"/>
          <w:i w:val="0"/>
          <w:strike w:val="0"/>
          <w:color w:val="000000"/>
          <w:sz w:val="21"/>
          <w:u w:val="none"/>
          <w:shd w:val="clear" w:color="auto" w:fill="FFFFFE"/>
        </w:rPr>
        <w:t>{</w:t>
      </w:r>
    </w:p>
    <w:p w14:paraId="3692990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"person_add_rsp"</w:t>
      </w:r>
      <w:r>
        <w:rPr>
          <w:rFonts w:ascii="'Cascadia Mono'" w:hAnsi="'Cascadia Mono'" w:cs="'Cascadia Mono'"/>
          <w:i w:val="0"/>
          <w:strike w:val="0"/>
          <w:color w:val="000000"/>
          <w:sz w:val="21"/>
          <w:u w:val="none"/>
          <w:shd w:val="clear" w:color="auto" w:fill="FFFFFE"/>
        </w:rPr>
        <w:t>,</w:t>
      </w:r>
    </w:p>
    <w:p w14:paraId="20F05E2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7A118B9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24694151">
      <w:pPr>
        <w:snapToGrid/>
        <w:spacing w:line="326" w:lineRule="auto"/>
      </w:pPr>
      <w:r>
        <w:rPr>
          <w:rFonts w:ascii="'Cascadia Mono'" w:hAnsi="'Cascadia Mono'" w:cs="'Cascadia Mono'"/>
          <w:i w:val="0"/>
          <w:strike w:val="0"/>
          <w:color w:val="000000"/>
          <w:sz w:val="21"/>
          <w:u w:val="none"/>
          <w:shd w:val="clear" w:color="auto" w:fill="FFFFFE"/>
        </w:rPr>
        <w:t>}</w:t>
      </w:r>
    </w:p>
    <w:p w14:paraId="7A108524">
      <w:pPr>
        <w:pStyle w:val="5"/>
        <w:numPr>
          <w:ilvl w:val="2"/>
          <w:numId w:val="1"/>
        </w:numPr>
        <w:tabs>
          <w:tab w:val="left" w:pos="0"/>
        </w:tabs>
        <w:rPr>
          <w:rFonts w:hint="eastAsia"/>
        </w:rPr>
      </w:pPr>
      <w:bookmarkStart w:id="278" w:name="_Toc14112"/>
      <w:bookmarkStart w:id="279" w:name="_Toczjwadb"/>
      <w:bookmarkStart w:id="280" w:name="_Toc9632"/>
      <w:bookmarkStart w:id="281" w:name="_Toc6rr7zg"/>
      <w:r>
        <w:rPr>
          <w:rFonts w:hint="eastAsia"/>
        </w:rPr>
        <w:t>删除人员</w:t>
      </w:r>
      <w:bookmarkEnd w:id="278"/>
      <w:bookmarkEnd w:id="279"/>
      <w:bookmarkEnd w:id="280"/>
      <w:bookmarkEnd w:id="281"/>
    </w:p>
    <w:p w14:paraId="33929538">
      <w:pPr>
        <w:bidi w:val="0"/>
        <w:rPr>
          <w:rFonts w:hint="eastAsia"/>
        </w:rPr>
      </w:pPr>
      <w:r>
        <w:rPr>
          <w:rFonts w:hint="eastAsia"/>
        </w:rPr>
        <w:t>本协议针对人脸、IC卡门禁、校园话机等设备有效。</w:t>
      </w:r>
    </w:p>
    <w:p w14:paraId="22903DA8">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0"/>
        <w:gridCol w:w="1226"/>
        <w:gridCol w:w="836"/>
        <w:gridCol w:w="1465"/>
        <w:gridCol w:w="4544"/>
      </w:tblGrid>
      <w:tr w14:paraId="3ADDCB1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490" w:type="dxa"/>
            <w:shd w:val="clear" w:color="auto" w:fill="D7D7D7" w:themeFill="background1" w:themeFillShade="D8"/>
            <w:noWrap w:val="0"/>
            <w:vAlign w:val="center"/>
          </w:tcPr>
          <w:p w14:paraId="498AE989">
            <w:pPr>
              <w:pStyle w:val="29"/>
              <w:bidi w:val="0"/>
              <w:jc w:val="center"/>
              <w:rPr>
                <w:rFonts w:hint="eastAsia"/>
              </w:rPr>
            </w:pPr>
            <w:r>
              <w:rPr>
                <w:rFonts w:hint="eastAsia"/>
              </w:rPr>
              <w:t>属性</w:t>
            </w:r>
          </w:p>
        </w:tc>
        <w:tc>
          <w:tcPr>
            <w:tcW w:w="1226" w:type="dxa"/>
            <w:shd w:val="clear" w:color="auto" w:fill="D7D7D7" w:themeFill="background1" w:themeFillShade="D8"/>
            <w:noWrap w:val="0"/>
            <w:vAlign w:val="center"/>
          </w:tcPr>
          <w:p w14:paraId="66DC9BF8">
            <w:pPr>
              <w:pStyle w:val="29"/>
              <w:bidi w:val="0"/>
              <w:jc w:val="center"/>
              <w:rPr>
                <w:rFonts w:hint="eastAsia"/>
              </w:rPr>
            </w:pPr>
            <w:r>
              <w:rPr>
                <w:rFonts w:hint="eastAsia"/>
              </w:rPr>
              <w:t>类型</w:t>
            </w:r>
          </w:p>
        </w:tc>
        <w:tc>
          <w:tcPr>
            <w:tcW w:w="836" w:type="dxa"/>
            <w:shd w:val="clear" w:color="auto" w:fill="D7D7D7" w:themeFill="background1" w:themeFillShade="D8"/>
            <w:noWrap w:val="0"/>
            <w:vAlign w:val="center"/>
          </w:tcPr>
          <w:p w14:paraId="2C00ED52">
            <w:pPr>
              <w:pStyle w:val="29"/>
              <w:bidi w:val="0"/>
              <w:jc w:val="center"/>
            </w:pPr>
            <w:r>
              <w:rPr>
                <w:rFonts w:hint="eastAsia"/>
              </w:rPr>
              <w:t>必需</w:t>
            </w:r>
          </w:p>
        </w:tc>
        <w:tc>
          <w:tcPr>
            <w:tcW w:w="1465" w:type="dxa"/>
            <w:shd w:val="clear" w:color="auto" w:fill="D7D7D7" w:themeFill="background1" w:themeFillShade="D8"/>
            <w:noWrap w:val="0"/>
            <w:vAlign w:val="center"/>
          </w:tcPr>
          <w:p w14:paraId="6AE67129">
            <w:pPr>
              <w:pStyle w:val="29"/>
              <w:bidi w:val="0"/>
              <w:jc w:val="center"/>
              <w:rPr>
                <w:rFonts w:hint="eastAsia"/>
              </w:rPr>
            </w:pPr>
            <w:r>
              <w:rPr>
                <w:rFonts w:hint="eastAsia"/>
              </w:rPr>
              <w:t>名称</w:t>
            </w:r>
          </w:p>
        </w:tc>
        <w:tc>
          <w:tcPr>
            <w:tcW w:w="4544" w:type="dxa"/>
            <w:shd w:val="clear" w:color="auto" w:fill="D7D7D7" w:themeFill="background1" w:themeFillShade="D8"/>
            <w:noWrap w:val="0"/>
            <w:vAlign w:val="center"/>
          </w:tcPr>
          <w:p w14:paraId="68DA5A7B">
            <w:pPr>
              <w:pStyle w:val="29"/>
              <w:bidi w:val="0"/>
              <w:jc w:val="center"/>
              <w:rPr>
                <w:rFonts w:hint="eastAsia"/>
              </w:rPr>
            </w:pPr>
            <w:r>
              <w:rPr>
                <w:rFonts w:hint="eastAsia"/>
              </w:rPr>
              <w:t>说明</w:t>
            </w:r>
          </w:p>
        </w:tc>
      </w:tr>
      <w:tr w14:paraId="2D2DBC6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174BCB83">
            <w:pPr>
              <w:pStyle w:val="29"/>
              <w:bidi w:val="0"/>
              <w:jc w:val="center"/>
              <w:rPr>
                <w:rFonts w:hint="eastAsia"/>
              </w:rPr>
            </w:pPr>
            <w:r>
              <w:t>cmd</w:t>
            </w:r>
          </w:p>
        </w:tc>
        <w:tc>
          <w:tcPr>
            <w:tcW w:w="1226" w:type="dxa"/>
            <w:noWrap w:val="0"/>
            <w:vAlign w:val="center"/>
          </w:tcPr>
          <w:p w14:paraId="11D1F47D">
            <w:pPr>
              <w:pStyle w:val="29"/>
              <w:bidi w:val="0"/>
              <w:jc w:val="center"/>
            </w:pPr>
            <w:r>
              <w:t>string</w:t>
            </w:r>
          </w:p>
        </w:tc>
        <w:tc>
          <w:tcPr>
            <w:tcW w:w="836" w:type="dxa"/>
            <w:noWrap w:val="0"/>
            <w:vAlign w:val="center"/>
          </w:tcPr>
          <w:p w14:paraId="43AB0DF4">
            <w:pPr>
              <w:pStyle w:val="29"/>
              <w:bidi w:val="0"/>
              <w:jc w:val="center"/>
              <w:rPr>
                <w:rFonts w:hint="eastAsia"/>
              </w:rPr>
            </w:pPr>
            <w:r>
              <w:t>是</w:t>
            </w:r>
          </w:p>
        </w:tc>
        <w:tc>
          <w:tcPr>
            <w:tcW w:w="1465" w:type="dxa"/>
            <w:noWrap w:val="0"/>
            <w:vAlign w:val="center"/>
          </w:tcPr>
          <w:p w14:paraId="6D95BF27">
            <w:pPr>
              <w:pStyle w:val="29"/>
              <w:bidi w:val="0"/>
              <w:jc w:val="center"/>
            </w:pPr>
            <w:r>
              <w:t>命令</w:t>
            </w:r>
          </w:p>
        </w:tc>
        <w:tc>
          <w:tcPr>
            <w:tcW w:w="4544" w:type="dxa"/>
            <w:noWrap w:val="0"/>
            <w:vAlign w:val="center"/>
          </w:tcPr>
          <w:p w14:paraId="3CC469E1">
            <w:pPr>
              <w:pStyle w:val="29"/>
              <w:bidi w:val="0"/>
              <w:jc w:val="both"/>
            </w:pPr>
            <w:r>
              <w:rPr>
                <w:rFonts w:hint="eastAsia"/>
              </w:rPr>
              <w:t>person_delete</w:t>
            </w:r>
          </w:p>
        </w:tc>
      </w:tr>
      <w:tr w14:paraId="06F062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42706EEA">
            <w:pPr>
              <w:pStyle w:val="29"/>
              <w:bidi w:val="0"/>
              <w:jc w:val="center"/>
              <w:rPr>
                <w:rFonts w:hint="eastAsia"/>
              </w:rPr>
            </w:pPr>
            <w:r>
              <w:t>msg_id</w:t>
            </w:r>
          </w:p>
        </w:tc>
        <w:tc>
          <w:tcPr>
            <w:tcW w:w="1226" w:type="dxa"/>
            <w:noWrap w:val="0"/>
            <w:vAlign w:val="center"/>
          </w:tcPr>
          <w:p w14:paraId="4163F323">
            <w:pPr>
              <w:pStyle w:val="29"/>
              <w:bidi w:val="0"/>
              <w:jc w:val="center"/>
              <w:rPr>
                <w:rFonts w:hint="eastAsia"/>
              </w:rPr>
            </w:pPr>
            <w:r>
              <w:t>string</w:t>
            </w:r>
            <w:r>
              <w:rPr>
                <w:rFonts w:hint="eastAsia"/>
              </w:rPr>
              <w:t>（20）</w:t>
            </w:r>
          </w:p>
        </w:tc>
        <w:tc>
          <w:tcPr>
            <w:tcW w:w="836" w:type="dxa"/>
            <w:noWrap w:val="0"/>
            <w:vAlign w:val="center"/>
          </w:tcPr>
          <w:p w14:paraId="34E1CE52">
            <w:pPr>
              <w:pStyle w:val="29"/>
              <w:bidi w:val="0"/>
              <w:jc w:val="center"/>
              <w:rPr>
                <w:rFonts w:hint="eastAsia"/>
              </w:rPr>
            </w:pPr>
            <w:r>
              <w:t>是</w:t>
            </w:r>
          </w:p>
        </w:tc>
        <w:tc>
          <w:tcPr>
            <w:tcW w:w="1465" w:type="dxa"/>
            <w:noWrap w:val="0"/>
            <w:vAlign w:val="center"/>
          </w:tcPr>
          <w:p w14:paraId="0BB3ED9A">
            <w:pPr>
              <w:pStyle w:val="29"/>
              <w:bidi w:val="0"/>
              <w:jc w:val="center"/>
              <w:rPr>
                <w:rFonts w:hint="eastAsia"/>
              </w:rPr>
            </w:pPr>
            <w:r>
              <w:t>消息 ID</w:t>
            </w:r>
          </w:p>
        </w:tc>
        <w:tc>
          <w:tcPr>
            <w:tcW w:w="4544" w:type="dxa"/>
            <w:noWrap w:val="0"/>
            <w:vAlign w:val="center"/>
          </w:tcPr>
          <w:p w14:paraId="17A8E212">
            <w:pPr>
              <w:pStyle w:val="29"/>
              <w:bidi w:val="0"/>
              <w:jc w:val="both"/>
              <w:rPr>
                <w:rFonts w:hint="eastAsia"/>
              </w:rPr>
            </w:pPr>
            <w:r>
              <w:t>此次请求的唯一标识，20 位长，前 13 位是毫秒时间，后 7 位是字母和数字的随机数</w:t>
            </w:r>
          </w:p>
        </w:tc>
      </w:tr>
      <w:tr w14:paraId="4AFC21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90" w:type="dxa"/>
            <w:noWrap w:val="0"/>
            <w:vAlign w:val="center"/>
          </w:tcPr>
          <w:p w14:paraId="3B12389F">
            <w:pPr>
              <w:pStyle w:val="29"/>
              <w:bidi w:val="0"/>
              <w:jc w:val="center"/>
            </w:pPr>
            <w:r>
              <w:rPr>
                <w:rFonts w:hint="eastAsia"/>
              </w:rPr>
              <w:t>personIdList</w:t>
            </w:r>
          </w:p>
        </w:tc>
        <w:tc>
          <w:tcPr>
            <w:tcW w:w="1226" w:type="dxa"/>
            <w:noWrap w:val="0"/>
            <w:vAlign w:val="center"/>
          </w:tcPr>
          <w:p w14:paraId="0B8400A3">
            <w:pPr>
              <w:pStyle w:val="29"/>
              <w:bidi w:val="0"/>
              <w:jc w:val="center"/>
            </w:pPr>
            <w:r>
              <w:rPr>
                <w:rFonts w:hint="eastAsia"/>
              </w:rPr>
              <w:t>string[]</w:t>
            </w:r>
          </w:p>
        </w:tc>
        <w:tc>
          <w:tcPr>
            <w:tcW w:w="836" w:type="dxa"/>
            <w:noWrap w:val="0"/>
            <w:vAlign w:val="center"/>
          </w:tcPr>
          <w:p w14:paraId="29F111AD">
            <w:pPr>
              <w:pStyle w:val="29"/>
              <w:bidi w:val="0"/>
              <w:jc w:val="center"/>
            </w:pPr>
            <w:r>
              <w:rPr>
                <w:rFonts w:hint="eastAsia"/>
              </w:rPr>
              <w:t>是</w:t>
            </w:r>
          </w:p>
        </w:tc>
        <w:tc>
          <w:tcPr>
            <w:tcW w:w="1465" w:type="dxa"/>
            <w:noWrap w:val="0"/>
            <w:vAlign w:val="center"/>
          </w:tcPr>
          <w:p w14:paraId="743257B1">
            <w:pPr>
              <w:pStyle w:val="29"/>
              <w:bidi w:val="0"/>
              <w:jc w:val="center"/>
            </w:pPr>
            <w:r>
              <w:rPr>
                <w:rFonts w:hint="eastAsia"/>
              </w:rPr>
              <w:t>人员ID列表</w:t>
            </w:r>
          </w:p>
        </w:tc>
        <w:tc>
          <w:tcPr>
            <w:tcW w:w="4544" w:type="dxa"/>
            <w:noWrap w:val="0"/>
            <w:vAlign w:val="center"/>
          </w:tcPr>
          <w:p w14:paraId="08F0CCD6">
            <w:pPr>
              <w:pStyle w:val="29"/>
              <w:bidi w:val="0"/>
              <w:jc w:val="both"/>
            </w:pPr>
            <w:r>
              <w:rPr>
                <w:rFonts w:hint="eastAsia"/>
              </w:rPr>
              <w:t>需要删除的人员ID列表</w:t>
            </w:r>
          </w:p>
        </w:tc>
      </w:tr>
    </w:tbl>
    <w:p w14:paraId="5D503EA3">
      <w:pPr>
        <w:bidi w:val="0"/>
        <w:rPr>
          <w:rFonts w:hint="eastAsia"/>
        </w:rPr>
      </w:pPr>
      <w:r>
        <w:rPr>
          <w:rFonts w:hint="eastAsia"/>
        </w:rPr>
        <w:t>示例：</w:t>
      </w:r>
    </w:p>
    <w:p w14:paraId="78830719">
      <w:pPr>
        <w:snapToGrid/>
        <w:spacing w:line="326" w:lineRule="auto"/>
      </w:pPr>
      <w:r>
        <w:rPr>
          <w:rFonts w:ascii="'Cascadia Mono'" w:hAnsi="'Cascadia Mono'" w:cs="'Cascadia Mono'"/>
          <w:i w:val="0"/>
          <w:strike w:val="0"/>
          <w:color w:val="000000"/>
          <w:sz w:val="21"/>
          <w:u w:val="none"/>
          <w:shd w:val="clear" w:color="auto" w:fill="FFFFFE"/>
        </w:rPr>
        <w:t>{</w:t>
      </w:r>
    </w:p>
    <w:p w14:paraId="354A57A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"person_delete"</w:t>
      </w:r>
      <w:r>
        <w:rPr>
          <w:rFonts w:ascii="'Cascadia Mono'" w:hAnsi="'Cascadia Mono'" w:cs="'Cascadia Mono'"/>
          <w:i w:val="0"/>
          <w:strike w:val="0"/>
          <w:color w:val="000000"/>
          <w:sz w:val="21"/>
          <w:u w:val="none"/>
          <w:shd w:val="clear" w:color="auto" w:fill="FFFFFE"/>
        </w:rPr>
        <w:t>,</w:t>
      </w:r>
    </w:p>
    <w:p w14:paraId="233BE74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40A1FAE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"personIdList"</w:t>
      </w:r>
      <w:r>
        <w:rPr>
          <w:rFonts w:ascii="'Cascadia Mono'" w:hAnsi="'Cascadia Mono'" w:cs="'Cascadia Mono'"/>
          <w:i w:val="0"/>
          <w:strike w:val="0"/>
          <w:color w:val="000000"/>
          <w:sz w:val="21"/>
          <w:u w:val="none"/>
          <w:shd w:val="clear" w:color="auto" w:fill="FFFFFE"/>
        </w:rPr>
        <w:t>: [</w:t>
      </w:r>
    </w:p>
    <w:p w14:paraId="0E82F6F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"8f3fde08b74c419f9802ce3978ad1de2"</w:t>
      </w:r>
      <w:r>
        <w:rPr>
          <w:rFonts w:ascii="'Cascadia Mono'" w:hAnsi="'Cascadia Mono'" w:cs="'Cascadia Mono'"/>
          <w:i w:val="0"/>
          <w:strike w:val="0"/>
          <w:color w:val="000000"/>
          <w:sz w:val="21"/>
          <w:u w:val="none"/>
          <w:shd w:val="clear" w:color="auto" w:fill="FFFFFE"/>
        </w:rPr>
        <w:t>,</w:t>
      </w:r>
    </w:p>
    <w:p w14:paraId="40A2B00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"9c85c17da29f48b6832c0ddbad161985"</w:t>
      </w:r>
      <w:r>
        <w:rPr>
          <w:rFonts w:ascii="'Cascadia Mono'" w:hAnsi="'Cascadia Mono'" w:cs="'Cascadia Mono'"/>
          <w:i w:val="0"/>
          <w:strike w:val="0"/>
          <w:color w:val="000000"/>
          <w:sz w:val="21"/>
          <w:u w:val="none"/>
          <w:shd w:val="clear" w:color="auto" w:fill="FFFFFE"/>
        </w:rPr>
        <w:t>,</w:t>
      </w:r>
    </w:p>
    <w:p w14:paraId="11E92DE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"bee1477cfc2f5755451190729d364dfd"</w:t>
      </w:r>
    </w:p>
    <w:p w14:paraId="57DBA4DB">
      <w:pPr>
        <w:snapToGrid/>
        <w:spacing w:line="326" w:lineRule="auto"/>
      </w:pPr>
      <w:r>
        <w:rPr>
          <w:rFonts w:ascii="'Cascadia Mono'" w:hAnsi="'Cascadia Mono'" w:cs="'Cascadia Mono'"/>
          <w:i w:val="0"/>
          <w:strike w:val="0"/>
          <w:color w:val="000000"/>
          <w:sz w:val="21"/>
          <w:u w:val="none"/>
          <w:shd w:val="clear" w:color="auto" w:fill="FFFFFE"/>
        </w:rPr>
        <w:t>    ]</w:t>
      </w:r>
    </w:p>
    <w:p w14:paraId="4A6171DF">
      <w:pPr>
        <w:snapToGrid/>
        <w:spacing w:line="326" w:lineRule="auto"/>
      </w:pPr>
      <w:r>
        <w:rPr>
          <w:rFonts w:ascii="'Cascadia Mono'" w:hAnsi="'Cascadia Mono'" w:cs="'Cascadia Mono'"/>
          <w:i w:val="0"/>
          <w:strike w:val="0"/>
          <w:color w:val="000000"/>
          <w:sz w:val="21"/>
          <w:u w:val="none"/>
          <w:shd w:val="clear" w:color="auto" w:fill="FFFFFE"/>
        </w:rPr>
        <w:t>}</w:t>
      </w:r>
    </w:p>
    <w:p w14:paraId="1F9433AF">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909"/>
        <w:gridCol w:w="2746"/>
        <w:gridCol w:w="4293"/>
      </w:tblGrid>
      <w:tr w14:paraId="5548F8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3BB255F8">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7F4CA006">
            <w:pPr>
              <w:pStyle w:val="29"/>
              <w:bidi w:val="0"/>
              <w:jc w:val="center"/>
              <w:rPr>
                <w:rFonts w:hint="eastAsia"/>
              </w:rPr>
            </w:pPr>
            <w:r>
              <w:rPr>
                <w:rFonts w:hint="eastAsia"/>
              </w:rPr>
              <w:t>类型</w:t>
            </w:r>
          </w:p>
        </w:tc>
        <w:tc>
          <w:tcPr>
            <w:tcW w:w="909" w:type="dxa"/>
            <w:shd w:val="clear" w:color="auto" w:fill="D7D7D7" w:themeFill="background1" w:themeFillShade="D8"/>
            <w:noWrap w:val="0"/>
            <w:vAlign w:val="center"/>
          </w:tcPr>
          <w:p w14:paraId="5A1BF16A">
            <w:pPr>
              <w:pStyle w:val="29"/>
              <w:bidi w:val="0"/>
              <w:jc w:val="center"/>
            </w:pPr>
            <w:r>
              <w:rPr>
                <w:rFonts w:hint="eastAsia"/>
              </w:rPr>
              <w:t>必需</w:t>
            </w:r>
          </w:p>
        </w:tc>
        <w:tc>
          <w:tcPr>
            <w:tcW w:w="2746" w:type="dxa"/>
            <w:shd w:val="clear" w:color="auto" w:fill="D7D7D7" w:themeFill="background1" w:themeFillShade="D8"/>
            <w:noWrap w:val="0"/>
            <w:vAlign w:val="center"/>
          </w:tcPr>
          <w:p w14:paraId="4F8EE561">
            <w:pPr>
              <w:pStyle w:val="29"/>
              <w:bidi w:val="0"/>
              <w:jc w:val="center"/>
              <w:rPr>
                <w:rFonts w:hint="eastAsia"/>
              </w:rPr>
            </w:pPr>
            <w:r>
              <w:rPr>
                <w:rFonts w:hint="eastAsia"/>
              </w:rPr>
              <w:t>名称</w:t>
            </w:r>
          </w:p>
        </w:tc>
        <w:tc>
          <w:tcPr>
            <w:tcW w:w="4293" w:type="dxa"/>
            <w:shd w:val="clear" w:color="auto" w:fill="D7D7D7" w:themeFill="background1" w:themeFillShade="D8"/>
            <w:noWrap w:val="0"/>
            <w:vAlign w:val="center"/>
          </w:tcPr>
          <w:p w14:paraId="0C2CCBA8">
            <w:pPr>
              <w:pStyle w:val="29"/>
              <w:bidi w:val="0"/>
              <w:jc w:val="center"/>
              <w:rPr>
                <w:rFonts w:hint="eastAsia"/>
              </w:rPr>
            </w:pPr>
            <w:r>
              <w:rPr>
                <w:rFonts w:hint="eastAsia"/>
              </w:rPr>
              <w:t>说明</w:t>
            </w:r>
          </w:p>
        </w:tc>
      </w:tr>
      <w:tr w14:paraId="7F9C7D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70722CF8">
            <w:pPr>
              <w:pStyle w:val="29"/>
              <w:bidi w:val="0"/>
              <w:jc w:val="center"/>
              <w:rPr>
                <w:rFonts w:hint="eastAsia"/>
              </w:rPr>
            </w:pPr>
            <w:r>
              <w:t>cmd</w:t>
            </w:r>
          </w:p>
        </w:tc>
        <w:tc>
          <w:tcPr>
            <w:tcW w:w="730" w:type="dxa"/>
            <w:noWrap w:val="0"/>
            <w:vAlign w:val="center"/>
          </w:tcPr>
          <w:p w14:paraId="7284823B">
            <w:pPr>
              <w:pStyle w:val="29"/>
              <w:bidi w:val="0"/>
              <w:jc w:val="center"/>
            </w:pPr>
            <w:r>
              <w:t>string</w:t>
            </w:r>
          </w:p>
        </w:tc>
        <w:tc>
          <w:tcPr>
            <w:tcW w:w="909" w:type="dxa"/>
            <w:noWrap w:val="0"/>
            <w:vAlign w:val="center"/>
          </w:tcPr>
          <w:p w14:paraId="69C4C093">
            <w:pPr>
              <w:pStyle w:val="29"/>
              <w:bidi w:val="0"/>
              <w:jc w:val="center"/>
              <w:rPr>
                <w:rFonts w:hint="eastAsia"/>
              </w:rPr>
            </w:pPr>
            <w:r>
              <w:t>是</w:t>
            </w:r>
          </w:p>
        </w:tc>
        <w:tc>
          <w:tcPr>
            <w:tcW w:w="2746" w:type="dxa"/>
            <w:noWrap w:val="0"/>
            <w:vAlign w:val="center"/>
          </w:tcPr>
          <w:p w14:paraId="63292C6F">
            <w:pPr>
              <w:pStyle w:val="29"/>
              <w:bidi w:val="0"/>
              <w:jc w:val="center"/>
            </w:pPr>
            <w:r>
              <w:t>命令</w:t>
            </w:r>
          </w:p>
        </w:tc>
        <w:tc>
          <w:tcPr>
            <w:tcW w:w="4293" w:type="dxa"/>
            <w:noWrap w:val="0"/>
            <w:vAlign w:val="center"/>
          </w:tcPr>
          <w:p w14:paraId="3322193D">
            <w:pPr>
              <w:pStyle w:val="29"/>
              <w:bidi w:val="0"/>
              <w:jc w:val="left"/>
            </w:pPr>
            <w:r>
              <w:rPr>
                <w:rFonts w:hint="eastAsia"/>
              </w:rPr>
              <w:t>person_delete_rsp</w:t>
            </w:r>
          </w:p>
        </w:tc>
      </w:tr>
      <w:tr w14:paraId="5BBC3E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61D7F92D">
            <w:pPr>
              <w:pStyle w:val="29"/>
              <w:bidi w:val="0"/>
              <w:jc w:val="center"/>
              <w:rPr>
                <w:rFonts w:hint="eastAsia"/>
              </w:rPr>
            </w:pPr>
            <w:r>
              <w:t>status</w:t>
            </w:r>
          </w:p>
        </w:tc>
        <w:tc>
          <w:tcPr>
            <w:tcW w:w="730" w:type="dxa"/>
            <w:noWrap w:val="0"/>
            <w:vAlign w:val="center"/>
          </w:tcPr>
          <w:p w14:paraId="44F2FCC2">
            <w:pPr>
              <w:pStyle w:val="29"/>
              <w:bidi w:val="0"/>
              <w:jc w:val="center"/>
              <w:rPr>
                <w:rFonts w:hint="eastAsia"/>
              </w:rPr>
            </w:pPr>
            <w:r>
              <w:t>string</w:t>
            </w:r>
          </w:p>
        </w:tc>
        <w:tc>
          <w:tcPr>
            <w:tcW w:w="909" w:type="dxa"/>
            <w:noWrap w:val="0"/>
            <w:vAlign w:val="center"/>
          </w:tcPr>
          <w:p w14:paraId="6A18CD70">
            <w:pPr>
              <w:pStyle w:val="29"/>
              <w:bidi w:val="0"/>
              <w:jc w:val="center"/>
              <w:rPr>
                <w:rFonts w:hint="eastAsia"/>
              </w:rPr>
            </w:pPr>
            <w:r>
              <w:t>是</w:t>
            </w:r>
          </w:p>
        </w:tc>
        <w:tc>
          <w:tcPr>
            <w:tcW w:w="2746" w:type="dxa"/>
            <w:noWrap w:val="0"/>
            <w:vAlign w:val="center"/>
          </w:tcPr>
          <w:p w14:paraId="6885262B">
            <w:pPr>
              <w:pStyle w:val="29"/>
              <w:bidi w:val="0"/>
              <w:jc w:val="center"/>
              <w:rPr>
                <w:rFonts w:hint="eastAsia"/>
              </w:rPr>
            </w:pPr>
            <w:r>
              <w:t>应答状态。“ok”表示正常，其它则表示出错</w:t>
            </w:r>
          </w:p>
        </w:tc>
        <w:tc>
          <w:tcPr>
            <w:tcW w:w="4293" w:type="dxa"/>
            <w:noWrap w:val="0"/>
            <w:vAlign w:val="center"/>
          </w:tcPr>
          <w:p w14:paraId="1B1C5D3B">
            <w:pPr>
              <w:pStyle w:val="29"/>
              <w:bidi w:val="0"/>
              <w:jc w:val="left"/>
              <w:rPr>
                <w:rFonts w:hint="eastAsia"/>
              </w:rPr>
            </w:pPr>
          </w:p>
        </w:tc>
      </w:tr>
      <w:tr w14:paraId="7142DD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893" w:type="dxa"/>
            <w:noWrap w:val="0"/>
            <w:vAlign w:val="center"/>
          </w:tcPr>
          <w:p w14:paraId="2E1D34FD">
            <w:pPr>
              <w:pStyle w:val="29"/>
              <w:bidi w:val="0"/>
              <w:jc w:val="center"/>
              <w:rPr>
                <w:rFonts w:hint="eastAsia"/>
              </w:rPr>
            </w:pPr>
            <w:r>
              <w:t>msg_id</w:t>
            </w:r>
          </w:p>
        </w:tc>
        <w:tc>
          <w:tcPr>
            <w:tcW w:w="730" w:type="dxa"/>
            <w:noWrap w:val="0"/>
            <w:vAlign w:val="center"/>
          </w:tcPr>
          <w:p w14:paraId="34C49463">
            <w:pPr>
              <w:pStyle w:val="29"/>
              <w:bidi w:val="0"/>
              <w:jc w:val="center"/>
              <w:rPr>
                <w:rFonts w:hint="eastAsia"/>
              </w:rPr>
            </w:pPr>
            <w:r>
              <w:t>string</w:t>
            </w:r>
          </w:p>
        </w:tc>
        <w:tc>
          <w:tcPr>
            <w:tcW w:w="909" w:type="dxa"/>
            <w:noWrap w:val="0"/>
            <w:vAlign w:val="center"/>
          </w:tcPr>
          <w:p w14:paraId="5D724E1C">
            <w:pPr>
              <w:pStyle w:val="29"/>
              <w:bidi w:val="0"/>
              <w:jc w:val="center"/>
              <w:rPr>
                <w:rFonts w:hint="eastAsia"/>
              </w:rPr>
            </w:pPr>
            <w:r>
              <w:t>是</w:t>
            </w:r>
          </w:p>
        </w:tc>
        <w:tc>
          <w:tcPr>
            <w:tcW w:w="2746" w:type="dxa"/>
            <w:noWrap w:val="0"/>
            <w:vAlign w:val="center"/>
          </w:tcPr>
          <w:p w14:paraId="42DDBA4F">
            <w:pPr>
              <w:pStyle w:val="29"/>
              <w:bidi w:val="0"/>
              <w:jc w:val="center"/>
              <w:rPr>
                <w:rFonts w:hint="eastAsia"/>
              </w:rPr>
            </w:pPr>
            <w:r>
              <w:t>消息 ID</w:t>
            </w:r>
          </w:p>
        </w:tc>
        <w:tc>
          <w:tcPr>
            <w:tcW w:w="4293" w:type="dxa"/>
            <w:noWrap w:val="0"/>
            <w:vAlign w:val="center"/>
          </w:tcPr>
          <w:p w14:paraId="1FAA23AA">
            <w:pPr>
              <w:pStyle w:val="29"/>
              <w:bidi w:val="0"/>
              <w:jc w:val="left"/>
              <w:rPr>
                <w:rFonts w:hint="eastAsia"/>
              </w:rPr>
            </w:pPr>
            <w:r>
              <w:t>与请求时的消息 ID 一致，用于标识该应答对应哪一个请求</w:t>
            </w:r>
          </w:p>
        </w:tc>
      </w:tr>
    </w:tbl>
    <w:p w14:paraId="348689B5">
      <w:pPr>
        <w:bidi w:val="0"/>
        <w:rPr>
          <w:rFonts w:hint="eastAsia"/>
        </w:rPr>
      </w:pPr>
      <w:r>
        <w:rPr>
          <w:rFonts w:hint="eastAsia"/>
        </w:rPr>
        <w:t>示例：</w:t>
      </w:r>
    </w:p>
    <w:p w14:paraId="3FD37928">
      <w:pPr>
        <w:snapToGrid/>
        <w:spacing w:line="326" w:lineRule="auto"/>
      </w:pPr>
      <w:r>
        <w:rPr>
          <w:rFonts w:ascii="'Cascadia Mono'" w:hAnsi="'Cascadia Mono'" w:cs="'Cascadia Mono'"/>
          <w:i w:val="0"/>
          <w:strike w:val="0"/>
          <w:color w:val="000000"/>
          <w:sz w:val="21"/>
          <w:u w:val="none"/>
          <w:shd w:val="clear" w:color="auto" w:fill="FFFFFE"/>
        </w:rPr>
        <w:t>{</w:t>
      </w:r>
    </w:p>
    <w:p w14:paraId="20CFA29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"person_delete_rsp"</w:t>
      </w:r>
      <w:r>
        <w:rPr>
          <w:rFonts w:ascii="'Cascadia Mono'" w:hAnsi="'Cascadia Mono'" w:cs="'Cascadia Mono'"/>
          <w:i w:val="0"/>
          <w:strike w:val="0"/>
          <w:color w:val="000000"/>
          <w:sz w:val="21"/>
          <w:u w:val="none"/>
          <w:shd w:val="clear" w:color="auto" w:fill="FFFFFE"/>
        </w:rPr>
        <w:t>,</w:t>
      </w:r>
    </w:p>
    <w:p w14:paraId="7737EDE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10705ED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33FB9C42">
      <w:pPr>
        <w:snapToGrid/>
        <w:spacing w:line="326" w:lineRule="auto"/>
      </w:pPr>
      <w:r>
        <w:rPr>
          <w:rFonts w:ascii="'Cascadia Mono'" w:hAnsi="'Cascadia Mono'" w:cs="'Cascadia Mono'"/>
          <w:i w:val="0"/>
          <w:strike w:val="0"/>
          <w:color w:val="000000"/>
          <w:sz w:val="21"/>
          <w:u w:val="none"/>
          <w:shd w:val="clear" w:color="auto" w:fill="FFFFFE"/>
        </w:rPr>
        <w:t>}</w:t>
      </w:r>
    </w:p>
    <w:p w14:paraId="66C513E6">
      <w:pPr>
        <w:pStyle w:val="5"/>
        <w:numPr>
          <w:ilvl w:val="2"/>
          <w:numId w:val="1"/>
        </w:numPr>
        <w:tabs>
          <w:tab w:val="left" w:pos="0"/>
        </w:tabs>
        <w:rPr>
          <w:rFonts w:hint="eastAsia"/>
        </w:rPr>
      </w:pPr>
      <w:bookmarkStart w:id="282" w:name="_Toc30314"/>
      <w:r>
        <w:rPr>
          <w:rFonts w:hint="eastAsia"/>
        </w:rPr>
        <w:t>清空人员列表</w:t>
      </w:r>
      <w:bookmarkEnd w:id="282"/>
    </w:p>
    <w:p w14:paraId="5F039498">
      <w:pPr>
        <w:bidi w:val="0"/>
        <w:rPr>
          <w:rFonts w:hint="eastAsia"/>
        </w:rPr>
      </w:pPr>
      <w:r>
        <w:rPr>
          <w:rFonts w:hint="eastAsia"/>
        </w:rPr>
        <w:t>本协议针对人脸、IC卡门禁、校园话机等设备有效。</w:t>
      </w:r>
    </w:p>
    <w:p w14:paraId="24778655">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8"/>
        <w:gridCol w:w="1278"/>
        <w:gridCol w:w="756"/>
        <w:gridCol w:w="1047"/>
        <w:gridCol w:w="5504"/>
      </w:tblGrid>
      <w:tr w14:paraId="100374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978" w:type="dxa"/>
            <w:shd w:val="clear" w:color="auto" w:fill="D7D7D7" w:themeFill="background1" w:themeFillShade="D8"/>
            <w:noWrap w:val="0"/>
            <w:vAlign w:val="center"/>
          </w:tcPr>
          <w:p w14:paraId="3C4F4C9C">
            <w:pPr>
              <w:pStyle w:val="29"/>
              <w:bidi w:val="0"/>
              <w:jc w:val="center"/>
              <w:rPr>
                <w:rFonts w:hint="eastAsia"/>
              </w:rPr>
            </w:pPr>
            <w:r>
              <w:rPr>
                <w:rFonts w:hint="eastAsia"/>
              </w:rPr>
              <w:t>属性</w:t>
            </w:r>
          </w:p>
        </w:tc>
        <w:tc>
          <w:tcPr>
            <w:tcW w:w="1278" w:type="dxa"/>
            <w:shd w:val="clear" w:color="auto" w:fill="D7D7D7" w:themeFill="background1" w:themeFillShade="D8"/>
            <w:noWrap w:val="0"/>
            <w:vAlign w:val="center"/>
          </w:tcPr>
          <w:p w14:paraId="0530E855">
            <w:pPr>
              <w:pStyle w:val="29"/>
              <w:bidi w:val="0"/>
              <w:jc w:val="center"/>
              <w:rPr>
                <w:rFonts w:hint="eastAsia"/>
              </w:rPr>
            </w:pPr>
            <w:r>
              <w:rPr>
                <w:rFonts w:hint="eastAsia"/>
              </w:rPr>
              <w:t>类型</w:t>
            </w:r>
          </w:p>
        </w:tc>
        <w:tc>
          <w:tcPr>
            <w:tcW w:w="756" w:type="dxa"/>
            <w:shd w:val="clear" w:color="auto" w:fill="D7D7D7" w:themeFill="background1" w:themeFillShade="D8"/>
            <w:noWrap w:val="0"/>
            <w:vAlign w:val="center"/>
          </w:tcPr>
          <w:p w14:paraId="096E18DA">
            <w:pPr>
              <w:pStyle w:val="29"/>
              <w:bidi w:val="0"/>
              <w:jc w:val="center"/>
            </w:pPr>
            <w:r>
              <w:rPr>
                <w:rFonts w:hint="eastAsia"/>
              </w:rPr>
              <w:t>必需</w:t>
            </w:r>
          </w:p>
        </w:tc>
        <w:tc>
          <w:tcPr>
            <w:tcW w:w="1047" w:type="dxa"/>
            <w:shd w:val="clear" w:color="auto" w:fill="D7D7D7" w:themeFill="background1" w:themeFillShade="D8"/>
            <w:noWrap w:val="0"/>
            <w:vAlign w:val="center"/>
          </w:tcPr>
          <w:p w14:paraId="72E54D42">
            <w:pPr>
              <w:pStyle w:val="29"/>
              <w:bidi w:val="0"/>
              <w:jc w:val="center"/>
              <w:rPr>
                <w:rFonts w:hint="eastAsia"/>
              </w:rPr>
            </w:pPr>
            <w:r>
              <w:rPr>
                <w:rFonts w:hint="eastAsia"/>
              </w:rPr>
              <w:t>名称</w:t>
            </w:r>
          </w:p>
        </w:tc>
        <w:tc>
          <w:tcPr>
            <w:tcW w:w="5504" w:type="dxa"/>
            <w:shd w:val="clear" w:color="auto" w:fill="D7D7D7" w:themeFill="background1" w:themeFillShade="D8"/>
            <w:noWrap w:val="0"/>
            <w:vAlign w:val="center"/>
          </w:tcPr>
          <w:p w14:paraId="0ADB526C">
            <w:pPr>
              <w:pStyle w:val="29"/>
              <w:bidi w:val="0"/>
              <w:jc w:val="center"/>
              <w:rPr>
                <w:rFonts w:hint="eastAsia"/>
              </w:rPr>
            </w:pPr>
            <w:r>
              <w:rPr>
                <w:rFonts w:hint="eastAsia"/>
              </w:rPr>
              <w:t>说明</w:t>
            </w:r>
          </w:p>
        </w:tc>
      </w:tr>
      <w:tr w14:paraId="26FB0F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7ADB251F">
            <w:pPr>
              <w:pStyle w:val="29"/>
              <w:bidi w:val="0"/>
              <w:jc w:val="center"/>
              <w:rPr>
                <w:rFonts w:hint="eastAsia"/>
              </w:rPr>
            </w:pPr>
            <w:r>
              <w:t>cmd</w:t>
            </w:r>
          </w:p>
        </w:tc>
        <w:tc>
          <w:tcPr>
            <w:tcW w:w="1278" w:type="dxa"/>
            <w:noWrap w:val="0"/>
            <w:vAlign w:val="center"/>
          </w:tcPr>
          <w:p w14:paraId="0209C1A3">
            <w:pPr>
              <w:pStyle w:val="29"/>
              <w:bidi w:val="0"/>
              <w:jc w:val="center"/>
            </w:pPr>
            <w:r>
              <w:t>string</w:t>
            </w:r>
          </w:p>
        </w:tc>
        <w:tc>
          <w:tcPr>
            <w:tcW w:w="756" w:type="dxa"/>
            <w:noWrap w:val="0"/>
            <w:vAlign w:val="center"/>
          </w:tcPr>
          <w:p w14:paraId="5ED163B6">
            <w:pPr>
              <w:pStyle w:val="29"/>
              <w:bidi w:val="0"/>
              <w:jc w:val="center"/>
              <w:rPr>
                <w:rFonts w:hint="eastAsia"/>
              </w:rPr>
            </w:pPr>
            <w:r>
              <w:t>是</w:t>
            </w:r>
          </w:p>
        </w:tc>
        <w:tc>
          <w:tcPr>
            <w:tcW w:w="1047" w:type="dxa"/>
            <w:noWrap w:val="0"/>
            <w:vAlign w:val="center"/>
          </w:tcPr>
          <w:p w14:paraId="2173C9C1">
            <w:pPr>
              <w:pStyle w:val="29"/>
              <w:bidi w:val="0"/>
              <w:jc w:val="center"/>
            </w:pPr>
            <w:r>
              <w:t>命令</w:t>
            </w:r>
          </w:p>
        </w:tc>
        <w:tc>
          <w:tcPr>
            <w:tcW w:w="5504" w:type="dxa"/>
            <w:noWrap w:val="0"/>
            <w:vAlign w:val="center"/>
          </w:tcPr>
          <w:p w14:paraId="4B02E68D">
            <w:pPr>
              <w:pStyle w:val="29"/>
              <w:bidi w:val="0"/>
              <w:jc w:val="both"/>
            </w:pPr>
            <w:r>
              <w:rPr>
                <w:rFonts w:hint="eastAsia"/>
              </w:rPr>
              <w:t>person_clear</w:t>
            </w:r>
          </w:p>
        </w:tc>
      </w:tr>
      <w:tr w14:paraId="24A4AE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337880A1">
            <w:pPr>
              <w:pStyle w:val="29"/>
              <w:bidi w:val="0"/>
              <w:jc w:val="center"/>
              <w:rPr>
                <w:rFonts w:hint="eastAsia"/>
              </w:rPr>
            </w:pPr>
            <w:r>
              <w:t>msg_id</w:t>
            </w:r>
          </w:p>
        </w:tc>
        <w:tc>
          <w:tcPr>
            <w:tcW w:w="1278" w:type="dxa"/>
            <w:noWrap w:val="0"/>
            <w:vAlign w:val="center"/>
          </w:tcPr>
          <w:p w14:paraId="75B85B66">
            <w:pPr>
              <w:pStyle w:val="29"/>
              <w:bidi w:val="0"/>
              <w:jc w:val="center"/>
              <w:rPr>
                <w:rFonts w:hint="eastAsia"/>
              </w:rPr>
            </w:pPr>
            <w:r>
              <w:t>string</w:t>
            </w:r>
            <w:r>
              <w:rPr>
                <w:rFonts w:hint="eastAsia"/>
              </w:rPr>
              <w:t>（20）</w:t>
            </w:r>
          </w:p>
        </w:tc>
        <w:tc>
          <w:tcPr>
            <w:tcW w:w="756" w:type="dxa"/>
            <w:noWrap w:val="0"/>
            <w:vAlign w:val="center"/>
          </w:tcPr>
          <w:p w14:paraId="23568729">
            <w:pPr>
              <w:pStyle w:val="29"/>
              <w:bidi w:val="0"/>
              <w:jc w:val="center"/>
              <w:rPr>
                <w:rFonts w:hint="eastAsia"/>
              </w:rPr>
            </w:pPr>
            <w:r>
              <w:t>是</w:t>
            </w:r>
          </w:p>
        </w:tc>
        <w:tc>
          <w:tcPr>
            <w:tcW w:w="1047" w:type="dxa"/>
            <w:noWrap w:val="0"/>
            <w:vAlign w:val="center"/>
          </w:tcPr>
          <w:p w14:paraId="028314F9">
            <w:pPr>
              <w:pStyle w:val="29"/>
              <w:bidi w:val="0"/>
              <w:jc w:val="center"/>
              <w:rPr>
                <w:rFonts w:hint="eastAsia"/>
              </w:rPr>
            </w:pPr>
            <w:r>
              <w:t>消息 ID</w:t>
            </w:r>
          </w:p>
        </w:tc>
        <w:tc>
          <w:tcPr>
            <w:tcW w:w="5504" w:type="dxa"/>
            <w:noWrap w:val="0"/>
            <w:vAlign w:val="center"/>
          </w:tcPr>
          <w:p w14:paraId="41E1D1A0">
            <w:pPr>
              <w:pStyle w:val="29"/>
              <w:bidi w:val="0"/>
              <w:jc w:val="both"/>
              <w:rPr>
                <w:rFonts w:hint="eastAsia"/>
              </w:rPr>
            </w:pPr>
            <w:r>
              <w:t>此次请求的唯一标识，20 位长，前 13 位是毫秒时间，后 7 位是字母和数字的随机数</w:t>
            </w:r>
          </w:p>
        </w:tc>
      </w:tr>
    </w:tbl>
    <w:p w14:paraId="07197B63">
      <w:pPr>
        <w:bidi w:val="0"/>
        <w:rPr>
          <w:rFonts w:hint="eastAsia"/>
        </w:rPr>
      </w:pPr>
      <w:r>
        <w:rPr>
          <w:rFonts w:hint="eastAsia"/>
        </w:rPr>
        <w:t>示例：</w:t>
      </w:r>
    </w:p>
    <w:p w14:paraId="2E8BC606">
      <w:pPr>
        <w:snapToGrid/>
        <w:spacing w:line="326" w:lineRule="auto"/>
      </w:pPr>
      <w:r>
        <w:rPr>
          <w:rFonts w:ascii="'Cascadia Mono'" w:hAnsi="'Cascadia Mono'" w:cs="'Cascadia Mono'"/>
          <w:i w:val="0"/>
          <w:strike w:val="0"/>
          <w:color w:val="000000"/>
          <w:sz w:val="21"/>
          <w:u w:val="none"/>
          <w:shd w:val="clear" w:color="auto" w:fill="FFFFFE"/>
        </w:rPr>
        <w:t>{</w:t>
      </w:r>
    </w:p>
    <w:p w14:paraId="5E0FBDA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"person_clear"</w:t>
      </w:r>
      <w:r>
        <w:rPr>
          <w:rFonts w:ascii="'Cascadia Mono'" w:hAnsi="'Cascadia Mono'" w:cs="'Cascadia Mono'"/>
          <w:i w:val="0"/>
          <w:strike w:val="0"/>
          <w:color w:val="000000"/>
          <w:sz w:val="21"/>
          <w:u w:val="none"/>
          <w:shd w:val="clear" w:color="auto" w:fill="FFFFFE"/>
        </w:rPr>
        <w:t>,</w:t>
      </w:r>
    </w:p>
    <w:p w14:paraId="299D249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6F781BA8">
      <w:pPr>
        <w:snapToGrid/>
        <w:spacing w:line="326" w:lineRule="auto"/>
      </w:pPr>
      <w:r>
        <w:rPr>
          <w:rFonts w:ascii="'Cascadia Mono'" w:hAnsi="'Cascadia Mono'" w:cs="'Cascadia Mono'"/>
          <w:i w:val="0"/>
          <w:strike w:val="0"/>
          <w:color w:val="000000"/>
          <w:sz w:val="21"/>
          <w:u w:val="none"/>
          <w:shd w:val="clear" w:color="auto" w:fill="FFFFFE"/>
        </w:rPr>
        <w:t>}</w:t>
      </w:r>
    </w:p>
    <w:p w14:paraId="37C7D521">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1233"/>
        <w:gridCol w:w="2339"/>
        <w:gridCol w:w="4215"/>
      </w:tblGrid>
      <w:tr w14:paraId="20FEAD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2E177CEF">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4F82E30">
            <w:pPr>
              <w:pStyle w:val="29"/>
              <w:bidi w:val="0"/>
              <w:jc w:val="center"/>
              <w:rPr>
                <w:rFonts w:hint="eastAsia"/>
              </w:rPr>
            </w:pPr>
            <w:r>
              <w:rPr>
                <w:rFonts w:hint="eastAsia"/>
              </w:rPr>
              <w:t>类型</w:t>
            </w:r>
          </w:p>
        </w:tc>
        <w:tc>
          <w:tcPr>
            <w:tcW w:w="1233" w:type="dxa"/>
            <w:shd w:val="clear" w:color="auto" w:fill="D7D7D7" w:themeFill="background1" w:themeFillShade="D8"/>
            <w:noWrap w:val="0"/>
            <w:vAlign w:val="center"/>
          </w:tcPr>
          <w:p w14:paraId="1F66A118">
            <w:pPr>
              <w:pStyle w:val="29"/>
              <w:bidi w:val="0"/>
              <w:jc w:val="center"/>
            </w:pPr>
            <w:r>
              <w:rPr>
                <w:rFonts w:hint="eastAsia"/>
              </w:rPr>
              <w:t>必需</w:t>
            </w:r>
          </w:p>
        </w:tc>
        <w:tc>
          <w:tcPr>
            <w:tcW w:w="2339" w:type="dxa"/>
            <w:shd w:val="clear" w:color="auto" w:fill="D7D7D7" w:themeFill="background1" w:themeFillShade="D8"/>
            <w:noWrap w:val="0"/>
            <w:vAlign w:val="center"/>
          </w:tcPr>
          <w:p w14:paraId="3C89F114">
            <w:pPr>
              <w:pStyle w:val="29"/>
              <w:bidi w:val="0"/>
              <w:jc w:val="center"/>
              <w:rPr>
                <w:rFonts w:hint="eastAsia"/>
              </w:rPr>
            </w:pPr>
            <w:r>
              <w:rPr>
                <w:rFonts w:hint="eastAsia"/>
              </w:rPr>
              <w:t>名称</w:t>
            </w:r>
          </w:p>
        </w:tc>
        <w:tc>
          <w:tcPr>
            <w:tcW w:w="4215" w:type="dxa"/>
            <w:shd w:val="clear" w:color="auto" w:fill="D7D7D7" w:themeFill="background1" w:themeFillShade="D8"/>
            <w:noWrap w:val="0"/>
            <w:vAlign w:val="center"/>
          </w:tcPr>
          <w:p w14:paraId="05CBF278">
            <w:pPr>
              <w:pStyle w:val="29"/>
              <w:bidi w:val="0"/>
              <w:jc w:val="center"/>
              <w:rPr>
                <w:rFonts w:hint="eastAsia"/>
              </w:rPr>
            </w:pPr>
            <w:r>
              <w:rPr>
                <w:rFonts w:hint="eastAsia"/>
              </w:rPr>
              <w:t>说明</w:t>
            </w:r>
          </w:p>
        </w:tc>
      </w:tr>
      <w:tr w14:paraId="721E446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5EF1EF2B">
            <w:pPr>
              <w:pStyle w:val="29"/>
              <w:bidi w:val="0"/>
              <w:jc w:val="center"/>
              <w:rPr>
                <w:rFonts w:hint="eastAsia"/>
              </w:rPr>
            </w:pPr>
            <w:r>
              <w:t>cmd</w:t>
            </w:r>
          </w:p>
        </w:tc>
        <w:tc>
          <w:tcPr>
            <w:tcW w:w="800" w:type="dxa"/>
            <w:noWrap w:val="0"/>
            <w:vAlign w:val="center"/>
          </w:tcPr>
          <w:p w14:paraId="79DEE453">
            <w:pPr>
              <w:pStyle w:val="29"/>
              <w:bidi w:val="0"/>
              <w:jc w:val="center"/>
            </w:pPr>
            <w:r>
              <w:t>string</w:t>
            </w:r>
          </w:p>
        </w:tc>
        <w:tc>
          <w:tcPr>
            <w:tcW w:w="1233" w:type="dxa"/>
            <w:noWrap w:val="0"/>
            <w:vAlign w:val="center"/>
          </w:tcPr>
          <w:p w14:paraId="2A8F8563">
            <w:pPr>
              <w:pStyle w:val="29"/>
              <w:bidi w:val="0"/>
              <w:jc w:val="center"/>
              <w:rPr>
                <w:rFonts w:hint="eastAsia"/>
              </w:rPr>
            </w:pPr>
            <w:r>
              <w:t>是</w:t>
            </w:r>
          </w:p>
        </w:tc>
        <w:tc>
          <w:tcPr>
            <w:tcW w:w="2339" w:type="dxa"/>
            <w:noWrap w:val="0"/>
            <w:vAlign w:val="center"/>
          </w:tcPr>
          <w:p w14:paraId="3F4882DD">
            <w:pPr>
              <w:pStyle w:val="29"/>
              <w:bidi w:val="0"/>
              <w:jc w:val="center"/>
            </w:pPr>
            <w:r>
              <w:t>命令</w:t>
            </w:r>
          </w:p>
        </w:tc>
        <w:tc>
          <w:tcPr>
            <w:tcW w:w="4215" w:type="dxa"/>
            <w:noWrap w:val="0"/>
            <w:vAlign w:val="center"/>
          </w:tcPr>
          <w:p w14:paraId="2615DBEB">
            <w:pPr>
              <w:pStyle w:val="29"/>
              <w:bidi w:val="0"/>
              <w:jc w:val="left"/>
            </w:pPr>
            <w:r>
              <w:rPr>
                <w:rFonts w:hint="eastAsia"/>
              </w:rPr>
              <w:t>person_clear_rsp</w:t>
            </w:r>
          </w:p>
        </w:tc>
      </w:tr>
      <w:tr w14:paraId="6BE8F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3B18BD5">
            <w:pPr>
              <w:pStyle w:val="29"/>
              <w:bidi w:val="0"/>
              <w:jc w:val="center"/>
              <w:rPr>
                <w:rFonts w:hint="eastAsia"/>
              </w:rPr>
            </w:pPr>
            <w:r>
              <w:t>status</w:t>
            </w:r>
          </w:p>
        </w:tc>
        <w:tc>
          <w:tcPr>
            <w:tcW w:w="800" w:type="dxa"/>
            <w:noWrap w:val="0"/>
            <w:vAlign w:val="center"/>
          </w:tcPr>
          <w:p w14:paraId="7DE95D06">
            <w:pPr>
              <w:pStyle w:val="29"/>
              <w:bidi w:val="0"/>
              <w:jc w:val="center"/>
              <w:rPr>
                <w:rFonts w:hint="eastAsia"/>
              </w:rPr>
            </w:pPr>
            <w:r>
              <w:t>string</w:t>
            </w:r>
          </w:p>
        </w:tc>
        <w:tc>
          <w:tcPr>
            <w:tcW w:w="1233" w:type="dxa"/>
            <w:noWrap w:val="0"/>
            <w:vAlign w:val="center"/>
          </w:tcPr>
          <w:p w14:paraId="1554CA8A">
            <w:pPr>
              <w:pStyle w:val="29"/>
              <w:bidi w:val="0"/>
              <w:jc w:val="center"/>
              <w:rPr>
                <w:rFonts w:hint="eastAsia"/>
              </w:rPr>
            </w:pPr>
            <w:r>
              <w:t>是</w:t>
            </w:r>
          </w:p>
        </w:tc>
        <w:tc>
          <w:tcPr>
            <w:tcW w:w="2339" w:type="dxa"/>
            <w:noWrap w:val="0"/>
            <w:vAlign w:val="center"/>
          </w:tcPr>
          <w:p w14:paraId="24A1250F">
            <w:pPr>
              <w:pStyle w:val="29"/>
              <w:bidi w:val="0"/>
              <w:jc w:val="center"/>
              <w:rPr>
                <w:rFonts w:hint="eastAsia"/>
              </w:rPr>
            </w:pPr>
            <w:r>
              <w:t>应答状态。“ok”表示正常，其它则表示出错</w:t>
            </w:r>
          </w:p>
        </w:tc>
        <w:tc>
          <w:tcPr>
            <w:tcW w:w="4215" w:type="dxa"/>
            <w:noWrap w:val="0"/>
            <w:vAlign w:val="center"/>
          </w:tcPr>
          <w:p w14:paraId="1CCC5E85">
            <w:pPr>
              <w:pStyle w:val="29"/>
              <w:bidi w:val="0"/>
              <w:jc w:val="left"/>
              <w:rPr>
                <w:rFonts w:hint="eastAsia"/>
              </w:rPr>
            </w:pPr>
          </w:p>
        </w:tc>
      </w:tr>
      <w:tr w14:paraId="0E78A50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10D2674B">
            <w:pPr>
              <w:pStyle w:val="29"/>
              <w:bidi w:val="0"/>
              <w:jc w:val="center"/>
              <w:rPr>
                <w:rFonts w:hint="eastAsia"/>
              </w:rPr>
            </w:pPr>
            <w:r>
              <w:t>msg_id</w:t>
            </w:r>
          </w:p>
        </w:tc>
        <w:tc>
          <w:tcPr>
            <w:tcW w:w="800" w:type="dxa"/>
            <w:noWrap w:val="0"/>
            <w:vAlign w:val="center"/>
          </w:tcPr>
          <w:p w14:paraId="29834E01">
            <w:pPr>
              <w:pStyle w:val="29"/>
              <w:bidi w:val="0"/>
              <w:jc w:val="center"/>
              <w:rPr>
                <w:rFonts w:hint="eastAsia"/>
              </w:rPr>
            </w:pPr>
            <w:r>
              <w:t>string</w:t>
            </w:r>
          </w:p>
        </w:tc>
        <w:tc>
          <w:tcPr>
            <w:tcW w:w="1233" w:type="dxa"/>
            <w:noWrap w:val="0"/>
            <w:vAlign w:val="center"/>
          </w:tcPr>
          <w:p w14:paraId="6FD6DE50">
            <w:pPr>
              <w:pStyle w:val="29"/>
              <w:bidi w:val="0"/>
              <w:jc w:val="center"/>
              <w:rPr>
                <w:rFonts w:hint="eastAsia"/>
              </w:rPr>
            </w:pPr>
            <w:r>
              <w:t>是</w:t>
            </w:r>
          </w:p>
        </w:tc>
        <w:tc>
          <w:tcPr>
            <w:tcW w:w="2339" w:type="dxa"/>
            <w:noWrap w:val="0"/>
            <w:vAlign w:val="center"/>
          </w:tcPr>
          <w:p w14:paraId="27EED437">
            <w:pPr>
              <w:pStyle w:val="29"/>
              <w:bidi w:val="0"/>
              <w:jc w:val="center"/>
              <w:rPr>
                <w:rFonts w:hint="eastAsia"/>
              </w:rPr>
            </w:pPr>
            <w:r>
              <w:t>消息 ID</w:t>
            </w:r>
          </w:p>
        </w:tc>
        <w:tc>
          <w:tcPr>
            <w:tcW w:w="4215" w:type="dxa"/>
            <w:noWrap w:val="0"/>
            <w:vAlign w:val="center"/>
          </w:tcPr>
          <w:p w14:paraId="6C833666">
            <w:pPr>
              <w:pStyle w:val="29"/>
              <w:bidi w:val="0"/>
              <w:jc w:val="left"/>
              <w:rPr>
                <w:rFonts w:hint="eastAsia"/>
              </w:rPr>
            </w:pPr>
            <w:r>
              <w:t>与请求时的消息 ID 一致，用于标识该应答对应哪一个请求</w:t>
            </w:r>
          </w:p>
        </w:tc>
      </w:tr>
    </w:tbl>
    <w:p w14:paraId="186722F5">
      <w:pPr>
        <w:bidi w:val="0"/>
        <w:rPr>
          <w:rFonts w:hint="eastAsia"/>
        </w:rPr>
      </w:pPr>
      <w:r>
        <w:rPr>
          <w:rFonts w:hint="eastAsia"/>
        </w:rPr>
        <w:t>示例：</w:t>
      </w:r>
    </w:p>
    <w:p w14:paraId="28AD4997">
      <w:pPr>
        <w:snapToGrid/>
        <w:spacing w:line="326" w:lineRule="auto"/>
      </w:pPr>
      <w:bookmarkStart w:id="283" w:name="_Tocscyk2l"/>
      <w:bookmarkStart w:id="284" w:name="_Toc23775"/>
      <w:bookmarkStart w:id="285" w:name="_Tocc6rkw6"/>
      <w:r>
        <w:rPr>
          <w:rFonts w:ascii="'Cascadia Mono'" w:hAnsi="'Cascadia Mono'" w:cs="'Cascadia Mono'"/>
          <w:i w:val="0"/>
          <w:strike w:val="0"/>
          <w:color w:val="000000"/>
          <w:sz w:val="21"/>
          <w:u w:val="none"/>
          <w:shd w:val="clear" w:color="auto" w:fill="FFFFFE"/>
        </w:rPr>
        <w:t>{</w:t>
      </w:r>
    </w:p>
    <w:p w14:paraId="1BA0770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"person_clear_rsp"</w:t>
      </w:r>
      <w:r>
        <w:rPr>
          <w:rFonts w:ascii="'Cascadia Mono'" w:hAnsi="'Cascadia Mono'" w:cs="'Cascadia Mono'"/>
          <w:i w:val="0"/>
          <w:strike w:val="0"/>
          <w:color w:val="000000"/>
          <w:sz w:val="21"/>
          <w:u w:val="none"/>
          <w:shd w:val="clear" w:color="auto" w:fill="FFFFFE"/>
        </w:rPr>
        <w:t>,</w:t>
      </w:r>
    </w:p>
    <w:p w14:paraId="5B11F73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2084197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232EDB76">
      <w:pPr>
        <w:snapToGrid/>
        <w:spacing w:line="326" w:lineRule="auto"/>
      </w:pPr>
      <w:r>
        <w:rPr>
          <w:rFonts w:ascii="'Cascadia Mono'" w:hAnsi="'Cascadia Mono'" w:cs="'Cascadia Mono'"/>
          <w:i w:val="0"/>
          <w:strike w:val="0"/>
          <w:color w:val="000000"/>
          <w:sz w:val="21"/>
          <w:u w:val="none"/>
          <w:shd w:val="clear" w:color="auto" w:fill="FFFFFE"/>
        </w:rPr>
        <w:t>}</w:t>
      </w:r>
    </w:p>
    <w:bookmarkEnd w:id="283"/>
    <w:bookmarkEnd w:id="284"/>
    <w:bookmarkEnd w:id="285"/>
    <w:p w14:paraId="603DB531">
      <w:pPr>
        <w:pStyle w:val="5"/>
        <w:numPr>
          <w:ilvl w:val="2"/>
          <w:numId w:val="1"/>
        </w:numPr>
        <w:tabs>
          <w:tab w:val="left" w:pos="0"/>
        </w:tabs>
        <w:rPr>
          <w:rFonts w:hint="eastAsia"/>
        </w:rPr>
      </w:pPr>
      <w:bookmarkStart w:id="286" w:name="_Toc13495"/>
      <w:r>
        <w:rPr>
          <w:rFonts w:hint="eastAsia"/>
        </w:rPr>
        <w:t>下发通行规则</w:t>
      </w:r>
      <w:bookmarkEnd w:id="275"/>
      <w:bookmarkEnd w:id="276"/>
      <w:bookmarkEnd w:id="277"/>
      <w:bookmarkEnd w:id="286"/>
    </w:p>
    <w:p w14:paraId="4EF24F73">
      <w:pPr>
        <w:bidi w:val="0"/>
        <w:rPr>
          <w:rFonts w:hint="eastAsia"/>
        </w:rPr>
      </w:pPr>
      <w:r>
        <w:rPr>
          <w:rFonts w:hint="eastAsia"/>
        </w:rPr>
        <w:t>通行规则分为常规通行规则和特殊日通行规则，常规通行规则按照星期设置通行时段，如星期一可以设置多个时段，特殊日通行规则可以设置多个起止日期，每个起止日期都可以配置通行时段。</w:t>
      </w:r>
    </w:p>
    <w:p w14:paraId="0CC15F95">
      <w:pPr>
        <w:bidi w:val="0"/>
      </w:pPr>
      <w:r>
        <w:rPr>
          <w:rFonts w:hint="eastAsia"/>
        </w:rPr>
        <w:t>采用全量下发的模式，平台更新任一常规通行规则或特殊日通行规则后，都会下发所有的通行规则。</w:t>
      </w:r>
    </w:p>
    <w:p w14:paraId="203C9FD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2363"/>
        <w:gridCol w:w="1305"/>
        <w:gridCol w:w="751"/>
        <w:gridCol w:w="1994"/>
        <w:gridCol w:w="3148"/>
      </w:tblGrid>
      <w:tr w14:paraId="672FE1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2363" w:type="dxa"/>
            <w:shd w:val="clear" w:color="auto" w:fill="D7D7D7" w:themeFill="background1" w:themeFillShade="D8"/>
            <w:noWrap w:val="0"/>
            <w:vAlign w:val="center"/>
          </w:tcPr>
          <w:p w14:paraId="0D617D80">
            <w:pPr>
              <w:pStyle w:val="29"/>
              <w:bidi w:val="0"/>
              <w:jc w:val="center"/>
              <w:rPr>
                <w:rFonts w:hint="eastAsia"/>
              </w:rPr>
            </w:pPr>
            <w:r>
              <w:rPr>
                <w:rFonts w:hint="eastAsia"/>
              </w:rPr>
              <w:t>属性</w:t>
            </w:r>
          </w:p>
        </w:tc>
        <w:tc>
          <w:tcPr>
            <w:tcW w:w="1305" w:type="dxa"/>
            <w:shd w:val="clear" w:color="auto" w:fill="D7D7D7" w:themeFill="background1" w:themeFillShade="D8"/>
            <w:noWrap w:val="0"/>
            <w:vAlign w:val="center"/>
          </w:tcPr>
          <w:p w14:paraId="1D3DFC2B">
            <w:pPr>
              <w:pStyle w:val="29"/>
              <w:bidi w:val="0"/>
              <w:jc w:val="center"/>
              <w:rPr>
                <w:rFonts w:hint="eastAsia"/>
              </w:rPr>
            </w:pPr>
            <w:r>
              <w:rPr>
                <w:rFonts w:hint="eastAsia"/>
              </w:rPr>
              <w:t>类型</w:t>
            </w:r>
          </w:p>
        </w:tc>
        <w:tc>
          <w:tcPr>
            <w:tcW w:w="751" w:type="dxa"/>
            <w:shd w:val="clear" w:color="auto" w:fill="D7D7D7" w:themeFill="background1" w:themeFillShade="D8"/>
            <w:noWrap w:val="0"/>
            <w:vAlign w:val="center"/>
          </w:tcPr>
          <w:p w14:paraId="0146673A">
            <w:pPr>
              <w:pStyle w:val="29"/>
              <w:bidi w:val="0"/>
              <w:jc w:val="center"/>
            </w:pPr>
            <w:r>
              <w:rPr>
                <w:rFonts w:hint="eastAsia"/>
              </w:rPr>
              <w:t>必需</w:t>
            </w:r>
          </w:p>
        </w:tc>
        <w:tc>
          <w:tcPr>
            <w:tcW w:w="1994" w:type="dxa"/>
            <w:shd w:val="clear" w:color="auto" w:fill="D7D7D7" w:themeFill="background1" w:themeFillShade="D8"/>
            <w:noWrap w:val="0"/>
            <w:vAlign w:val="center"/>
          </w:tcPr>
          <w:p w14:paraId="397F001F">
            <w:pPr>
              <w:pStyle w:val="29"/>
              <w:bidi w:val="0"/>
              <w:jc w:val="center"/>
              <w:rPr>
                <w:rFonts w:hint="eastAsia"/>
              </w:rPr>
            </w:pPr>
            <w:r>
              <w:rPr>
                <w:rFonts w:hint="eastAsia"/>
              </w:rPr>
              <w:t>名称</w:t>
            </w:r>
          </w:p>
        </w:tc>
        <w:tc>
          <w:tcPr>
            <w:tcW w:w="3148" w:type="dxa"/>
            <w:shd w:val="clear" w:color="auto" w:fill="D7D7D7" w:themeFill="background1" w:themeFillShade="D8"/>
            <w:noWrap w:val="0"/>
            <w:vAlign w:val="center"/>
          </w:tcPr>
          <w:p w14:paraId="4610E6E8">
            <w:pPr>
              <w:pStyle w:val="29"/>
              <w:bidi w:val="0"/>
              <w:jc w:val="center"/>
              <w:rPr>
                <w:rFonts w:hint="eastAsia"/>
              </w:rPr>
            </w:pPr>
            <w:r>
              <w:rPr>
                <w:rFonts w:hint="eastAsia"/>
              </w:rPr>
              <w:t>说明</w:t>
            </w:r>
          </w:p>
        </w:tc>
      </w:tr>
      <w:tr w14:paraId="3C6F13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10526F09">
            <w:pPr>
              <w:pStyle w:val="29"/>
              <w:bidi w:val="0"/>
              <w:jc w:val="center"/>
              <w:rPr>
                <w:rFonts w:hint="eastAsia"/>
              </w:rPr>
            </w:pPr>
            <w:r>
              <w:t>cmd</w:t>
            </w:r>
          </w:p>
        </w:tc>
        <w:tc>
          <w:tcPr>
            <w:tcW w:w="1305" w:type="dxa"/>
            <w:noWrap w:val="0"/>
            <w:vAlign w:val="center"/>
          </w:tcPr>
          <w:p w14:paraId="11C72703">
            <w:pPr>
              <w:pStyle w:val="29"/>
              <w:bidi w:val="0"/>
              <w:jc w:val="center"/>
            </w:pPr>
            <w:r>
              <w:t>string</w:t>
            </w:r>
          </w:p>
        </w:tc>
        <w:tc>
          <w:tcPr>
            <w:tcW w:w="751" w:type="dxa"/>
            <w:noWrap w:val="0"/>
            <w:vAlign w:val="center"/>
          </w:tcPr>
          <w:p w14:paraId="1644F93E">
            <w:pPr>
              <w:pStyle w:val="29"/>
              <w:bidi w:val="0"/>
              <w:jc w:val="center"/>
              <w:rPr>
                <w:rFonts w:hint="eastAsia"/>
              </w:rPr>
            </w:pPr>
            <w:r>
              <w:t>是</w:t>
            </w:r>
          </w:p>
        </w:tc>
        <w:tc>
          <w:tcPr>
            <w:tcW w:w="1994" w:type="dxa"/>
            <w:noWrap w:val="0"/>
            <w:vAlign w:val="center"/>
          </w:tcPr>
          <w:p w14:paraId="58050D30">
            <w:pPr>
              <w:pStyle w:val="29"/>
              <w:bidi w:val="0"/>
              <w:jc w:val="center"/>
            </w:pPr>
            <w:r>
              <w:t>命令</w:t>
            </w:r>
          </w:p>
        </w:tc>
        <w:tc>
          <w:tcPr>
            <w:tcW w:w="3148" w:type="dxa"/>
            <w:noWrap w:val="0"/>
            <w:vAlign w:val="center"/>
          </w:tcPr>
          <w:p w14:paraId="36EC051A">
            <w:pPr>
              <w:pStyle w:val="29"/>
              <w:bidi w:val="0"/>
              <w:jc w:val="both"/>
            </w:pPr>
            <w:r>
              <w:rPr>
                <w:rFonts w:hint="eastAsia"/>
              </w:rPr>
              <w:t>pass_rule</w:t>
            </w:r>
          </w:p>
        </w:tc>
      </w:tr>
      <w:tr w14:paraId="7A9842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651452A4">
            <w:pPr>
              <w:pStyle w:val="29"/>
              <w:bidi w:val="0"/>
              <w:jc w:val="center"/>
              <w:rPr>
                <w:rFonts w:hint="eastAsia"/>
              </w:rPr>
            </w:pPr>
            <w:r>
              <w:t>msg_id</w:t>
            </w:r>
          </w:p>
        </w:tc>
        <w:tc>
          <w:tcPr>
            <w:tcW w:w="1305" w:type="dxa"/>
            <w:noWrap w:val="0"/>
            <w:vAlign w:val="center"/>
          </w:tcPr>
          <w:p w14:paraId="61BE90D7">
            <w:pPr>
              <w:pStyle w:val="29"/>
              <w:bidi w:val="0"/>
              <w:jc w:val="center"/>
              <w:rPr>
                <w:rFonts w:hint="eastAsia"/>
              </w:rPr>
            </w:pPr>
            <w:r>
              <w:t>string</w:t>
            </w:r>
            <w:r>
              <w:rPr>
                <w:rFonts w:hint="eastAsia"/>
              </w:rPr>
              <w:t>（20）</w:t>
            </w:r>
          </w:p>
        </w:tc>
        <w:tc>
          <w:tcPr>
            <w:tcW w:w="751" w:type="dxa"/>
            <w:noWrap w:val="0"/>
            <w:vAlign w:val="center"/>
          </w:tcPr>
          <w:p w14:paraId="0214B0EB">
            <w:pPr>
              <w:pStyle w:val="29"/>
              <w:bidi w:val="0"/>
              <w:jc w:val="center"/>
              <w:rPr>
                <w:rFonts w:hint="eastAsia"/>
              </w:rPr>
            </w:pPr>
            <w:r>
              <w:t>是</w:t>
            </w:r>
          </w:p>
        </w:tc>
        <w:tc>
          <w:tcPr>
            <w:tcW w:w="1994" w:type="dxa"/>
            <w:noWrap w:val="0"/>
            <w:vAlign w:val="center"/>
          </w:tcPr>
          <w:p w14:paraId="131CD5AC">
            <w:pPr>
              <w:pStyle w:val="29"/>
              <w:bidi w:val="0"/>
              <w:jc w:val="center"/>
              <w:rPr>
                <w:rFonts w:hint="eastAsia"/>
              </w:rPr>
            </w:pPr>
            <w:r>
              <w:t>消息 ID</w:t>
            </w:r>
          </w:p>
        </w:tc>
        <w:tc>
          <w:tcPr>
            <w:tcW w:w="3148" w:type="dxa"/>
            <w:noWrap w:val="0"/>
            <w:vAlign w:val="center"/>
          </w:tcPr>
          <w:p w14:paraId="71E11A80">
            <w:pPr>
              <w:pStyle w:val="29"/>
              <w:bidi w:val="0"/>
              <w:jc w:val="both"/>
              <w:rPr>
                <w:rFonts w:hint="eastAsia"/>
              </w:rPr>
            </w:pPr>
            <w:r>
              <w:t>此次请求的唯一标识，20 位长，前 13 位是毫秒时间，后 7 位是字母和数字的随机数</w:t>
            </w:r>
          </w:p>
        </w:tc>
      </w:tr>
      <w:tr w14:paraId="3AFCA6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75C76BCD">
            <w:pPr>
              <w:pStyle w:val="29"/>
              <w:bidi w:val="0"/>
              <w:jc w:val="center"/>
            </w:pPr>
            <w:r>
              <w:rPr>
                <w:rFonts w:hint="eastAsia"/>
              </w:rPr>
              <w:t>passRuleVersionCode</w:t>
            </w:r>
          </w:p>
        </w:tc>
        <w:tc>
          <w:tcPr>
            <w:tcW w:w="1305" w:type="dxa"/>
            <w:noWrap w:val="0"/>
            <w:vAlign w:val="center"/>
          </w:tcPr>
          <w:p w14:paraId="16FC9C72">
            <w:pPr>
              <w:pStyle w:val="29"/>
              <w:bidi w:val="0"/>
              <w:jc w:val="center"/>
            </w:pPr>
            <w:r>
              <w:rPr>
                <w:rFonts w:hint="eastAsia"/>
              </w:rPr>
              <w:t>string</w:t>
            </w:r>
          </w:p>
        </w:tc>
        <w:tc>
          <w:tcPr>
            <w:tcW w:w="751" w:type="dxa"/>
            <w:noWrap w:val="0"/>
            <w:vAlign w:val="center"/>
          </w:tcPr>
          <w:p w14:paraId="6E7595BA">
            <w:pPr>
              <w:pStyle w:val="29"/>
              <w:bidi w:val="0"/>
              <w:jc w:val="center"/>
            </w:pPr>
            <w:r>
              <w:rPr>
                <w:rFonts w:hint="eastAsia"/>
              </w:rPr>
              <w:t>是</w:t>
            </w:r>
          </w:p>
        </w:tc>
        <w:tc>
          <w:tcPr>
            <w:tcW w:w="1994" w:type="dxa"/>
            <w:noWrap w:val="0"/>
            <w:vAlign w:val="center"/>
          </w:tcPr>
          <w:p w14:paraId="4E03B227">
            <w:pPr>
              <w:pStyle w:val="29"/>
              <w:bidi w:val="0"/>
              <w:jc w:val="center"/>
            </w:pPr>
            <w:r>
              <w:rPr>
                <w:rFonts w:hint="eastAsia"/>
              </w:rPr>
              <w:t>通行规则版本代码</w:t>
            </w:r>
          </w:p>
        </w:tc>
        <w:tc>
          <w:tcPr>
            <w:tcW w:w="3148" w:type="dxa"/>
            <w:noWrap w:val="0"/>
            <w:vAlign w:val="center"/>
          </w:tcPr>
          <w:p w14:paraId="70986E6C">
            <w:pPr>
              <w:pStyle w:val="29"/>
              <w:bidi w:val="0"/>
              <w:jc w:val="both"/>
            </w:pPr>
          </w:p>
        </w:tc>
      </w:tr>
      <w:tr w14:paraId="6BED64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44714108">
            <w:pPr>
              <w:pStyle w:val="29"/>
              <w:bidi w:val="0"/>
              <w:jc w:val="center"/>
            </w:pPr>
            <w:r>
              <w:rPr>
                <w:rFonts w:hint="eastAsia"/>
              </w:rPr>
              <w:t>generalList</w:t>
            </w:r>
          </w:p>
        </w:tc>
        <w:tc>
          <w:tcPr>
            <w:tcW w:w="1305" w:type="dxa"/>
            <w:noWrap w:val="0"/>
            <w:vAlign w:val="center"/>
          </w:tcPr>
          <w:p w14:paraId="57E7DE0E">
            <w:pPr>
              <w:pStyle w:val="29"/>
              <w:bidi w:val="0"/>
              <w:jc w:val="center"/>
            </w:pPr>
            <w:r>
              <w:rPr>
                <w:rFonts w:hint="eastAsia"/>
              </w:rPr>
              <w:t>object[]</w:t>
            </w:r>
          </w:p>
        </w:tc>
        <w:tc>
          <w:tcPr>
            <w:tcW w:w="751" w:type="dxa"/>
            <w:noWrap w:val="0"/>
            <w:vAlign w:val="center"/>
          </w:tcPr>
          <w:p w14:paraId="582964F0">
            <w:pPr>
              <w:pStyle w:val="29"/>
              <w:bidi w:val="0"/>
              <w:jc w:val="center"/>
            </w:pPr>
            <w:r>
              <w:rPr>
                <w:rFonts w:hint="eastAsia"/>
              </w:rPr>
              <w:t>否</w:t>
            </w:r>
          </w:p>
        </w:tc>
        <w:tc>
          <w:tcPr>
            <w:tcW w:w="1994" w:type="dxa"/>
            <w:noWrap w:val="0"/>
            <w:vAlign w:val="center"/>
          </w:tcPr>
          <w:p w14:paraId="7354A7B2">
            <w:pPr>
              <w:pStyle w:val="29"/>
              <w:bidi w:val="0"/>
              <w:jc w:val="center"/>
            </w:pPr>
            <w:r>
              <w:rPr>
                <w:rFonts w:hint="eastAsia"/>
              </w:rPr>
              <w:t>常规通行规则</w:t>
            </w:r>
          </w:p>
        </w:tc>
        <w:tc>
          <w:tcPr>
            <w:tcW w:w="3148" w:type="dxa"/>
            <w:noWrap w:val="0"/>
            <w:vAlign w:val="center"/>
          </w:tcPr>
          <w:p w14:paraId="52D8C7A3">
            <w:pPr>
              <w:pStyle w:val="29"/>
              <w:bidi w:val="0"/>
              <w:jc w:val="both"/>
            </w:pPr>
          </w:p>
        </w:tc>
      </w:tr>
      <w:tr w14:paraId="4312DE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559A67E4">
            <w:pPr>
              <w:pStyle w:val="29"/>
              <w:bidi w:val="0"/>
              <w:jc w:val="center"/>
            </w:pPr>
            <w:r>
              <w:rPr>
                <w:rFonts w:hint="eastAsia"/>
              </w:rPr>
              <w:t>generalList[i].id</w:t>
            </w:r>
          </w:p>
        </w:tc>
        <w:tc>
          <w:tcPr>
            <w:tcW w:w="1305" w:type="dxa"/>
            <w:noWrap w:val="0"/>
            <w:vAlign w:val="center"/>
          </w:tcPr>
          <w:p w14:paraId="2A49BCFC">
            <w:pPr>
              <w:pStyle w:val="29"/>
              <w:bidi w:val="0"/>
              <w:jc w:val="center"/>
            </w:pPr>
            <w:r>
              <w:rPr>
                <w:rFonts w:hint="eastAsia"/>
              </w:rPr>
              <w:t>string(32)</w:t>
            </w:r>
          </w:p>
        </w:tc>
        <w:tc>
          <w:tcPr>
            <w:tcW w:w="751" w:type="dxa"/>
            <w:noWrap w:val="0"/>
            <w:vAlign w:val="center"/>
          </w:tcPr>
          <w:p w14:paraId="06DFAFAC">
            <w:pPr>
              <w:pStyle w:val="29"/>
              <w:bidi w:val="0"/>
              <w:jc w:val="center"/>
            </w:pPr>
            <w:r>
              <w:rPr>
                <w:rFonts w:hint="eastAsia"/>
              </w:rPr>
              <w:t>是</w:t>
            </w:r>
          </w:p>
        </w:tc>
        <w:tc>
          <w:tcPr>
            <w:tcW w:w="1994" w:type="dxa"/>
            <w:noWrap w:val="0"/>
            <w:vAlign w:val="center"/>
          </w:tcPr>
          <w:p w14:paraId="4AED51E7">
            <w:pPr>
              <w:pStyle w:val="29"/>
              <w:bidi w:val="0"/>
              <w:jc w:val="center"/>
            </w:pPr>
            <w:r>
              <w:rPr>
                <w:rFonts w:hint="eastAsia"/>
              </w:rPr>
              <w:t>常规通行规则ID</w:t>
            </w:r>
          </w:p>
        </w:tc>
        <w:tc>
          <w:tcPr>
            <w:tcW w:w="3148" w:type="dxa"/>
            <w:noWrap w:val="0"/>
            <w:vAlign w:val="center"/>
          </w:tcPr>
          <w:p w14:paraId="4012980F">
            <w:pPr>
              <w:pStyle w:val="29"/>
              <w:bidi w:val="0"/>
              <w:jc w:val="both"/>
            </w:pPr>
          </w:p>
        </w:tc>
      </w:tr>
      <w:tr w14:paraId="61A108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7CCDC672">
            <w:pPr>
              <w:pStyle w:val="29"/>
              <w:bidi w:val="0"/>
              <w:jc w:val="center"/>
            </w:pPr>
            <w:r>
              <w:rPr>
                <w:rFonts w:hint="eastAsia"/>
              </w:rPr>
              <w:t>generalList[i].name</w:t>
            </w:r>
          </w:p>
        </w:tc>
        <w:tc>
          <w:tcPr>
            <w:tcW w:w="1305" w:type="dxa"/>
            <w:noWrap w:val="0"/>
            <w:vAlign w:val="center"/>
          </w:tcPr>
          <w:p w14:paraId="629A4512">
            <w:pPr>
              <w:pStyle w:val="29"/>
              <w:bidi w:val="0"/>
              <w:jc w:val="center"/>
            </w:pPr>
            <w:r>
              <w:rPr>
                <w:rFonts w:hint="eastAsia"/>
              </w:rPr>
              <w:t>string(48)</w:t>
            </w:r>
          </w:p>
        </w:tc>
        <w:tc>
          <w:tcPr>
            <w:tcW w:w="751" w:type="dxa"/>
            <w:noWrap w:val="0"/>
            <w:vAlign w:val="center"/>
          </w:tcPr>
          <w:p w14:paraId="1AD6E6AB">
            <w:pPr>
              <w:pStyle w:val="29"/>
              <w:bidi w:val="0"/>
              <w:jc w:val="center"/>
            </w:pPr>
            <w:r>
              <w:rPr>
                <w:rFonts w:hint="eastAsia"/>
              </w:rPr>
              <w:t>否</w:t>
            </w:r>
          </w:p>
        </w:tc>
        <w:tc>
          <w:tcPr>
            <w:tcW w:w="1994" w:type="dxa"/>
            <w:noWrap w:val="0"/>
            <w:vAlign w:val="center"/>
          </w:tcPr>
          <w:p w14:paraId="0DB68950">
            <w:pPr>
              <w:pStyle w:val="29"/>
              <w:bidi w:val="0"/>
              <w:jc w:val="center"/>
            </w:pPr>
            <w:r>
              <w:rPr>
                <w:rFonts w:hint="eastAsia"/>
              </w:rPr>
              <w:t>常规通行规则名称</w:t>
            </w:r>
          </w:p>
        </w:tc>
        <w:tc>
          <w:tcPr>
            <w:tcW w:w="3148" w:type="dxa"/>
            <w:noWrap w:val="0"/>
            <w:vAlign w:val="center"/>
          </w:tcPr>
          <w:p w14:paraId="5C040588">
            <w:pPr>
              <w:pStyle w:val="29"/>
              <w:bidi w:val="0"/>
              <w:jc w:val="both"/>
              <w:rPr>
                <w:rFonts w:hint="eastAsia"/>
              </w:rPr>
            </w:pPr>
          </w:p>
        </w:tc>
      </w:tr>
      <w:tr w14:paraId="0DA7B3C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1D165023">
            <w:pPr>
              <w:pStyle w:val="29"/>
              <w:bidi w:val="0"/>
              <w:jc w:val="center"/>
            </w:pPr>
            <w:r>
              <w:rPr>
                <w:rFonts w:hint="eastAsia"/>
              </w:rPr>
              <w:t>generalList[i].monday</w:t>
            </w:r>
          </w:p>
        </w:tc>
        <w:tc>
          <w:tcPr>
            <w:tcW w:w="1305" w:type="dxa"/>
            <w:noWrap w:val="0"/>
            <w:vAlign w:val="center"/>
          </w:tcPr>
          <w:p w14:paraId="7B6913F1">
            <w:pPr>
              <w:pStyle w:val="29"/>
              <w:bidi w:val="0"/>
              <w:jc w:val="center"/>
            </w:pPr>
            <w:r>
              <w:rPr>
                <w:rFonts w:hint="eastAsia"/>
              </w:rPr>
              <w:t>string(120)</w:t>
            </w:r>
          </w:p>
        </w:tc>
        <w:tc>
          <w:tcPr>
            <w:tcW w:w="751" w:type="dxa"/>
            <w:noWrap w:val="0"/>
            <w:vAlign w:val="center"/>
          </w:tcPr>
          <w:p w14:paraId="2B5F7E91">
            <w:pPr>
              <w:pStyle w:val="29"/>
              <w:bidi w:val="0"/>
              <w:jc w:val="center"/>
            </w:pPr>
            <w:r>
              <w:rPr>
                <w:rFonts w:hint="eastAsia"/>
              </w:rPr>
              <w:t>是</w:t>
            </w:r>
          </w:p>
        </w:tc>
        <w:tc>
          <w:tcPr>
            <w:tcW w:w="1994" w:type="dxa"/>
            <w:noWrap w:val="0"/>
            <w:vAlign w:val="center"/>
          </w:tcPr>
          <w:p w14:paraId="70B252EE">
            <w:pPr>
              <w:pStyle w:val="29"/>
              <w:bidi w:val="0"/>
              <w:jc w:val="center"/>
            </w:pPr>
            <w:r>
              <w:rPr>
                <w:rFonts w:hint="eastAsia"/>
              </w:rPr>
              <w:t>周一通行时段</w:t>
            </w:r>
          </w:p>
        </w:tc>
        <w:tc>
          <w:tcPr>
            <w:tcW w:w="3148" w:type="dxa"/>
            <w:noWrap w:val="0"/>
            <w:vAlign w:val="center"/>
          </w:tcPr>
          <w:p w14:paraId="4B6249FB">
            <w:pPr>
              <w:pStyle w:val="29"/>
              <w:bidi w:val="0"/>
              <w:jc w:val="both"/>
              <w:rPr>
                <w:rFonts w:hint="eastAsia"/>
              </w:rPr>
            </w:pPr>
            <w:r>
              <w:rPr>
                <w:rFonts w:hint="eastAsia"/>
              </w:rPr>
              <w:t>用时分表示,如08:00-09:30表示早上八点到九点半允许通行,可以设置多段时间,各段用逗号隔开。最多10个时段。</w:t>
            </w:r>
          </w:p>
          <w:p w14:paraId="37ECF445">
            <w:pPr>
              <w:pStyle w:val="29"/>
              <w:bidi w:val="0"/>
              <w:jc w:val="both"/>
            </w:pPr>
            <w:r>
              <w:rPr>
                <w:rFonts w:hint="eastAsia"/>
              </w:rPr>
              <w:t>为空时表示全天不可通行。以下周二至周日格式相同。</w:t>
            </w:r>
          </w:p>
        </w:tc>
      </w:tr>
      <w:tr w14:paraId="2CAC08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4DDFD9DA">
            <w:pPr>
              <w:pStyle w:val="29"/>
              <w:bidi w:val="0"/>
              <w:jc w:val="center"/>
              <w:rPr>
                <w:rFonts w:hint="eastAsia"/>
              </w:rPr>
            </w:pPr>
            <w:r>
              <w:rPr>
                <w:rFonts w:hint="eastAsia"/>
              </w:rPr>
              <w:t>generalList[i].tuesday</w:t>
            </w:r>
          </w:p>
        </w:tc>
        <w:tc>
          <w:tcPr>
            <w:tcW w:w="1305" w:type="dxa"/>
            <w:noWrap w:val="0"/>
            <w:vAlign w:val="center"/>
          </w:tcPr>
          <w:p w14:paraId="16374F0A">
            <w:pPr>
              <w:pStyle w:val="29"/>
              <w:bidi w:val="0"/>
              <w:jc w:val="center"/>
              <w:rPr>
                <w:rFonts w:hint="eastAsia"/>
              </w:rPr>
            </w:pPr>
            <w:r>
              <w:rPr>
                <w:rFonts w:hint="eastAsia"/>
              </w:rPr>
              <w:t>string(120)</w:t>
            </w:r>
          </w:p>
        </w:tc>
        <w:tc>
          <w:tcPr>
            <w:tcW w:w="751" w:type="dxa"/>
            <w:noWrap w:val="0"/>
            <w:vAlign w:val="center"/>
          </w:tcPr>
          <w:p w14:paraId="43DB6A41">
            <w:pPr>
              <w:pStyle w:val="29"/>
              <w:bidi w:val="0"/>
              <w:jc w:val="center"/>
              <w:rPr>
                <w:rFonts w:hint="eastAsia"/>
              </w:rPr>
            </w:pPr>
            <w:r>
              <w:rPr>
                <w:rFonts w:hint="eastAsia"/>
              </w:rPr>
              <w:t>是</w:t>
            </w:r>
          </w:p>
        </w:tc>
        <w:tc>
          <w:tcPr>
            <w:tcW w:w="1994" w:type="dxa"/>
            <w:noWrap w:val="0"/>
            <w:vAlign w:val="center"/>
          </w:tcPr>
          <w:p w14:paraId="3FCD327A">
            <w:pPr>
              <w:pStyle w:val="29"/>
              <w:bidi w:val="0"/>
              <w:jc w:val="center"/>
              <w:rPr>
                <w:rFonts w:hint="eastAsia"/>
              </w:rPr>
            </w:pPr>
            <w:r>
              <w:rPr>
                <w:rFonts w:hint="eastAsia"/>
              </w:rPr>
              <w:t>周二通行时段</w:t>
            </w:r>
          </w:p>
        </w:tc>
        <w:tc>
          <w:tcPr>
            <w:tcW w:w="3148" w:type="dxa"/>
            <w:noWrap w:val="0"/>
            <w:vAlign w:val="center"/>
          </w:tcPr>
          <w:p w14:paraId="0C4F63A0">
            <w:pPr>
              <w:pStyle w:val="29"/>
              <w:bidi w:val="0"/>
              <w:jc w:val="both"/>
              <w:rPr>
                <w:rFonts w:hint="eastAsia"/>
              </w:rPr>
            </w:pPr>
          </w:p>
        </w:tc>
      </w:tr>
      <w:tr w14:paraId="7FC91DA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6F6AE26F">
            <w:pPr>
              <w:pStyle w:val="29"/>
              <w:bidi w:val="0"/>
              <w:jc w:val="center"/>
              <w:rPr>
                <w:rFonts w:hint="eastAsia"/>
              </w:rPr>
            </w:pPr>
            <w:r>
              <w:rPr>
                <w:rFonts w:hint="eastAsia"/>
              </w:rPr>
              <w:t>generalList[i].wednesday</w:t>
            </w:r>
          </w:p>
        </w:tc>
        <w:tc>
          <w:tcPr>
            <w:tcW w:w="1305" w:type="dxa"/>
            <w:noWrap w:val="0"/>
            <w:vAlign w:val="center"/>
          </w:tcPr>
          <w:p w14:paraId="6B1075C5">
            <w:pPr>
              <w:pStyle w:val="29"/>
              <w:bidi w:val="0"/>
              <w:jc w:val="center"/>
              <w:rPr>
                <w:rFonts w:hint="eastAsia"/>
              </w:rPr>
            </w:pPr>
            <w:r>
              <w:rPr>
                <w:rFonts w:hint="eastAsia"/>
              </w:rPr>
              <w:t>string(120)</w:t>
            </w:r>
          </w:p>
        </w:tc>
        <w:tc>
          <w:tcPr>
            <w:tcW w:w="751" w:type="dxa"/>
            <w:noWrap w:val="0"/>
            <w:vAlign w:val="center"/>
          </w:tcPr>
          <w:p w14:paraId="7109D180">
            <w:pPr>
              <w:pStyle w:val="29"/>
              <w:bidi w:val="0"/>
              <w:jc w:val="center"/>
              <w:rPr>
                <w:rFonts w:hint="eastAsia"/>
              </w:rPr>
            </w:pPr>
            <w:r>
              <w:rPr>
                <w:rFonts w:hint="eastAsia"/>
              </w:rPr>
              <w:t>是</w:t>
            </w:r>
          </w:p>
        </w:tc>
        <w:tc>
          <w:tcPr>
            <w:tcW w:w="1994" w:type="dxa"/>
            <w:noWrap w:val="0"/>
            <w:vAlign w:val="center"/>
          </w:tcPr>
          <w:p w14:paraId="66CEB815">
            <w:pPr>
              <w:pStyle w:val="29"/>
              <w:bidi w:val="0"/>
              <w:jc w:val="center"/>
              <w:rPr>
                <w:rFonts w:hint="eastAsia"/>
              </w:rPr>
            </w:pPr>
            <w:r>
              <w:rPr>
                <w:rFonts w:hint="eastAsia"/>
              </w:rPr>
              <w:t>周三通行时段</w:t>
            </w:r>
          </w:p>
        </w:tc>
        <w:tc>
          <w:tcPr>
            <w:tcW w:w="3148" w:type="dxa"/>
            <w:noWrap w:val="0"/>
            <w:vAlign w:val="center"/>
          </w:tcPr>
          <w:p w14:paraId="2555A486">
            <w:pPr>
              <w:pStyle w:val="29"/>
              <w:bidi w:val="0"/>
              <w:jc w:val="both"/>
              <w:rPr>
                <w:rFonts w:hint="eastAsia"/>
              </w:rPr>
            </w:pPr>
          </w:p>
        </w:tc>
      </w:tr>
      <w:tr w14:paraId="4E86CB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05AA9904">
            <w:pPr>
              <w:pStyle w:val="29"/>
              <w:bidi w:val="0"/>
              <w:jc w:val="center"/>
              <w:rPr>
                <w:rFonts w:hint="eastAsia"/>
              </w:rPr>
            </w:pPr>
            <w:r>
              <w:rPr>
                <w:rFonts w:hint="eastAsia"/>
              </w:rPr>
              <w:t>generalList[i].thursday</w:t>
            </w:r>
          </w:p>
        </w:tc>
        <w:tc>
          <w:tcPr>
            <w:tcW w:w="1305" w:type="dxa"/>
            <w:noWrap w:val="0"/>
            <w:vAlign w:val="center"/>
          </w:tcPr>
          <w:p w14:paraId="34DE196A">
            <w:pPr>
              <w:pStyle w:val="29"/>
              <w:bidi w:val="0"/>
              <w:jc w:val="center"/>
              <w:rPr>
                <w:rFonts w:hint="eastAsia"/>
              </w:rPr>
            </w:pPr>
            <w:r>
              <w:rPr>
                <w:rFonts w:hint="eastAsia"/>
              </w:rPr>
              <w:t>string(120)</w:t>
            </w:r>
          </w:p>
        </w:tc>
        <w:tc>
          <w:tcPr>
            <w:tcW w:w="751" w:type="dxa"/>
            <w:noWrap w:val="0"/>
            <w:vAlign w:val="center"/>
          </w:tcPr>
          <w:p w14:paraId="26E01A94">
            <w:pPr>
              <w:pStyle w:val="29"/>
              <w:bidi w:val="0"/>
              <w:jc w:val="center"/>
              <w:rPr>
                <w:rFonts w:hint="eastAsia"/>
              </w:rPr>
            </w:pPr>
            <w:r>
              <w:rPr>
                <w:rFonts w:hint="eastAsia"/>
              </w:rPr>
              <w:t>是</w:t>
            </w:r>
          </w:p>
        </w:tc>
        <w:tc>
          <w:tcPr>
            <w:tcW w:w="1994" w:type="dxa"/>
            <w:noWrap w:val="0"/>
            <w:vAlign w:val="center"/>
          </w:tcPr>
          <w:p w14:paraId="3B7E55C7">
            <w:pPr>
              <w:pStyle w:val="29"/>
              <w:bidi w:val="0"/>
              <w:jc w:val="center"/>
              <w:rPr>
                <w:rFonts w:hint="eastAsia"/>
              </w:rPr>
            </w:pPr>
            <w:r>
              <w:rPr>
                <w:rFonts w:hint="eastAsia"/>
              </w:rPr>
              <w:t>周四通行时段</w:t>
            </w:r>
          </w:p>
        </w:tc>
        <w:tc>
          <w:tcPr>
            <w:tcW w:w="3148" w:type="dxa"/>
            <w:noWrap w:val="0"/>
            <w:vAlign w:val="center"/>
          </w:tcPr>
          <w:p w14:paraId="02FEEBF7">
            <w:pPr>
              <w:pStyle w:val="29"/>
              <w:bidi w:val="0"/>
              <w:jc w:val="both"/>
              <w:rPr>
                <w:rFonts w:hint="eastAsia"/>
              </w:rPr>
            </w:pPr>
          </w:p>
        </w:tc>
      </w:tr>
      <w:tr w14:paraId="5B62D63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4CCD881F">
            <w:pPr>
              <w:pStyle w:val="29"/>
              <w:bidi w:val="0"/>
              <w:jc w:val="center"/>
              <w:rPr>
                <w:rFonts w:hint="eastAsia"/>
              </w:rPr>
            </w:pPr>
            <w:r>
              <w:rPr>
                <w:rFonts w:hint="eastAsia"/>
              </w:rPr>
              <w:t>generalList[i].friday</w:t>
            </w:r>
          </w:p>
        </w:tc>
        <w:tc>
          <w:tcPr>
            <w:tcW w:w="1305" w:type="dxa"/>
            <w:noWrap w:val="0"/>
            <w:vAlign w:val="center"/>
          </w:tcPr>
          <w:p w14:paraId="2866EE9E">
            <w:pPr>
              <w:pStyle w:val="29"/>
              <w:bidi w:val="0"/>
              <w:jc w:val="center"/>
              <w:rPr>
                <w:rFonts w:hint="eastAsia"/>
              </w:rPr>
            </w:pPr>
            <w:r>
              <w:rPr>
                <w:rFonts w:hint="eastAsia"/>
              </w:rPr>
              <w:t>string(120)</w:t>
            </w:r>
          </w:p>
        </w:tc>
        <w:tc>
          <w:tcPr>
            <w:tcW w:w="751" w:type="dxa"/>
            <w:noWrap w:val="0"/>
            <w:vAlign w:val="center"/>
          </w:tcPr>
          <w:p w14:paraId="2573B067">
            <w:pPr>
              <w:pStyle w:val="29"/>
              <w:bidi w:val="0"/>
              <w:jc w:val="center"/>
              <w:rPr>
                <w:rFonts w:hint="eastAsia"/>
              </w:rPr>
            </w:pPr>
            <w:r>
              <w:rPr>
                <w:rFonts w:hint="eastAsia"/>
              </w:rPr>
              <w:t>是</w:t>
            </w:r>
          </w:p>
        </w:tc>
        <w:tc>
          <w:tcPr>
            <w:tcW w:w="1994" w:type="dxa"/>
            <w:noWrap w:val="0"/>
            <w:vAlign w:val="center"/>
          </w:tcPr>
          <w:p w14:paraId="4585EE84">
            <w:pPr>
              <w:pStyle w:val="29"/>
              <w:bidi w:val="0"/>
              <w:jc w:val="center"/>
              <w:rPr>
                <w:rFonts w:hint="eastAsia"/>
              </w:rPr>
            </w:pPr>
            <w:r>
              <w:rPr>
                <w:rFonts w:hint="eastAsia"/>
              </w:rPr>
              <w:t>周五通行时段</w:t>
            </w:r>
          </w:p>
        </w:tc>
        <w:tc>
          <w:tcPr>
            <w:tcW w:w="3148" w:type="dxa"/>
            <w:noWrap w:val="0"/>
            <w:vAlign w:val="center"/>
          </w:tcPr>
          <w:p w14:paraId="29819442">
            <w:pPr>
              <w:pStyle w:val="29"/>
              <w:bidi w:val="0"/>
              <w:jc w:val="both"/>
              <w:rPr>
                <w:rFonts w:hint="eastAsia"/>
              </w:rPr>
            </w:pPr>
          </w:p>
        </w:tc>
      </w:tr>
      <w:tr w14:paraId="6E2919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7C3FD5DE">
            <w:pPr>
              <w:pStyle w:val="29"/>
              <w:bidi w:val="0"/>
              <w:jc w:val="center"/>
              <w:rPr>
                <w:rFonts w:hint="eastAsia"/>
              </w:rPr>
            </w:pPr>
            <w:r>
              <w:rPr>
                <w:rFonts w:hint="eastAsia"/>
              </w:rPr>
              <w:t>generalList[i].saturday</w:t>
            </w:r>
          </w:p>
        </w:tc>
        <w:tc>
          <w:tcPr>
            <w:tcW w:w="1305" w:type="dxa"/>
            <w:noWrap w:val="0"/>
            <w:vAlign w:val="center"/>
          </w:tcPr>
          <w:p w14:paraId="1A3C1D97">
            <w:pPr>
              <w:pStyle w:val="29"/>
              <w:bidi w:val="0"/>
              <w:jc w:val="center"/>
              <w:rPr>
                <w:rFonts w:hint="eastAsia"/>
              </w:rPr>
            </w:pPr>
            <w:r>
              <w:rPr>
                <w:rFonts w:hint="eastAsia"/>
              </w:rPr>
              <w:t>string(120)</w:t>
            </w:r>
          </w:p>
        </w:tc>
        <w:tc>
          <w:tcPr>
            <w:tcW w:w="751" w:type="dxa"/>
            <w:noWrap w:val="0"/>
            <w:vAlign w:val="center"/>
          </w:tcPr>
          <w:p w14:paraId="6922FB93">
            <w:pPr>
              <w:pStyle w:val="29"/>
              <w:bidi w:val="0"/>
              <w:jc w:val="center"/>
              <w:rPr>
                <w:rFonts w:hint="eastAsia"/>
              </w:rPr>
            </w:pPr>
            <w:r>
              <w:rPr>
                <w:rFonts w:hint="eastAsia"/>
              </w:rPr>
              <w:t>是</w:t>
            </w:r>
          </w:p>
        </w:tc>
        <w:tc>
          <w:tcPr>
            <w:tcW w:w="1994" w:type="dxa"/>
            <w:noWrap w:val="0"/>
            <w:vAlign w:val="center"/>
          </w:tcPr>
          <w:p w14:paraId="097CE0C7">
            <w:pPr>
              <w:pStyle w:val="29"/>
              <w:bidi w:val="0"/>
              <w:jc w:val="center"/>
              <w:rPr>
                <w:rFonts w:hint="eastAsia"/>
              </w:rPr>
            </w:pPr>
            <w:r>
              <w:rPr>
                <w:rFonts w:hint="eastAsia"/>
              </w:rPr>
              <w:t>周六通行时段</w:t>
            </w:r>
          </w:p>
        </w:tc>
        <w:tc>
          <w:tcPr>
            <w:tcW w:w="3148" w:type="dxa"/>
            <w:noWrap w:val="0"/>
            <w:vAlign w:val="center"/>
          </w:tcPr>
          <w:p w14:paraId="7D9C8537">
            <w:pPr>
              <w:pStyle w:val="29"/>
              <w:bidi w:val="0"/>
              <w:jc w:val="both"/>
              <w:rPr>
                <w:rFonts w:hint="eastAsia"/>
              </w:rPr>
            </w:pPr>
          </w:p>
        </w:tc>
      </w:tr>
      <w:tr w14:paraId="64FA25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08EC41CD">
            <w:pPr>
              <w:pStyle w:val="29"/>
              <w:bidi w:val="0"/>
              <w:jc w:val="center"/>
              <w:rPr>
                <w:rFonts w:hint="eastAsia"/>
              </w:rPr>
            </w:pPr>
            <w:r>
              <w:rPr>
                <w:rFonts w:hint="eastAsia"/>
              </w:rPr>
              <w:t>generalList[i].sunday</w:t>
            </w:r>
          </w:p>
        </w:tc>
        <w:tc>
          <w:tcPr>
            <w:tcW w:w="1305" w:type="dxa"/>
            <w:noWrap w:val="0"/>
            <w:vAlign w:val="center"/>
          </w:tcPr>
          <w:p w14:paraId="575D378F">
            <w:pPr>
              <w:pStyle w:val="29"/>
              <w:bidi w:val="0"/>
              <w:jc w:val="center"/>
              <w:rPr>
                <w:rFonts w:hint="eastAsia"/>
              </w:rPr>
            </w:pPr>
            <w:r>
              <w:rPr>
                <w:rFonts w:hint="eastAsia"/>
              </w:rPr>
              <w:t>string(120)</w:t>
            </w:r>
          </w:p>
        </w:tc>
        <w:tc>
          <w:tcPr>
            <w:tcW w:w="751" w:type="dxa"/>
            <w:noWrap w:val="0"/>
            <w:vAlign w:val="center"/>
          </w:tcPr>
          <w:p w14:paraId="40AFEE90">
            <w:pPr>
              <w:pStyle w:val="29"/>
              <w:bidi w:val="0"/>
              <w:jc w:val="center"/>
              <w:rPr>
                <w:rFonts w:hint="eastAsia"/>
              </w:rPr>
            </w:pPr>
            <w:r>
              <w:rPr>
                <w:rFonts w:hint="eastAsia"/>
              </w:rPr>
              <w:t>是</w:t>
            </w:r>
          </w:p>
        </w:tc>
        <w:tc>
          <w:tcPr>
            <w:tcW w:w="1994" w:type="dxa"/>
            <w:noWrap w:val="0"/>
            <w:vAlign w:val="center"/>
          </w:tcPr>
          <w:p w14:paraId="2AF9B555">
            <w:pPr>
              <w:pStyle w:val="29"/>
              <w:bidi w:val="0"/>
              <w:jc w:val="center"/>
              <w:rPr>
                <w:rFonts w:hint="eastAsia"/>
              </w:rPr>
            </w:pPr>
            <w:r>
              <w:rPr>
                <w:rFonts w:hint="eastAsia"/>
              </w:rPr>
              <w:t>周日通行时段</w:t>
            </w:r>
          </w:p>
        </w:tc>
        <w:tc>
          <w:tcPr>
            <w:tcW w:w="3148" w:type="dxa"/>
            <w:noWrap w:val="0"/>
            <w:vAlign w:val="center"/>
          </w:tcPr>
          <w:p w14:paraId="52603798">
            <w:pPr>
              <w:pStyle w:val="29"/>
              <w:bidi w:val="0"/>
              <w:jc w:val="both"/>
              <w:rPr>
                <w:rFonts w:hint="eastAsia"/>
              </w:rPr>
            </w:pPr>
          </w:p>
        </w:tc>
      </w:tr>
      <w:tr w14:paraId="24AB04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654AC4EA">
            <w:pPr>
              <w:pStyle w:val="29"/>
              <w:bidi w:val="0"/>
              <w:jc w:val="center"/>
            </w:pPr>
            <w:r>
              <w:rPr>
                <w:rFonts w:hint="eastAsia"/>
              </w:rPr>
              <w:t>specialList</w:t>
            </w:r>
          </w:p>
        </w:tc>
        <w:tc>
          <w:tcPr>
            <w:tcW w:w="1305" w:type="dxa"/>
            <w:noWrap w:val="0"/>
            <w:vAlign w:val="center"/>
          </w:tcPr>
          <w:p w14:paraId="1875C20D">
            <w:pPr>
              <w:pStyle w:val="29"/>
              <w:bidi w:val="0"/>
              <w:jc w:val="center"/>
            </w:pPr>
            <w:r>
              <w:rPr>
                <w:rFonts w:hint="eastAsia"/>
              </w:rPr>
              <w:t>object[]</w:t>
            </w:r>
          </w:p>
        </w:tc>
        <w:tc>
          <w:tcPr>
            <w:tcW w:w="751" w:type="dxa"/>
            <w:noWrap w:val="0"/>
            <w:vAlign w:val="center"/>
          </w:tcPr>
          <w:p w14:paraId="2DA41F63">
            <w:pPr>
              <w:pStyle w:val="29"/>
              <w:bidi w:val="0"/>
              <w:jc w:val="center"/>
            </w:pPr>
            <w:r>
              <w:rPr>
                <w:rFonts w:hint="eastAsia"/>
              </w:rPr>
              <w:t>否</w:t>
            </w:r>
          </w:p>
        </w:tc>
        <w:tc>
          <w:tcPr>
            <w:tcW w:w="1994" w:type="dxa"/>
            <w:noWrap w:val="0"/>
            <w:vAlign w:val="center"/>
          </w:tcPr>
          <w:p w14:paraId="6FD91A65">
            <w:pPr>
              <w:pStyle w:val="29"/>
              <w:bidi w:val="0"/>
              <w:jc w:val="center"/>
            </w:pPr>
            <w:r>
              <w:rPr>
                <w:rFonts w:hint="eastAsia"/>
              </w:rPr>
              <w:t>特殊日通行规则</w:t>
            </w:r>
          </w:p>
        </w:tc>
        <w:tc>
          <w:tcPr>
            <w:tcW w:w="3148" w:type="dxa"/>
            <w:noWrap w:val="0"/>
            <w:vAlign w:val="center"/>
          </w:tcPr>
          <w:p w14:paraId="72B74EF8">
            <w:pPr>
              <w:pStyle w:val="29"/>
              <w:bidi w:val="0"/>
              <w:jc w:val="both"/>
              <w:rPr>
                <w:rFonts w:hint="eastAsia"/>
              </w:rPr>
            </w:pPr>
          </w:p>
        </w:tc>
      </w:tr>
      <w:tr w14:paraId="71552B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3C64B60E">
            <w:pPr>
              <w:pStyle w:val="29"/>
              <w:bidi w:val="0"/>
              <w:jc w:val="center"/>
            </w:pPr>
            <w:r>
              <w:rPr>
                <w:rFonts w:hint="eastAsia"/>
              </w:rPr>
              <w:t>specialList[i].id</w:t>
            </w:r>
          </w:p>
        </w:tc>
        <w:tc>
          <w:tcPr>
            <w:tcW w:w="1305" w:type="dxa"/>
            <w:noWrap w:val="0"/>
            <w:vAlign w:val="center"/>
          </w:tcPr>
          <w:p w14:paraId="3A283BC3">
            <w:pPr>
              <w:pStyle w:val="29"/>
              <w:bidi w:val="0"/>
              <w:jc w:val="center"/>
            </w:pPr>
            <w:r>
              <w:rPr>
                <w:rFonts w:hint="eastAsia"/>
              </w:rPr>
              <w:t>string(32)</w:t>
            </w:r>
          </w:p>
        </w:tc>
        <w:tc>
          <w:tcPr>
            <w:tcW w:w="751" w:type="dxa"/>
            <w:noWrap w:val="0"/>
            <w:vAlign w:val="center"/>
          </w:tcPr>
          <w:p w14:paraId="5C995826">
            <w:pPr>
              <w:pStyle w:val="29"/>
              <w:bidi w:val="0"/>
              <w:jc w:val="center"/>
              <w:rPr>
                <w:rFonts w:hint="eastAsia"/>
              </w:rPr>
            </w:pPr>
            <w:r>
              <w:rPr>
                <w:rFonts w:hint="eastAsia"/>
              </w:rPr>
              <w:t>是</w:t>
            </w:r>
          </w:p>
        </w:tc>
        <w:tc>
          <w:tcPr>
            <w:tcW w:w="1994" w:type="dxa"/>
            <w:noWrap w:val="0"/>
            <w:vAlign w:val="center"/>
          </w:tcPr>
          <w:p w14:paraId="53E38A1D">
            <w:pPr>
              <w:pStyle w:val="29"/>
              <w:bidi w:val="0"/>
              <w:jc w:val="center"/>
            </w:pPr>
            <w:r>
              <w:rPr>
                <w:rFonts w:hint="eastAsia"/>
              </w:rPr>
              <w:t>特殊日通行规则ID</w:t>
            </w:r>
          </w:p>
        </w:tc>
        <w:tc>
          <w:tcPr>
            <w:tcW w:w="3148" w:type="dxa"/>
            <w:noWrap w:val="0"/>
            <w:vAlign w:val="center"/>
          </w:tcPr>
          <w:p w14:paraId="59BA25E2">
            <w:pPr>
              <w:pStyle w:val="29"/>
              <w:bidi w:val="0"/>
              <w:jc w:val="both"/>
              <w:rPr>
                <w:rFonts w:hint="eastAsia"/>
              </w:rPr>
            </w:pPr>
          </w:p>
        </w:tc>
      </w:tr>
      <w:tr w14:paraId="0BB177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0215B680">
            <w:pPr>
              <w:pStyle w:val="29"/>
              <w:bidi w:val="0"/>
              <w:jc w:val="center"/>
            </w:pPr>
            <w:r>
              <w:rPr>
                <w:rFonts w:hint="eastAsia"/>
              </w:rPr>
              <w:t>specialList[i].name</w:t>
            </w:r>
          </w:p>
        </w:tc>
        <w:tc>
          <w:tcPr>
            <w:tcW w:w="1305" w:type="dxa"/>
            <w:noWrap w:val="0"/>
            <w:vAlign w:val="center"/>
          </w:tcPr>
          <w:p w14:paraId="1B7A5481">
            <w:pPr>
              <w:pStyle w:val="29"/>
              <w:bidi w:val="0"/>
              <w:jc w:val="center"/>
            </w:pPr>
            <w:r>
              <w:rPr>
                <w:rFonts w:hint="eastAsia"/>
              </w:rPr>
              <w:t>string(48)</w:t>
            </w:r>
          </w:p>
        </w:tc>
        <w:tc>
          <w:tcPr>
            <w:tcW w:w="751" w:type="dxa"/>
            <w:noWrap w:val="0"/>
            <w:vAlign w:val="center"/>
          </w:tcPr>
          <w:p w14:paraId="1CFBBBE7">
            <w:pPr>
              <w:pStyle w:val="29"/>
              <w:bidi w:val="0"/>
              <w:jc w:val="center"/>
            </w:pPr>
            <w:r>
              <w:rPr>
                <w:rFonts w:hint="eastAsia"/>
              </w:rPr>
              <w:t>是</w:t>
            </w:r>
          </w:p>
        </w:tc>
        <w:tc>
          <w:tcPr>
            <w:tcW w:w="1994" w:type="dxa"/>
            <w:noWrap w:val="0"/>
            <w:vAlign w:val="center"/>
          </w:tcPr>
          <w:p w14:paraId="3ACB41CF">
            <w:pPr>
              <w:pStyle w:val="29"/>
              <w:bidi w:val="0"/>
              <w:jc w:val="center"/>
            </w:pPr>
            <w:r>
              <w:rPr>
                <w:rFonts w:hint="eastAsia"/>
              </w:rPr>
              <w:t>特殊日通行规则名称</w:t>
            </w:r>
          </w:p>
        </w:tc>
        <w:tc>
          <w:tcPr>
            <w:tcW w:w="3148" w:type="dxa"/>
            <w:noWrap w:val="0"/>
            <w:vAlign w:val="center"/>
          </w:tcPr>
          <w:p w14:paraId="5C9D4113">
            <w:pPr>
              <w:pStyle w:val="29"/>
              <w:bidi w:val="0"/>
              <w:jc w:val="both"/>
            </w:pPr>
            <w:r>
              <w:rPr>
                <w:rFonts w:hint="eastAsia"/>
              </w:rPr>
              <w:t>如：小周上班日、国庆节</w:t>
            </w:r>
          </w:p>
        </w:tc>
      </w:tr>
      <w:tr w14:paraId="6D0505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68859C1D">
            <w:pPr>
              <w:pStyle w:val="29"/>
              <w:bidi w:val="0"/>
              <w:jc w:val="center"/>
            </w:pPr>
            <w:r>
              <w:rPr>
                <w:rFonts w:hint="eastAsia"/>
              </w:rPr>
              <w:t>specialList[i].dateList</w:t>
            </w:r>
          </w:p>
        </w:tc>
        <w:tc>
          <w:tcPr>
            <w:tcW w:w="1305" w:type="dxa"/>
            <w:noWrap w:val="0"/>
            <w:vAlign w:val="center"/>
          </w:tcPr>
          <w:p w14:paraId="0A3C3EB7">
            <w:pPr>
              <w:pStyle w:val="29"/>
              <w:bidi w:val="0"/>
              <w:jc w:val="center"/>
            </w:pPr>
            <w:r>
              <w:rPr>
                <w:rFonts w:hint="eastAsia"/>
              </w:rPr>
              <w:t>object[]</w:t>
            </w:r>
          </w:p>
        </w:tc>
        <w:tc>
          <w:tcPr>
            <w:tcW w:w="751" w:type="dxa"/>
            <w:noWrap w:val="0"/>
            <w:vAlign w:val="center"/>
          </w:tcPr>
          <w:p w14:paraId="7558F9DA">
            <w:pPr>
              <w:pStyle w:val="29"/>
              <w:bidi w:val="0"/>
              <w:jc w:val="center"/>
            </w:pPr>
            <w:r>
              <w:rPr>
                <w:rFonts w:hint="eastAsia"/>
              </w:rPr>
              <w:t>否</w:t>
            </w:r>
          </w:p>
        </w:tc>
        <w:tc>
          <w:tcPr>
            <w:tcW w:w="1994" w:type="dxa"/>
            <w:noWrap w:val="0"/>
            <w:vAlign w:val="center"/>
          </w:tcPr>
          <w:p w14:paraId="251C1980">
            <w:pPr>
              <w:pStyle w:val="29"/>
              <w:bidi w:val="0"/>
              <w:jc w:val="center"/>
            </w:pPr>
            <w:r>
              <w:rPr>
                <w:rFonts w:hint="eastAsia"/>
              </w:rPr>
              <w:t>特殊日期表</w:t>
            </w:r>
          </w:p>
        </w:tc>
        <w:tc>
          <w:tcPr>
            <w:tcW w:w="3148" w:type="dxa"/>
            <w:noWrap w:val="0"/>
            <w:vAlign w:val="center"/>
          </w:tcPr>
          <w:p w14:paraId="4D239E7B">
            <w:pPr>
              <w:pStyle w:val="29"/>
              <w:bidi w:val="0"/>
              <w:jc w:val="both"/>
              <w:rPr>
                <w:rFonts w:hint="eastAsia"/>
              </w:rPr>
            </w:pPr>
          </w:p>
        </w:tc>
      </w:tr>
      <w:tr w14:paraId="0DB661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3793B341">
            <w:pPr>
              <w:pStyle w:val="29"/>
              <w:bidi w:val="0"/>
              <w:jc w:val="center"/>
            </w:pPr>
            <w:r>
              <w:rPr>
                <w:rFonts w:hint="eastAsia"/>
              </w:rPr>
              <w:t>specialList[i].dateList[].begin</w:t>
            </w:r>
          </w:p>
        </w:tc>
        <w:tc>
          <w:tcPr>
            <w:tcW w:w="1305" w:type="dxa"/>
            <w:noWrap w:val="0"/>
            <w:vAlign w:val="center"/>
          </w:tcPr>
          <w:p w14:paraId="35BD87D5">
            <w:pPr>
              <w:pStyle w:val="29"/>
              <w:bidi w:val="0"/>
              <w:jc w:val="center"/>
            </w:pPr>
            <w:r>
              <w:rPr>
                <w:rFonts w:hint="eastAsia"/>
              </w:rPr>
              <w:t>string</w:t>
            </w:r>
          </w:p>
        </w:tc>
        <w:tc>
          <w:tcPr>
            <w:tcW w:w="751" w:type="dxa"/>
            <w:noWrap w:val="0"/>
            <w:vAlign w:val="center"/>
          </w:tcPr>
          <w:p w14:paraId="7A101694">
            <w:pPr>
              <w:pStyle w:val="29"/>
              <w:bidi w:val="0"/>
              <w:jc w:val="center"/>
            </w:pPr>
            <w:r>
              <w:rPr>
                <w:rFonts w:hint="eastAsia"/>
              </w:rPr>
              <w:t>否</w:t>
            </w:r>
          </w:p>
        </w:tc>
        <w:tc>
          <w:tcPr>
            <w:tcW w:w="1994" w:type="dxa"/>
            <w:noWrap w:val="0"/>
            <w:vAlign w:val="center"/>
          </w:tcPr>
          <w:p w14:paraId="22C297E7">
            <w:pPr>
              <w:pStyle w:val="29"/>
              <w:bidi w:val="0"/>
              <w:jc w:val="center"/>
            </w:pPr>
            <w:r>
              <w:rPr>
                <w:rFonts w:hint="eastAsia"/>
              </w:rPr>
              <w:t>开始日期</w:t>
            </w:r>
          </w:p>
        </w:tc>
        <w:tc>
          <w:tcPr>
            <w:tcW w:w="3148" w:type="dxa"/>
            <w:noWrap w:val="0"/>
            <w:vAlign w:val="center"/>
          </w:tcPr>
          <w:p w14:paraId="63D08BB2">
            <w:pPr>
              <w:pStyle w:val="29"/>
              <w:bidi w:val="0"/>
              <w:jc w:val="both"/>
            </w:pPr>
            <w:r>
              <w:rPr>
                <w:rFonts w:hint="eastAsia"/>
              </w:rPr>
              <w:t>格式：yyyy-MM-dd HH:mm:ss</w:t>
            </w:r>
          </w:p>
        </w:tc>
      </w:tr>
      <w:tr w14:paraId="258334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5898F2AC">
            <w:pPr>
              <w:pStyle w:val="29"/>
              <w:bidi w:val="0"/>
              <w:jc w:val="center"/>
            </w:pPr>
            <w:r>
              <w:rPr>
                <w:rFonts w:hint="eastAsia"/>
              </w:rPr>
              <w:t>specialList[i].dateList[].end</w:t>
            </w:r>
          </w:p>
        </w:tc>
        <w:tc>
          <w:tcPr>
            <w:tcW w:w="1305" w:type="dxa"/>
            <w:noWrap w:val="0"/>
            <w:vAlign w:val="center"/>
          </w:tcPr>
          <w:p w14:paraId="5E3B50F8">
            <w:pPr>
              <w:pStyle w:val="29"/>
              <w:bidi w:val="0"/>
              <w:jc w:val="center"/>
              <w:rPr>
                <w:rFonts w:hint="eastAsia"/>
              </w:rPr>
            </w:pPr>
            <w:r>
              <w:rPr>
                <w:rFonts w:hint="eastAsia"/>
              </w:rPr>
              <w:t>string</w:t>
            </w:r>
          </w:p>
        </w:tc>
        <w:tc>
          <w:tcPr>
            <w:tcW w:w="751" w:type="dxa"/>
            <w:noWrap w:val="0"/>
            <w:vAlign w:val="center"/>
          </w:tcPr>
          <w:p w14:paraId="14AB1B9B">
            <w:pPr>
              <w:pStyle w:val="29"/>
              <w:bidi w:val="0"/>
              <w:jc w:val="center"/>
              <w:rPr>
                <w:rFonts w:hint="eastAsia"/>
              </w:rPr>
            </w:pPr>
            <w:r>
              <w:rPr>
                <w:rFonts w:hint="eastAsia"/>
              </w:rPr>
              <w:t>否</w:t>
            </w:r>
          </w:p>
        </w:tc>
        <w:tc>
          <w:tcPr>
            <w:tcW w:w="1994" w:type="dxa"/>
            <w:noWrap w:val="0"/>
            <w:vAlign w:val="center"/>
          </w:tcPr>
          <w:p w14:paraId="6EFE33C3">
            <w:pPr>
              <w:pStyle w:val="29"/>
              <w:bidi w:val="0"/>
              <w:jc w:val="center"/>
              <w:rPr>
                <w:rFonts w:hint="eastAsia"/>
              </w:rPr>
            </w:pPr>
            <w:r>
              <w:rPr>
                <w:rFonts w:hint="eastAsia"/>
              </w:rPr>
              <w:t>结束日期</w:t>
            </w:r>
          </w:p>
        </w:tc>
        <w:tc>
          <w:tcPr>
            <w:tcW w:w="3148" w:type="dxa"/>
            <w:noWrap w:val="0"/>
            <w:vAlign w:val="center"/>
          </w:tcPr>
          <w:p w14:paraId="657E5724">
            <w:pPr>
              <w:pStyle w:val="29"/>
              <w:bidi w:val="0"/>
              <w:jc w:val="both"/>
              <w:rPr>
                <w:rFonts w:hint="eastAsia"/>
              </w:rPr>
            </w:pPr>
            <w:r>
              <w:rPr>
                <w:rFonts w:hint="eastAsia"/>
              </w:rPr>
              <w:t>格式：yyyy-MM-dd HH:mm:ss</w:t>
            </w:r>
          </w:p>
        </w:tc>
      </w:tr>
      <w:tr w14:paraId="2101BD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2363" w:type="dxa"/>
            <w:noWrap w:val="0"/>
            <w:vAlign w:val="center"/>
          </w:tcPr>
          <w:p w14:paraId="78AE73B5">
            <w:pPr>
              <w:pStyle w:val="29"/>
              <w:bidi w:val="0"/>
              <w:jc w:val="center"/>
              <w:rPr>
                <w:rFonts w:hint="eastAsia"/>
              </w:rPr>
            </w:pPr>
            <w:r>
              <w:rPr>
                <w:rFonts w:hint="eastAsia"/>
              </w:rPr>
              <w:t>specialList[i].dateList[].periods</w:t>
            </w:r>
          </w:p>
        </w:tc>
        <w:tc>
          <w:tcPr>
            <w:tcW w:w="1305" w:type="dxa"/>
            <w:noWrap w:val="0"/>
            <w:vAlign w:val="center"/>
          </w:tcPr>
          <w:p w14:paraId="0B18BEED">
            <w:pPr>
              <w:pStyle w:val="29"/>
              <w:bidi w:val="0"/>
              <w:jc w:val="center"/>
            </w:pPr>
            <w:r>
              <w:rPr>
                <w:rFonts w:hint="eastAsia"/>
              </w:rPr>
              <w:t>string(120)</w:t>
            </w:r>
          </w:p>
        </w:tc>
        <w:tc>
          <w:tcPr>
            <w:tcW w:w="751" w:type="dxa"/>
            <w:noWrap w:val="0"/>
            <w:vAlign w:val="center"/>
          </w:tcPr>
          <w:p w14:paraId="5F000C70">
            <w:pPr>
              <w:pStyle w:val="29"/>
              <w:bidi w:val="0"/>
              <w:jc w:val="center"/>
            </w:pPr>
            <w:r>
              <w:rPr>
                <w:rFonts w:hint="eastAsia"/>
              </w:rPr>
              <w:t>否</w:t>
            </w:r>
          </w:p>
        </w:tc>
        <w:tc>
          <w:tcPr>
            <w:tcW w:w="1994" w:type="dxa"/>
            <w:noWrap w:val="0"/>
            <w:vAlign w:val="center"/>
          </w:tcPr>
          <w:p w14:paraId="270BC54F">
            <w:pPr>
              <w:pStyle w:val="29"/>
              <w:bidi w:val="0"/>
              <w:jc w:val="center"/>
            </w:pPr>
            <w:r>
              <w:rPr>
                <w:rFonts w:hint="eastAsia"/>
              </w:rPr>
              <w:t>通行时段</w:t>
            </w:r>
          </w:p>
        </w:tc>
        <w:tc>
          <w:tcPr>
            <w:tcW w:w="3148" w:type="dxa"/>
            <w:noWrap w:val="0"/>
            <w:vAlign w:val="center"/>
          </w:tcPr>
          <w:p w14:paraId="2B9A216A">
            <w:pPr>
              <w:pStyle w:val="29"/>
              <w:bidi w:val="0"/>
              <w:jc w:val="both"/>
              <w:rPr>
                <w:rFonts w:hint="eastAsia"/>
              </w:rPr>
            </w:pPr>
            <w:r>
              <w:rPr>
                <w:rFonts w:hint="eastAsia"/>
              </w:rPr>
              <w:t>用时分表示,如08:00-09:30表示早上八点到九点半允许通行,可以设置多段时间,各段用逗号隔开。最多10个时段。</w:t>
            </w:r>
          </w:p>
          <w:p w14:paraId="2F1BACA0">
            <w:pPr>
              <w:pStyle w:val="29"/>
              <w:bidi w:val="0"/>
              <w:jc w:val="both"/>
              <w:rPr>
                <w:rFonts w:hint="eastAsia"/>
              </w:rPr>
            </w:pPr>
            <w:r>
              <w:rPr>
                <w:rFonts w:hint="eastAsia"/>
              </w:rPr>
              <w:t>为空串时表示全天不可通行。</w:t>
            </w:r>
          </w:p>
        </w:tc>
      </w:tr>
    </w:tbl>
    <w:p w14:paraId="52A80DEF">
      <w:pPr>
        <w:bidi w:val="0"/>
        <w:rPr>
          <w:rFonts w:hint="eastAsia"/>
        </w:rPr>
      </w:pPr>
      <w:r>
        <w:rPr>
          <w:rFonts w:hint="eastAsia"/>
        </w:rPr>
        <w:t>示例：</w:t>
      </w:r>
    </w:p>
    <w:p w14:paraId="7B8EA855">
      <w:pPr>
        <w:snapToGrid/>
        <w:spacing w:line="326" w:lineRule="auto"/>
      </w:pPr>
      <w:r>
        <w:rPr>
          <w:rFonts w:ascii="'Cascadia Mono'" w:hAnsi="'Cascadia Mono'" w:cs="'Cascadia Mono'"/>
          <w:i w:val="0"/>
          <w:strike w:val="0"/>
          <w:color w:val="000000"/>
          <w:sz w:val="21"/>
          <w:u w:val="none"/>
          <w:shd w:val="clear" w:color="auto" w:fill="FFFFFE"/>
        </w:rPr>
        <w:t>{</w:t>
      </w:r>
    </w:p>
    <w:p w14:paraId="5742EB3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"pass_rule"</w:t>
      </w:r>
      <w:r>
        <w:rPr>
          <w:rFonts w:ascii="'Cascadia Mono'" w:hAnsi="'Cascadia Mono'" w:cs="'Cascadia Mono'"/>
          <w:i w:val="0"/>
          <w:strike w:val="0"/>
          <w:color w:val="000000"/>
          <w:sz w:val="21"/>
          <w:u w:val="none"/>
          <w:shd w:val="clear" w:color="auto" w:fill="FFFFFE"/>
        </w:rPr>
        <w:t>,</w:t>
      </w:r>
    </w:p>
    <w:p w14:paraId="011B85B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E7D998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"passRuleVersionCode"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"98f506c079194183be31206713c0d4f3"</w:t>
      </w:r>
      <w:r>
        <w:rPr>
          <w:rFonts w:ascii="'Cascadia Mono'" w:hAnsi="'Cascadia Mono'" w:cs="'Cascadia Mono'"/>
          <w:i w:val="0"/>
          <w:strike w:val="0"/>
          <w:color w:val="000000"/>
          <w:sz w:val="21"/>
          <w:u w:val="none"/>
          <w:shd w:val="clear" w:color="auto" w:fill="FFFFFE"/>
        </w:rPr>
        <w:t>,</w:t>
      </w:r>
    </w:p>
    <w:p w14:paraId="793B4A1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"generalList"</w:t>
      </w:r>
      <w:r>
        <w:rPr>
          <w:rFonts w:ascii="'Cascadia Mono'" w:hAnsi="'Cascadia Mono'" w:cs="'Cascadia Mono'"/>
          <w:i w:val="0"/>
          <w:strike w:val="0"/>
          <w:color w:val="000000"/>
          <w:sz w:val="21"/>
          <w:u w:val="none"/>
          <w:shd w:val="clear" w:color="auto" w:fill="FFFFFE"/>
        </w:rPr>
        <w:t>: [</w:t>
      </w:r>
    </w:p>
    <w:p w14:paraId="0FAB1E5E">
      <w:pPr>
        <w:snapToGrid/>
        <w:spacing w:line="326" w:lineRule="auto"/>
      </w:pPr>
      <w:r>
        <w:rPr>
          <w:rFonts w:ascii="'Cascadia Mono'" w:hAnsi="'Cascadia Mono'" w:cs="'Cascadia Mono'"/>
          <w:i w:val="0"/>
          <w:strike w:val="0"/>
          <w:color w:val="000000"/>
          <w:sz w:val="21"/>
          <w:u w:val="none"/>
          <w:shd w:val="clear" w:color="auto" w:fill="FFFFFE"/>
        </w:rPr>
        <w:t>        {</w:t>
      </w:r>
    </w:p>
    <w:p w14:paraId="20CFAD3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"6a6c57ced5b84a5ab98a89a699883010"</w:t>
      </w:r>
      <w:r>
        <w:rPr>
          <w:rFonts w:ascii="'Cascadia Mono'" w:hAnsi="'Cascadia Mono'" w:cs="'Cascadia Mono'"/>
          <w:i w:val="0"/>
          <w:strike w:val="0"/>
          <w:color w:val="000000"/>
          <w:sz w:val="21"/>
          <w:u w:val="none"/>
          <w:shd w:val="clear" w:color="auto" w:fill="FFFFFE"/>
        </w:rPr>
        <w:t>,</w:t>
      </w:r>
    </w:p>
    <w:p w14:paraId="3A3B0C6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"研发部门日常通行时间"</w:t>
      </w:r>
      <w:r>
        <w:rPr>
          <w:rFonts w:ascii="'Cascadia Mono'" w:hAnsi="'Cascadia Mono'" w:cs="'Cascadia Mono'"/>
          <w:i w:val="0"/>
          <w:strike w:val="0"/>
          <w:color w:val="000000"/>
          <w:sz w:val="21"/>
          <w:u w:val="none"/>
          <w:shd w:val="clear" w:color="auto" w:fill="FFFFFE"/>
        </w:rPr>
        <w:t>,</w:t>
      </w:r>
    </w:p>
    <w:p w14:paraId="3DC681C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"monday"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r>
        <w:rPr>
          <w:rFonts w:ascii="'Cascadia Mono'" w:hAnsi="'Cascadia Mono'" w:cs="'Cascadia Mono'"/>
          <w:i w:val="0"/>
          <w:strike w:val="0"/>
          <w:color w:val="000000"/>
          <w:sz w:val="21"/>
          <w:u w:val="none"/>
          <w:shd w:val="clear" w:color="auto" w:fill="FFFFFE"/>
        </w:rPr>
        <w:t>,</w:t>
      </w:r>
    </w:p>
    <w:p w14:paraId="7DA94B2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"tuesday"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r>
        <w:rPr>
          <w:rFonts w:ascii="'Cascadia Mono'" w:hAnsi="'Cascadia Mono'" w:cs="'Cascadia Mono'"/>
          <w:i w:val="0"/>
          <w:strike w:val="0"/>
          <w:color w:val="000000"/>
          <w:sz w:val="21"/>
          <w:u w:val="none"/>
          <w:shd w:val="clear" w:color="auto" w:fill="FFFFFE"/>
        </w:rPr>
        <w:t>,</w:t>
      </w:r>
    </w:p>
    <w:p w14:paraId="1B50FC5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"wednesday"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r>
        <w:rPr>
          <w:rFonts w:ascii="'Cascadia Mono'" w:hAnsi="'Cascadia Mono'" w:cs="'Cascadia Mono'"/>
          <w:i w:val="0"/>
          <w:strike w:val="0"/>
          <w:color w:val="000000"/>
          <w:sz w:val="21"/>
          <w:u w:val="none"/>
          <w:shd w:val="clear" w:color="auto" w:fill="FFFFFE"/>
        </w:rPr>
        <w:t>,</w:t>
      </w:r>
    </w:p>
    <w:p w14:paraId="303F8B0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"thursday"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r>
        <w:rPr>
          <w:rFonts w:ascii="'Cascadia Mono'" w:hAnsi="'Cascadia Mono'" w:cs="'Cascadia Mono'"/>
          <w:i w:val="0"/>
          <w:strike w:val="0"/>
          <w:color w:val="000000"/>
          <w:sz w:val="21"/>
          <w:u w:val="none"/>
          <w:shd w:val="clear" w:color="auto" w:fill="FFFFFE"/>
        </w:rPr>
        <w:t>,</w:t>
      </w:r>
    </w:p>
    <w:p w14:paraId="126318E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"friday"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r>
        <w:rPr>
          <w:rFonts w:ascii="'Cascadia Mono'" w:hAnsi="'Cascadia Mono'" w:cs="'Cascadia Mono'"/>
          <w:i w:val="0"/>
          <w:strike w:val="0"/>
          <w:color w:val="000000"/>
          <w:sz w:val="21"/>
          <w:u w:val="none"/>
          <w:shd w:val="clear" w:color="auto" w:fill="FFFFFE"/>
        </w:rPr>
        <w:t>,</w:t>
      </w:r>
    </w:p>
    <w:p w14:paraId="527BD9E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"saturday"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77F1439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"sunday"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p>
    <w:p w14:paraId="04381837">
      <w:pPr>
        <w:snapToGrid/>
        <w:spacing w:line="326" w:lineRule="auto"/>
      </w:pPr>
      <w:r>
        <w:rPr>
          <w:rFonts w:ascii="'Cascadia Mono'" w:hAnsi="'Cascadia Mono'" w:cs="'Cascadia Mono'"/>
          <w:i w:val="0"/>
          <w:strike w:val="0"/>
          <w:color w:val="000000"/>
          <w:sz w:val="21"/>
          <w:u w:val="none"/>
          <w:shd w:val="clear" w:color="auto" w:fill="FFFFFE"/>
        </w:rPr>
        <w:t>        },</w:t>
      </w:r>
    </w:p>
    <w:p w14:paraId="36CB57C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t>
      </w:r>
    </w:p>
    <w:p w14:paraId="2B7DB79D">
      <w:pPr>
        <w:snapToGrid/>
        <w:spacing w:line="326" w:lineRule="auto"/>
      </w:pPr>
      <w:r>
        <w:rPr>
          <w:rFonts w:ascii="'Cascadia Mono'" w:hAnsi="'Cascadia Mono'" w:cs="'Cascadia Mono'"/>
          <w:i w:val="0"/>
          <w:strike w:val="0"/>
          <w:color w:val="000000"/>
          <w:sz w:val="21"/>
          <w:u w:val="none"/>
          <w:shd w:val="clear" w:color="auto" w:fill="FFFFFE"/>
        </w:rPr>
        <w:t>    ],</w:t>
      </w:r>
    </w:p>
    <w:p w14:paraId="50F455A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"specialList"</w:t>
      </w:r>
      <w:r>
        <w:rPr>
          <w:rFonts w:ascii="'Cascadia Mono'" w:hAnsi="'Cascadia Mono'" w:cs="'Cascadia Mono'"/>
          <w:i w:val="0"/>
          <w:strike w:val="0"/>
          <w:color w:val="000000"/>
          <w:sz w:val="21"/>
          <w:u w:val="none"/>
          <w:shd w:val="clear" w:color="auto" w:fill="FFFFFE"/>
        </w:rPr>
        <w:t>: [</w:t>
      </w:r>
    </w:p>
    <w:p w14:paraId="55BE3BCE">
      <w:pPr>
        <w:snapToGrid/>
        <w:spacing w:line="326" w:lineRule="auto"/>
      </w:pPr>
      <w:r>
        <w:rPr>
          <w:rFonts w:ascii="'Cascadia Mono'" w:hAnsi="'Cascadia Mono'" w:cs="'Cascadia Mono'"/>
          <w:i w:val="0"/>
          <w:strike w:val="0"/>
          <w:color w:val="000000"/>
          <w:sz w:val="21"/>
          <w:u w:val="none"/>
          <w:shd w:val="clear" w:color="auto" w:fill="FFFFFE"/>
        </w:rPr>
        <w:t>        {</w:t>
      </w:r>
    </w:p>
    <w:p w14:paraId="5BE7879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"e10f417ccfb84852889f52a5130b86e1"</w:t>
      </w:r>
      <w:r>
        <w:rPr>
          <w:rFonts w:ascii="'Cascadia Mono'" w:hAnsi="'Cascadia Mono'" w:cs="'Cascadia Mono'"/>
          <w:i w:val="0"/>
          <w:strike w:val="0"/>
          <w:color w:val="000000"/>
          <w:sz w:val="21"/>
          <w:u w:val="none"/>
          <w:shd w:val="clear" w:color="auto" w:fill="FFFFFE"/>
        </w:rPr>
        <w:t>,</w:t>
      </w:r>
    </w:p>
    <w:p w14:paraId="5C6A2C8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"小周上班日"</w:t>
      </w:r>
      <w:r>
        <w:rPr>
          <w:rFonts w:ascii="'Cascadia Mono'" w:hAnsi="'Cascadia Mono'" w:cs="'Cascadia Mono'"/>
          <w:i w:val="0"/>
          <w:strike w:val="0"/>
          <w:color w:val="000000"/>
          <w:sz w:val="21"/>
          <w:u w:val="none"/>
          <w:shd w:val="clear" w:color="auto" w:fill="FFFFFE"/>
        </w:rPr>
        <w:t>,</w:t>
      </w:r>
    </w:p>
    <w:p w14:paraId="3873F5C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"dateList"</w:t>
      </w:r>
      <w:r>
        <w:rPr>
          <w:rFonts w:ascii="'Cascadia Mono'" w:hAnsi="'Cascadia Mono'" w:cs="'Cascadia Mono'"/>
          <w:i w:val="0"/>
          <w:strike w:val="0"/>
          <w:color w:val="000000"/>
          <w:sz w:val="21"/>
          <w:u w:val="none"/>
          <w:shd w:val="clear" w:color="auto" w:fill="FFFFFE"/>
        </w:rPr>
        <w:t>: [</w:t>
      </w:r>
    </w:p>
    <w:p w14:paraId="29EB03C6">
      <w:pPr>
        <w:snapToGrid/>
        <w:spacing w:line="326" w:lineRule="auto"/>
      </w:pPr>
      <w:r>
        <w:rPr>
          <w:rFonts w:ascii="'Cascadia Mono'" w:hAnsi="'Cascadia Mono'" w:cs="'Cascadia Mono'"/>
          <w:i w:val="0"/>
          <w:strike w:val="0"/>
          <w:color w:val="000000"/>
          <w:sz w:val="21"/>
          <w:u w:val="none"/>
          <w:shd w:val="clear" w:color="auto" w:fill="FFFFFE"/>
        </w:rPr>
        <w:t>                {</w:t>
      </w:r>
    </w:p>
    <w:p w14:paraId="10C189E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"2024-01-06 00:00:00"</w:t>
      </w:r>
      <w:r>
        <w:rPr>
          <w:rFonts w:ascii="'Cascadia Mono'" w:hAnsi="'Cascadia Mono'" w:cs="'Cascadia Mono'"/>
          <w:i w:val="0"/>
          <w:strike w:val="0"/>
          <w:color w:val="000000"/>
          <w:sz w:val="21"/>
          <w:u w:val="none"/>
          <w:shd w:val="clear" w:color="auto" w:fill="FFFFFE"/>
        </w:rPr>
        <w:t>,</w:t>
      </w:r>
    </w:p>
    <w:p w14:paraId="48C1D6B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"2024-01-06 20:00:00"</w:t>
      </w:r>
      <w:r>
        <w:rPr>
          <w:rFonts w:ascii="'Cascadia Mono'" w:hAnsi="'Cascadia Mono'" w:cs="'Cascadia Mono'"/>
          <w:i w:val="0"/>
          <w:strike w:val="0"/>
          <w:color w:val="000000"/>
          <w:sz w:val="21"/>
          <w:u w:val="none"/>
          <w:shd w:val="clear" w:color="auto" w:fill="FFFFFE"/>
        </w:rPr>
        <w:t>,</w:t>
      </w:r>
    </w:p>
    <w:p w14:paraId="0CB34BD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p>
    <w:p w14:paraId="4A0BAB69">
      <w:pPr>
        <w:snapToGrid/>
        <w:spacing w:line="326" w:lineRule="auto"/>
      </w:pPr>
      <w:r>
        <w:rPr>
          <w:rFonts w:ascii="'Cascadia Mono'" w:hAnsi="'Cascadia Mono'" w:cs="'Cascadia Mono'"/>
          <w:i w:val="0"/>
          <w:strike w:val="0"/>
          <w:color w:val="000000"/>
          <w:sz w:val="21"/>
          <w:u w:val="none"/>
          <w:shd w:val="clear" w:color="auto" w:fill="FFFFFE"/>
        </w:rPr>
        <w:t>                },</w:t>
      </w:r>
    </w:p>
    <w:p w14:paraId="5FA7A2F3">
      <w:pPr>
        <w:snapToGrid/>
        <w:spacing w:line="326" w:lineRule="auto"/>
      </w:pPr>
      <w:r>
        <w:rPr>
          <w:rFonts w:ascii="'Cascadia Mono'" w:hAnsi="'Cascadia Mono'" w:cs="'Cascadia Mono'"/>
          <w:i w:val="0"/>
          <w:strike w:val="0"/>
          <w:color w:val="000000"/>
          <w:sz w:val="21"/>
          <w:u w:val="none"/>
          <w:shd w:val="clear" w:color="auto" w:fill="FFFFFE"/>
        </w:rPr>
        <w:t>                {</w:t>
      </w:r>
    </w:p>
    <w:p w14:paraId="35A5DF2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"2024-05-04 00:00:00"</w:t>
      </w:r>
      <w:r>
        <w:rPr>
          <w:rFonts w:ascii="'Cascadia Mono'" w:hAnsi="'Cascadia Mono'" w:cs="'Cascadia Mono'"/>
          <w:i w:val="0"/>
          <w:strike w:val="0"/>
          <w:color w:val="000000"/>
          <w:sz w:val="21"/>
          <w:u w:val="none"/>
          <w:shd w:val="clear" w:color="auto" w:fill="FFFFFE"/>
        </w:rPr>
        <w:t>,</w:t>
      </w:r>
    </w:p>
    <w:p w14:paraId="4564EBE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"2024-05-06 23:59:59"</w:t>
      </w:r>
      <w:r>
        <w:rPr>
          <w:rFonts w:ascii="'Cascadia Mono'" w:hAnsi="'Cascadia Mono'" w:cs="'Cascadia Mono'"/>
          <w:i w:val="0"/>
          <w:strike w:val="0"/>
          <w:color w:val="000000"/>
          <w:sz w:val="21"/>
          <w:u w:val="none"/>
          <w:shd w:val="clear" w:color="auto" w:fill="FFFFFE"/>
        </w:rPr>
        <w:t>,</w:t>
      </w:r>
    </w:p>
    <w:p w14:paraId="382CD7A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"09:00-12:00,13:30-17:30"</w:t>
      </w:r>
    </w:p>
    <w:p w14:paraId="56F70A0A">
      <w:pPr>
        <w:snapToGrid/>
        <w:spacing w:line="326" w:lineRule="auto"/>
      </w:pPr>
      <w:r>
        <w:rPr>
          <w:rFonts w:ascii="'Cascadia Mono'" w:hAnsi="'Cascadia Mono'" w:cs="'Cascadia Mono'"/>
          <w:i w:val="0"/>
          <w:strike w:val="0"/>
          <w:color w:val="000000"/>
          <w:sz w:val="21"/>
          <w:u w:val="none"/>
          <w:shd w:val="clear" w:color="auto" w:fill="FFFFFE"/>
        </w:rPr>
        <w:t>                }</w:t>
      </w:r>
    </w:p>
    <w:p w14:paraId="446D014F">
      <w:pPr>
        <w:snapToGrid/>
        <w:spacing w:line="326" w:lineRule="auto"/>
      </w:pPr>
      <w:r>
        <w:rPr>
          <w:rFonts w:ascii="'Cascadia Mono'" w:hAnsi="'Cascadia Mono'" w:cs="'Cascadia Mono'"/>
          <w:i w:val="0"/>
          <w:strike w:val="0"/>
          <w:color w:val="000000"/>
          <w:sz w:val="21"/>
          <w:u w:val="none"/>
          <w:shd w:val="clear" w:color="auto" w:fill="FFFFFE"/>
        </w:rPr>
        <w:t>            ]</w:t>
      </w:r>
    </w:p>
    <w:p w14:paraId="4275D5CF">
      <w:pPr>
        <w:snapToGrid/>
        <w:spacing w:line="326" w:lineRule="auto"/>
      </w:pPr>
      <w:r>
        <w:rPr>
          <w:rFonts w:ascii="'Cascadia Mono'" w:hAnsi="'Cascadia Mono'" w:cs="'Cascadia Mono'"/>
          <w:i w:val="0"/>
          <w:strike w:val="0"/>
          <w:color w:val="000000"/>
          <w:sz w:val="21"/>
          <w:u w:val="none"/>
          <w:shd w:val="clear" w:color="auto" w:fill="FFFFFE"/>
        </w:rPr>
        <w:t>        },</w:t>
      </w:r>
    </w:p>
    <w:p w14:paraId="3F96120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t>
      </w:r>
    </w:p>
    <w:p w14:paraId="0FB5C0D7">
      <w:pPr>
        <w:snapToGrid/>
        <w:spacing w:line="326" w:lineRule="auto"/>
      </w:pPr>
      <w:r>
        <w:rPr>
          <w:rFonts w:ascii="'Cascadia Mono'" w:hAnsi="'Cascadia Mono'" w:cs="'Cascadia Mono'"/>
          <w:i w:val="0"/>
          <w:strike w:val="0"/>
          <w:color w:val="000000"/>
          <w:sz w:val="21"/>
          <w:u w:val="none"/>
          <w:shd w:val="clear" w:color="auto" w:fill="FFFFFE"/>
        </w:rPr>
        <w:t>    ]</w:t>
      </w:r>
    </w:p>
    <w:p w14:paraId="7A8F95F0">
      <w:pPr>
        <w:snapToGrid/>
        <w:spacing w:line="326" w:lineRule="auto"/>
      </w:pPr>
      <w:r>
        <w:rPr>
          <w:rFonts w:ascii="'Cascadia Mono'" w:hAnsi="'Cascadia Mono'" w:cs="'Cascadia Mono'"/>
          <w:i w:val="0"/>
          <w:strike w:val="0"/>
          <w:color w:val="000000"/>
          <w:sz w:val="21"/>
          <w:u w:val="none"/>
          <w:shd w:val="clear" w:color="auto" w:fill="FFFFFE"/>
        </w:rPr>
        <w:t>}</w:t>
      </w:r>
    </w:p>
    <w:p w14:paraId="4CFFC5CE">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796"/>
        <w:gridCol w:w="2850"/>
        <w:gridCol w:w="4140"/>
      </w:tblGrid>
      <w:tr w14:paraId="6A3620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shd w:val="clear" w:color="auto" w:fill="D7D7D7" w:themeFill="background1" w:themeFillShade="D8"/>
            <w:noWrap w:val="0"/>
            <w:vAlign w:val="center"/>
          </w:tcPr>
          <w:p w14:paraId="55A2FB22">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F25A7C9">
            <w:pPr>
              <w:pStyle w:val="29"/>
              <w:bidi w:val="0"/>
              <w:jc w:val="center"/>
              <w:rPr>
                <w:rFonts w:hint="eastAsia"/>
              </w:rPr>
            </w:pPr>
            <w:r>
              <w:rPr>
                <w:rFonts w:hint="eastAsia"/>
              </w:rPr>
              <w:t>类型</w:t>
            </w:r>
          </w:p>
        </w:tc>
        <w:tc>
          <w:tcPr>
            <w:tcW w:w="796" w:type="dxa"/>
            <w:shd w:val="clear" w:color="auto" w:fill="D7D7D7" w:themeFill="background1" w:themeFillShade="D8"/>
            <w:noWrap w:val="0"/>
            <w:vAlign w:val="center"/>
          </w:tcPr>
          <w:p w14:paraId="01CD513D">
            <w:pPr>
              <w:pStyle w:val="29"/>
              <w:bidi w:val="0"/>
              <w:jc w:val="center"/>
            </w:pPr>
            <w:r>
              <w:rPr>
                <w:rFonts w:hint="eastAsia"/>
              </w:rPr>
              <w:t>必需</w:t>
            </w:r>
          </w:p>
        </w:tc>
        <w:tc>
          <w:tcPr>
            <w:tcW w:w="2850" w:type="dxa"/>
            <w:shd w:val="clear" w:color="auto" w:fill="D7D7D7" w:themeFill="background1" w:themeFillShade="D8"/>
            <w:noWrap w:val="0"/>
            <w:vAlign w:val="center"/>
          </w:tcPr>
          <w:p w14:paraId="714BD90B">
            <w:pPr>
              <w:pStyle w:val="29"/>
              <w:bidi w:val="0"/>
              <w:jc w:val="center"/>
              <w:rPr>
                <w:rFonts w:hint="eastAsia"/>
              </w:rPr>
            </w:pPr>
            <w:r>
              <w:rPr>
                <w:rFonts w:hint="eastAsia"/>
              </w:rPr>
              <w:t>名称</w:t>
            </w:r>
          </w:p>
        </w:tc>
        <w:tc>
          <w:tcPr>
            <w:tcW w:w="4140" w:type="dxa"/>
            <w:shd w:val="clear" w:color="auto" w:fill="D7D7D7" w:themeFill="background1" w:themeFillShade="D8"/>
            <w:noWrap w:val="0"/>
            <w:vAlign w:val="center"/>
          </w:tcPr>
          <w:p w14:paraId="7B37DACC">
            <w:pPr>
              <w:pStyle w:val="29"/>
              <w:bidi w:val="0"/>
              <w:jc w:val="center"/>
              <w:rPr>
                <w:rFonts w:hint="eastAsia"/>
              </w:rPr>
            </w:pPr>
            <w:r>
              <w:rPr>
                <w:rFonts w:hint="eastAsia"/>
              </w:rPr>
              <w:t>说明</w:t>
            </w:r>
          </w:p>
        </w:tc>
      </w:tr>
      <w:tr w14:paraId="78A04F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noWrap w:val="0"/>
            <w:vAlign w:val="center"/>
          </w:tcPr>
          <w:p w14:paraId="3A8EF0C2">
            <w:pPr>
              <w:pStyle w:val="29"/>
              <w:bidi w:val="0"/>
              <w:jc w:val="center"/>
              <w:rPr>
                <w:rFonts w:hint="eastAsia"/>
              </w:rPr>
            </w:pPr>
            <w:r>
              <w:t>cmd</w:t>
            </w:r>
          </w:p>
        </w:tc>
        <w:tc>
          <w:tcPr>
            <w:tcW w:w="800" w:type="dxa"/>
            <w:noWrap w:val="0"/>
            <w:vAlign w:val="center"/>
          </w:tcPr>
          <w:p w14:paraId="07B51FC4">
            <w:pPr>
              <w:pStyle w:val="29"/>
              <w:bidi w:val="0"/>
              <w:jc w:val="center"/>
            </w:pPr>
            <w:r>
              <w:t>string</w:t>
            </w:r>
          </w:p>
        </w:tc>
        <w:tc>
          <w:tcPr>
            <w:tcW w:w="796" w:type="dxa"/>
            <w:noWrap w:val="0"/>
            <w:vAlign w:val="center"/>
          </w:tcPr>
          <w:p w14:paraId="4A7D8A92">
            <w:pPr>
              <w:pStyle w:val="29"/>
              <w:bidi w:val="0"/>
              <w:jc w:val="center"/>
              <w:rPr>
                <w:rFonts w:hint="eastAsia"/>
              </w:rPr>
            </w:pPr>
            <w:r>
              <w:t>是</w:t>
            </w:r>
          </w:p>
        </w:tc>
        <w:tc>
          <w:tcPr>
            <w:tcW w:w="2850" w:type="dxa"/>
            <w:noWrap w:val="0"/>
            <w:vAlign w:val="center"/>
          </w:tcPr>
          <w:p w14:paraId="632E5F9C">
            <w:pPr>
              <w:pStyle w:val="29"/>
              <w:bidi w:val="0"/>
              <w:jc w:val="center"/>
            </w:pPr>
            <w:r>
              <w:t>命令</w:t>
            </w:r>
          </w:p>
        </w:tc>
        <w:tc>
          <w:tcPr>
            <w:tcW w:w="4140" w:type="dxa"/>
            <w:noWrap w:val="0"/>
            <w:vAlign w:val="center"/>
          </w:tcPr>
          <w:p w14:paraId="49AC299C">
            <w:pPr>
              <w:pStyle w:val="29"/>
              <w:bidi w:val="0"/>
              <w:jc w:val="left"/>
            </w:pPr>
            <w:r>
              <w:rPr>
                <w:rFonts w:hint="eastAsia"/>
              </w:rPr>
              <w:t>pass_rule_rsp</w:t>
            </w:r>
          </w:p>
        </w:tc>
      </w:tr>
      <w:tr w14:paraId="5D7233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noWrap w:val="0"/>
            <w:vAlign w:val="center"/>
          </w:tcPr>
          <w:p w14:paraId="27D837FD">
            <w:pPr>
              <w:pStyle w:val="29"/>
              <w:bidi w:val="0"/>
              <w:jc w:val="center"/>
              <w:rPr>
                <w:rFonts w:hint="eastAsia"/>
              </w:rPr>
            </w:pPr>
            <w:r>
              <w:t>status</w:t>
            </w:r>
          </w:p>
        </w:tc>
        <w:tc>
          <w:tcPr>
            <w:tcW w:w="800" w:type="dxa"/>
            <w:noWrap w:val="0"/>
            <w:vAlign w:val="center"/>
          </w:tcPr>
          <w:p w14:paraId="0ABF7C65">
            <w:pPr>
              <w:pStyle w:val="29"/>
              <w:bidi w:val="0"/>
              <w:jc w:val="center"/>
              <w:rPr>
                <w:rFonts w:hint="eastAsia"/>
              </w:rPr>
            </w:pPr>
            <w:r>
              <w:t>string</w:t>
            </w:r>
          </w:p>
        </w:tc>
        <w:tc>
          <w:tcPr>
            <w:tcW w:w="796" w:type="dxa"/>
            <w:noWrap w:val="0"/>
            <w:vAlign w:val="center"/>
          </w:tcPr>
          <w:p w14:paraId="06754BB4">
            <w:pPr>
              <w:pStyle w:val="29"/>
              <w:bidi w:val="0"/>
              <w:jc w:val="center"/>
              <w:rPr>
                <w:rFonts w:hint="eastAsia"/>
              </w:rPr>
            </w:pPr>
            <w:r>
              <w:t>是</w:t>
            </w:r>
          </w:p>
        </w:tc>
        <w:tc>
          <w:tcPr>
            <w:tcW w:w="2850" w:type="dxa"/>
            <w:noWrap w:val="0"/>
            <w:vAlign w:val="center"/>
          </w:tcPr>
          <w:p w14:paraId="57378BD4">
            <w:pPr>
              <w:pStyle w:val="29"/>
              <w:bidi w:val="0"/>
              <w:jc w:val="center"/>
              <w:rPr>
                <w:rFonts w:hint="eastAsia"/>
              </w:rPr>
            </w:pPr>
            <w:r>
              <w:t>应答状态。“ok”表示正常，其它则表示出错</w:t>
            </w:r>
          </w:p>
        </w:tc>
        <w:tc>
          <w:tcPr>
            <w:tcW w:w="4140" w:type="dxa"/>
            <w:noWrap w:val="0"/>
            <w:vAlign w:val="center"/>
          </w:tcPr>
          <w:p w14:paraId="61FD541C">
            <w:pPr>
              <w:pStyle w:val="29"/>
              <w:bidi w:val="0"/>
              <w:jc w:val="left"/>
              <w:rPr>
                <w:rFonts w:hint="eastAsia"/>
              </w:rPr>
            </w:pPr>
          </w:p>
        </w:tc>
      </w:tr>
      <w:tr w14:paraId="1AF933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noWrap w:val="0"/>
            <w:vAlign w:val="center"/>
          </w:tcPr>
          <w:p w14:paraId="15675550">
            <w:pPr>
              <w:pStyle w:val="29"/>
              <w:bidi w:val="0"/>
              <w:jc w:val="center"/>
              <w:rPr>
                <w:rFonts w:hint="eastAsia"/>
              </w:rPr>
            </w:pPr>
            <w:r>
              <w:t>msg_id</w:t>
            </w:r>
          </w:p>
        </w:tc>
        <w:tc>
          <w:tcPr>
            <w:tcW w:w="800" w:type="dxa"/>
            <w:noWrap w:val="0"/>
            <w:vAlign w:val="center"/>
          </w:tcPr>
          <w:p w14:paraId="1CC4FC07">
            <w:pPr>
              <w:pStyle w:val="29"/>
              <w:bidi w:val="0"/>
              <w:jc w:val="center"/>
              <w:rPr>
                <w:rFonts w:hint="eastAsia"/>
              </w:rPr>
            </w:pPr>
            <w:r>
              <w:t>string</w:t>
            </w:r>
          </w:p>
        </w:tc>
        <w:tc>
          <w:tcPr>
            <w:tcW w:w="796" w:type="dxa"/>
            <w:noWrap w:val="0"/>
            <w:vAlign w:val="center"/>
          </w:tcPr>
          <w:p w14:paraId="5873FA72">
            <w:pPr>
              <w:pStyle w:val="29"/>
              <w:bidi w:val="0"/>
              <w:jc w:val="center"/>
              <w:rPr>
                <w:rFonts w:hint="eastAsia"/>
              </w:rPr>
            </w:pPr>
            <w:r>
              <w:t>是</w:t>
            </w:r>
          </w:p>
        </w:tc>
        <w:tc>
          <w:tcPr>
            <w:tcW w:w="2850" w:type="dxa"/>
            <w:noWrap w:val="0"/>
            <w:vAlign w:val="center"/>
          </w:tcPr>
          <w:p w14:paraId="3801F584">
            <w:pPr>
              <w:pStyle w:val="29"/>
              <w:bidi w:val="0"/>
              <w:jc w:val="center"/>
              <w:rPr>
                <w:rFonts w:hint="eastAsia"/>
              </w:rPr>
            </w:pPr>
            <w:r>
              <w:t>消息 ID</w:t>
            </w:r>
          </w:p>
        </w:tc>
        <w:tc>
          <w:tcPr>
            <w:tcW w:w="4140" w:type="dxa"/>
            <w:noWrap w:val="0"/>
            <w:vAlign w:val="center"/>
          </w:tcPr>
          <w:p w14:paraId="22138843">
            <w:pPr>
              <w:pStyle w:val="29"/>
              <w:bidi w:val="0"/>
              <w:jc w:val="left"/>
              <w:rPr>
                <w:rFonts w:hint="eastAsia"/>
              </w:rPr>
            </w:pPr>
            <w:r>
              <w:t>与请求时的消息 ID 一致，用于标识该应答对应哪一个请求</w:t>
            </w:r>
          </w:p>
        </w:tc>
      </w:tr>
    </w:tbl>
    <w:p w14:paraId="24CFFA6F">
      <w:pPr>
        <w:bidi w:val="0"/>
        <w:rPr>
          <w:rFonts w:hint="eastAsia"/>
        </w:rPr>
      </w:pPr>
      <w:r>
        <w:rPr>
          <w:rFonts w:hint="eastAsia"/>
        </w:rPr>
        <w:t>示例：</w:t>
      </w:r>
    </w:p>
    <w:p w14:paraId="78018E0B">
      <w:pPr>
        <w:snapToGrid/>
        <w:spacing w:line="326" w:lineRule="auto"/>
      </w:pPr>
      <w:bookmarkStart w:id="287" w:name="_Tocy7zkhs"/>
      <w:bookmarkStart w:id="288" w:name="_Toc31593"/>
      <w:bookmarkStart w:id="289" w:name="_Toc68e4kt"/>
      <w:r>
        <w:rPr>
          <w:rFonts w:ascii="'Cascadia Mono'" w:hAnsi="'Cascadia Mono'" w:cs="'Cascadia Mono'"/>
          <w:i w:val="0"/>
          <w:strike w:val="0"/>
          <w:color w:val="000000"/>
          <w:sz w:val="21"/>
          <w:u w:val="none"/>
          <w:shd w:val="clear" w:color="auto" w:fill="FFFFFE"/>
        </w:rPr>
        <w:t>{</w:t>
      </w:r>
    </w:p>
    <w:p w14:paraId="051DB01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"pass_rule_rsp"</w:t>
      </w:r>
      <w:r>
        <w:rPr>
          <w:rFonts w:ascii="'Cascadia Mono'" w:hAnsi="'Cascadia Mono'" w:cs="'Cascadia Mono'"/>
          <w:i w:val="0"/>
          <w:strike w:val="0"/>
          <w:color w:val="000000"/>
          <w:sz w:val="21"/>
          <w:u w:val="none"/>
          <w:shd w:val="clear" w:color="auto" w:fill="FFFFFE"/>
        </w:rPr>
        <w:t>,</w:t>
      </w:r>
    </w:p>
    <w:p w14:paraId="0DE6A0B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3A57B5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3C57CBE8">
      <w:pPr>
        <w:snapToGrid/>
        <w:spacing w:line="326" w:lineRule="auto"/>
      </w:pPr>
      <w:r>
        <w:rPr>
          <w:rFonts w:ascii="'Cascadia Mono'" w:hAnsi="'Cascadia Mono'" w:cs="'Cascadia Mono'"/>
          <w:i w:val="0"/>
          <w:strike w:val="0"/>
          <w:color w:val="000000"/>
          <w:sz w:val="21"/>
          <w:u w:val="none"/>
          <w:shd w:val="clear" w:color="auto" w:fill="FFFFFE"/>
        </w:rPr>
        <w:t>}</w:t>
      </w:r>
    </w:p>
    <w:p w14:paraId="713D5191">
      <w:pPr>
        <w:pStyle w:val="5"/>
        <w:numPr>
          <w:ilvl w:val="2"/>
          <w:numId w:val="1"/>
        </w:numPr>
        <w:tabs>
          <w:tab w:val="left" w:pos="0"/>
        </w:tabs>
        <w:rPr>
          <w:rFonts w:hint="eastAsia"/>
        </w:rPr>
      </w:pPr>
      <w:bookmarkStart w:id="290" w:name="_Toc32325"/>
      <w:r>
        <w:rPr>
          <w:rFonts w:hint="eastAsia"/>
        </w:rPr>
        <w:t>更新人员通行规则</w:t>
      </w:r>
      <w:bookmarkEnd w:id="287"/>
      <w:bookmarkEnd w:id="288"/>
      <w:bookmarkEnd w:id="289"/>
      <w:bookmarkEnd w:id="290"/>
    </w:p>
    <w:p w14:paraId="5E26D04B">
      <w:pPr>
        <w:bidi w:val="0"/>
      </w:pPr>
      <w:r>
        <w:rPr>
          <w:rFonts w:hint="eastAsia"/>
        </w:rPr>
        <w:t>下发特定人员的所有通行规则，包括常规通行规则、特殊日通行规则、临时通行规则。</w:t>
      </w:r>
    </w:p>
    <w:p w14:paraId="5C947232">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934"/>
        <w:gridCol w:w="1286"/>
        <w:gridCol w:w="921"/>
        <w:gridCol w:w="1479"/>
        <w:gridCol w:w="3944"/>
      </w:tblGrid>
      <w:tr w14:paraId="5CE23B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shd w:val="clear" w:color="auto" w:fill="D7D7D7" w:themeFill="background1" w:themeFillShade="D8"/>
            <w:noWrap w:val="0"/>
            <w:vAlign w:val="center"/>
          </w:tcPr>
          <w:p w14:paraId="5B11218D">
            <w:pPr>
              <w:pStyle w:val="29"/>
              <w:bidi w:val="0"/>
              <w:rPr>
                <w:rFonts w:hint="eastAsia"/>
              </w:rPr>
            </w:pPr>
            <w:r>
              <w:rPr>
                <w:rFonts w:hint="eastAsia"/>
              </w:rPr>
              <w:t>属性</w:t>
            </w:r>
          </w:p>
        </w:tc>
        <w:tc>
          <w:tcPr>
            <w:tcW w:w="1286" w:type="dxa"/>
            <w:shd w:val="clear" w:color="auto" w:fill="D7D7D7" w:themeFill="background1" w:themeFillShade="D8"/>
            <w:noWrap w:val="0"/>
            <w:vAlign w:val="center"/>
          </w:tcPr>
          <w:p w14:paraId="68E045E9">
            <w:pPr>
              <w:pStyle w:val="29"/>
              <w:bidi w:val="0"/>
              <w:rPr>
                <w:rFonts w:hint="eastAsia"/>
              </w:rPr>
            </w:pPr>
            <w:r>
              <w:rPr>
                <w:rFonts w:hint="eastAsia"/>
              </w:rPr>
              <w:t>类型</w:t>
            </w:r>
          </w:p>
        </w:tc>
        <w:tc>
          <w:tcPr>
            <w:tcW w:w="921" w:type="dxa"/>
            <w:shd w:val="clear" w:color="auto" w:fill="D7D7D7" w:themeFill="background1" w:themeFillShade="D8"/>
            <w:noWrap w:val="0"/>
            <w:vAlign w:val="center"/>
          </w:tcPr>
          <w:p w14:paraId="0F32EC20">
            <w:pPr>
              <w:pStyle w:val="29"/>
              <w:bidi w:val="0"/>
            </w:pPr>
            <w:r>
              <w:rPr>
                <w:rFonts w:hint="eastAsia"/>
              </w:rPr>
              <w:t>必需</w:t>
            </w:r>
          </w:p>
        </w:tc>
        <w:tc>
          <w:tcPr>
            <w:tcW w:w="1479" w:type="dxa"/>
            <w:shd w:val="clear" w:color="auto" w:fill="D7D7D7" w:themeFill="background1" w:themeFillShade="D8"/>
            <w:noWrap w:val="0"/>
            <w:vAlign w:val="center"/>
          </w:tcPr>
          <w:p w14:paraId="5D1854C6">
            <w:pPr>
              <w:pStyle w:val="29"/>
              <w:bidi w:val="0"/>
              <w:rPr>
                <w:rFonts w:hint="eastAsia"/>
              </w:rPr>
            </w:pPr>
            <w:r>
              <w:rPr>
                <w:rFonts w:hint="eastAsia"/>
              </w:rPr>
              <w:t>名称</w:t>
            </w:r>
          </w:p>
        </w:tc>
        <w:tc>
          <w:tcPr>
            <w:tcW w:w="3944" w:type="dxa"/>
            <w:shd w:val="clear" w:color="auto" w:fill="D7D7D7" w:themeFill="background1" w:themeFillShade="D8"/>
            <w:noWrap w:val="0"/>
            <w:vAlign w:val="center"/>
          </w:tcPr>
          <w:p w14:paraId="1ABF5061">
            <w:pPr>
              <w:pStyle w:val="29"/>
              <w:bidi w:val="0"/>
              <w:rPr>
                <w:rFonts w:hint="eastAsia"/>
              </w:rPr>
            </w:pPr>
            <w:r>
              <w:rPr>
                <w:rFonts w:hint="eastAsia"/>
              </w:rPr>
              <w:t>说明</w:t>
            </w:r>
          </w:p>
        </w:tc>
      </w:tr>
      <w:tr w14:paraId="7B5E43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474ADF29">
            <w:pPr>
              <w:pStyle w:val="29"/>
              <w:bidi w:val="0"/>
              <w:jc w:val="center"/>
              <w:rPr>
                <w:rFonts w:hint="eastAsia"/>
              </w:rPr>
            </w:pPr>
            <w:r>
              <w:t>cmd</w:t>
            </w:r>
          </w:p>
        </w:tc>
        <w:tc>
          <w:tcPr>
            <w:tcW w:w="1286" w:type="dxa"/>
            <w:noWrap w:val="0"/>
            <w:vAlign w:val="center"/>
          </w:tcPr>
          <w:p w14:paraId="1D0FCACA">
            <w:pPr>
              <w:pStyle w:val="29"/>
              <w:bidi w:val="0"/>
              <w:jc w:val="center"/>
            </w:pPr>
            <w:r>
              <w:t>string</w:t>
            </w:r>
          </w:p>
        </w:tc>
        <w:tc>
          <w:tcPr>
            <w:tcW w:w="921" w:type="dxa"/>
            <w:noWrap w:val="0"/>
            <w:vAlign w:val="center"/>
          </w:tcPr>
          <w:p w14:paraId="1D640966">
            <w:pPr>
              <w:pStyle w:val="29"/>
              <w:bidi w:val="0"/>
              <w:jc w:val="center"/>
              <w:rPr>
                <w:rFonts w:hint="eastAsia"/>
              </w:rPr>
            </w:pPr>
            <w:r>
              <w:t>是</w:t>
            </w:r>
          </w:p>
        </w:tc>
        <w:tc>
          <w:tcPr>
            <w:tcW w:w="1479" w:type="dxa"/>
            <w:noWrap w:val="0"/>
            <w:vAlign w:val="center"/>
          </w:tcPr>
          <w:p w14:paraId="5E5D9553">
            <w:pPr>
              <w:pStyle w:val="29"/>
              <w:bidi w:val="0"/>
              <w:jc w:val="center"/>
            </w:pPr>
            <w:r>
              <w:t>命令</w:t>
            </w:r>
          </w:p>
        </w:tc>
        <w:tc>
          <w:tcPr>
            <w:tcW w:w="3944" w:type="dxa"/>
            <w:noWrap w:val="0"/>
            <w:vAlign w:val="top"/>
          </w:tcPr>
          <w:p w14:paraId="29392F9D">
            <w:pPr>
              <w:pStyle w:val="29"/>
              <w:bidi w:val="0"/>
              <w:jc w:val="both"/>
            </w:pPr>
            <w:r>
              <w:rPr>
                <w:rFonts w:hint="eastAsia"/>
              </w:rPr>
              <w:t>person_rule_update</w:t>
            </w:r>
          </w:p>
        </w:tc>
      </w:tr>
      <w:tr w14:paraId="5D21DB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4B32BF1F">
            <w:pPr>
              <w:pStyle w:val="29"/>
              <w:bidi w:val="0"/>
              <w:jc w:val="center"/>
              <w:rPr>
                <w:rFonts w:hint="eastAsia"/>
              </w:rPr>
            </w:pPr>
            <w:r>
              <w:t>msg_id</w:t>
            </w:r>
          </w:p>
        </w:tc>
        <w:tc>
          <w:tcPr>
            <w:tcW w:w="1286" w:type="dxa"/>
            <w:noWrap w:val="0"/>
            <w:vAlign w:val="center"/>
          </w:tcPr>
          <w:p w14:paraId="5E97DD76">
            <w:pPr>
              <w:pStyle w:val="29"/>
              <w:bidi w:val="0"/>
              <w:jc w:val="center"/>
              <w:rPr>
                <w:rFonts w:hint="eastAsia"/>
              </w:rPr>
            </w:pPr>
            <w:r>
              <w:t>string</w:t>
            </w:r>
            <w:r>
              <w:rPr>
                <w:rFonts w:hint="eastAsia"/>
              </w:rPr>
              <w:t>（20）</w:t>
            </w:r>
          </w:p>
        </w:tc>
        <w:tc>
          <w:tcPr>
            <w:tcW w:w="921" w:type="dxa"/>
            <w:noWrap w:val="0"/>
            <w:vAlign w:val="center"/>
          </w:tcPr>
          <w:p w14:paraId="56ADC3E9">
            <w:pPr>
              <w:pStyle w:val="29"/>
              <w:bidi w:val="0"/>
              <w:jc w:val="center"/>
              <w:rPr>
                <w:rFonts w:hint="eastAsia"/>
              </w:rPr>
            </w:pPr>
            <w:r>
              <w:t>是</w:t>
            </w:r>
          </w:p>
        </w:tc>
        <w:tc>
          <w:tcPr>
            <w:tcW w:w="1479" w:type="dxa"/>
            <w:noWrap w:val="0"/>
            <w:vAlign w:val="center"/>
          </w:tcPr>
          <w:p w14:paraId="6352533C">
            <w:pPr>
              <w:pStyle w:val="29"/>
              <w:bidi w:val="0"/>
              <w:jc w:val="center"/>
              <w:rPr>
                <w:rFonts w:hint="eastAsia"/>
              </w:rPr>
            </w:pPr>
            <w:r>
              <w:t>消息 ID</w:t>
            </w:r>
          </w:p>
        </w:tc>
        <w:tc>
          <w:tcPr>
            <w:tcW w:w="3944" w:type="dxa"/>
            <w:noWrap w:val="0"/>
            <w:vAlign w:val="top"/>
          </w:tcPr>
          <w:p w14:paraId="17321BB3">
            <w:pPr>
              <w:pStyle w:val="29"/>
              <w:bidi w:val="0"/>
              <w:jc w:val="both"/>
              <w:rPr>
                <w:rFonts w:hint="eastAsia"/>
              </w:rPr>
            </w:pPr>
            <w:r>
              <w:t xml:space="preserve">此次请求的唯一标识，20 位长，前 13 位是毫秒时间，后 7 位是字母和数字的随机数 </w:t>
            </w:r>
          </w:p>
        </w:tc>
      </w:tr>
      <w:tr w14:paraId="303B3F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5FA3C3E2">
            <w:pPr>
              <w:pStyle w:val="29"/>
              <w:bidi w:val="0"/>
              <w:jc w:val="center"/>
            </w:pPr>
            <w:r>
              <w:rPr>
                <w:rFonts w:hint="eastAsia"/>
              </w:rPr>
              <w:t>personId</w:t>
            </w:r>
          </w:p>
        </w:tc>
        <w:tc>
          <w:tcPr>
            <w:tcW w:w="1286" w:type="dxa"/>
            <w:noWrap w:val="0"/>
            <w:vAlign w:val="center"/>
          </w:tcPr>
          <w:p w14:paraId="72207F91">
            <w:pPr>
              <w:pStyle w:val="29"/>
              <w:bidi w:val="0"/>
              <w:jc w:val="center"/>
            </w:pPr>
            <w:r>
              <w:rPr>
                <w:rFonts w:hint="eastAsia"/>
              </w:rPr>
              <w:t>string(32)</w:t>
            </w:r>
          </w:p>
        </w:tc>
        <w:tc>
          <w:tcPr>
            <w:tcW w:w="921" w:type="dxa"/>
            <w:noWrap w:val="0"/>
            <w:vAlign w:val="center"/>
          </w:tcPr>
          <w:p w14:paraId="3491723D">
            <w:pPr>
              <w:pStyle w:val="29"/>
              <w:bidi w:val="0"/>
              <w:jc w:val="center"/>
            </w:pPr>
            <w:r>
              <w:rPr>
                <w:rFonts w:hint="eastAsia"/>
              </w:rPr>
              <w:t>是</w:t>
            </w:r>
          </w:p>
        </w:tc>
        <w:tc>
          <w:tcPr>
            <w:tcW w:w="1479" w:type="dxa"/>
            <w:noWrap w:val="0"/>
            <w:vAlign w:val="center"/>
          </w:tcPr>
          <w:p w14:paraId="5A24E0B6">
            <w:pPr>
              <w:pStyle w:val="29"/>
              <w:bidi w:val="0"/>
              <w:jc w:val="center"/>
            </w:pPr>
            <w:r>
              <w:rPr>
                <w:rFonts w:hint="eastAsia"/>
              </w:rPr>
              <w:t>人员ID</w:t>
            </w:r>
          </w:p>
        </w:tc>
        <w:tc>
          <w:tcPr>
            <w:tcW w:w="3944" w:type="dxa"/>
            <w:noWrap w:val="0"/>
            <w:vAlign w:val="top"/>
          </w:tcPr>
          <w:p w14:paraId="2F9BBFC9">
            <w:pPr>
              <w:pStyle w:val="29"/>
              <w:bidi w:val="0"/>
              <w:jc w:val="both"/>
              <w:rPr>
                <w:rFonts w:hint="eastAsia"/>
              </w:rPr>
            </w:pPr>
            <w:r>
              <w:rPr>
                <w:rFonts w:hint="eastAsia"/>
              </w:rPr>
              <w:t>人员唯一标识符，32位字符长度的UUID。</w:t>
            </w:r>
          </w:p>
          <w:p w14:paraId="3F2C0017">
            <w:pPr>
              <w:pStyle w:val="29"/>
              <w:bidi w:val="0"/>
              <w:jc w:val="both"/>
            </w:pPr>
            <w:r>
              <w:rPr>
                <w:rFonts w:hint="eastAsia"/>
              </w:rPr>
              <w:t>字符限制：a-zA-Z0-9</w:t>
            </w:r>
          </w:p>
        </w:tc>
      </w:tr>
      <w:tr w14:paraId="15B6AE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3206CC01">
            <w:pPr>
              <w:pStyle w:val="29"/>
              <w:bidi w:val="0"/>
              <w:jc w:val="center"/>
              <w:rPr>
                <w:rFonts w:hint="eastAsia"/>
              </w:rPr>
            </w:pPr>
            <w:r>
              <w:rPr>
                <w:rFonts w:hint="eastAsia"/>
              </w:rPr>
              <w:t>dailyPeriods</w:t>
            </w:r>
          </w:p>
        </w:tc>
        <w:tc>
          <w:tcPr>
            <w:tcW w:w="1286" w:type="dxa"/>
            <w:noWrap w:val="0"/>
            <w:vAlign w:val="center"/>
          </w:tcPr>
          <w:p w14:paraId="580C7729">
            <w:pPr>
              <w:pStyle w:val="29"/>
              <w:bidi w:val="0"/>
              <w:jc w:val="center"/>
              <w:rPr>
                <w:rFonts w:hint="eastAsia"/>
              </w:rPr>
            </w:pPr>
            <w:r>
              <w:rPr>
                <w:rFonts w:hint="eastAsia"/>
              </w:rPr>
              <w:t>string(36)</w:t>
            </w:r>
          </w:p>
        </w:tc>
        <w:tc>
          <w:tcPr>
            <w:tcW w:w="921" w:type="dxa"/>
            <w:noWrap w:val="0"/>
            <w:vAlign w:val="center"/>
          </w:tcPr>
          <w:p w14:paraId="00314404">
            <w:pPr>
              <w:pStyle w:val="29"/>
              <w:bidi w:val="0"/>
              <w:jc w:val="center"/>
              <w:rPr>
                <w:rFonts w:hint="eastAsia"/>
              </w:rPr>
            </w:pPr>
            <w:r>
              <w:rPr>
                <w:rFonts w:hint="eastAsia"/>
              </w:rPr>
              <w:t>否</w:t>
            </w:r>
          </w:p>
        </w:tc>
        <w:tc>
          <w:tcPr>
            <w:tcW w:w="1479" w:type="dxa"/>
            <w:noWrap w:val="0"/>
            <w:vAlign w:val="center"/>
          </w:tcPr>
          <w:p w14:paraId="70229EB1">
            <w:pPr>
              <w:pStyle w:val="29"/>
              <w:bidi w:val="0"/>
              <w:jc w:val="center"/>
              <w:rPr>
                <w:rFonts w:hint="eastAsia"/>
              </w:rPr>
            </w:pPr>
            <w:r>
              <w:rPr>
                <w:rFonts w:hint="eastAsia"/>
              </w:rPr>
              <w:t>每日通行时段</w:t>
            </w:r>
          </w:p>
        </w:tc>
        <w:tc>
          <w:tcPr>
            <w:tcW w:w="3944" w:type="dxa"/>
            <w:noWrap w:val="0"/>
            <w:vAlign w:val="top"/>
          </w:tcPr>
          <w:p w14:paraId="5B1AFB55">
            <w:pPr>
              <w:pStyle w:val="29"/>
              <w:bidi w:val="0"/>
              <w:jc w:val="both"/>
              <w:rPr>
                <w:rFonts w:hint="eastAsia"/>
              </w:rPr>
            </w:pPr>
            <w:r>
              <w:rPr>
                <w:rFonts w:hint="eastAsia"/>
              </w:rPr>
              <w:t>每日通行时段，表示每天可通行的时间段，仅针对门禁设备，用时分表示,如08:00-09:30表示早上八点到九点半允许通行,最多可以设置三段时间,各段用逗号隔开。针对其它规则优先级最低</w:t>
            </w:r>
          </w:p>
        </w:tc>
      </w:tr>
      <w:tr w14:paraId="40117C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5B00346A">
            <w:pPr>
              <w:pStyle w:val="29"/>
              <w:bidi w:val="0"/>
              <w:jc w:val="center"/>
            </w:pPr>
            <w:r>
              <w:t>generalRuleId</w:t>
            </w:r>
          </w:p>
        </w:tc>
        <w:tc>
          <w:tcPr>
            <w:tcW w:w="1286" w:type="dxa"/>
            <w:noWrap w:val="0"/>
            <w:vAlign w:val="center"/>
          </w:tcPr>
          <w:p w14:paraId="11F137D5">
            <w:pPr>
              <w:pStyle w:val="29"/>
              <w:bidi w:val="0"/>
              <w:jc w:val="center"/>
            </w:pPr>
            <w:r>
              <w:rPr>
                <w:rFonts w:hint="eastAsia"/>
              </w:rPr>
              <w:t>string(32)</w:t>
            </w:r>
          </w:p>
        </w:tc>
        <w:tc>
          <w:tcPr>
            <w:tcW w:w="921" w:type="dxa"/>
            <w:noWrap w:val="0"/>
            <w:vAlign w:val="center"/>
          </w:tcPr>
          <w:p w14:paraId="11DD3CB9">
            <w:pPr>
              <w:pStyle w:val="29"/>
              <w:bidi w:val="0"/>
              <w:jc w:val="center"/>
            </w:pPr>
            <w:r>
              <w:rPr>
                <w:rFonts w:hint="eastAsia"/>
              </w:rPr>
              <w:t>否</w:t>
            </w:r>
          </w:p>
        </w:tc>
        <w:tc>
          <w:tcPr>
            <w:tcW w:w="1479" w:type="dxa"/>
            <w:noWrap w:val="0"/>
            <w:vAlign w:val="center"/>
          </w:tcPr>
          <w:p w14:paraId="40159188">
            <w:pPr>
              <w:pStyle w:val="29"/>
              <w:bidi w:val="0"/>
              <w:jc w:val="center"/>
            </w:pPr>
            <w:r>
              <w:rPr>
                <w:rFonts w:hint="eastAsia"/>
              </w:rPr>
              <w:t>常规（周）通行规则</w:t>
            </w:r>
          </w:p>
        </w:tc>
        <w:tc>
          <w:tcPr>
            <w:tcW w:w="3944" w:type="dxa"/>
            <w:noWrap w:val="0"/>
            <w:vAlign w:val="top"/>
          </w:tcPr>
          <w:p w14:paraId="0006A1A2">
            <w:pPr>
              <w:pStyle w:val="29"/>
              <w:bidi w:val="0"/>
              <w:jc w:val="both"/>
            </w:pPr>
            <w:r>
              <w:rPr>
                <w:rFonts w:hint="eastAsia"/>
              </w:rPr>
              <w:t>优先级高于每日通行时段（dailyPeriods）</w:t>
            </w:r>
          </w:p>
        </w:tc>
      </w:tr>
      <w:tr w14:paraId="298F260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2554D47F">
            <w:pPr>
              <w:pStyle w:val="29"/>
              <w:bidi w:val="0"/>
              <w:jc w:val="center"/>
            </w:pPr>
            <w:r>
              <w:t>specialRuleId</w:t>
            </w:r>
          </w:p>
        </w:tc>
        <w:tc>
          <w:tcPr>
            <w:tcW w:w="1286" w:type="dxa"/>
            <w:noWrap w:val="0"/>
            <w:vAlign w:val="center"/>
          </w:tcPr>
          <w:p w14:paraId="035B816D">
            <w:pPr>
              <w:pStyle w:val="29"/>
              <w:bidi w:val="0"/>
              <w:jc w:val="center"/>
            </w:pPr>
            <w:r>
              <w:rPr>
                <w:rFonts w:hint="eastAsia"/>
              </w:rPr>
              <w:t>string(32)</w:t>
            </w:r>
          </w:p>
        </w:tc>
        <w:tc>
          <w:tcPr>
            <w:tcW w:w="921" w:type="dxa"/>
            <w:noWrap w:val="0"/>
            <w:vAlign w:val="center"/>
          </w:tcPr>
          <w:p w14:paraId="3D125A37">
            <w:pPr>
              <w:pStyle w:val="29"/>
              <w:bidi w:val="0"/>
              <w:jc w:val="center"/>
            </w:pPr>
            <w:r>
              <w:rPr>
                <w:rFonts w:hint="eastAsia"/>
              </w:rPr>
              <w:t>否</w:t>
            </w:r>
          </w:p>
        </w:tc>
        <w:tc>
          <w:tcPr>
            <w:tcW w:w="1479" w:type="dxa"/>
            <w:noWrap w:val="0"/>
            <w:vAlign w:val="center"/>
          </w:tcPr>
          <w:p w14:paraId="4118973E">
            <w:pPr>
              <w:pStyle w:val="29"/>
              <w:bidi w:val="0"/>
              <w:jc w:val="center"/>
            </w:pPr>
            <w:r>
              <w:rPr>
                <w:rFonts w:hint="eastAsia"/>
              </w:rPr>
              <w:t>特殊通行规则</w:t>
            </w:r>
          </w:p>
        </w:tc>
        <w:tc>
          <w:tcPr>
            <w:tcW w:w="3944" w:type="dxa"/>
            <w:noWrap w:val="0"/>
            <w:vAlign w:val="top"/>
          </w:tcPr>
          <w:p w14:paraId="640D532E">
            <w:pPr>
              <w:pStyle w:val="29"/>
              <w:bidi w:val="0"/>
              <w:jc w:val="both"/>
            </w:pPr>
            <w:r>
              <w:rPr>
                <w:rFonts w:hint="eastAsia"/>
              </w:rPr>
              <w:t>优先级高于常规（周）通行规则</w:t>
            </w:r>
          </w:p>
        </w:tc>
      </w:tr>
      <w:tr w14:paraId="3DDB494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730DF3C8">
            <w:pPr>
              <w:pStyle w:val="29"/>
              <w:bidi w:val="0"/>
              <w:jc w:val="center"/>
            </w:pPr>
            <w:r>
              <w:t>temporaryRuleList</w:t>
            </w:r>
          </w:p>
        </w:tc>
        <w:tc>
          <w:tcPr>
            <w:tcW w:w="1286" w:type="dxa"/>
            <w:noWrap w:val="0"/>
            <w:vAlign w:val="center"/>
          </w:tcPr>
          <w:p w14:paraId="1C8791C9">
            <w:pPr>
              <w:pStyle w:val="29"/>
              <w:bidi w:val="0"/>
              <w:jc w:val="center"/>
            </w:pPr>
            <w:r>
              <w:rPr>
                <w:rFonts w:hint="eastAsia"/>
              </w:rPr>
              <w:t>array</w:t>
            </w:r>
          </w:p>
        </w:tc>
        <w:tc>
          <w:tcPr>
            <w:tcW w:w="921" w:type="dxa"/>
            <w:noWrap w:val="0"/>
            <w:vAlign w:val="center"/>
          </w:tcPr>
          <w:p w14:paraId="0596682F">
            <w:pPr>
              <w:pStyle w:val="29"/>
              <w:bidi w:val="0"/>
              <w:jc w:val="center"/>
            </w:pPr>
            <w:r>
              <w:rPr>
                <w:rFonts w:hint="eastAsia"/>
              </w:rPr>
              <w:t>否</w:t>
            </w:r>
          </w:p>
        </w:tc>
        <w:tc>
          <w:tcPr>
            <w:tcW w:w="1479" w:type="dxa"/>
            <w:noWrap w:val="0"/>
            <w:vAlign w:val="center"/>
          </w:tcPr>
          <w:p w14:paraId="4D471B1E">
            <w:pPr>
              <w:pStyle w:val="29"/>
              <w:bidi w:val="0"/>
              <w:jc w:val="center"/>
            </w:pPr>
            <w:r>
              <w:rPr>
                <w:rFonts w:hint="eastAsia"/>
              </w:rPr>
              <w:t>临时通行规则</w:t>
            </w:r>
          </w:p>
        </w:tc>
        <w:tc>
          <w:tcPr>
            <w:tcW w:w="3944" w:type="dxa"/>
            <w:noWrap w:val="0"/>
            <w:vAlign w:val="top"/>
          </w:tcPr>
          <w:p w14:paraId="1AE5C657">
            <w:pPr>
              <w:pStyle w:val="29"/>
              <w:bidi w:val="0"/>
              <w:jc w:val="both"/>
            </w:pPr>
            <w:r>
              <w:rPr>
                <w:rFonts w:hint="eastAsia"/>
              </w:rPr>
              <w:t>优先级高于特殊通行规则</w:t>
            </w:r>
          </w:p>
        </w:tc>
      </w:tr>
      <w:tr w14:paraId="73DB82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13857F66">
            <w:pPr>
              <w:pStyle w:val="29"/>
              <w:bidi w:val="0"/>
              <w:jc w:val="center"/>
            </w:pPr>
            <w:r>
              <w:rPr>
                <w:rFonts w:hint="eastAsia"/>
              </w:rPr>
              <w:t>temporaryRuleList[i].begin</w:t>
            </w:r>
          </w:p>
        </w:tc>
        <w:tc>
          <w:tcPr>
            <w:tcW w:w="1286" w:type="dxa"/>
            <w:noWrap w:val="0"/>
            <w:vAlign w:val="center"/>
          </w:tcPr>
          <w:p w14:paraId="20B205E3">
            <w:pPr>
              <w:pStyle w:val="29"/>
              <w:bidi w:val="0"/>
              <w:jc w:val="center"/>
            </w:pPr>
            <w:r>
              <w:rPr>
                <w:rFonts w:hint="eastAsia"/>
              </w:rPr>
              <w:t>string</w:t>
            </w:r>
          </w:p>
        </w:tc>
        <w:tc>
          <w:tcPr>
            <w:tcW w:w="921" w:type="dxa"/>
            <w:noWrap w:val="0"/>
            <w:vAlign w:val="center"/>
          </w:tcPr>
          <w:p w14:paraId="3813D2FE">
            <w:pPr>
              <w:pStyle w:val="29"/>
              <w:bidi w:val="0"/>
              <w:jc w:val="center"/>
            </w:pPr>
            <w:r>
              <w:rPr>
                <w:rFonts w:hint="eastAsia"/>
              </w:rPr>
              <w:t>否</w:t>
            </w:r>
          </w:p>
        </w:tc>
        <w:tc>
          <w:tcPr>
            <w:tcW w:w="1479" w:type="dxa"/>
            <w:noWrap w:val="0"/>
            <w:vAlign w:val="center"/>
          </w:tcPr>
          <w:p w14:paraId="3B11EF2C">
            <w:pPr>
              <w:pStyle w:val="29"/>
              <w:bidi w:val="0"/>
              <w:jc w:val="center"/>
            </w:pPr>
            <w:r>
              <w:rPr>
                <w:rFonts w:hint="eastAsia"/>
              </w:rPr>
              <w:t>开始日期</w:t>
            </w:r>
          </w:p>
        </w:tc>
        <w:tc>
          <w:tcPr>
            <w:tcW w:w="3944" w:type="dxa"/>
            <w:noWrap w:val="0"/>
            <w:vAlign w:val="top"/>
          </w:tcPr>
          <w:p w14:paraId="0811CD03">
            <w:pPr>
              <w:pStyle w:val="29"/>
              <w:bidi w:val="0"/>
              <w:jc w:val="both"/>
            </w:pPr>
            <w:r>
              <w:rPr>
                <w:rFonts w:hint="eastAsia"/>
              </w:rPr>
              <w:t>格式：yyyy-MM-dd HH:mm:ss</w:t>
            </w:r>
          </w:p>
        </w:tc>
      </w:tr>
      <w:tr w14:paraId="27390D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1C6AFDE7">
            <w:pPr>
              <w:pStyle w:val="29"/>
              <w:bidi w:val="0"/>
              <w:jc w:val="center"/>
            </w:pPr>
            <w:r>
              <w:rPr>
                <w:rFonts w:hint="eastAsia"/>
              </w:rPr>
              <w:t>temporaryRuleList[i].end</w:t>
            </w:r>
          </w:p>
        </w:tc>
        <w:tc>
          <w:tcPr>
            <w:tcW w:w="1286" w:type="dxa"/>
            <w:noWrap w:val="0"/>
            <w:vAlign w:val="center"/>
          </w:tcPr>
          <w:p w14:paraId="4C391A48">
            <w:pPr>
              <w:pStyle w:val="29"/>
              <w:bidi w:val="0"/>
              <w:jc w:val="center"/>
              <w:rPr>
                <w:rFonts w:hint="eastAsia"/>
              </w:rPr>
            </w:pPr>
            <w:r>
              <w:rPr>
                <w:rFonts w:hint="eastAsia"/>
              </w:rPr>
              <w:t>string</w:t>
            </w:r>
          </w:p>
        </w:tc>
        <w:tc>
          <w:tcPr>
            <w:tcW w:w="921" w:type="dxa"/>
            <w:noWrap w:val="0"/>
            <w:vAlign w:val="center"/>
          </w:tcPr>
          <w:p w14:paraId="438826FA">
            <w:pPr>
              <w:pStyle w:val="29"/>
              <w:bidi w:val="0"/>
              <w:jc w:val="center"/>
              <w:rPr>
                <w:rFonts w:hint="eastAsia"/>
              </w:rPr>
            </w:pPr>
            <w:r>
              <w:rPr>
                <w:rFonts w:hint="eastAsia"/>
              </w:rPr>
              <w:t>否</w:t>
            </w:r>
          </w:p>
        </w:tc>
        <w:tc>
          <w:tcPr>
            <w:tcW w:w="1479" w:type="dxa"/>
            <w:noWrap w:val="0"/>
            <w:vAlign w:val="center"/>
          </w:tcPr>
          <w:p w14:paraId="72AFD8C6">
            <w:pPr>
              <w:pStyle w:val="29"/>
              <w:bidi w:val="0"/>
              <w:jc w:val="center"/>
              <w:rPr>
                <w:rFonts w:hint="eastAsia"/>
              </w:rPr>
            </w:pPr>
            <w:r>
              <w:rPr>
                <w:rFonts w:hint="eastAsia"/>
              </w:rPr>
              <w:t>结束日期</w:t>
            </w:r>
          </w:p>
        </w:tc>
        <w:tc>
          <w:tcPr>
            <w:tcW w:w="3944" w:type="dxa"/>
            <w:noWrap w:val="0"/>
            <w:vAlign w:val="top"/>
          </w:tcPr>
          <w:p w14:paraId="104EF7A9">
            <w:pPr>
              <w:pStyle w:val="29"/>
              <w:bidi w:val="0"/>
              <w:jc w:val="both"/>
              <w:rPr>
                <w:rFonts w:hint="eastAsia"/>
              </w:rPr>
            </w:pPr>
            <w:r>
              <w:rPr>
                <w:rFonts w:hint="eastAsia"/>
              </w:rPr>
              <w:t>格式：yyyy-MM-dd HH:mm:ss</w:t>
            </w:r>
          </w:p>
        </w:tc>
      </w:tr>
      <w:tr w14:paraId="0BF39C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34" w:type="dxa"/>
            <w:noWrap w:val="0"/>
            <w:vAlign w:val="center"/>
          </w:tcPr>
          <w:p w14:paraId="511538FF">
            <w:pPr>
              <w:pStyle w:val="29"/>
              <w:bidi w:val="0"/>
              <w:jc w:val="center"/>
              <w:rPr>
                <w:rFonts w:hint="eastAsia"/>
              </w:rPr>
            </w:pPr>
            <w:r>
              <w:rPr>
                <w:rFonts w:hint="eastAsia"/>
              </w:rPr>
              <w:t>temporaryRuleList[i].periods</w:t>
            </w:r>
          </w:p>
        </w:tc>
        <w:tc>
          <w:tcPr>
            <w:tcW w:w="1286" w:type="dxa"/>
            <w:noWrap w:val="0"/>
            <w:vAlign w:val="center"/>
          </w:tcPr>
          <w:p w14:paraId="0FD59819">
            <w:pPr>
              <w:pStyle w:val="29"/>
              <w:bidi w:val="0"/>
              <w:jc w:val="center"/>
            </w:pPr>
            <w:r>
              <w:rPr>
                <w:rFonts w:hint="eastAsia"/>
              </w:rPr>
              <w:t>string(120)</w:t>
            </w:r>
          </w:p>
        </w:tc>
        <w:tc>
          <w:tcPr>
            <w:tcW w:w="921" w:type="dxa"/>
            <w:noWrap w:val="0"/>
            <w:vAlign w:val="center"/>
          </w:tcPr>
          <w:p w14:paraId="7BCE914E">
            <w:pPr>
              <w:pStyle w:val="29"/>
              <w:bidi w:val="0"/>
              <w:jc w:val="center"/>
            </w:pPr>
            <w:r>
              <w:rPr>
                <w:rFonts w:hint="eastAsia"/>
              </w:rPr>
              <w:t>否</w:t>
            </w:r>
          </w:p>
        </w:tc>
        <w:tc>
          <w:tcPr>
            <w:tcW w:w="1479" w:type="dxa"/>
            <w:noWrap w:val="0"/>
            <w:vAlign w:val="center"/>
          </w:tcPr>
          <w:p w14:paraId="50C3EDBC">
            <w:pPr>
              <w:pStyle w:val="29"/>
              <w:bidi w:val="0"/>
              <w:jc w:val="center"/>
            </w:pPr>
            <w:r>
              <w:rPr>
                <w:rFonts w:hint="eastAsia"/>
              </w:rPr>
              <w:t>通行时段</w:t>
            </w:r>
          </w:p>
        </w:tc>
        <w:tc>
          <w:tcPr>
            <w:tcW w:w="3944" w:type="dxa"/>
            <w:noWrap w:val="0"/>
            <w:vAlign w:val="top"/>
          </w:tcPr>
          <w:p w14:paraId="28415A9F">
            <w:pPr>
              <w:pStyle w:val="29"/>
              <w:bidi w:val="0"/>
              <w:jc w:val="both"/>
              <w:rPr>
                <w:rFonts w:hint="eastAsia"/>
              </w:rPr>
            </w:pPr>
            <w:r>
              <w:rPr>
                <w:rFonts w:hint="eastAsia"/>
              </w:rPr>
              <w:t>用时分表示,如08:00-09:30表示早上八点到九点半允许通行,可以设置多段时间,各段用逗号隔开。最多10个时段。</w:t>
            </w:r>
          </w:p>
          <w:p w14:paraId="70977670">
            <w:pPr>
              <w:pStyle w:val="29"/>
              <w:bidi w:val="0"/>
              <w:jc w:val="both"/>
              <w:rPr>
                <w:rFonts w:hint="eastAsia"/>
              </w:rPr>
            </w:pPr>
            <w:r>
              <w:rPr>
                <w:rFonts w:hint="eastAsia"/>
              </w:rPr>
              <w:t>为空时表示全天不可通行。</w:t>
            </w:r>
          </w:p>
        </w:tc>
      </w:tr>
    </w:tbl>
    <w:p w14:paraId="33CF7817">
      <w:pPr>
        <w:bidi w:val="0"/>
        <w:rPr>
          <w:rFonts w:hint="eastAsia"/>
        </w:rPr>
      </w:pPr>
      <w:r>
        <w:rPr>
          <w:rFonts w:hint="eastAsia"/>
        </w:rPr>
        <w:t>示例：</w:t>
      </w:r>
    </w:p>
    <w:p w14:paraId="316F75E2">
      <w:pPr>
        <w:snapToGrid/>
        <w:spacing w:line="326" w:lineRule="auto"/>
      </w:pPr>
      <w:r>
        <w:rPr>
          <w:rFonts w:ascii="'Cascadia Mono'" w:hAnsi="'Cascadia Mono'" w:cs="'Cascadia Mono'"/>
          <w:i w:val="0"/>
          <w:strike w:val="0"/>
          <w:color w:val="000000"/>
          <w:sz w:val="21"/>
          <w:u w:val="none"/>
          <w:shd w:val="clear" w:color="auto" w:fill="FFFFFE"/>
        </w:rPr>
        <w:t>{</w:t>
      </w:r>
    </w:p>
    <w:p w14:paraId="6285874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"person_rule_update"</w:t>
      </w:r>
      <w:r>
        <w:rPr>
          <w:rFonts w:ascii="'Cascadia Mono'" w:hAnsi="'Cascadia Mono'" w:cs="'Cascadia Mono'"/>
          <w:i w:val="0"/>
          <w:strike w:val="0"/>
          <w:color w:val="000000"/>
          <w:sz w:val="21"/>
          <w:u w:val="none"/>
          <w:shd w:val="clear" w:color="auto" w:fill="FFFFFE"/>
        </w:rPr>
        <w:t>,</w:t>
      </w:r>
    </w:p>
    <w:p w14:paraId="36A9DB1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0327B05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"3f653ac98ab749efa466113362d5c79c"</w:t>
      </w:r>
      <w:r>
        <w:rPr>
          <w:rFonts w:ascii="'Cascadia Mono'" w:hAnsi="'Cascadia Mono'" w:cs="'Cascadia Mono'"/>
          <w:i w:val="0"/>
          <w:strike w:val="0"/>
          <w:color w:val="000000"/>
          <w:sz w:val="21"/>
          <w:u w:val="none"/>
          <w:shd w:val="clear" w:color="auto" w:fill="FFFFFE"/>
        </w:rPr>
        <w:t>,</w:t>
      </w:r>
    </w:p>
    <w:p w14:paraId="40F1F7E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"dailyPeriods"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"08:00-12:00,14:00:18:00,20:23:00"</w:t>
      </w:r>
      <w:r>
        <w:rPr>
          <w:rFonts w:ascii="'Cascadia Mono'" w:hAnsi="'Cascadia Mono'" w:cs="'Cascadia Mono'"/>
          <w:i w:val="0"/>
          <w:strike w:val="0"/>
          <w:color w:val="000000"/>
          <w:sz w:val="21"/>
          <w:u w:val="none"/>
          <w:shd w:val="clear" w:color="auto" w:fill="FFFFFE"/>
        </w:rPr>
        <w:t>,</w:t>
      </w:r>
    </w:p>
    <w:p w14:paraId="683590C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"generalRuleId"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"6a6c57ced5b84a5ab98a89a699883010"</w:t>
      </w:r>
      <w:r>
        <w:rPr>
          <w:rFonts w:ascii="'Cascadia Mono'" w:hAnsi="'Cascadia Mono'" w:cs="'Cascadia Mono'"/>
          <w:i w:val="0"/>
          <w:strike w:val="0"/>
          <w:color w:val="000000"/>
          <w:sz w:val="21"/>
          <w:u w:val="none"/>
          <w:shd w:val="clear" w:color="auto" w:fill="FFFFFE"/>
        </w:rPr>
        <w:t>,</w:t>
      </w:r>
    </w:p>
    <w:p w14:paraId="1D5D743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"specialRuleId"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"e10f417ccfb84852889f52a5130b86e1"</w:t>
      </w:r>
      <w:r>
        <w:rPr>
          <w:rFonts w:ascii="'Cascadia Mono'" w:hAnsi="'Cascadia Mono'" w:cs="'Cascadia Mono'"/>
          <w:i w:val="0"/>
          <w:strike w:val="0"/>
          <w:color w:val="000000"/>
          <w:sz w:val="21"/>
          <w:u w:val="none"/>
          <w:shd w:val="clear" w:color="auto" w:fill="FFFFFE"/>
        </w:rPr>
        <w:t>,</w:t>
      </w:r>
    </w:p>
    <w:p w14:paraId="37410E7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"temporaryRuleList"</w:t>
      </w:r>
      <w:r>
        <w:rPr>
          <w:rFonts w:ascii="'Cascadia Mono'" w:hAnsi="'Cascadia Mono'" w:cs="'Cascadia Mono'"/>
          <w:i w:val="0"/>
          <w:strike w:val="0"/>
          <w:color w:val="000000"/>
          <w:sz w:val="21"/>
          <w:u w:val="none"/>
          <w:shd w:val="clear" w:color="auto" w:fill="FFFFFE"/>
        </w:rPr>
        <w:t>: [</w:t>
      </w:r>
    </w:p>
    <w:p w14:paraId="2D5DD5DF">
      <w:pPr>
        <w:snapToGrid/>
        <w:spacing w:line="326" w:lineRule="auto"/>
      </w:pPr>
      <w:r>
        <w:rPr>
          <w:rFonts w:ascii="'Cascadia Mono'" w:hAnsi="'Cascadia Mono'" w:cs="'Cascadia Mono'"/>
          <w:i w:val="0"/>
          <w:strike w:val="0"/>
          <w:color w:val="000000"/>
          <w:sz w:val="21"/>
          <w:u w:val="none"/>
          <w:shd w:val="clear" w:color="auto" w:fill="FFFFFE"/>
        </w:rPr>
        <w:t>        {</w:t>
      </w:r>
    </w:p>
    <w:p w14:paraId="3385631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"2024-01-06 12:00:00"</w:t>
      </w:r>
      <w:r>
        <w:rPr>
          <w:rFonts w:ascii="'Cascadia Mono'" w:hAnsi="'Cascadia Mono'" w:cs="'Cascadia Mono'"/>
          <w:i w:val="0"/>
          <w:strike w:val="0"/>
          <w:color w:val="000000"/>
          <w:sz w:val="21"/>
          <w:u w:val="none"/>
          <w:shd w:val="clear" w:color="auto" w:fill="FFFFFE"/>
        </w:rPr>
        <w:t>,</w:t>
      </w:r>
    </w:p>
    <w:p w14:paraId="2B4B77A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"2024-01-06 18:00:00"</w:t>
      </w:r>
      <w:r>
        <w:rPr>
          <w:rFonts w:ascii="'Cascadia Mono'" w:hAnsi="'Cascadia Mono'" w:cs="'Cascadia Mono'"/>
          <w:i w:val="0"/>
          <w:strike w:val="0"/>
          <w:color w:val="000000"/>
          <w:sz w:val="21"/>
          <w:u w:val="none"/>
          <w:shd w:val="clear" w:color="auto" w:fill="FFFFFE"/>
        </w:rPr>
        <w:t>,</w:t>
      </w:r>
    </w:p>
    <w:p w14:paraId="3DADF11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"08:00-12:00,13:30-18:00"</w:t>
      </w:r>
    </w:p>
    <w:p w14:paraId="55280822">
      <w:pPr>
        <w:snapToGrid/>
        <w:spacing w:line="326" w:lineRule="auto"/>
      </w:pPr>
      <w:r>
        <w:rPr>
          <w:rFonts w:ascii="'Cascadia Mono'" w:hAnsi="'Cascadia Mono'" w:cs="'Cascadia Mono'"/>
          <w:i w:val="0"/>
          <w:strike w:val="0"/>
          <w:color w:val="000000"/>
          <w:sz w:val="21"/>
          <w:u w:val="none"/>
          <w:shd w:val="clear" w:color="auto" w:fill="FFFFFE"/>
        </w:rPr>
        <w:t>        },</w:t>
      </w:r>
    </w:p>
    <w:p w14:paraId="3E7F9575">
      <w:pPr>
        <w:snapToGrid/>
        <w:spacing w:line="326" w:lineRule="auto"/>
      </w:pPr>
      <w:r>
        <w:rPr>
          <w:rFonts w:ascii="'Cascadia Mono'" w:hAnsi="'Cascadia Mono'" w:cs="'Cascadia Mono'"/>
          <w:i w:val="0"/>
          <w:strike w:val="0"/>
          <w:color w:val="000000"/>
          <w:sz w:val="21"/>
          <w:u w:val="none"/>
          <w:shd w:val="clear" w:color="auto" w:fill="FFFFFE"/>
        </w:rPr>
        <w:t>        {</w:t>
      </w:r>
    </w:p>
    <w:p w14:paraId="5A24D7F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"2024-05-04 00:00:00"</w:t>
      </w:r>
      <w:r>
        <w:rPr>
          <w:rFonts w:ascii="'Cascadia Mono'" w:hAnsi="'Cascadia Mono'" w:cs="'Cascadia Mono'"/>
          <w:i w:val="0"/>
          <w:strike w:val="0"/>
          <w:color w:val="000000"/>
          <w:sz w:val="21"/>
          <w:u w:val="none"/>
          <w:shd w:val="clear" w:color="auto" w:fill="FFFFFE"/>
        </w:rPr>
        <w:t>,</w:t>
      </w:r>
    </w:p>
    <w:p w14:paraId="637A0AB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"2024-05-06 23:59:59"</w:t>
      </w:r>
      <w:r>
        <w:rPr>
          <w:rFonts w:ascii="'Cascadia Mono'" w:hAnsi="'Cascadia Mono'" w:cs="'Cascadia Mono'"/>
          <w:i w:val="0"/>
          <w:strike w:val="0"/>
          <w:color w:val="000000"/>
          <w:sz w:val="21"/>
          <w:u w:val="none"/>
          <w:shd w:val="clear" w:color="auto" w:fill="FFFFFE"/>
        </w:rPr>
        <w:t>,</w:t>
      </w:r>
    </w:p>
    <w:p w14:paraId="038705B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"periods"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"09:00-12:00,13:30-17:30"</w:t>
      </w:r>
    </w:p>
    <w:p w14:paraId="7C264704">
      <w:pPr>
        <w:snapToGrid/>
        <w:spacing w:line="326" w:lineRule="auto"/>
      </w:pPr>
      <w:r>
        <w:rPr>
          <w:rFonts w:ascii="'Cascadia Mono'" w:hAnsi="'Cascadia Mono'" w:cs="'Cascadia Mono'"/>
          <w:i w:val="0"/>
          <w:strike w:val="0"/>
          <w:color w:val="000000"/>
          <w:sz w:val="21"/>
          <w:u w:val="none"/>
          <w:shd w:val="clear" w:color="auto" w:fill="FFFFFE"/>
        </w:rPr>
        <w:t>        },</w:t>
      </w:r>
    </w:p>
    <w:p w14:paraId="226C638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t>
      </w:r>
    </w:p>
    <w:p w14:paraId="21733F17">
      <w:pPr>
        <w:snapToGrid/>
        <w:spacing w:line="326" w:lineRule="auto"/>
      </w:pPr>
      <w:r>
        <w:rPr>
          <w:rFonts w:ascii="'Cascadia Mono'" w:hAnsi="'Cascadia Mono'" w:cs="'Cascadia Mono'"/>
          <w:i w:val="0"/>
          <w:strike w:val="0"/>
          <w:color w:val="000000"/>
          <w:sz w:val="21"/>
          <w:u w:val="none"/>
          <w:shd w:val="clear" w:color="auto" w:fill="FFFFFE"/>
        </w:rPr>
        <w:t>    ]</w:t>
      </w:r>
    </w:p>
    <w:p w14:paraId="62A2CF60">
      <w:pPr>
        <w:snapToGrid/>
        <w:spacing w:line="326" w:lineRule="auto"/>
      </w:pPr>
      <w:r>
        <w:rPr>
          <w:rFonts w:ascii="'Cascadia Mono'" w:hAnsi="'Cascadia Mono'" w:cs="'Cascadia Mono'"/>
          <w:i w:val="0"/>
          <w:strike w:val="0"/>
          <w:color w:val="000000"/>
          <w:sz w:val="21"/>
          <w:u w:val="none"/>
          <w:shd w:val="clear" w:color="auto" w:fill="FFFFFE"/>
        </w:rPr>
        <w:t>}</w:t>
      </w:r>
    </w:p>
    <w:p w14:paraId="413B389D">
      <w:pPr>
        <w:bidi w:val="0"/>
      </w:pPr>
    </w:p>
    <w:p w14:paraId="76026429">
      <w:pPr>
        <w:bidi w:val="0"/>
        <w:rPr>
          <w:rFonts w:hint="eastAsia"/>
        </w:rPr>
      </w:pPr>
      <w:r>
        <w:rPr>
          <w:rFonts w:hint="eastAsia"/>
        </w:rPr>
        <w:t>注：dailyPeriods、generalRuleId、specialRuleId、temporaryRuleList，这四个属性用于门禁设备，如果都不提供，表示全天可通行，业务层面可自由组合实现由简单到复杂的门禁控制规则，其生效优先级由低到高。</w:t>
      </w:r>
    </w:p>
    <w:p w14:paraId="58607E5E">
      <w:pPr>
        <w:rPr>
          <w:rFonts w:hint="eastAsia"/>
        </w:rPr>
      </w:pPr>
      <w:r>
        <w:rPr>
          <w:rFonts w:hint="eastAsia"/>
        </w:rPr>
        <w:br w:type="page"/>
      </w:r>
    </w:p>
    <w:p w14:paraId="78F08BF7">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45"/>
        <w:gridCol w:w="2438"/>
        <w:gridCol w:w="4402"/>
      </w:tblGrid>
      <w:tr w14:paraId="2C3F32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66B65F5B">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919E3F7">
            <w:pPr>
              <w:pStyle w:val="29"/>
              <w:bidi w:val="0"/>
              <w:jc w:val="center"/>
              <w:rPr>
                <w:rFonts w:hint="eastAsia"/>
              </w:rPr>
            </w:pPr>
            <w:r>
              <w:rPr>
                <w:rFonts w:hint="eastAsia"/>
              </w:rPr>
              <w:t>类型</w:t>
            </w:r>
          </w:p>
        </w:tc>
        <w:tc>
          <w:tcPr>
            <w:tcW w:w="945" w:type="dxa"/>
            <w:shd w:val="clear" w:color="auto" w:fill="D7D7D7" w:themeFill="background1" w:themeFillShade="D8"/>
            <w:noWrap w:val="0"/>
            <w:vAlign w:val="center"/>
          </w:tcPr>
          <w:p w14:paraId="32631850">
            <w:pPr>
              <w:pStyle w:val="29"/>
              <w:bidi w:val="0"/>
              <w:jc w:val="center"/>
            </w:pPr>
            <w:r>
              <w:rPr>
                <w:rFonts w:hint="eastAsia"/>
              </w:rPr>
              <w:t>必需</w:t>
            </w:r>
          </w:p>
        </w:tc>
        <w:tc>
          <w:tcPr>
            <w:tcW w:w="2438" w:type="dxa"/>
            <w:shd w:val="clear" w:color="auto" w:fill="D7D7D7" w:themeFill="background1" w:themeFillShade="D8"/>
            <w:noWrap w:val="0"/>
            <w:vAlign w:val="center"/>
          </w:tcPr>
          <w:p w14:paraId="74359C79">
            <w:pPr>
              <w:pStyle w:val="29"/>
              <w:bidi w:val="0"/>
              <w:jc w:val="center"/>
              <w:rPr>
                <w:rFonts w:hint="eastAsia"/>
              </w:rPr>
            </w:pPr>
            <w:r>
              <w:rPr>
                <w:rFonts w:hint="eastAsia"/>
              </w:rPr>
              <w:t>名称</w:t>
            </w:r>
          </w:p>
        </w:tc>
        <w:tc>
          <w:tcPr>
            <w:tcW w:w="4402" w:type="dxa"/>
            <w:shd w:val="clear" w:color="auto" w:fill="D7D7D7" w:themeFill="background1" w:themeFillShade="D8"/>
            <w:noWrap w:val="0"/>
            <w:vAlign w:val="center"/>
          </w:tcPr>
          <w:p w14:paraId="545C9E15">
            <w:pPr>
              <w:pStyle w:val="29"/>
              <w:bidi w:val="0"/>
              <w:jc w:val="center"/>
              <w:rPr>
                <w:rFonts w:hint="eastAsia"/>
              </w:rPr>
            </w:pPr>
            <w:r>
              <w:rPr>
                <w:rFonts w:hint="eastAsia"/>
              </w:rPr>
              <w:t>说明</w:t>
            </w:r>
          </w:p>
        </w:tc>
      </w:tr>
      <w:tr w14:paraId="08FD5F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49B93EA8">
            <w:pPr>
              <w:pStyle w:val="29"/>
              <w:bidi w:val="0"/>
              <w:jc w:val="center"/>
              <w:rPr>
                <w:rFonts w:hint="eastAsia"/>
              </w:rPr>
            </w:pPr>
            <w:r>
              <w:t>cmd</w:t>
            </w:r>
          </w:p>
        </w:tc>
        <w:tc>
          <w:tcPr>
            <w:tcW w:w="800" w:type="dxa"/>
            <w:noWrap w:val="0"/>
            <w:vAlign w:val="center"/>
          </w:tcPr>
          <w:p w14:paraId="14616A0C">
            <w:pPr>
              <w:pStyle w:val="29"/>
              <w:bidi w:val="0"/>
              <w:jc w:val="center"/>
            </w:pPr>
            <w:r>
              <w:t>string</w:t>
            </w:r>
          </w:p>
        </w:tc>
        <w:tc>
          <w:tcPr>
            <w:tcW w:w="945" w:type="dxa"/>
            <w:noWrap w:val="0"/>
            <w:vAlign w:val="center"/>
          </w:tcPr>
          <w:p w14:paraId="0DB7111F">
            <w:pPr>
              <w:pStyle w:val="29"/>
              <w:bidi w:val="0"/>
              <w:jc w:val="center"/>
              <w:rPr>
                <w:rFonts w:hint="eastAsia"/>
              </w:rPr>
            </w:pPr>
            <w:r>
              <w:t>是</w:t>
            </w:r>
          </w:p>
        </w:tc>
        <w:tc>
          <w:tcPr>
            <w:tcW w:w="2438" w:type="dxa"/>
            <w:noWrap w:val="0"/>
            <w:vAlign w:val="center"/>
          </w:tcPr>
          <w:p w14:paraId="44EEB4D4">
            <w:pPr>
              <w:pStyle w:val="29"/>
              <w:bidi w:val="0"/>
              <w:jc w:val="center"/>
            </w:pPr>
            <w:r>
              <w:t>命令</w:t>
            </w:r>
          </w:p>
        </w:tc>
        <w:tc>
          <w:tcPr>
            <w:tcW w:w="4402" w:type="dxa"/>
            <w:noWrap w:val="0"/>
            <w:vAlign w:val="center"/>
          </w:tcPr>
          <w:p w14:paraId="2AB212BE">
            <w:pPr>
              <w:pStyle w:val="29"/>
              <w:bidi w:val="0"/>
              <w:jc w:val="both"/>
            </w:pPr>
            <w:r>
              <w:rPr>
                <w:rFonts w:hint="eastAsia"/>
              </w:rPr>
              <w:t>person_rule_update_rsp</w:t>
            </w:r>
          </w:p>
        </w:tc>
      </w:tr>
      <w:tr w14:paraId="2C5372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AFB5F48">
            <w:pPr>
              <w:pStyle w:val="29"/>
              <w:bidi w:val="0"/>
              <w:jc w:val="center"/>
              <w:rPr>
                <w:rFonts w:hint="eastAsia"/>
              </w:rPr>
            </w:pPr>
            <w:r>
              <w:t>status</w:t>
            </w:r>
          </w:p>
        </w:tc>
        <w:tc>
          <w:tcPr>
            <w:tcW w:w="800" w:type="dxa"/>
            <w:noWrap w:val="0"/>
            <w:vAlign w:val="center"/>
          </w:tcPr>
          <w:p w14:paraId="000AC7DD">
            <w:pPr>
              <w:pStyle w:val="29"/>
              <w:bidi w:val="0"/>
              <w:jc w:val="center"/>
              <w:rPr>
                <w:rFonts w:hint="eastAsia"/>
              </w:rPr>
            </w:pPr>
            <w:r>
              <w:t>string</w:t>
            </w:r>
          </w:p>
        </w:tc>
        <w:tc>
          <w:tcPr>
            <w:tcW w:w="945" w:type="dxa"/>
            <w:noWrap w:val="0"/>
            <w:vAlign w:val="center"/>
          </w:tcPr>
          <w:p w14:paraId="7D3E05EF">
            <w:pPr>
              <w:pStyle w:val="29"/>
              <w:bidi w:val="0"/>
              <w:jc w:val="center"/>
              <w:rPr>
                <w:rFonts w:hint="eastAsia"/>
              </w:rPr>
            </w:pPr>
            <w:r>
              <w:t>是</w:t>
            </w:r>
          </w:p>
        </w:tc>
        <w:tc>
          <w:tcPr>
            <w:tcW w:w="2438" w:type="dxa"/>
            <w:noWrap w:val="0"/>
            <w:vAlign w:val="center"/>
          </w:tcPr>
          <w:p w14:paraId="598D2BD5">
            <w:pPr>
              <w:pStyle w:val="29"/>
              <w:bidi w:val="0"/>
              <w:jc w:val="center"/>
              <w:rPr>
                <w:rFonts w:hint="eastAsia"/>
              </w:rPr>
            </w:pPr>
            <w:r>
              <w:t>应答状态。“ok”表示正常，其它则表示出错</w:t>
            </w:r>
          </w:p>
        </w:tc>
        <w:tc>
          <w:tcPr>
            <w:tcW w:w="4402" w:type="dxa"/>
            <w:noWrap w:val="0"/>
            <w:vAlign w:val="center"/>
          </w:tcPr>
          <w:p w14:paraId="51445E33">
            <w:pPr>
              <w:pStyle w:val="29"/>
              <w:bidi w:val="0"/>
              <w:jc w:val="both"/>
              <w:rPr>
                <w:rFonts w:hint="eastAsia"/>
              </w:rPr>
            </w:pPr>
          </w:p>
        </w:tc>
      </w:tr>
      <w:tr w14:paraId="346A4D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7A4B58C">
            <w:pPr>
              <w:pStyle w:val="29"/>
              <w:bidi w:val="0"/>
              <w:jc w:val="center"/>
              <w:rPr>
                <w:rFonts w:hint="eastAsia"/>
              </w:rPr>
            </w:pPr>
            <w:r>
              <w:t>msg_id</w:t>
            </w:r>
          </w:p>
        </w:tc>
        <w:tc>
          <w:tcPr>
            <w:tcW w:w="800" w:type="dxa"/>
            <w:noWrap w:val="0"/>
            <w:vAlign w:val="center"/>
          </w:tcPr>
          <w:p w14:paraId="339653F9">
            <w:pPr>
              <w:pStyle w:val="29"/>
              <w:bidi w:val="0"/>
              <w:jc w:val="center"/>
              <w:rPr>
                <w:rFonts w:hint="eastAsia"/>
              </w:rPr>
            </w:pPr>
            <w:r>
              <w:t>string</w:t>
            </w:r>
          </w:p>
        </w:tc>
        <w:tc>
          <w:tcPr>
            <w:tcW w:w="945" w:type="dxa"/>
            <w:noWrap w:val="0"/>
            <w:vAlign w:val="center"/>
          </w:tcPr>
          <w:p w14:paraId="648A6962">
            <w:pPr>
              <w:pStyle w:val="29"/>
              <w:bidi w:val="0"/>
              <w:jc w:val="center"/>
              <w:rPr>
                <w:rFonts w:hint="eastAsia"/>
              </w:rPr>
            </w:pPr>
            <w:r>
              <w:t>是</w:t>
            </w:r>
          </w:p>
        </w:tc>
        <w:tc>
          <w:tcPr>
            <w:tcW w:w="2438" w:type="dxa"/>
            <w:noWrap w:val="0"/>
            <w:vAlign w:val="center"/>
          </w:tcPr>
          <w:p w14:paraId="61A1A515">
            <w:pPr>
              <w:pStyle w:val="29"/>
              <w:bidi w:val="0"/>
              <w:jc w:val="center"/>
              <w:rPr>
                <w:rFonts w:hint="eastAsia"/>
              </w:rPr>
            </w:pPr>
            <w:r>
              <w:t>消息 ID</w:t>
            </w:r>
          </w:p>
        </w:tc>
        <w:tc>
          <w:tcPr>
            <w:tcW w:w="4402" w:type="dxa"/>
            <w:noWrap w:val="0"/>
            <w:vAlign w:val="center"/>
          </w:tcPr>
          <w:p w14:paraId="646F8201">
            <w:pPr>
              <w:pStyle w:val="29"/>
              <w:bidi w:val="0"/>
              <w:jc w:val="both"/>
              <w:rPr>
                <w:rFonts w:hint="eastAsia"/>
              </w:rPr>
            </w:pPr>
            <w:r>
              <w:t>与请求时的消息 ID 一致，用于标识该应答对应哪一个请求</w:t>
            </w:r>
          </w:p>
        </w:tc>
      </w:tr>
    </w:tbl>
    <w:p w14:paraId="03391731">
      <w:pPr>
        <w:bidi w:val="0"/>
        <w:rPr>
          <w:rFonts w:hint="eastAsia"/>
        </w:rPr>
      </w:pPr>
      <w:r>
        <w:rPr>
          <w:rFonts w:hint="eastAsia"/>
        </w:rPr>
        <w:t>示例：</w:t>
      </w:r>
    </w:p>
    <w:p w14:paraId="2843FAE0">
      <w:pPr>
        <w:snapToGrid/>
        <w:spacing w:line="326" w:lineRule="auto"/>
      </w:pPr>
      <w:bookmarkStart w:id="291" w:name="_Tocp66d09"/>
      <w:bookmarkStart w:id="292" w:name="_Toc4997"/>
      <w:bookmarkStart w:id="293" w:name="_Tocfyrsq3"/>
      <w:r>
        <w:rPr>
          <w:rFonts w:ascii="'Cascadia Mono'" w:hAnsi="'Cascadia Mono'" w:cs="'Cascadia Mono'"/>
          <w:i w:val="0"/>
          <w:strike w:val="0"/>
          <w:color w:val="000000"/>
          <w:sz w:val="21"/>
          <w:u w:val="none"/>
          <w:shd w:val="clear" w:color="auto" w:fill="FFFFFE"/>
        </w:rPr>
        <w:t>{</w:t>
      </w:r>
    </w:p>
    <w:p w14:paraId="5A67E41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"person_rule_update_rsp"</w:t>
      </w:r>
      <w:r>
        <w:rPr>
          <w:rFonts w:ascii="'Cascadia Mono'" w:hAnsi="'Cascadia Mono'" w:cs="'Cascadia Mono'"/>
          <w:i w:val="0"/>
          <w:strike w:val="0"/>
          <w:color w:val="000000"/>
          <w:sz w:val="21"/>
          <w:u w:val="none"/>
          <w:shd w:val="clear" w:color="auto" w:fill="FFFFFE"/>
        </w:rPr>
        <w:t>,</w:t>
      </w:r>
    </w:p>
    <w:p w14:paraId="490F4AA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416F866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3A2573B9">
      <w:pPr>
        <w:snapToGrid/>
        <w:spacing w:line="326" w:lineRule="auto"/>
      </w:pPr>
      <w:r>
        <w:rPr>
          <w:rFonts w:ascii="'Cascadia Mono'" w:hAnsi="'Cascadia Mono'" w:cs="'Cascadia Mono'"/>
          <w:i w:val="0"/>
          <w:strike w:val="0"/>
          <w:color w:val="000000"/>
          <w:sz w:val="21"/>
          <w:u w:val="none"/>
          <w:shd w:val="clear" w:color="auto" w:fill="FFFFFE"/>
        </w:rPr>
        <w:t>}</w:t>
      </w:r>
    </w:p>
    <w:p w14:paraId="6DA64810">
      <w:pPr>
        <w:pStyle w:val="5"/>
        <w:numPr>
          <w:ilvl w:val="2"/>
          <w:numId w:val="1"/>
        </w:numPr>
        <w:tabs>
          <w:tab w:val="left" w:pos="0"/>
        </w:tabs>
        <w:rPr>
          <w:rFonts w:hint="eastAsia"/>
        </w:rPr>
      </w:pPr>
      <w:bookmarkStart w:id="294" w:name="_Toc26992"/>
      <w:r>
        <w:rPr>
          <w:rFonts w:hint="eastAsia"/>
        </w:rPr>
        <w:t>抓拍图片</w:t>
      </w:r>
      <w:bookmarkEnd w:id="291"/>
      <w:bookmarkEnd w:id="292"/>
      <w:bookmarkEnd w:id="293"/>
      <w:bookmarkEnd w:id="294"/>
    </w:p>
    <w:p w14:paraId="46E0EDAD">
      <w:pPr>
        <w:bidi w:val="0"/>
        <w:rPr>
          <w:rFonts w:hint="eastAsia"/>
        </w:rPr>
      </w:pPr>
      <w:r>
        <w:rPr>
          <w:rFonts w:hint="eastAsia"/>
        </w:rPr>
        <w:t>平台向设备下发图片抓拍指令。</w:t>
      </w:r>
    </w:p>
    <w:p w14:paraId="2168D80B">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8"/>
        <w:gridCol w:w="1290"/>
        <w:gridCol w:w="800"/>
        <w:gridCol w:w="1133"/>
        <w:gridCol w:w="5362"/>
      </w:tblGrid>
      <w:tr w14:paraId="417D697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8" w:type="dxa"/>
            <w:shd w:val="clear" w:color="auto" w:fill="D7D7D7" w:themeFill="background1" w:themeFillShade="D8"/>
            <w:noWrap w:val="0"/>
            <w:vAlign w:val="center"/>
          </w:tcPr>
          <w:p w14:paraId="55993794">
            <w:pPr>
              <w:pStyle w:val="29"/>
              <w:bidi w:val="0"/>
              <w:rPr>
                <w:rFonts w:hint="eastAsia"/>
              </w:rPr>
            </w:pPr>
            <w:r>
              <w:rPr>
                <w:rFonts w:hint="eastAsia"/>
              </w:rPr>
              <w:t>属性</w:t>
            </w:r>
          </w:p>
        </w:tc>
        <w:tc>
          <w:tcPr>
            <w:tcW w:w="1290" w:type="dxa"/>
            <w:shd w:val="clear" w:color="auto" w:fill="D7D7D7" w:themeFill="background1" w:themeFillShade="D8"/>
            <w:noWrap w:val="0"/>
            <w:vAlign w:val="center"/>
          </w:tcPr>
          <w:p w14:paraId="14438798">
            <w:pPr>
              <w:pStyle w:val="29"/>
              <w:bidi w:val="0"/>
              <w:rPr>
                <w:rFonts w:hint="eastAsia"/>
              </w:rPr>
            </w:pPr>
            <w:r>
              <w:rPr>
                <w:rFonts w:hint="eastAsia"/>
              </w:rPr>
              <w:t>类型</w:t>
            </w:r>
          </w:p>
        </w:tc>
        <w:tc>
          <w:tcPr>
            <w:tcW w:w="800" w:type="dxa"/>
            <w:shd w:val="clear" w:color="auto" w:fill="D7D7D7" w:themeFill="background1" w:themeFillShade="D8"/>
            <w:noWrap w:val="0"/>
            <w:vAlign w:val="center"/>
          </w:tcPr>
          <w:p w14:paraId="136E7CC4">
            <w:pPr>
              <w:pStyle w:val="29"/>
              <w:bidi w:val="0"/>
            </w:pPr>
            <w:r>
              <w:rPr>
                <w:rFonts w:hint="eastAsia"/>
              </w:rPr>
              <w:t>必需</w:t>
            </w:r>
          </w:p>
        </w:tc>
        <w:tc>
          <w:tcPr>
            <w:tcW w:w="1133" w:type="dxa"/>
            <w:shd w:val="clear" w:color="auto" w:fill="D7D7D7" w:themeFill="background1" w:themeFillShade="D8"/>
            <w:noWrap w:val="0"/>
            <w:vAlign w:val="center"/>
          </w:tcPr>
          <w:p w14:paraId="68C354D0">
            <w:pPr>
              <w:pStyle w:val="29"/>
              <w:bidi w:val="0"/>
              <w:rPr>
                <w:rFonts w:hint="eastAsia"/>
              </w:rPr>
            </w:pPr>
            <w:r>
              <w:rPr>
                <w:rFonts w:hint="eastAsia"/>
              </w:rPr>
              <w:t>名称</w:t>
            </w:r>
          </w:p>
        </w:tc>
        <w:tc>
          <w:tcPr>
            <w:tcW w:w="5362" w:type="dxa"/>
            <w:shd w:val="clear" w:color="auto" w:fill="D7D7D7" w:themeFill="background1" w:themeFillShade="D8"/>
            <w:noWrap w:val="0"/>
            <w:vAlign w:val="center"/>
          </w:tcPr>
          <w:p w14:paraId="4F91480D">
            <w:pPr>
              <w:pStyle w:val="29"/>
              <w:bidi w:val="0"/>
              <w:rPr>
                <w:rFonts w:hint="eastAsia"/>
              </w:rPr>
            </w:pPr>
            <w:r>
              <w:rPr>
                <w:rFonts w:hint="eastAsia"/>
              </w:rPr>
              <w:t>说明</w:t>
            </w:r>
          </w:p>
        </w:tc>
      </w:tr>
      <w:tr w14:paraId="3D3CA4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66836D1A">
            <w:pPr>
              <w:pStyle w:val="29"/>
              <w:bidi w:val="0"/>
              <w:jc w:val="center"/>
              <w:rPr>
                <w:rFonts w:hint="eastAsia"/>
              </w:rPr>
            </w:pPr>
            <w:r>
              <w:t>cmd</w:t>
            </w:r>
          </w:p>
        </w:tc>
        <w:tc>
          <w:tcPr>
            <w:tcW w:w="1290" w:type="dxa"/>
            <w:noWrap w:val="0"/>
            <w:vAlign w:val="center"/>
          </w:tcPr>
          <w:p w14:paraId="3D351492">
            <w:pPr>
              <w:pStyle w:val="29"/>
              <w:bidi w:val="0"/>
              <w:jc w:val="center"/>
            </w:pPr>
            <w:r>
              <w:t>string</w:t>
            </w:r>
          </w:p>
        </w:tc>
        <w:tc>
          <w:tcPr>
            <w:tcW w:w="800" w:type="dxa"/>
            <w:noWrap w:val="0"/>
            <w:vAlign w:val="center"/>
          </w:tcPr>
          <w:p w14:paraId="6BCC0E74">
            <w:pPr>
              <w:pStyle w:val="29"/>
              <w:bidi w:val="0"/>
              <w:jc w:val="center"/>
              <w:rPr>
                <w:rFonts w:hint="eastAsia"/>
              </w:rPr>
            </w:pPr>
            <w:r>
              <w:t>是</w:t>
            </w:r>
          </w:p>
        </w:tc>
        <w:tc>
          <w:tcPr>
            <w:tcW w:w="1133" w:type="dxa"/>
            <w:noWrap w:val="0"/>
            <w:vAlign w:val="center"/>
          </w:tcPr>
          <w:p w14:paraId="2843DA5E">
            <w:pPr>
              <w:pStyle w:val="29"/>
              <w:bidi w:val="0"/>
              <w:jc w:val="center"/>
            </w:pPr>
            <w:r>
              <w:t>命令</w:t>
            </w:r>
          </w:p>
        </w:tc>
        <w:tc>
          <w:tcPr>
            <w:tcW w:w="5362" w:type="dxa"/>
            <w:noWrap w:val="0"/>
            <w:vAlign w:val="center"/>
          </w:tcPr>
          <w:p w14:paraId="18A0E5E0">
            <w:pPr>
              <w:pStyle w:val="29"/>
              <w:bidi w:val="0"/>
              <w:jc w:val="both"/>
            </w:pPr>
            <w:r>
              <w:rPr>
                <w:rFonts w:hint="eastAsia"/>
              </w:rPr>
              <w:t>snapshot</w:t>
            </w:r>
          </w:p>
        </w:tc>
      </w:tr>
      <w:tr w14:paraId="566384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8" w:type="dxa"/>
            <w:noWrap w:val="0"/>
            <w:vAlign w:val="center"/>
          </w:tcPr>
          <w:p w14:paraId="2424776E">
            <w:pPr>
              <w:pStyle w:val="29"/>
              <w:bidi w:val="0"/>
              <w:jc w:val="center"/>
              <w:rPr>
                <w:rFonts w:hint="eastAsia"/>
              </w:rPr>
            </w:pPr>
            <w:r>
              <w:t>msg_id</w:t>
            </w:r>
          </w:p>
        </w:tc>
        <w:tc>
          <w:tcPr>
            <w:tcW w:w="1290" w:type="dxa"/>
            <w:noWrap w:val="0"/>
            <w:vAlign w:val="center"/>
          </w:tcPr>
          <w:p w14:paraId="5B3047D5">
            <w:pPr>
              <w:pStyle w:val="29"/>
              <w:bidi w:val="0"/>
              <w:jc w:val="center"/>
              <w:rPr>
                <w:rFonts w:hint="eastAsia"/>
              </w:rPr>
            </w:pPr>
            <w:r>
              <w:t>string</w:t>
            </w:r>
            <w:r>
              <w:rPr>
                <w:rFonts w:hint="eastAsia"/>
              </w:rPr>
              <w:t>（20）</w:t>
            </w:r>
          </w:p>
        </w:tc>
        <w:tc>
          <w:tcPr>
            <w:tcW w:w="800" w:type="dxa"/>
            <w:noWrap w:val="0"/>
            <w:vAlign w:val="center"/>
          </w:tcPr>
          <w:p w14:paraId="06FCB265">
            <w:pPr>
              <w:pStyle w:val="29"/>
              <w:bidi w:val="0"/>
              <w:jc w:val="center"/>
              <w:rPr>
                <w:rFonts w:hint="eastAsia"/>
              </w:rPr>
            </w:pPr>
            <w:r>
              <w:t>是</w:t>
            </w:r>
          </w:p>
        </w:tc>
        <w:tc>
          <w:tcPr>
            <w:tcW w:w="1133" w:type="dxa"/>
            <w:noWrap w:val="0"/>
            <w:vAlign w:val="center"/>
          </w:tcPr>
          <w:p w14:paraId="487CF6AF">
            <w:pPr>
              <w:pStyle w:val="29"/>
              <w:bidi w:val="0"/>
              <w:jc w:val="center"/>
              <w:rPr>
                <w:rFonts w:hint="eastAsia"/>
              </w:rPr>
            </w:pPr>
            <w:r>
              <w:t>消息 ID</w:t>
            </w:r>
          </w:p>
        </w:tc>
        <w:tc>
          <w:tcPr>
            <w:tcW w:w="5362" w:type="dxa"/>
            <w:noWrap w:val="0"/>
            <w:vAlign w:val="center"/>
          </w:tcPr>
          <w:p w14:paraId="4862F14E">
            <w:pPr>
              <w:pStyle w:val="29"/>
              <w:bidi w:val="0"/>
              <w:jc w:val="both"/>
              <w:rPr>
                <w:rFonts w:hint="eastAsia"/>
              </w:rPr>
            </w:pPr>
            <w:r>
              <w:t xml:space="preserve">此次请求的唯一标识，20 位长，前 13 位是毫秒时间，后 7 位是字母和数字的随机数 </w:t>
            </w:r>
          </w:p>
        </w:tc>
      </w:tr>
    </w:tbl>
    <w:p w14:paraId="3733820C">
      <w:pPr>
        <w:bidi w:val="0"/>
        <w:rPr>
          <w:rFonts w:hint="eastAsia"/>
        </w:rPr>
      </w:pPr>
      <w:r>
        <w:rPr>
          <w:rFonts w:hint="eastAsia"/>
        </w:rPr>
        <w:t>示例：</w:t>
      </w:r>
    </w:p>
    <w:p w14:paraId="6FBDC0D4">
      <w:pPr>
        <w:snapToGrid/>
        <w:spacing w:line="326" w:lineRule="auto"/>
      </w:pPr>
      <w:r>
        <w:rPr>
          <w:rFonts w:ascii="'Cascadia Mono'" w:hAnsi="'Cascadia Mono'" w:cs="'Cascadia Mono'"/>
          <w:i w:val="0"/>
          <w:strike w:val="0"/>
          <w:color w:val="000000"/>
          <w:sz w:val="21"/>
          <w:u w:val="none"/>
          <w:shd w:val="clear" w:color="auto" w:fill="FFFFFE"/>
        </w:rPr>
        <w:t>{</w:t>
      </w:r>
    </w:p>
    <w:p w14:paraId="06BB491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"snapshot"</w:t>
      </w:r>
      <w:r>
        <w:rPr>
          <w:rFonts w:ascii="'Cascadia Mono'" w:hAnsi="'Cascadia Mono'" w:cs="'Cascadia Mono'"/>
          <w:i w:val="0"/>
          <w:strike w:val="0"/>
          <w:color w:val="000000"/>
          <w:sz w:val="21"/>
          <w:u w:val="none"/>
          <w:shd w:val="clear" w:color="auto" w:fill="FFFFFE"/>
        </w:rPr>
        <w:t>,</w:t>
      </w:r>
    </w:p>
    <w:p w14:paraId="1BEF8F4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754D8AE1">
      <w:pPr>
        <w:snapToGrid/>
        <w:spacing w:line="326" w:lineRule="auto"/>
      </w:pPr>
      <w:r>
        <w:rPr>
          <w:rFonts w:ascii="'Cascadia Mono'" w:hAnsi="'Cascadia Mono'" w:cs="'Cascadia Mono'"/>
          <w:i w:val="0"/>
          <w:strike w:val="0"/>
          <w:color w:val="000000"/>
          <w:sz w:val="21"/>
          <w:u w:val="none"/>
          <w:shd w:val="clear" w:color="auto" w:fill="FFFFFE"/>
        </w:rPr>
        <w:t>}</w:t>
      </w:r>
    </w:p>
    <w:p w14:paraId="683A4698">
      <w:r>
        <w:br w:type="page"/>
      </w:r>
    </w:p>
    <w:p w14:paraId="1CDD8ED0">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1075"/>
        <w:gridCol w:w="2583"/>
        <w:gridCol w:w="4125"/>
      </w:tblGrid>
      <w:tr w14:paraId="155BE4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38A70B15">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C5BC0CC">
            <w:pPr>
              <w:pStyle w:val="29"/>
              <w:bidi w:val="0"/>
              <w:jc w:val="center"/>
              <w:rPr>
                <w:rFonts w:hint="eastAsia"/>
              </w:rPr>
            </w:pPr>
            <w:r>
              <w:rPr>
                <w:rFonts w:hint="eastAsia"/>
              </w:rPr>
              <w:t>类型</w:t>
            </w:r>
          </w:p>
        </w:tc>
        <w:tc>
          <w:tcPr>
            <w:tcW w:w="1075" w:type="dxa"/>
            <w:shd w:val="clear" w:color="auto" w:fill="D7D7D7" w:themeFill="background1" w:themeFillShade="D8"/>
            <w:noWrap w:val="0"/>
            <w:vAlign w:val="center"/>
          </w:tcPr>
          <w:p w14:paraId="52928097">
            <w:pPr>
              <w:pStyle w:val="29"/>
              <w:bidi w:val="0"/>
              <w:jc w:val="center"/>
            </w:pPr>
            <w:r>
              <w:rPr>
                <w:rFonts w:hint="eastAsia"/>
              </w:rPr>
              <w:t>必需</w:t>
            </w:r>
          </w:p>
        </w:tc>
        <w:tc>
          <w:tcPr>
            <w:tcW w:w="2583" w:type="dxa"/>
            <w:shd w:val="clear" w:color="auto" w:fill="D7D7D7" w:themeFill="background1" w:themeFillShade="D8"/>
            <w:noWrap w:val="0"/>
            <w:vAlign w:val="center"/>
          </w:tcPr>
          <w:p w14:paraId="2E15A917">
            <w:pPr>
              <w:pStyle w:val="29"/>
              <w:bidi w:val="0"/>
              <w:jc w:val="center"/>
              <w:rPr>
                <w:rFonts w:hint="eastAsia"/>
              </w:rPr>
            </w:pPr>
            <w:r>
              <w:rPr>
                <w:rFonts w:hint="eastAsia"/>
              </w:rPr>
              <w:t>名称</w:t>
            </w:r>
          </w:p>
        </w:tc>
        <w:tc>
          <w:tcPr>
            <w:tcW w:w="4125" w:type="dxa"/>
            <w:shd w:val="clear" w:color="auto" w:fill="D7D7D7" w:themeFill="background1" w:themeFillShade="D8"/>
            <w:noWrap w:val="0"/>
            <w:vAlign w:val="center"/>
          </w:tcPr>
          <w:p w14:paraId="0D8BFE82">
            <w:pPr>
              <w:pStyle w:val="29"/>
              <w:bidi w:val="0"/>
              <w:jc w:val="center"/>
              <w:rPr>
                <w:rFonts w:hint="eastAsia"/>
              </w:rPr>
            </w:pPr>
            <w:r>
              <w:rPr>
                <w:rFonts w:hint="eastAsia"/>
              </w:rPr>
              <w:t>说明</w:t>
            </w:r>
          </w:p>
        </w:tc>
      </w:tr>
      <w:tr w14:paraId="67E301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553CAA8F">
            <w:pPr>
              <w:pStyle w:val="29"/>
              <w:bidi w:val="0"/>
              <w:jc w:val="center"/>
              <w:rPr>
                <w:rFonts w:hint="eastAsia"/>
              </w:rPr>
            </w:pPr>
            <w:r>
              <w:t>cmd</w:t>
            </w:r>
          </w:p>
        </w:tc>
        <w:tc>
          <w:tcPr>
            <w:tcW w:w="800" w:type="dxa"/>
            <w:noWrap w:val="0"/>
            <w:vAlign w:val="center"/>
          </w:tcPr>
          <w:p w14:paraId="5ED08C5B">
            <w:pPr>
              <w:pStyle w:val="29"/>
              <w:bidi w:val="0"/>
              <w:jc w:val="center"/>
            </w:pPr>
            <w:r>
              <w:t>string</w:t>
            </w:r>
          </w:p>
        </w:tc>
        <w:tc>
          <w:tcPr>
            <w:tcW w:w="1075" w:type="dxa"/>
            <w:noWrap w:val="0"/>
            <w:vAlign w:val="center"/>
          </w:tcPr>
          <w:p w14:paraId="6E04D0FC">
            <w:pPr>
              <w:pStyle w:val="29"/>
              <w:bidi w:val="0"/>
              <w:jc w:val="center"/>
              <w:rPr>
                <w:rFonts w:hint="eastAsia"/>
              </w:rPr>
            </w:pPr>
            <w:r>
              <w:t>是</w:t>
            </w:r>
          </w:p>
        </w:tc>
        <w:tc>
          <w:tcPr>
            <w:tcW w:w="2583" w:type="dxa"/>
            <w:noWrap w:val="0"/>
            <w:vAlign w:val="center"/>
          </w:tcPr>
          <w:p w14:paraId="4CE15E30">
            <w:pPr>
              <w:pStyle w:val="29"/>
              <w:bidi w:val="0"/>
              <w:jc w:val="center"/>
            </w:pPr>
            <w:r>
              <w:t>命令</w:t>
            </w:r>
          </w:p>
        </w:tc>
        <w:tc>
          <w:tcPr>
            <w:tcW w:w="4125" w:type="dxa"/>
            <w:noWrap w:val="0"/>
            <w:vAlign w:val="center"/>
          </w:tcPr>
          <w:p w14:paraId="71E23BC8">
            <w:pPr>
              <w:pStyle w:val="29"/>
              <w:bidi w:val="0"/>
              <w:jc w:val="both"/>
            </w:pPr>
            <w:r>
              <w:rPr>
                <w:rFonts w:hint="eastAsia"/>
              </w:rPr>
              <w:t>snapshot_rsp</w:t>
            </w:r>
          </w:p>
        </w:tc>
      </w:tr>
      <w:tr w14:paraId="6D7098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42D4DD3B">
            <w:pPr>
              <w:pStyle w:val="29"/>
              <w:bidi w:val="0"/>
              <w:jc w:val="center"/>
              <w:rPr>
                <w:rFonts w:hint="eastAsia"/>
              </w:rPr>
            </w:pPr>
            <w:r>
              <w:t>status</w:t>
            </w:r>
          </w:p>
        </w:tc>
        <w:tc>
          <w:tcPr>
            <w:tcW w:w="800" w:type="dxa"/>
            <w:noWrap w:val="0"/>
            <w:vAlign w:val="center"/>
          </w:tcPr>
          <w:p w14:paraId="1B382055">
            <w:pPr>
              <w:pStyle w:val="29"/>
              <w:bidi w:val="0"/>
              <w:jc w:val="center"/>
              <w:rPr>
                <w:rFonts w:hint="eastAsia"/>
              </w:rPr>
            </w:pPr>
            <w:r>
              <w:t>string</w:t>
            </w:r>
          </w:p>
        </w:tc>
        <w:tc>
          <w:tcPr>
            <w:tcW w:w="1075" w:type="dxa"/>
            <w:noWrap w:val="0"/>
            <w:vAlign w:val="center"/>
          </w:tcPr>
          <w:p w14:paraId="6946BE94">
            <w:pPr>
              <w:pStyle w:val="29"/>
              <w:bidi w:val="0"/>
              <w:jc w:val="center"/>
              <w:rPr>
                <w:rFonts w:hint="eastAsia"/>
              </w:rPr>
            </w:pPr>
            <w:r>
              <w:t>是</w:t>
            </w:r>
          </w:p>
        </w:tc>
        <w:tc>
          <w:tcPr>
            <w:tcW w:w="2583" w:type="dxa"/>
            <w:noWrap w:val="0"/>
            <w:vAlign w:val="center"/>
          </w:tcPr>
          <w:p w14:paraId="5078B8B3">
            <w:pPr>
              <w:pStyle w:val="29"/>
              <w:bidi w:val="0"/>
              <w:jc w:val="center"/>
              <w:rPr>
                <w:rFonts w:hint="eastAsia"/>
              </w:rPr>
            </w:pPr>
            <w:r>
              <w:t>应答状态。“ok”表示正常，其它则表示出错</w:t>
            </w:r>
          </w:p>
        </w:tc>
        <w:tc>
          <w:tcPr>
            <w:tcW w:w="4125" w:type="dxa"/>
            <w:noWrap w:val="0"/>
            <w:vAlign w:val="center"/>
          </w:tcPr>
          <w:p w14:paraId="7B7E0119">
            <w:pPr>
              <w:pStyle w:val="29"/>
              <w:bidi w:val="0"/>
              <w:jc w:val="both"/>
              <w:rPr>
                <w:rFonts w:hint="eastAsia"/>
              </w:rPr>
            </w:pPr>
          </w:p>
        </w:tc>
      </w:tr>
      <w:tr w14:paraId="2F7A4B5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31BA11E3">
            <w:pPr>
              <w:pStyle w:val="29"/>
              <w:bidi w:val="0"/>
              <w:jc w:val="center"/>
              <w:rPr>
                <w:rFonts w:hint="eastAsia"/>
              </w:rPr>
            </w:pPr>
            <w:r>
              <w:t>msg_id</w:t>
            </w:r>
          </w:p>
        </w:tc>
        <w:tc>
          <w:tcPr>
            <w:tcW w:w="800" w:type="dxa"/>
            <w:noWrap w:val="0"/>
            <w:vAlign w:val="center"/>
          </w:tcPr>
          <w:p w14:paraId="19D0D4C6">
            <w:pPr>
              <w:pStyle w:val="29"/>
              <w:bidi w:val="0"/>
              <w:jc w:val="center"/>
              <w:rPr>
                <w:rFonts w:hint="eastAsia"/>
              </w:rPr>
            </w:pPr>
            <w:r>
              <w:t>string</w:t>
            </w:r>
          </w:p>
        </w:tc>
        <w:tc>
          <w:tcPr>
            <w:tcW w:w="1075" w:type="dxa"/>
            <w:noWrap w:val="0"/>
            <w:vAlign w:val="center"/>
          </w:tcPr>
          <w:p w14:paraId="71FBDF48">
            <w:pPr>
              <w:pStyle w:val="29"/>
              <w:bidi w:val="0"/>
              <w:jc w:val="center"/>
              <w:rPr>
                <w:rFonts w:hint="eastAsia"/>
              </w:rPr>
            </w:pPr>
            <w:r>
              <w:t>是</w:t>
            </w:r>
          </w:p>
        </w:tc>
        <w:tc>
          <w:tcPr>
            <w:tcW w:w="2583" w:type="dxa"/>
            <w:noWrap w:val="0"/>
            <w:vAlign w:val="center"/>
          </w:tcPr>
          <w:p w14:paraId="088ECC0F">
            <w:pPr>
              <w:pStyle w:val="29"/>
              <w:bidi w:val="0"/>
              <w:jc w:val="center"/>
              <w:rPr>
                <w:rFonts w:hint="eastAsia"/>
              </w:rPr>
            </w:pPr>
            <w:r>
              <w:t>消息 ID</w:t>
            </w:r>
          </w:p>
        </w:tc>
        <w:tc>
          <w:tcPr>
            <w:tcW w:w="4125" w:type="dxa"/>
            <w:noWrap w:val="0"/>
            <w:vAlign w:val="center"/>
          </w:tcPr>
          <w:p w14:paraId="6AD03A53">
            <w:pPr>
              <w:pStyle w:val="29"/>
              <w:bidi w:val="0"/>
              <w:jc w:val="both"/>
              <w:rPr>
                <w:rFonts w:hint="eastAsia"/>
              </w:rPr>
            </w:pPr>
            <w:r>
              <w:t>与请求时的消息 ID 一致，用于标识该应答对应哪一个请求</w:t>
            </w:r>
          </w:p>
        </w:tc>
      </w:tr>
      <w:tr w14:paraId="069CEF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638130C2">
            <w:pPr>
              <w:pStyle w:val="29"/>
              <w:bidi w:val="0"/>
              <w:jc w:val="center"/>
            </w:pPr>
            <w:r>
              <w:rPr>
                <w:rFonts w:hint="eastAsia"/>
              </w:rPr>
              <w:t>picture</w:t>
            </w:r>
          </w:p>
        </w:tc>
        <w:tc>
          <w:tcPr>
            <w:tcW w:w="800" w:type="dxa"/>
            <w:noWrap w:val="0"/>
            <w:vAlign w:val="center"/>
          </w:tcPr>
          <w:p w14:paraId="389397C2">
            <w:pPr>
              <w:pStyle w:val="29"/>
              <w:bidi w:val="0"/>
              <w:jc w:val="center"/>
            </w:pPr>
            <w:r>
              <w:rPr>
                <w:rFonts w:hint="eastAsia"/>
              </w:rPr>
              <w:t>string</w:t>
            </w:r>
          </w:p>
        </w:tc>
        <w:tc>
          <w:tcPr>
            <w:tcW w:w="1075" w:type="dxa"/>
            <w:noWrap w:val="0"/>
            <w:vAlign w:val="center"/>
          </w:tcPr>
          <w:p w14:paraId="7AF425B4">
            <w:pPr>
              <w:pStyle w:val="29"/>
              <w:bidi w:val="0"/>
              <w:jc w:val="center"/>
            </w:pPr>
            <w:r>
              <w:rPr>
                <w:rFonts w:hint="eastAsia"/>
              </w:rPr>
              <w:t>是</w:t>
            </w:r>
          </w:p>
        </w:tc>
        <w:tc>
          <w:tcPr>
            <w:tcW w:w="2583" w:type="dxa"/>
            <w:noWrap w:val="0"/>
            <w:vAlign w:val="center"/>
          </w:tcPr>
          <w:p w14:paraId="63CC6F5A">
            <w:pPr>
              <w:pStyle w:val="29"/>
              <w:bidi w:val="0"/>
              <w:jc w:val="center"/>
            </w:pPr>
            <w:r>
              <w:rPr>
                <w:rFonts w:hint="eastAsia"/>
              </w:rPr>
              <w:t>抓拍图片</w:t>
            </w:r>
          </w:p>
        </w:tc>
        <w:tc>
          <w:tcPr>
            <w:tcW w:w="4125" w:type="dxa"/>
            <w:noWrap w:val="0"/>
            <w:vAlign w:val="center"/>
          </w:tcPr>
          <w:p w14:paraId="3E16F641">
            <w:pPr>
              <w:pStyle w:val="29"/>
              <w:bidi w:val="0"/>
              <w:jc w:val="both"/>
            </w:pPr>
            <w:r>
              <w:rPr>
                <w:rFonts w:hint="eastAsia"/>
              </w:rPr>
              <w:t>（JPG）BASE64编码,大小不能超过512KB</w:t>
            </w:r>
          </w:p>
        </w:tc>
      </w:tr>
    </w:tbl>
    <w:p w14:paraId="7A215DB0">
      <w:pPr>
        <w:bidi w:val="0"/>
        <w:rPr>
          <w:rFonts w:hint="eastAsia"/>
        </w:rPr>
      </w:pPr>
      <w:r>
        <w:rPr>
          <w:rFonts w:hint="eastAsia"/>
        </w:rPr>
        <w:t>示例：</w:t>
      </w:r>
    </w:p>
    <w:p w14:paraId="08C095B6">
      <w:pPr>
        <w:snapToGrid/>
        <w:spacing w:line="326" w:lineRule="auto"/>
      </w:pPr>
      <w:bookmarkStart w:id="295" w:name="_Tocnafvd7"/>
      <w:bookmarkStart w:id="296" w:name="_Tocs7b32g"/>
      <w:bookmarkStart w:id="297" w:name="_Toc13204"/>
      <w:bookmarkStart w:id="298" w:name="OLE_LINK2"/>
      <w:r>
        <w:rPr>
          <w:rFonts w:ascii="'Cascadia Mono'" w:hAnsi="'Cascadia Mono'" w:cs="'Cascadia Mono'"/>
          <w:i w:val="0"/>
          <w:strike w:val="0"/>
          <w:color w:val="000000"/>
          <w:sz w:val="21"/>
          <w:u w:val="none"/>
          <w:shd w:val="clear" w:color="auto" w:fill="FFFFFE"/>
        </w:rPr>
        <w:t>{</w:t>
      </w:r>
    </w:p>
    <w:p w14:paraId="21DB898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"snapshot_rsp"</w:t>
      </w:r>
      <w:r>
        <w:rPr>
          <w:rFonts w:ascii="'Cascadia Mono'" w:hAnsi="'Cascadia Mono'" w:cs="'Cascadia Mono'"/>
          <w:i w:val="0"/>
          <w:strike w:val="0"/>
          <w:color w:val="000000"/>
          <w:sz w:val="21"/>
          <w:u w:val="none"/>
          <w:shd w:val="clear" w:color="auto" w:fill="FFFFFE"/>
        </w:rPr>
        <w:t>,</w:t>
      </w:r>
    </w:p>
    <w:p w14:paraId="4C5603C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4A12D5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74D5C04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"picture"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"/9j/4AAQSkZJRgA......xzTs0UUxH/9k="</w:t>
      </w:r>
    </w:p>
    <w:p w14:paraId="14B1FD6A">
      <w:pPr>
        <w:snapToGrid/>
        <w:spacing w:line="326" w:lineRule="auto"/>
      </w:pPr>
      <w:r>
        <w:rPr>
          <w:rFonts w:ascii="'Cascadia Mono'" w:hAnsi="'Cascadia Mono'" w:cs="'Cascadia Mono'"/>
          <w:i w:val="0"/>
          <w:strike w:val="0"/>
          <w:color w:val="000000"/>
          <w:sz w:val="21"/>
          <w:u w:val="none"/>
          <w:shd w:val="clear" w:color="auto" w:fill="FFFFFE"/>
        </w:rPr>
        <w:t>}</w:t>
      </w:r>
    </w:p>
    <w:p w14:paraId="1368F78A">
      <w:pPr>
        <w:pStyle w:val="5"/>
        <w:numPr>
          <w:ilvl w:val="2"/>
          <w:numId w:val="1"/>
        </w:numPr>
        <w:tabs>
          <w:tab w:val="left" w:pos="0"/>
        </w:tabs>
        <w:rPr>
          <w:rFonts w:hint="eastAsia"/>
        </w:rPr>
      </w:pPr>
      <w:bookmarkStart w:id="299" w:name="_Toc4317"/>
      <w:r>
        <w:rPr>
          <w:rFonts w:hint="eastAsia"/>
        </w:rPr>
        <w:t>读取设备人员凭证存储空间占用情况</w:t>
      </w:r>
      <w:bookmarkEnd w:id="295"/>
      <w:bookmarkEnd w:id="296"/>
      <w:bookmarkEnd w:id="297"/>
      <w:bookmarkEnd w:id="299"/>
    </w:p>
    <w:p w14:paraId="7BDFFD5D">
      <w:pPr>
        <w:bidi w:val="0"/>
        <w:rPr>
          <w:rFonts w:hint="eastAsia"/>
        </w:rPr>
      </w:pPr>
      <w:r>
        <w:rPr>
          <w:rFonts w:hint="eastAsia"/>
        </w:rPr>
        <w:t>平台向设备下发获取人员凭证存储空间占用情况。</w:t>
      </w:r>
    </w:p>
    <w:p w14:paraId="399E9925">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1232"/>
        <w:gridCol w:w="836"/>
        <w:gridCol w:w="1112"/>
        <w:gridCol w:w="5403"/>
      </w:tblGrid>
      <w:tr w14:paraId="630523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3479CA7E">
            <w:pPr>
              <w:pStyle w:val="29"/>
              <w:bidi w:val="0"/>
              <w:jc w:val="center"/>
              <w:rPr>
                <w:rFonts w:hint="eastAsia"/>
              </w:rPr>
            </w:pPr>
            <w:r>
              <w:rPr>
                <w:rFonts w:hint="eastAsia"/>
              </w:rPr>
              <w:t>属性</w:t>
            </w:r>
          </w:p>
        </w:tc>
        <w:tc>
          <w:tcPr>
            <w:tcW w:w="1232" w:type="dxa"/>
            <w:shd w:val="clear" w:color="auto" w:fill="D7D7D7" w:themeFill="background1" w:themeFillShade="D8"/>
            <w:noWrap w:val="0"/>
            <w:vAlign w:val="center"/>
          </w:tcPr>
          <w:p w14:paraId="07DF3F65">
            <w:pPr>
              <w:pStyle w:val="29"/>
              <w:bidi w:val="0"/>
              <w:jc w:val="center"/>
              <w:rPr>
                <w:rFonts w:hint="eastAsia"/>
              </w:rPr>
            </w:pPr>
            <w:r>
              <w:rPr>
                <w:rFonts w:hint="eastAsia"/>
              </w:rPr>
              <w:t>类型</w:t>
            </w:r>
          </w:p>
        </w:tc>
        <w:tc>
          <w:tcPr>
            <w:tcW w:w="836" w:type="dxa"/>
            <w:shd w:val="clear" w:color="auto" w:fill="D7D7D7" w:themeFill="background1" w:themeFillShade="D8"/>
            <w:noWrap w:val="0"/>
            <w:vAlign w:val="center"/>
          </w:tcPr>
          <w:p w14:paraId="5FA63734">
            <w:pPr>
              <w:pStyle w:val="29"/>
              <w:bidi w:val="0"/>
              <w:jc w:val="center"/>
            </w:pPr>
            <w:r>
              <w:rPr>
                <w:rFonts w:hint="eastAsia"/>
              </w:rPr>
              <w:t>必需</w:t>
            </w:r>
          </w:p>
        </w:tc>
        <w:tc>
          <w:tcPr>
            <w:tcW w:w="1112" w:type="dxa"/>
            <w:shd w:val="clear" w:color="auto" w:fill="D7D7D7" w:themeFill="background1" w:themeFillShade="D8"/>
            <w:noWrap w:val="0"/>
            <w:vAlign w:val="center"/>
          </w:tcPr>
          <w:p w14:paraId="4187B16B">
            <w:pPr>
              <w:pStyle w:val="29"/>
              <w:bidi w:val="0"/>
              <w:jc w:val="center"/>
              <w:rPr>
                <w:rFonts w:hint="eastAsia"/>
              </w:rPr>
            </w:pPr>
            <w:r>
              <w:rPr>
                <w:rFonts w:hint="eastAsia"/>
              </w:rPr>
              <w:t>名称</w:t>
            </w:r>
          </w:p>
        </w:tc>
        <w:tc>
          <w:tcPr>
            <w:tcW w:w="5403" w:type="dxa"/>
            <w:shd w:val="clear" w:color="auto" w:fill="D7D7D7" w:themeFill="background1" w:themeFillShade="D8"/>
            <w:noWrap w:val="0"/>
            <w:vAlign w:val="center"/>
          </w:tcPr>
          <w:p w14:paraId="43CFD1F6">
            <w:pPr>
              <w:pStyle w:val="29"/>
              <w:bidi w:val="0"/>
              <w:jc w:val="center"/>
              <w:rPr>
                <w:rFonts w:hint="eastAsia"/>
              </w:rPr>
            </w:pPr>
            <w:r>
              <w:rPr>
                <w:rFonts w:hint="eastAsia"/>
              </w:rPr>
              <w:t>说明</w:t>
            </w:r>
          </w:p>
        </w:tc>
      </w:tr>
      <w:tr w14:paraId="3E783A5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062B63C7">
            <w:pPr>
              <w:pStyle w:val="29"/>
              <w:bidi w:val="0"/>
              <w:jc w:val="center"/>
              <w:rPr>
                <w:rFonts w:hint="eastAsia"/>
              </w:rPr>
            </w:pPr>
            <w:r>
              <w:t>cmd</w:t>
            </w:r>
          </w:p>
        </w:tc>
        <w:tc>
          <w:tcPr>
            <w:tcW w:w="1232" w:type="dxa"/>
            <w:noWrap w:val="0"/>
            <w:vAlign w:val="center"/>
          </w:tcPr>
          <w:p w14:paraId="784C80F0">
            <w:pPr>
              <w:pStyle w:val="29"/>
              <w:bidi w:val="0"/>
              <w:jc w:val="center"/>
            </w:pPr>
            <w:r>
              <w:t>string</w:t>
            </w:r>
          </w:p>
        </w:tc>
        <w:tc>
          <w:tcPr>
            <w:tcW w:w="836" w:type="dxa"/>
            <w:noWrap w:val="0"/>
            <w:vAlign w:val="center"/>
          </w:tcPr>
          <w:p w14:paraId="4C5688E8">
            <w:pPr>
              <w:pStyle w:val="29"/>
              <w:bidi w:val="0"/>
              <w:jc w:val="center"/>
              <w:rPr>
                <w:rFonts w:hint="eastAsia"/>
              </w:rPr>
            </w:pPr>
            <w:r>
              <w:t>是</w:t>
            </w:r>
          </w:p>
        </w:tc>
        <w:tc>
          <w:tcPr>
            <w:tcW w:w="1112" w:type="dxa"/>
            <w:noWrap w:val="0"/>
            <w:vAlign w:val="center"/>
          </w:tcPr>
          <w:p w14:paraId="5759B8C4">
            <w:pPr>
              <w:pStyle w:val="29"/>
              <w:bidi w:val="0"/>
              <w:jc w:val="center"/>
            </w:pPr>
            <w:r>
              <w:t>命令</w:t>
            </w:r>
          </w:p>
        </w:tc>
        <w:tc>
          <w:tcPr>
            <w:tcW w:w="5403" w:type="dxa"/>
            <w:noWrap w:val="0"/>
            <w:vAlign w:val="center"/>
          </w:tcPr>
          <w:p w14:paraId="524C53F0">
            <w:pPr>
              <w:pStyle w:val="29"/>
              <w:bidi w:val="0"/>
              <w:jc w:val="both"/>
            </w:pPr>
            <w:bookmarkStart w:id="300" w:name="OLE_LINK1"/>
            <w:r>
              <w:rPr>
                <w:rFonts w:hint="eastAsia"/>
              </w:rPr>
              <w:t>person_credential_capacity</w:t>
            </w:r>
            <w:bookmarkEnd w:id="300"/>
          </w:p>
        </w:tc>
      </w:tr>
      <w:tr w14:paraId="7F8EAB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49CCE678">
            <w:pPr>
              <w:pStyle w:val="29"/>
              <w:bidi w:val="0"/>
              <w:jc w:val="center"/>
              <w:rPr>
                <w:rFonts w:hint="eastAsia"/>
              </w:rPr>
            </w:pPr>
            <w:r>
              <w:t>msg_id</w:t>
            </w:r>
          </w:p>
        </w:tc>
        <w:tc>
          <w:tcPr>
            <w:tcW w:w="1232" w:type="dxa"/>
            <w:noWrap w:val="0"/>
            <w:vAlign w:val="center"/>
          </w:tcPr>
          <w:p w14:paraId="402445EA">
            <w:pPr>
              <w:pStyle w:val="29"/>
              <w:bidi w:val="0"/>
              <w:jc w:val="center"/>
              <w:rPr>
                <w:rFonts w:hint="eastAsia"/>
              </w:rPr>
            </w:pPr>
            <w:r>
              <w:t>string</w:t>
            </w:r>
            <w:r>
              <w:rPr>
                <w:rFonts w:hint="eastAsia"/>
              </w:rPr>
              <w:t>（20）</w:t>
            </w:r>
          </w:p>
        </w:tc>
        <w:tc>
          <w:tcPr>
            <w:tcW w:w="836" w:type="dxa"/>
            <w:noWrap w:val="0"/>
            <w:vAlign w:val="center"/>
          </w:tcPr>
          <w:p w14:paraId="1950194C">
            <w:pPr>
              <w:pStyle w:val="29"/>
              <w:bidi w:val="0"/>
              <w:jc w:val="center"/>
              <w:rPr>
                <w:rFonts w:hint="eastAsia"/>
              </w:rPr>
            </w:pPr>
            <w:r>
              <w:t>是</w:t>
            </w:r>
          </w:p>
        </w:tc>
        <w:tc>
          <w:tcPr>
            <w:tcW w:w="1112" w:type="dxa"/>
            <w:noWrap w:val="0"/>
            <w:vAlign w:val="center"/>
          </w:tcPr>
          <w:p w14:paraId="172F2DA6">
            <w:pPr>
              <w:pStyle w:val="29"/>
              <w:bidi w:val="0"/>
              <w:jc w:val="center"/>
              <w:rPr>
                <w:rFonts w:hint="eastAsia"/>
              </w:rPr>
            </w:pPr>
            <w:r>
              <w:t>消息 ID</w:t>
            </w:r>
          </w:p>
        </w:tc>
        <w:tc>
          <w:tcPr>
            <w:tcW w:w="5403" w:type="dxa"/>
            <w:noWrap w:val="0"/>
            <w:vAlign w:val="center"/>
          </w:tcPr>
          <w:p w14:paraId="79ABCDB0">
            <w:pPr>
              <w:pStyle w:val="29"/>
              <w:bidi w:val="0"/>
              <w:jc w:val="both"/>
              <w:rPr>
                <w:rFonts w:hint="eastAsia"/>
              </w:rPr>
            </w:pPr>
            <w:r>
              <w:t>此次请求的唯一标识，20 位长，前 13 位是毫秒时间，后 7 位是字母和数字的随机数</w:t>
            </w:r>
          </w:p>
        </w:tc>
      </w:tr>
    </w:tbl>
    <w:p w14:paraId="0CCB07F2">
      <w:pPr>
        <w:bidi w:val="0"/>
        <w:rPr>
          <w:rFonts w:hint="eastAsia"/>
        </w:rPr>
      </w:pPr>
      <w:r>
        <w:rPr>
          <w:rFonts w:hint="eastAsia"/>
        </w:rPr>
        <w:t>示例：</w:t>
      </w:r>
    </w:p>
    <w:p w14:paraId="774AC57F">
      <w:pPr>
        <w:snapToGrid/>
        <w:spacing w:line="326" w:lineRule="auto"/>
      </w:pPr>
      <w:r>
        <w:rPr>
          <w:rFonts w:ascii="'Cascadia Mono'" w:hAnsi="'Cascadia Mono'" w:cs="'Cascadia Mono'"/>
          <w:i w:val="0"/>
          <w:strike w:val="0"/>
          <w:color w:val="000000"/>
          <w:sz w:val="21"/>
          <w:u w:val="none"/>
          <w:shd w:val="clear" w:color="auto" w:fill="FFFFFE"/>
        </w:rPr>
        <w:t>{</w:t>
      </w:r>
    </w:p>
    <w:p w14:paraId="26D3C34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"person_credential_capacity"</w:t>
      </w:r>
      <w:r>
        <w:rPr>
          <w:rFonts w:ascii="'Cascadia Mono'" w:hAnsi="'Cascadia Mono'" w:cs="'Cascadia Mono'"/>
          <w:i w:val="0"/>
          <w:strike w:val="0"/>
          <w:color w:val="000000"/>
          <w:sz w:val="21"/>
          <w:u w:val="none"/>
          <w:shd w:val="clear" w:color="auto" w:fill="FFFFFE"/>
        </w:rPr>
        <w:t>,</w:t>
      </w:r>
    </w:p>
    <w:p w14:paraId="485CBFD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6FF6C7A7">
      <w:pPr>
        <w:snapToGrid/>
        <w:spacing w:line="326" w:lineRule="auto"/>
      </w:pPr>
      <w:r>
        <w:rPr>
          <w:rFonts w:ascii="'Cascadia Mono'" w:hAnsi="'Cascadia Mono'" w:cs="'Cascadia Mono'"/>
          <w:i w:val="0"/>
          <w:strike w:val="0"/>
          <w:color w:val="000000"/>
          <w:sz w:val="21"/>
          <w:u w:val="none"/>
          <w:shd w:val="clear" w:color="auto" w:fill="FFFFFE"/>
        </w:rPr>
        <w:t>}</w:t>
      </w:r>
    </w:p>
    <w:p w14:paraId="13649A63">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835"/>
        <w:gridCol w:w="800"/>
        <w:gridCol w:w="859"/>
        <w:gridCol w:w="2403"/>
        <w:gridCol w:w="3664"/>
      </w:tblGrid>
      <w:tr w14:paraId="78FDB4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835" w:type="dxa"/>
            <w:shd w:val="clear" w:color="auto" w:fill="D7D7D7" w:themeFill="background1" w:themeFillShade="D8"/>
            <w:noWrap w:val="0"/>
            <w:vAlign w:val="center"/>
          </w:tcPr>
          <w:p w14:paraId="467B6DDF">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923A01D">
            <w:pPr>
              <w:pStyle w:val="29"/>
              <w:bidi w:val="0"/>
              <w:jc w:val="center"/>
              <w:rPr>
                <w:rFonts w:hint="eastAsia"/>
              </w:rPr>
            </w:pPr>
            <w:r>
              <w:rPr>
                <w:rFonts w:hint="eastAsia"/>
              </w:rPr>
              <w:t>类型</w:t>
            </w:r>
          </w:p>
        </w:tc>
        <w:tc>
          <w:tcPr>
            <w:tcW w:w="859" w:type="dxa"/>
            <w:shd w:val="clear" w:color="auto" w:fill="D7D7D7" w:themeFill="background1" w:themeFillShade="D8"/>
            <w:noWrap w:val="0"/>
            <w:vAlign w:val="center"/>
          </w:tcPr>
          <w:p w14:paraId="7D5B8E8A">
            <w:pPr>
              <w:pStyle w:val="29"/>
              <w:bidi w:val="0"/>
              <w:jc w:val="center"/>
            </w:pPr>
            <w:r>
              <w:rPr>
                <w:rFonts w:hint="eastAsia"/>
              </w:rPr>
              <w:t>必需</w:t>
            </w:r>
          </w:p>
        </w:tc>
        <w:tc>
          <w:tcPr>
            <w:tcW w:w="2403" w:type="dxa"/>
            <w:shd w:val="clear" w:color="auto" w:fill="D7D7D7" w:themeFill="background1" w:themeFillShade="D8"/>
            <w:noWrap w:val="0"/>
            <w:vAlign w:val="center"/>
          </w:tcPr>
          <w:p w14:paraId="33D9BAE8">
            <w:pPr>
              <w:pStyle w:val="29"/>
              <w:bidi w:val="0"/>
              <w:jc w:val="center"/>
              <w:rPr>
                <w:rFonts w:hint="eastAsia"/>
              </w:rPr>
            </w:pPr>
            <w:r>
              <w:rPr>
                <w:rFonts w:hint="eastAsia"/>
              </w:rPr>
              <w:t>名称</w:t>
            </w:r>
          </w:p>
        </w:tc>
        <w:tc>
          <w:tcPr>
            <w:tcW w:w="3664" w:type="dxa"/>
            <w:shd w:val="clear" w:color="auto" w:fill="D7D7D7" w:themeFill="background1" w:themeFillShade="D8"/>
            <w:noWrap w:val="0"/>
            <w:vAlign w:val="center"/>
          </w:tcPr>
          <w:p w14:paraId="32899F83">
            <w:pPr>
              <w:pStyle w:val="29"/>
              <w:bidi w:val="0"/>
              <w:jc w:val="center"/>
              <w:rPr>
                <w:rFonts w:hint="eastAsia"/>
              </w:rPr>
            </w:pPr>
            <w:r>
              <w:rPr>
                <w:rFonts w:hint="eastAsia"/>
              </w:rPr>
              <w:t>说明</w:t>
            </w:r>
          </w:p>
        </w:tc>
      </w:tr>
      <w:tr w14:paraId="2FA0A1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835" w:type="dxa"/>
            <w:noWrap w:val="0"/>
            <w:vAlign w:val="center"/>
          </w:tcPr>
          <w:p w14:paraId="4BADB79A">
            <w:pPr>
              <w:pStyle w:val="29"/>
              <w:bidi w:val="0"/>
              <w:jc w:val="center"/>
              <w:rPr>
                <w:rFonts w:hint="eastAsia"/>
              </w:rPr>
            </w:pPr>
            <w:r>
              <w:t>cmd</w:t>
            </w:r>
          </w:p>
        </w:tc>
        <w:tc>
          <w:tcPr>
            <w:tcW w:w="800" w:type="dxa"/>
            <w:noWrap w:val="0"/>
            <w:vAlign w:val="center"/>
          </w:tcPr>
          <w:p w14:paraId="693332EB">
            <w:pPr>
              <w:pStyle w:val="29"/>
              <w:bidi w:val="0"/>
              <w:jc w:val="center"/>
            </w:pPr>
            <w:r>
              <w:t>string</w:t>
            </w:r>
          </w:p>
        </w:tc>
        <w:tc>
          <w:tcPr>
            <w:tcW w:w="859" w:type="dxa"/>
            <w:noWrap w:val="0"/>
            <w:vAlign w:val="center"/>
          </w:tcPr>
          <w:p w14:paraId="43B8D6F1">
            <w:pPr>
              <w:pStyle w:val="29"/>
              <w:bidi w:val="0"/>
              <w:jc w:val="center"/>
              <w:rPr>
                <w:rFonts w:hint="eastAsia"/>
              </w:rPr>
            </w:pPr>
            <w:r>
              <w:t>是</w:t>
            </w:r>
          </w:p>
        </w:tc>
        <w:tc>
          <w:tcPr>
            <w:tcW w:w="2403" w:type="dxa"/>
            <w:noWrap w:val="0"/>
            <w:vAlign w:val="center"/>
          </w:tcPr>
          <w:p w14:paraId="51DCD265">
            <w:pPr>
              <w:pStyle w:val="29"/>
              <w:bidi w:val="0"/>
              <w:jc w:val="center"/>
            </w:pPr>
            <w:r>
              <w:t>命令</w:t>
            </w:r>
          </w:p>
        </w:tc>
        <w:tc>
          <w:tcPr>
            <w:tcW w:w="3664" w:type="dxa"/>
            <w:noWrap w:val="0"/>
            <w:vAlign w:val="center"/>
          </w:tcPr>
          <w:p w14:paraId="5640D87E">
            <w:pPr>
              <w:pStyle w:val="29"/>
              <w:bidi w:val="0"/>
              <w:jc w:val="both"/>
            </w:pPr>
            <w:r>
              <w:rPr>
                <w:rFonts w:hint="eastAsia"/>
              </w:rPr>
              <w:t>person_credential_capacity_rsp</w:t>
            </w:r>
          </w:p>
        </w:tc>
      </w:tr>
      <w:tr w14:paraId="05E94E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835" w:type="dxa"/>
            <w:noWrap w:val="0"/>
            <w:vAlign w:val="center"/>
          </w:tcPr>
          <w:p w14:paraId="3459D4FD">
            <w:pPr>
              <w:pStyle w:val="29"/>
              <w:bidi w:val="0"/>
              <w:jc w:val="center"/>
              <w:rPr>
                <w:rFonts w:hint="eastAsia"/>
              </w:rPr>
            </w:pPr>
            <w:r>
              <w:t>status</w:t>
            </w:r>
          </w:p>
        </w:tc>
        <w:tc>
          <w:tcPr>
            <w:tcW w:w="800" w:type="dxa"/>
            <w:noWrap w:val="0"/>
            <w:vAlign w:val="center"/>
          </w:tcPr>
          <w:p w14:paraId="5AFE026E">
            <w:pPr>
              <w:pStyle w:val="29"/>
              <w:bidi w:val="0"/>
              <w:jc w:val="center"/>
              <w:rPr>
                <w:rFonts w:hint="eastAsia"/>
              </w:rPr>
            </w:pPr>
            <w:r>
              <w:t>string</w:t>
            </w:r>
          </w:p>
        </w:tc>
        <w:tc>
          <w:tcPr>
            <w:tcW w:w="859" w:type="dxa"/>
            <w:noWrap w:val="0"/>
            <w:vAlign w:val="center"/>
          </w:tcPr>
          <w:p w14:paraId="5C016ED3">
            <w:pPr>
              <w:pStyle w:val="29"/>
              <w:bidi w:val="0"/>
              <w:jc w:val="center"/>
              <w:rPr>
                <w:rFonts w:hint="eastAsia"/>
              </w:rPr>
            </w:pPr>
            <w:r>
              <w:t>是</w:t>
            </w:r>
          </w:p>
        </w:tc>
        <w:tc>
          <w:tcPr>
            <w:tcW w:w="2403" w:type="dxa"/>
            <w:noWrap w:val="0"/>
            <w:vAlign w:val="center"/>
          </w:tcPr>
          <w:p w14:paraId="78B58614">
            <w:pPr>
              <w:pStyle w:val="29"/>
              <w:bidi w:val="0"/>
              <w:jc w:val="center"/>
              <w:rPr>
                <w:rFonts w:hint="eastAsia"/>
              </w:rPr>
            </w:pPr>
            <w:r>
              <w:t>应答状态。“ok”表示正常，其它则表示出错</w:t>
            </w:r>
          </w:p>
        </w:tc>
        <w:tc>
          <w:tcPr>
            <w:tcW w:w="3664" w:type="dxa"/>
            <w:noWrap w:val="0"/>
            <w:vAlign w:val="center"/>
          </w:tcPr>
          <w:p w14:paraId="48715BC6">
            <w:pPr>
              <w:pStyle w:val="29"/>
              <w:bidi w:val="0"/>
              <w:jc w:val="both"/>
              <w:rPr>
                <w:rFonts w:hint="eastAsia"/>
              </w:rPr>
            </w:pPr>
          </w:p>
        </w:tc>
      </w:tr>
      <w:tr w14:paraId="273BEE7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835" w:type="dxa"/>
            <w:noWrap w:val="0"/>
            <w:vAlign w:val="center"/>
          </w:tcPr>
          <w:p w14:paraId="4AC58273">
            <w:pPr>
              <w:pStyle w:val="29"/>
              <w:bidi w:val="0"/>
              <w:jc w:val="center"/>
              <w:rPr>
                <w:rFonts w:hint="eastAsia"/>
              </w:rPr>
            </w:pPr>
            <w:r>
              <w:t>msg_id</w:t>
            </w:r>
          </w:p>
        </w:tc>
        <w:tc>
          <w:tcPr>
            <w:tcW w:w="800" w:type="dxa"/>
            <w:noWrap w:val="0"/>
            <w:vAlign w:val="center"/>
          </w:tcPr>
          <w:p w14:paraId="1D052710">
            <w:pPr>
              <w:pStyle w:val="29"/>
              <w:bidi w:val="0"/>
              <w:jc w:val="center"/>
              <w:rPr>
                <w:rFonts w:hint="eastAsia"/>
              </w:rPr>
            </w:pPr>
            <w:r>
              <w:t>string</w:t>
            </w:r>
          </w:p>
        </w:tc>
        <w:tc>
          <w:tcPr>
            <w:tcW w:w="859" w:type="dxa"/>
            <w:noWrap w:val="0"/>
            <w:vAlign w:val="center"/>
          </w:tcPr>
          <w:p w14:paraId="5CFEABCE">
            <w:pPr>
              <w:pStyle w:val="29"/>
              <w:bidi w:val="0"/>
              <w:jc w:val="center"/>
              <w:rPr>
                <w:rFonts w:hint="eastAsia"/>
              </w:rPr>
            </w:pPr>
            <w:r>
              <w:t>是</w:t>
            </w:r>
          </w:p>
        </w:tc>
        <w:tc>
          <w:tcPr>
            <w:tcW w:w="2403" w:type="dxa"/>
            <w:noWrap w:val="0"/>
            <w:vAlign w:val="center"/>
          </w:tcPr>
          <w:p w14:paraId="5CA28733">
            <w:pPr>
              <w:pStyle w:val="29"/>
              <w:bidi w:val="0"/>
              <w:jc w:val="center"/>
              <w:rPr>
                <w:rFonts w:hint="eastAsia"/>
              </w:rPr>
            </w:pPr>
            <w:r>
              <w:t>消息 ID</w:t>
            </w:r>
          </w:p>
        </w:tc>
        <w:tc>
          <w:tcPr>
            <w:tcW w:w="3664" w:type="dxa"/>
            <w:noWrap w:val="0"/>
            <w:vAlign w:val="center"/>
          </w:tcPr>
          <w:p w14:paraId="7C04E098">
            <w:pPr>
              <w:pStyle w:val="29"/>
              <w:bidi w:val="0"/>
              <w:jc w:val="both"/>
              <w:rPr>
                <w:rFonts w:hint="eastAsia"/>
              </w:rPr>
            </w:pPr>
            <w:r>
              <w:t>与请求时的消息 ID 一致，用于标识该应答对应哪一个请求</w:t>
            </w:r>
          </w:p>
        </w:tc>
      </w:tr>
      <w:tr w14:paraId="09E9929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835" w:type="dxa"/>
            <w:noWrap w:val="0"/>
            <w:vAlign w:val="center"/>
          </w:tcPr>
          <w:p w14:paraId="2A0FE8D1">
            <w:pPr>
              <w:pStyle w:val="29"/>
              <w:bidi w:val="0"/>
              <w:jc w:val="center"/>
            </w:pPr>
            <w:r>
              <w:rPr>
                <w:rFonts w:hint="eastAsia"/>
              </w:rPr>
              <w:t>personNum</w:t>
            </w:r>
          </w:p>
        </w:tc>
        <w:tc>
          <w:tcPr>
            <w:tcW w:w="800" w:type="dxa"/>
            <w:noWrap w:val="0"/>
            <w:vAlign w:val="center"/>
          </w:tcPr>
          <w:p w14:paraId="11F90059">
            <w:pPr>
              <w:pStyle w:val="29"/>
              <w:bidi w:val="0"/>
              <w:jc w:val="center"/>
            </w:pPr>
            <w:r>
              <w:rPr>
                <w:rFonts w:hint="eastAsia"/>
              </w:rPr>
              <w:t>int</w:t>
            </w:r>
          </w:p>
        </w:tc>
        <w:tc>
          <w:tcPr>
            <w:tcW w:w="859" w:type="dxa"/>
            <w:noWrap w:val="0"/>
            <w:vAlign w:val="center"/>
          </w:tcPr>
          <w:p w14:paraId="27FBED03">
            <w:pPr>
              <w:pStyle w:val="29"/>
              <w:bidi w:val="0"/>
              <w:jc w:val="center"/>
            </w:pPr>
            <w:r>
              <w:rPr>
                <w:rFonts w:hint="eastAsia"/>
              </w:rPr>
              <w:t>是</w:t>
            </w:r>
          </w:p>
        </w:tc>
        <w:tc>
          <w:tcPr>
            <w:tcW w:w="2403" w:type="dxa"/>
            <w:noWrap w:val="0"/>
            <w:vAlign w:val="center"/>
          </w:tcPr>
          <w:p w14:paraId="70A279F4">
            <w:pPr>
              <w:pStyle w:val="29"/>
              <w:bidi w:val="0"/>
              <w:jc w:val="center"/>
            </w:pPr>
            <w:r>
              <w:rPr>
                <w:rFonts w:hint="eastAsia"/>
              </w:rPr>
              <w:t>当前人员数</w:t>
            </w:r>
          </w:p>
        </w:tc>
        <w:tc>
          <w:tcPr>
            <w:tcW w:w="3664" w:type="dxa"/>
            <w:noWrap w:val="0"/>
            <w:vAlign w:val="center"/>
          </w:tcPr>
          <w:p w14:paraId="133E9D9B">
            <w:pPr>
              <w:pStyle w:val="29"/>
              <w:bidi w:val="0"/>
              <w:jc w:val="both"/>
            </w:pPr>
          </w:p>
        </w:tc>
      </w:tr>
      <w:tr w14:paraId="5F8C46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835" w:type="dxa"/>
            <w:noWrap w:val="0"/>
            <w:vAlign w:val="center"/>
          </w:tcPr>
          <w:p w14:paraId="41F7328C">
            <w:pPr>
              <w:pStyle w:val="29"/>
              <w:bidi w:val="0"/>
              <w:jc w:val="center"/>
            </w:pPr>
            <w:r>
              <w:rPr>
                <w:rFonts w:hint="eastAsia"/>
              </w:rPr>
              <w:t>personCapacity</w:t>
            </w:r>
          </w:p>
        </w:tc>
        <w:tc>
          <w:tcPr>
            <w:tcW w:w="800" w:type="dxa"/>
            <w:noWrap w:val="0"/>
            <w:vAlign w:val="center"/>
          </w:tcPr>
          <w:p w14:paraId="1625208B">
            <w:pPr>
              <w:pStyle w:val="29"/>
              <w:bidi w:val="0"/>
              <w:jc w:val="center"/>
            </w:pPr>
            <w:r>
              <w:rPr>
                <w:rFonts w:hint="eastAsia"/>
              </w:rPr>
              <w:t>int</w:t>
            </w:r>
          </w:p>
        </w:tc>
        <w:tc>
          <w:tcPr>
            <w:tcW w:w="859" w:type="dxa"/>
            <w:noWrap w:val="0"/>
            <w:vAlign w:val="center"/>
          </w:tcPr>
          <w:p w14:paraId="60240C2C">
            <w:pPr>
              <w:pStyle w:val="29"/>
              <w:bidi w:val="0"/>
              <w:jc w:val="center"/>
            </w:pPr>
            <w:r>
              <w:rPr>
                <w:rFonts w:hint="eastAsia"/>
              </w:rPr>
              <w:t>是</w:t>
            </w:r>
          </w:p>
        </w:tc>
        <w:tc>
          <w:tcPr>
            <w:tcW w:w="2403" w:type="dxa"/>
            <w:noWrap w:val="0"/>
            <w:vAlign w:val="center"/>
          </w:tcPr>
          <w:p w14:paraId="790510C9">
            <w:pPr>
              <w:pStyle w:val="29"/>
              <w:bidi w:val="0"/>
              <w:jc w:val="center"/>
            </w:pPr>
            <w:r>
              <w:rPr>
                <w:rFonts w:hint="eastAsia"/>
              </w:rPr>
              <w:t>支持的人员最大数</w:t>
            </w:r>
          </w:p>
        </w:tc>
        <w:tc>
          <w:tcPr>
            <w:tcW w:w="3664" w:type="dxa"/>
            <w:noWrap w:val="0"/>
            <w:vAlign w:val="center"/>
          </w:tcPr>
          <w:p w14:paraId="27E8BE79">
            <w:pPr>
              <w:pStyle w:val="29"/>
              <w:bidi w:val="0"/>
              <w:jc w:val="both"/>
            </w:pPr>
          </w:p>
        </w:tc>
      </w:tr>
    </w:tbl>
    <w:p w14:paraId="2CDFC606">
      <w:pPr>
        <w:bidi w:val="0"/>
        <w:rPr>
          <w:rFonts w:hint="eastAsia"/>
        </w:rPr>
      </w:pPr>
      <w:r>
        <w:rPr>
          <w:rFonts w:hint="eastAsia"/>
        </w:rPr>
        <w:t>示例：</w:t>
      </w:r>
    </w:p>
    <w:bookmarkEnd w:id="298"/>
    <w:p w14:paraId="73997B6E">
      <w:pPr>
        <w:snapToGrid/>
        <w:spacing w:line="326" w:lineRule="auto"/>
      </w:pPr>
      <w:bookmarkStart w:id="301" w:name="_Tochyadpa"/>
      <w:bookmarkStart w:id="302" w:name="_Toc753"/>
      <w:bookmarkStart w:id="303" w:name="_Tocjm5dvg"/>
      <w:r>
        <w:rPr>
          <w:rFonts w:ascii="'Cascadia Mono'" w:hAnsi="'Cascadia Mono'" w:cs="'Cascadia Mono'"/>
          <w:i w:val="0"/>
          <w:strike w:val="0"/>
          <w:color w:val="000000"/>
          <w:sz w:val="21"/>
          <w:u w:val="none"/>
          <w:shd w:val="clear" w:color="auto" w:fill="FFFFFE"/>
        </w:rPr>
        <w:t>{</w:t>
      </w:r>
    </w:p>
    <w:p w14:paraId="325C8A2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"person_credential_capacity_rsp"</w:t>
      </w:r>
      <w:r>
        <w:rPr>
          <w:rFonts w:ascii="'Cascadia Mono'" w:hAnsi="'Cascadia Mono'" w:cs="'Cascadia Mono'"/>
          <w:i w:val="0"/>
          <w:strike w:val="0"/>
          <w:color w:val="000000"/>
          <w:sz w:val="21"/>
          <w:u w:val="none"/>
          <w:shd w:val="clear" w:color="auto" w:fill="FFFFFE"/>
        </w:rPr>
        <w:t>,</w:t>
      </w:r>
    </w:p>
    <w:p w14:paraId="361E906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602BFD9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4A57309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236</w:t>
      </w:r>
      <w:r>
        <w:rPr>
          <w:rFonts w:ascii="'Cascadia Mono'" w:hAnsi="'Cascadia Mono'" w:cs="'Cascadia Mono'"/>
          <w:i w:val="0"/>
          <w:strike w:val="0"/>
          <w:color w:val="000000"/>
          <w:sz w:val="21"/>
          <w:u w:val="none"/>
          <w:shd w:val="clear" w:color="auto" w:fill="FFFFFE"/>
        </w:rPr>
        <w:t>,</w:t>
      </w:r>
    </w:p>
    <w:p w14:paraId="0AF24F6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"personCapacity"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10000</w:t>
      </w:r>
    </w:p>
    <w:p w14:paraId="79A4B6E9">
      <w:pPr>
        <w:snapToGrid/>
        <w:spacing w:line="326" w:lineRule="auto"/>
      </w:pPr>
      <w:r>
        <w:rPr>
          <w:rFonts w:ascii="'Cascadia Mono'" w:hAnsi="'Cascadia Mono'" w:cs="'Cascadia Mono'"/>
          <w:i w:val="0"/>
          <w:strike w:val="0"/>
          <w:color w:val="000000"/>
          <w:sz w:val="21"/>
          <w:u w:val="none"/>
          <w:shd w:val="clear" w:color="auto" w:fill="FFFFFE"/>
        </w:rPr>
        <w:t>}</w:t>
      </w:r>
    </w:p>
    <w:p w14:paraId="2294C8F7">
      <w:pPr>
        <w:pStyle w:val="5"/>
        <w:numPr>
          <w:ilvl w:val="2"/>
          <w:numId w:val="1"/>
        </w:numPr>
        <w:tabs>
          <w:tab w:val="left" w:pos="0"/>
        </w:tabs>
        <w:rPr>
          <w:rFonts w:hint="eastAsia"/>
        </w:rPr>
      </w:pPr>
      <w:bookmarkStart w:id="304" w:name="_Toc24183"/>
      <w:r>
        <w:rPr>
          <w:rFonts w:hint="eastAsia"/>
        </w:rPr>
        <w:t>读取设备首人开门配置信息</w:t>
      </w:r>
      <w:bookmarkEnd w:id="301"/>
      <w:bookmarkEnd w:id="302"/>
      <w:bookmarkEnd w:id="303"/>
      <w:bookmarkEnd w:id="304"/>
    </w:p>
    <w:p w14:paraId="7FD13450">
      <w:pPr>
        <w:bidi w:val="0"/>
        <w:rPr>
          <w:rFonts w:hint="eastAsia"/>
        </w:rPr>
      </w:pPr>
      <w:r>
        <w:rPr>
          <w:rFonts w:hint="eastAsia"/>
        </w:rPr>
        <w:t>平台向设备下发获取设备首人开门配置信息。</w:t>
      </w:r>
    </w:p>
    <w:p w14:paraId="168A97A0">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1250"/>
        <w:gridCol w:w="819"/>
        <w:gridCol w:w="1240"/>
        <w:gridCol w:w="5276"/>
      </w:tblGrid>
      <w:tr w14:paraId="47BC8B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5767722D">
            <w:pPr>
              <w:pStyle w:val="29"/>
              <w:bidi w:val="0"/>
              <w:jc w:val="center"/>
              <w:rPr>
                <w:rFonts w:hint="eastAsia"/>
              </w:rPr>
            </w:pPr>
            <w:r>
              <w:rPr>
                <w:rFonts w:hint="eastAsia"/>
              </w:rPr>
              <w:t>属性</w:t>
            </w:r>
          </w:p>
        </w:tc>
        <w:tc>
          <w:tcPr>
            <w:tcW w:w="1250" w:type="dxa"/>
            <w:shd w:val="clear" w:color="auto" w:fill="D7D7D7" w:themeFill="background1" w:themeFillShade="D8"/>
            <w:noWrap w:val="0"/>
            <w:vAlign w:val="center"/>
          </w:tcPr>
          <w:p w14:paraId="5B008FB9">
            <w:pPr>
              <w:pStyle w:val="29"/>
              <w:bidi w:val="0"/>
              <w:jc w:val="center"/>
              <w:rPr>
                <w:rFonts w:hint="eastAsia"/>
              </w:rPr>
            </w:pPr>
            <w:r>
              <w:rPr>
                <w:rFonts w:hint="eastAsia"/>
              </w:rPr>
              <w:t>类型</w:t>
            </w:r>
          </w:p>
        </w:tc>
        <w:tc>
          <w:tcPr>
            <w:tcW w:w="819" w:type="dxa"/>
            <w:shd w:val="clear" w:color="auto" w:fill="D7D7D7" w:themeFill="background1" w:themeFillShade="D8"/>
            <w:noWrap w:val="0"/>
            <w:vAlign w:val="center"/>
          </w:tcPr>
          <w:p w14:paraId="65BC7CCD">
            <w:pPr>
              <w:pStyle w:val="29"/>
              <w:bidi w:val="0"/>
              <w:jc w:val="center"/>
            </w:pPr>
            <w:r>
              <w:rPr>
                <w:rFonts w:hint="eastAsia"/>
              </w:rPr>
              <w:t>必需</w:t>
            </w:r>
          </w:p>
        </w:tc>
        <w:tc>
          <w:tcPr>
            <w:tcW w:w="1240" w:type="dxa"/>
            <w:shd w:val="clear" w:color="auto" w:fill="D7D7D7" w:themeFill="background1" w:themeFillShade="D8"/>
            <w:noWrap w:val="0"/>
            <w:vAlign w:val="center"/>
          </w:tcPr>
          <w:p w14:paraId="172159C0">
            <w:pPr>
              <w:pStyle w:val="29"/>
              <w:bidi w:val="0"/>
              <w:jc w:val="center"/>
              <w:rPr>
                <w:rFonts w:hint="eastAsia"/>
              </w:rPr>
            </w:pPr>
            <w:r>
              <w:rPr>
                <w:rFonts w:hint="eastAsia"/>
              </w:rPr>
              <w:t>名称</w:t>
            </w:r>
          </w:p>
        </w:tc>
        <w:tc>
          <w:tcPr>
            <w:tcW w:w="5276" w:type="dxa"/>
            <w:shd w:val="clear" w:color="auto" w:fill="D7D7D7" w:themeFill="background1" w:themeFillShade="D8"/>
            <w:noWrap w:val="0"/>
            <w:vAlign w:val="center"/>
          </w:tcPr>
          <w:p w14:paraId="204185A6">
            <w:pPr>
              <w:pStyle w:val="29"/>
              <w:bidi w:val="0"/>
              <w:jc w:val="center"/>
              <w:rPr>
                <w:rFonts w:hint="eastAsia"/>
              </w:rPr>
            </w:pPr>
            <w:r>
              <w:rPr>
                <w:rFonts w:hint="eastAsia"/>
              </w:rPr>
              <w:t>说明</w:t>
            </w:r>
          </w:p>
        </w:tc>
      </w:tr>
      <w:tr w14:paraId="326FC6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586C0C4A">
            <w:pPr>
              <w:pStyle w:val="29"/>
              <w:bidi w:val="0"/>
              <w:jc w:val="center"/>
              <w:rPr>
                <w:rFonts w:hint="eastAsia"/>
              </w:rPr>
            </w:pPr>
            <w:r>
              <w:t>cmd</w:t>
            </w:r>
          </w:p>
        </w:tc>
        <w:tc>
          <w:tcPr>
            <w:tcW w:w="1250" w:type="dxa"/>
            <w:noWrap w:val="0"/>
            <w:vAlign w:val="center"/>
          </w:tcPr>
          <w:p w14:paraId="29316B35">
            <w:pPr>
              <w:pStyle w:val="29"/>
              <w:bidi w:val="0"/>
              <w:jc w:val="center"/>
            </w:pPr>
            <w:r>
              <w:t>string</w:t>
            </w:r>
          </w:p>
        </w:tc>
        <w:tc>
          <w:tcPr>
            <w:tcW w:w="819" w:type="dxa"/>
            <w:noWrap w:val="0"/>
            <w:vAlign w:val="center"/>
          </w:tcPr>
          <w:p w14:paraId="37455633">
            <w:pPr>
              <w:pStyle w:val="29"/>
              <w:bidi w:val="0"/>
              <w:jc w:val="center"/>
              <w:rPr>
                <w:rFonts w:hint="eastAsia"/>
              </w:rPr>
            </w:pPr>
            <w:r>
              <w:t>是</w:t>
            </w:r>
          </w:p>
        </w:tc>
        <w:tc>
          <w:tcPr>
            <w:tcW w:w="1240" w:type="dxa"/>
            <w:noWrap w:val="0"/>
            <w:vAlign w:val="center"/>
          </w:tcPr>
          <w:p w14:paraId="7718C51B">
            <w:pPr>
              <w:pStyle w:val="29"/>
              <w:bidi w:val="0"/>
              <w:jc w:val="center"/>
            </w:pPr>
            <w:r>
              <w:t>命令</w:t>
            </w:r>
          </w:p>
        </w:tc>
        <w:tc>
          <w:tcPr>
            <w:tcW w:w="5276" w:type="dxa"/>
            <w:noWrap w:val="0"/>
            <w:vAlign w:val="center"/>
          </w:tcPr>
          <w:p w14:paraId="440D1EAB">
            <w:pPr>
              <w:pStyle w:val="29"/>
              <w:bidi w:val="0"/>
              <w:jc w:val="left"/>
            </w:pPr>
            <w:r>
              <w:rPr>
                <w:rFonts w:hint="eastAsia"/>
              </w:rPr>
              <w:t>rule_first_person_open</w:t>
            </w:r>
          </w:p>
        </w:tc>
      </w:tr>
      <w:tr w14:paraId="7D8682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18E4FD00">
            <w:pPr>
              <w:pStyle w:val="29"/>
              <w:bidi w:val="0"/>
              <w:jc w:val="center"/>
              <w:rPr>
                <w:rFonts w:hint="eastAsia"/>
              </w:rPr>
            </w:pPr>
            <w:r>
              <w:t>msg_id</w:t>
            </w:r>
          </w:p>
        </w:tc>
        <w:tc>
          <w:tcPr>
            <w:tcW w:w="1250" w:type="dxa"/>
            <w:noWrap w:val="0"/>
            <w:vAlign w:val="center"/>
          </w:tcPr>
          <w:p w14:paraId="2DC2F235">
            <w:pPr>
              <w:pStyle w:val="29"/>
              <w:bidi w:val="0"/>
              <w:jc w:val="center"/>
              <w:rPr>
                <w:rFonts w:hint="eastAsia"/>
              </w:rPr>
            </w:pPr>
            <w:r>
              <w:t>string</w:t>
            </w:r>
            <w:r>
              <w:rPr>
                <w:rFonts w:hint="eastAsia"/>
              </w:rPr>
              <w:t>（20）</w:t>
            </w:r>
          </w:p>
        </w:tc>
        <w:tc>
          <w:tcPr>
            <w:tcW w:w="819" w:type="dxa"/>
            <w:noWrap w:val="0"/>
            <w:vAlign w:val="center"/>
          </w:tcPr>
          <w:p w14:paraId="10403678">
            <w:pPr>
              <w:pStyle w:val="29"/>
              <w:bidi w:val="0"/>
              <w:jc w:val="center"/>
              <w:rPr>
                <w:rFonts w:hint="eastAsia"/>
              </w:rPr>
            </w:pPr>
            <w:r>
              <w:t>是</w:t>
            </w:r>
          </w:p>
        </w:tc>
        <w:tc>
          <w:tcPr>
            <w:tcW w:w="1240" w:type="dxa"/>
            <w:noWrap w:val="0"/>
            <w:vAlign w:val="center"/>
          </w:tcPr>
          <w:p w14:paraId="3EB51384">
            <w:pPr>
              <w:pStyle w:val="29"/>
              <w:bidi w:val="0"/>
              <w:jc w:val="center"/>
              <w:rPr>
                <w:rFonts w:hint="eastAsia"/>
              </w:rPr>
            </w:pPr>
            <w:r>
              <w:t>消息 ID</w:t>
            </w:r>
          </w:p>
        </w:tc>
        <w:tc>
          <w:tcPr>
            <w:tcW w:w="5276" w:type="dxa"/>
            <w:noWrap w:val="0"/>
            <w:vAlign w:val="center"/>
          </w:tcPr>
          <w:p w14:paraId="20814CAA">
            <w:pPr>
              <w:pStyle w:val="29"/>
              <w:bidi w:val="0"/>
              <w:jc w:val="left"/>
              <w:rPr>
                <w:rFonts w:hint="eastAsia"/>
              </w:rPr>
            </w:pPr>
            <w:r>
              <w:t>此次请求的唯一标识，20 位长，前 13 位是毫秒时间，后 7 位是字母和数字的随机数</w:t>
            </w:r>
          </w:p>
        </w:tc>
      </w:tr>
    </w:tbl>
    <w:p w14:paraId="389C69B7">
      <w:pPr>
        <w:bidi w:val="0"/>
        <w:rPr>
          <w:rFonts w:hint="eastAsia"/>
        </w:rPr>
      </w:pPr>
      <w:r>
        <w:rPr>
          <w:rFonts w:hint="eastAsia"/>
        </w:rPr>
        <w:t>示例：</w:t>
      </w:r>
    </w:p>
    <w:p w14:paraId="0627D0CD">
      <w:pPr>
        <w:snapToGrid/>
        <w:spacing w:line="326" w:lineRule="auto"/>
      </w:pPr>
      <w:r>
        <w:rPr>
          <w:rFonts w:ascii="'Cascadia Mono'" w:hAnsi="'Cascadia Mono'" w:cs="'Cascadia Mono'"/>
          <w:i w:val="0"/>
          <w:strike w:val="0"/>
          <w:color w:val="000000"/>
          <w:sz w:val="21"/>
          <w:u w:val="none"/>
          <w:shd w:val="clear" w:color="auto" w:fill="FFFFFE"/>
        </w:rPr>
        <w:t>{</w:t>
      </w:r>
    </w:p>
    <w:p w14:paraId="2E3281E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"rule_first_person_open"</w:t>
      </w:r>
      <w:r>
        <w:rPr>
          <w:rFonts w:ascii="'Cascadia Mono'" w:hAnsi="'Cascadia Mono'" w:cs="'Cascadia Mono'"/>
          <w:i w:val="0"/>
          <w:strike w:val="0"/>
          <w:color w:val="000000"/>
          <w:sz w:val="21"/>
          <w:u w:val="none"/>
          <w:shd w:val="clear" w:color="auto" w:fill="FFFFFE"/>
        </w:rPr>
        <w:t>,</w:t>
      </w:r>
    </w:p>
    <w:p w14:paraId="31345FB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55C8E5DA">
      <w:pPr>
        <w:snapToGrid/>
        <w:spacing w:line="326" w:lineRule="auto"/>
      </w:pPr>
      <w:r>
        <w:rPr>
          <w:rFonts w:ascii="'Cascadia Mono'" w:hAnsi="'Cascadia Mono'" w:cs="'Cascadia Mono'"/>
          <w:i w:val="0"/>
          <w:strike w:val="0"/>
          <w:color w:val="000000"/>
          <w:sz w:val="21"/>
          <w:u w:val="none"/>
          <w:shd w:val="clear" w:color="auto" w:fill="FFFFFE"/>
        </w:rPr>
        <w:t>}</w:t>
      </w:r>
    </w:p>
    <w:p w14:paraId="4FE3C2E4">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0"/>
        <w:gridCol w:w="928"/>
        <w:gridCol w:w="863"/>
        <w:gridCol w:w="2551"/>
        <w:gridCol w:w="3731"/>
      </w:tblGrid>
      <w:tr w14:paraId="13E37C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shd w:val="clear" w:color="auto" w:fill="D7D7D7" w:themeFill="background1" w:themeFillShade="D8"/>
            <w:noWrap w:val="0"/>
            <w:vAlign w:val="center"/>
          </w:tcPr>
          <w:p w14:paraId="297A9B6E">
            <w:pPr>
              <w:pStyle w:val="29"/>
              <w:bidi w:val="0"/>
              <w:jc w:val="center"/>
              <w:rPr>
                <w:rFonts w:hint="eastAsia"/>
              </w:rPr>
            </w:pPr>
            <w:r>
              <w:rPr>
                <w:rFonts w:hint="eastAsia"/>
              </w:rPr>
              <w:t>属性</w:t>
            </w:r>
          </w:p>
        </w:tc>
        <w:tc>
          <w:tcPr>
            <w:tcW w:w="928" w:type="dxa"/>
            <w:shd w:val="clear" w:color="auto" w:fill="D7D7D7" w:themeFill="background1" w:themeFillShade="D8"/>
            <w:noWrap w:val="0"/>
            <w:vAlign w:val="center"/>
          </w:tcPr>
          <w:p w14:paraId="09758458">
            <w:pPr>
              <w:pStyle w:val="29"/>
              <w:bidi w:val="0"/>
              <w:jc w:val="center"/>
              <w:rPr>
                <w:rFonts w:hint="eastAsia"/>
              </w:rPr>
            </w:pPr>
            <w:r>
              <w:rPr>
                <w:rFonts w:hint="eastAsia"/>
              </w:rPr>
              <w:t>类型</w:t>
            </w:r>
          </w:p>
        </w:tc>
        <w:tc>
          <w:tcPr>
            <w:tcW w:w="863" w:type="dxa"/>
            <w:shd w:val="clear" w:color="auto" w:fill="D7D7D7" w:themeFill="background1" w:themeFillShade="D8"/>
            <w:noWrap w:val="0"/>
            <w:vAlign w:val="center"/>
          </w:tcPr>
          <w:p w14:paraId="0D975AF8">
            <w:pPr>
              <w:pStyle w:val="29"/>
              <w:bidi w:val="0"/>
              <w:jc w:val="center"/>
            </w:pPr>
            <w:r>
              <w:rPr>
                <w:rFonts w:hint="eastAsia"/>
              </w:rPr>
              <w:t>必需</w:t>
            </w:r>
          </w:p>
        </w:tc>
        <w:tc>
          <w:tcPr>
            <w:tcW w:w="2551" w:type="dxa"/>
            <w:shd w:val="clear" w:color="auto" w:fill="D7D7D7" w:themeFill="background1" w:themeFillShade="D8"/>
            <w:noWrap w:val="0"/>
            <w:vAlign w:val="center"/>
          </w:tcPr>
          <w:p w14:paraId="04D5FFE7">
            <w:pPr>
              <w:pStyle w:val="29"/>
              <w:bidi w:val="0"/>
              <w:jc w:val="center"/>
              <w:rPr>
                <w:rFonts w:hint="eastAsia"/>
              </w:rPr>
            </w:pPr>
            <w:r>
              <w:rPr>
                <w:rFonts w:hint="eastAsia"/>
              </w:rPr>
              <w:t>名称</w:t>
            </w:r>
          </w:p>
        </w:tc>
        <w:tc>
          <w:tcPr>
            <w:tcW w:w="3731" w:type="dxa"/>
            <w:shd w:val="clear" w:color="auto" w:fill="D7D7D7" w:themeFill="background1" w:themeFillShade="D8"/>
            <w:noWrap w:val="0"/>
            <w:vAlign w:val="center"/>
          </w:tcPr>
          <w:p w14:paraId="6C19BB77">
            <w:pPr>
              <w:pStyle w:val="29"/>
              <w:bidi w:val="0"/>
              <w:jc w:val="center"/>
              <w:rPr>
                <w:rFonts w:hint="eastAsia"/>
              </w:rPr>
            </w:pPr>
            <w:r>
              <w:rPr>
                <w:rFonts w:hint="eastAsia"/>
              </w:rPr>
              <w:t>说明</w:t>
            </w:r>
          </w:p>
        </w:tc>
      </w:tr>
      <w:tr w14:paraId="14F3D80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3F249AEA">
            <w:pPr>
              <w:pStyle w:val="29"/>
              <w:bidi w:val="0"/>
              <w:jc w:val="center"/>
              <w:rPr>
                <w:rFonts w:hint="eastAsia"/>
              </w:rPr>
            </w:pPr>
            <w:r>
              <w:t>cmd</w:t>
            </w:r>
          </w:p>
        </w:tc>
        <w:tc>
          <w:tcPr>
            <w:tcW w:w="928" w:type="dxa"/>
            <w:noWrap w:val="0"/>
            <w:vAlign w:val="center"/>
          </w:tcPr>
          <w:p w14:paraId="65F92573">
            <w:pPr>
              <w:pStyle w:val="29"/>
              <w:bidi w:val="0"/>
              <w:jc w:val="center"/>
            </w:pPr>
            <w:r>
              <w:t>string</w:t>
            </w:r>
          </w:p>
        </w:tc>
        <w:tc>
          <w:tcPr>
            <w:tcW w:w="863" w:type="dxa"/>
            <w:noWrap w:val="0"/>
            <w:vAlign w:val="center"/>
          </w:tcPr>
          <w:p w14:paraId="201D111A">
            <w:pPr>
              <w:pStyle w:val="29"/>
              <w:bidi w:val="0"/>
              <w:jc w:val="center"/>
              <w:rPr>
                <w:rFonts w:hint="eastAsia"/>
              </w:rPr>
            </w:pPr>
            <w:r>
              <w:t>是</w:t>
            </w:r>
          </w:p>
        </w:tc>
        <w:tc>
          <w:tcPr>
            <w:tcW w:w="2551" w:type="dxa"/>
            <w:noWrap w:val="0"/>
            <w:vAlign w:val="center"/>
          </w:tcPr>
          <w:p w14:paraId="13ECF3CC">
            <w:pPr>
              <w:pStyle w:val="29"/>
              <w:bidi w:val="0"/>
              <w:jc w:val="center"/>
            </w:pPr>
            <w:r>
              <w:t>命令</w:t>
            </w:r>
          </w:p>
        </w:tc>
        <w:tc>
          <w:tcPr>
            <w:tcW w:w="3731" w:type="dxa"/>
            <w:noWrap w:val="0"/>
            <w:vAlign w:val="center"/>
          </w:tcPr>
          <w:p w14:paraId="4645F8F8">
            <w:pPr>
              <w:pStyle w:val="29"/>
              <w:bidi w:val="0"/>
              <w:jc w:val="both"/>
            </w:pPr>
            <w:r>
              <w:rPr>
                <w:rFonts w:hint="eastAsia"/>
              </w:rPr>
              <w:t>rule_first_person_open_rsp</w:t>
            </w:r>
          </w:p>
        </w:tc>
      </w:tr>
      <w:tr w14:paraId="2C1F39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68FEF85E">
            <w:pPr>
              <w:pStyle w:val="29"/>
              <w:bidi w:val="0"/>
              <w:jc w:val="center"/>
              <w:rPr>
                <w:rFonts w:hint="eastAsia"/>
              </w:rPr>
            </w:pPr>
            <w:r>
              <w:t>status</w:t>
            </w:r>
          </w:p>
        </w:tc>
        <w:tc>
          <w:tcPr>
            <w:tcW w:w="928" w:type="dxa"/>
            <w:noWrap w:val="0"/>
            <w:vAlign w:val="center"/>
          </w:tcPr>
          <w:p w14:paraId="16678B0C">
            <w:pPr>
              <w:pStyle w:val="29"/>
              <w:bidi w:val="0"/>
              <w:jc w:val="center"/>
              <w:rPr>
                <w:rFonts w:hint="eastAsia"/>
              </w:rPr>
            </w:pPr>
            <w:r>
              <w:t>string</w:t>
            </w:r>
          </w:p>
        </w:tc>
        <w:tc>
          <w:tcPr>
            <w:tcW w:w="863" w:type="dxa"/>
            <w:noWrap w:val="0"/>
            <w:vAlign w:val="center"/>
          </w:tcPr>
          <w:p w14:paraId="010790D9">
            <w:pPr>
              <w:pStyle w:val="29"/>
              <w:bidi w:val="0"/>
              <w:jc w:val="center"/>
              <w:rPr>
                <w:rFonts w:hint="eastAsia"/>
              </w:rPr>
            </w:pPr>
            <w:r>
              <w:t>是</w:t>
            </w:r>
          </w:p>
        </w:tc>
        <w:tc>
          <w:tcPr>
            <w:tcW w:w="2551" w:type="dxa"/>
            <w:noWrap w:val="0"/>
            <w:vAlign w:val="center"/>
          </w:tcPr>
          <w:p w14:paraId="628DB303">
            <w:pPr>
              <w:pStyle w:val="29"/>
              <w:bidi w:val="0"/>
              <w:jc w:val="center"/>
              <w:rPr>
                <w:rFonts w:hint="eastAsia"/>
              </w:rPr>
            </w:pPr>
            <w:r>
              <w:t>应答状态。“ok”表示正常，其它则表示出错</w:t>
            </w:r>
          </w:p>
        </w:tc>
        <w:tc>
          <w:tcPr>
            <w:tcW w:w="3731" w:type="dxa"/>
            <w:noWrap w:val="0"/>
            <w:vAlign w:val="center"/>
          </w:tcPr>
          <w:p w14:paraId="41B7ACB6">
            <w:pPr>
              <w:pStyle w:val="29"/>
              <w:bidi w:val="0"/>
              <w:jc w:val="both"/>
              <w:rPr>
                <w:rFonts w:hint="eastAsia"/>
              </w:rPr>
            </w:pPr>
          </w:p>
        </w:tc>
      </w:tr>
      <w:tr w14:paraId="5FAC70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6CB4342D">
            <w:pPr>
              <w:pStyle w:val="29"/>
              <w:bidi w:val="0"/>
              <w:jc w:val="center"/>
              <w:rPr>
                <w:rFonts w:hint="eastAsia"/>
              </w:rPr>
            </w:pPr>
            <w:r>
              <w:t>msg_id</w:t>
            </w:r>
          </w:p>
        </w:tc>
        <w:tc>
          <w:tcPr>
            <w:tcW w:w="928" w:type="dxa"/>
            <w:noWrap w:val="0"/>
            <w:vAlign w:val="center"/>
          </w:tcPr>
          <w:p w14:paraId="30EEE859">
            <w:pPr>
              <w:pStyle w:val="29"/>
              <w:bidi w:val="0"/>
              <w:jc w:val="center"/>
              <w:rPr>
                <w:rFonts w:hint="eastAsia"/>
              </w:rPr>
            </w:pPr>
            <w:r>
              <w:t>string</w:t>
            </w:r>
          </w:p>
        </w:tc>
        <w:tc>
          <w:tcPr>
            <w:tcW w:w="863" w:type="dxa"/>
            <w:noWrap w:val="0"/>
            <w:vAlign w:val="center"/>
          </w:tcPr>
          <w:p w14:paraId="50569855">
            <w:pPr>
              <w:pStyle w:val="29"/>
              <w:bidi w:val="0"/>
              <w:jc w:val="center"/>
              <w:rPr>
                <w:rFonts w:hint="eastAsia"/>
              </w:rPr>
            </w:pPr>
            <w:r>
              <w:t>是</w:t>
            </w:r>
          </w:p>
        </w:tc>
        <w:tc>
          <w:tcPr>
            <w:tcW w:w="2551" w:type="dxa"/>
            <w:noWrap w:val="0"/>
            <w:vAlign w:val="center"/>
          </w:tcPr>
          <w:p w14:paraId="6C6CB208">
            <w:pPr>
              <w:pStyle w:val="29"/>
              <w:bidi w:val="0"/>
              <w:jc w:val="center"/>
              <w:rPr>
                <w:rFonts w:hint="eastAsia"/>
              </w:rPr>
            </w:pPr>
            <w:r>
              <w:t>消息 ID</w:t>
            </w:r>
          </w:p>
        </w:tc>
        <w:tc>
          <w:tcPr>
            <w:tcW w:w="3731" w:type="dxa"/>
            <w:noWrap w:val="0"/>
            <w:vAlign w:val="center"/>
          </w:tcPr>
          <w:p w14:paraId="6DB9A7CD">
            <w:pPr>
              <w:pStyle w:val="29"/>
              <w:bidi w:val="0"/>
              <w:jc w:val="both"/>
              <w:rPr>
                <w:rFonts w:hint="eastAsia"/>
              </w:rPr>
            </w:pPr>
            <w:r>
              <w:t>与请求时的消息 ID 一致，用于标识该应答对应哪一个请求</w:t>
            </w:r>
          </w:p>
        </w:tc>
      </w:tr>
      <w:tr w14:paraId="4C3977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7DE300B3">
            <w:pPr>
              <w:pStyle w:val="29"/>
              <w:bidi w:val="0"/>
              <w:jc w:val="center"/>
            </w:pPr>
            <w:bookmarkStart w:id="305" w:name="OLE_LINK3"/>
            <w:r>
              <w:rPr>
                <w:rFonts w:hint="eastAsia"/>
              </w:rPr>
              <w:t>beginTime</w:t>
            </w:r>
            <w:bookmarkEnd w:id="305"/>
          </w:p>
        </w:tc>
        <w:tc>
          <w:tcPr>
            <w:tcW w:w="928" w:type="dxa"/>
            <w:noWrap w:val="0"/>
            <w:vAlign w:val="center"/>
          </w:tcPr>
          <w:p w14:paraId="06AA8BC3">
            <w:pPr>
              <w:pStyle w:val="29"/>
              <w:bidi w:val="0"/>
              <w:jc w:val="center"/>
            </w:pPr>
            <w:r>
              <w:rPr>
                <w:rFonts w:hint="eastAsia"/>
              </w:rPr>
              <w:t>string</w:t>
            </w:r>
          </w:p>
        </w:tc>
        <w:tc>
          <w:tcPr>
            <w:tcW w:w="863" w:type="dxa"/>
            <w:noWrap w:val="0"/>
            <w:vAlign w:val="center"/>
          </w:tcPr>
          <w:p w14:paraId="42D593E9">
            <w:pPr>
              <w:pStyle w:val="29"/>
              <w:bidi w:val="0"/>
              <w:jc w:val="center"/>
            </w:pPr>
            <w:r>
              <w:rPr>
                <w:rFonts w:hint="eastAsia"/>
              </w:rPr>
              <w:t>否</w:t>
            </w:r>
          </w:p>
        </w:tc>
        <w:tc>
          <w:tcPr>
            <w:tcW w:w="2551" w:type="dxa"/>
            <w:noWrap w:val="0"/>
            <w:vAlign w:val="center"/>
          </w:tcPr>
          <w:p w14:paraId="6871547A">
            <w:pPr>
              <w:pStyle w:val="29"/>
              <w:bidi w:val="0"/>
              <w:jc w:val="center"/>
            </w:pPr>
            <w:r>
              <w:rPr>
                <w:rFonts w:hint="eastAsia"/>
              </w:rPr>
              <w:t>生效开始时间</w:t>
            </w:r>
          </w:p>
        </w:tc>
        <w:tc>
          <w:tcPr>
            <w:tcW w:w="3731" w:type="dxa"/>
            <w:noWrap w:val="0"/>
            <w:vAlign w:val="center"/>
          </w:tcPr>
          <w:p w14:paraId="67A95B3B">
            <w:pPr>
              <w:pStyle w:val="29"/>
              <w:bidi w:val="0"/>
              <w:jc w:val="both"/>
            </w:pPr>
            <w:r>
              <w:rPr>
                <w:rFonts w:hint="eastAsia"/>
              </w:rPr>
              <w:t>格式：HH:mm</w:t>
            </w:r>
          </w:p>
        </w:tc>
      </w:tr>
      <w:tr w14:paraId="15C988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15BCBA51">
            <w:pPr>
              <w:pStyle w:val="29"/>
              <w:bidi w:val="0"/>
              <w:jc w:val="center"/>
            </w:pPr>
            <w:r>
              <w:rPr>
                <w:rFonts w:hint="eastAsia"/>
              </w:rPr>
              <w:t>endTime</w:t>
            </w:r>
          </w:p>
        </w:tc>
        <w:tc>
          <w:tcPr>
            <w:tcW w:w="928" w:type="dxa"/>
            <w:noWrap w:val="0"/>
            <w:vAlign w:val="center"/>
          </w:tcPr>
          <w:p w14:paraId="7E308518">
            <w:pPr>
              <w:pStyle w:val="29"/>
              <w:bidi w:val="0"/>
              <w:jc w:val="center"/>
            </w:pPr>
            <w:r>
              <w:rPr>
                <w:rFonts w:hint="eastAsia"/>
              </w:rPr>
              <w:t>string</w:t>
            </w:r>
          </w:p>
        </w:tc>
        <w:tc>
          <w:tcPr>
            <w:tcW w:w="863" w:type="dxa"/>
            <w:noWrap w:val="0"/>
            <w:vAlign w:val="center"/>
          </w:tcPr>
          <w:p w14:paraId="235B6A21">
            <w:pPr>
              <w:pStyle w:val="29"/>
              <w:bidi w:val="0"/>
              <w:jc w:val="center"/>
            </w:pPr>
            <w:r>
              <w:rPr>
                <w:rFonts w:hint="eastAsia"/>
              </w:rPr>
              <w:t>否</w:t>
            </w:r>
          </w:p>
        </w:tc>
        <w:tc>
          <w:tcPr>
            <w:tcW w:w="2551" w:type="dxa"/>
            <w:noWrap w:val="0"/>
            <w:vAlign w:val="center"/>
          </w:tcPr>
          <w:p w14:paraId="61B68194">
            <w:pPr>
              <w:pStyle w:val="29"/>
              <w:bidi w:val="0"/>
              <w:jc w:val="center"/>
            </w:pPr>
            <w:r>
              <w:rPr>
                <w:rFonts w:hint="eastAsia"/>
              </w:rPr>
              <w:t>生效结束时间</w:t>
            </w:r>
          </w:p>
        </w:tc>
        <w:tc>
          <w:tcPr>
            <w:tcW w:w="3731" w:type="dxa"/>
            <w:noWrap w:val="0"/>
            <w:vAlign w:val="center"/>
          </w:tcPr>
          <w:p w14:paraId="541E73F4">
            <w:pPr>
              <w:pStyle w:val="29"/>
              <w:bidi w:val="0"/>
              <w:jc w:val="both"/>
            </w:pPr>
            <w:r>
              <w:rPr>
                <w:rFonts w:hint="eastAsia"/>
              </w:rPr>
              <w:t>格式：HH:mm</w:t>
            </w:r>
          </w:p>
        </w:tc>
      </w:tr>
      <w:tr w14:paraId="6EE394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45195907">
            <w:pPr>
              <w:pStyle w:val="29"/>
              <w:bidi w:val="0"/>
              <w:jc w:val="center"/>
            </w:pPr>
            <w:bookmarkStart w:id="306" w:name="OLE_LINK4"/>
            <w:r>
              <w:rPr>
                <w:rFonts w:hint="eastAsia"/>
              </w:rPr>
              <w:t>personIdList</w:t>
            </w:r>
            <w:bookmarkEnd w:id="306"/>
          </w:p>
        </w:tc>
        <w:tc>
          <w:tcPr>
            <w:tcW w:w="928" w:type="dxa"/>
            <w:noWrap w:val="0"/>
            <w:vAlign w:val="center"/>
          </w:tcPr>
          <w:p w14:paraId="5D76DDE9">
            <w:pPr>
              <w:pStyle w:val="29"/>
              <w:bidi w:val="0"/>
              <w:jc w:val="center"/>
            </w:pPr>
            <w:r>
              <w:rPr>
                <w:rFonts w:hint="eastAsia"/>
              </w:rPr>
              <w:t>string[]</w:t>
            </w:r>
          </w:p>
        </w:tc>
        <w:tc>
          <w:tcPr>
            <w:tcW w:w="863" w:type="dxa"/>
            <w:noWrap w:val="0"/>
            <w:vAlign w:val="center"/>
          </w:tcPr>
          <w:p w14:paraId="3EFDE59B">
            <w:pPr>
              <w:pStyle w:val="29"/>
              <w:bidi w:val="0"/>
              <w:jc w:val="center"/>
            </w:pPr>
            <w:r>
              <w:rPr>
                <w:rFonts w:hint="eastAsia"/>
              </w:rPr>
              <w:t>否</w:t>
            </w:r>
          </w:p>
        </w:tc>
        <w:tc>
          <w:tcPr>
            <w:tcW w:w="2551" w:type="dxa"/>
            <w:noWrap w:val="0"/>
            <w:vAlign w:val="center"/>
          </w:tcPr>
          <w:p w14:paraId="5708DE44">
            <w:pPr>
              <w:pStyle w:val="29"/>
              <w:bidi w:val="0"/>
              <w:jc w:val="center"/>
            </w:pPr>
            <w:r>
              <w:rPr>
                <w:rFonts w:hint="eastAsia"/>
              </w:rPr>
              <w:t>首人开门人员ID列表</w:t>
            </w:r>
          </w:p>
        </w:tc>
        <w:tc>
          <w:tcPr>
            <w:tcW w:w="3731" w:type="dxa"/>
            <w:noWrap w:val="0"/>
            <w:vAlign w:val="center"/>
          </w:tcPr>
          <w:p w14:paraId="67029752">
            <w:pPr>
              <w:pStyle w:val="29"/>
              <w:bidi w:val="0"/>
              <w:jc w:val="both"/>
            </w:pPr>
            <w:r>
              <w:rPr>
                <w:rFonts w:hint="eastAsia"/>
              </w:rPr>
              <w:t>不提供或为空时表示首人开门未配置。</w:t>
            </w:r>
          </w:p>
        </w:tc>
      </w:tr>
    </w:tbl>
    <w:p w14:paraId="4F801083">
      <w:pPr>
        <w:bidi w:val="0"/>
        <w:rPr>
          <w:rFonts w:hint="eastAsia"/>
        </w:rPr>
      </w:pPr>
      <w:r>
        <w:rPr>
          <w:rFonts w:hint="eastAsia"/>
        </w:rPr>
        <w:t>示例：</w:t>
      </w:r>
    </w:p>
    <w:p w14:paraId="4A3AB86E">
      <w:pPr>
        <w:snapToGrid/>
        <w:spacing w:line="326" w:lineRule="auto"/>
      </w:pPr>
      <w:bookmarkStart w:id="307" w:name="_Tocvmc003"/>
      <w:bookmarkStart w:id="308" w:name="_Toc3119"/>
      <w:bookmarkStart w:id="309" w:name="_Toc9tktpw"/>
      <w:r>
        <w:rPr>
          <w:rFonts w:ascii="'Cascadia Mono'" w:hAnsi="'Cascadia Mono'" w:cs="'Cascadia Mono'"/>
          <w:i w:val="0"/>
          <w:strike w:val="0"/>
          <w:color w:val="000000"/>
          <w:sz w:val="21"/>
          <w:u w:val="none"/>
          <w:shd w:val="clear" w:color="auto" w:fill="FFFFFE"/>
        </w:rPr>
        <w:t>{</w:t>
      </w:r>
    </w:p>
    <w:p w14:paraId="7AF1840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"rule_first_person_open_rsp"</w:t>
      </w:r>
      <w:r>
        <w:rPr>
          <w:rFonts w:ascii="'Cascadia Mono'" w:hAnsi="'Cascadia Mono'" w:cs="'Cascadia Mono'"/>
          <w:i w:val="0"/>
          <w:strike w:val="0"/>
          <w:color w:val="000000"/>
          <w:sz w:val="21"/>
          <w:u w:val="none"/>
          <w:shd w:val="clear" w:color="auto" w:fill="FFFFFE"/>
        </w:rPr>
        <w:t>,</w:t>
      </w:r>
    </w:p>
    <w:p w14:paraId="065C2E7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2479451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67C586E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w:t>
      </w:r>
      <w:r>
        <w:rPr>
          <w:rFonts w:ascii="'Cascadia Mono'" w:hAnsi="'Cascadia Mono'" w:cs="'Cascadia Mono'"/>
          <w:i w:val="0"/>
          <w:strike w:val="0"/>
          <w:color w:val="000000"/>
          <w:sz w:val="21"/>
          <w:u w:val="none"/>
          <w:shd w:val="clear" w:color="auto" w:fill="FFFFFE"/>
        </w:rPr>
        <w:t>,</w:t>
      </w:r>
    </w:p>
    <w:p w14:paraId="796997B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"18:30"</w:t>
      </w:r>
      <w:r>
        <w:rPr>
          <w:rFonts w:ascii="'Cascadia Mono'" w:hAnsi="'Cascadia Mono'" w:cs="'Cascadia Mono'"/>
          <w:i w:val="0"/>
          <w:strike w:val="0"/>
          <w:color w:val="000000"/>
          <w:sz w:val="21"/>
          <w:u w:val="none"/>
          <w:shd w:val="clear" w:color="auto" w:fill="FFFFFE"/>
        </w:rPr>
        <w:t>,</w:t>
      </w:r>
    </w:p>
    <w:p w14:paraId="19A0856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"personIdList"</w:t>
      </w:r>
      <w:r>
        <w:rPr>
          <w:rFonts w:ascii="'Cascadia Mono'" w:hAnsi="'Cascadia Mono'" w:cs="'Cascadia Mono'"/>
          <w:i w:val="0"/>
          <w:strike w:val="0"/>
          <w:color w:val="000000"/>
          <w:sz w:val="21"/>
          <w:u w:val="none"/>
          <w:shd w:val="clear" w:color="auto" w:fill="FFFFFE"/>
        </w:rPr>
        <w:t>: [</w:t>
      </w:r>
    </w:p>
    <w:p w14:paraId="1C12128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"e30b138a184448ef9c974b89ec14ec24"</w:t>
      </w:r>
      <w:r>
        <w:rPr>
          <w:rFonts w:ascii="'Cascadia Mono'" w:hAnsi="'Cascadia Mono'" w:cs="'Cascadia Mono'"/>
          <w:i w:val="0"/>
          <w:strike w:val="0"/>
          <w:color w:val="000000"/>
          <w:sz w:val="21"/>
          <w:u w:val="none"/>
          <w:shd w:val="clear" w:color="auto" w:fill="FFFFFE"/>
        </w:rPr>
        <w:t>,</w:t>
      </w:r>
    </w:p>
    <w:p w14:paraId="58FF1CA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"0cb8e3c607f3458a8ff9931801d2acb1"</w:t>
      </w:r>
    </w:p>
    <w:p w14:paraId="69F98479">
      <w:pPr>
        <w:snapToGrid/>
        <w:spacing w:line="326" w:lineRule="auto"/>
      </w:pPr>
      <w:r>
        <w:rPr>
          <w:rFonts w:ascii="'Cascadia Mono'" w:hAnsi="'Cascadia Mono'" w:cs="'Cascadia Mono'"/>
          <w:i w:val="0"/>
          <w:strike w:val="0"/>
          <w:color w:val="000000"/>
          <w:sz w:val="21"/>
          <w:u w:val="none"/>
          <w:shd w:val="clear" w:color="auto" w:fill="FFFFFE"/>
        </w:rPr>
        <w:t>    ]</w:t>
      </w:r>
    </w:p>
    <w:p w14:paraId="357FC87C">
      <w:pPr>
        <w:snapToGrid/>
        <w:spacing w:line="326" w:lineRule="auto"/>
      </w:pPr>
      <w:r>
        <w:rPr>
          <w:rFonts w:ascii="'Cascadia Mono'" w:hAnsi="'Cascadia Mono'" w:cs="'Cascadia Mono'"/>
          <w:i w:val="0"/>
          <w:strike w:val="0"/>
          <w:color w:val="000000"/>
          <w:sz w:val="21"/>
          <w:u w:val="none"/>
          <w:shd w:val="clear" w:color="auto" w:fill="FFFFFE"/>
        </w:rPr>
        <w:t>}</w:t>
      </w:r>
    </w:p>
    <w:p w14:paraId="4507711D">
      <w:pPr>
        <w:pStyle w:val="5"/>
        <w:numPr>
          <w:ilvl w:val="2"/>
          <w:numId w:val="1"/>
        </w:numPr>
        <w:tabs>
          <w:tab w:val="left" w:pos="0"/>
        </w:tabs>
        <w:rPr>
          <w:rFonts w:hint="eastAsia"/>
        </w:rPr>
      </w:pPr>
      <w:bookmarkStart w:id="310" w:name="_Toc28152"/>
      <w:r>
        <w:rPr>
          <w:rFonts w:hint="eastAsia"/>
        </w:rPr>
        <w:t>配置设备首人开门</w:t>
      </w:r>
      <w:bookmarkEnd w:id="307"/>
      <w:bookmarkEnd w:id="308"/>
      <w:bookmarkEnd w:id="309"/>
      <w:bookmarkEnd w:id="310"/>
    </w:p>
    <w:p w14:paraId="2EFCFC5F">
      <w:pPr>
        <w:bidi w:val="0"/>
        <w:rPr>
          <w:rFonts w:hint="eastAsia"/>
        </w:rPr>
      </w:pPr>
      <w:r>
        <w:rPr>
          <w:rFonts w:hint="eastAsia"/>
        </w:rPr>
        <w:t>平台向设备下发获取设备首人开门配置信息。</w:t>
      </w:r>
    </w:p>
    <w:p w14:paraId="1371831A">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0"/>
        <w:gridCol w:w="1140"/>
        <w:gridCol w:w="844"/>
        <w:gridCol w:w="1737"/>
        <w:gridCol w:w="4350"/>
      </w:tblGrid>
      <w:tr w14:paraId="77663E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1490" w:type="dxa"/>
            <w:shd w:val="clear" w:color="auto" w:fill="D7D7D7" w:themeFill="background1" w:themeFillShade="D8"/>
            <w:noWrap w:val="0"/>
            <w:vAlign w:val="center"/>
          </w:tcPr>
          <w:p w14:paraId="4C41B570">
            <w:pPr>
              <w:pStyle w:val="29"/>
              <w:bidi w:val="0"/>
              <w:jc w:val="center"/>
              <w:rPr>
                <w:rFonts w:hint="eastAsia"/>
              </w:rPr>
            </w:pPr>
            <w:r>
              <w:rPr>
                <w:rFonts w:hint="eastAsia"/>
              </w:rPr>
              <w:t>属性</w:t>
            </w:r>
          </w:p>
        </w:tc>
        <w:tc>
          <w:tcPr>
            <w:tcW w:w="1140" w:type="dxa"/>
            <w:shd w:val="clear" w:color="auto" w:fill="D7D7D7" w:themeFill="background1" w:themeFillShade="D8"/>
            <w:noWrap w:val="0"/>
            <w:vAlign w:val="center"/>
          </w:tcPr>
          <w:p w14:paraId="4B286F47">
            <w:pPr>
              <w:pStyle w:val="29"/>
              <w:bidi w:val="0"/>
              <w:jc w:val="center"/>
              <w:rPr>
                <w:rFonts w:hint="eastAsia"/>
              </w:rPr>
            </w:pPr>
            <w:r>
              <w:rPr>
                <w:rFonts w:hint="eastAsia"/>
              </w:rPr>
              <w:t>类型</w:t>
            </w:r>
          </w:p>
        </w:tc>
        <w:tc>
          <w:tcPr>
            <w:tcW w:w="844" w:type="dxa"/>
            <w:shd w:val="clear" w:color="auto" w:fill="D7D7D7" w:themeFill="background1" w:themeFillShade="D8"/>
            <w:noWrap w:val="0"/>
            <w:vAlign w:val="center"/>
          </w:tcPr>
          <w:p w14:paraId="2CC86DA2">
            <w:pPr>
              <w:pStyle w:val="29"/>
              <w:bidi w:val="0"/>
              <w:jc w:val="center"/>
            </w:pPr>
            <w:r>
              <w:rPr>
                <w:rFonts w:hint="eastAsia"/>
              </w:rPr>
              <w:t>必需</w:t>
            </w:r>
          </w:p>
        </w:tc>
        <w:tc>
          <w:tcPr>
            <w:tcW w:w="1737" w:type="dxa"/>
            <w:shd w:val="clear" w:color="auto" w:fill="D7D7D7" w:themeFill="background1" w:themeFillShade="D8"/>
            <w:noWrap w:val="0"/>
            <w:vAlign w:val="center"/>
          </w:tcPr>
          <w:p w14:paraId="0A8393BF">
            <w:pPr>
              <w:pStyle w:val="29"/>
              <w:bidi w:val="0"/>
              <w:jc w:val="center"/>
              <w:rPr>
                <w:rFonts w:hint="eastAsia"/>
              </w:rPr>
            </w:pPr>
            <w:r>
              <w:rPr>
                <w:rFonts w:hint="eastAsia"/>
              </w:rPr>
              <w:t>名称</w:t>
            </w:r>
          </w:p>
        </w:tc>
        <w:tc>
          <w:tcPr>
            <w:tcW w:w="4350" w:type="dxa"/>
            <w:shd w:val="clear" w:color="auto" w:fill="D7D7D7" w:themeFill="background1" w:themeFillShade="D8"/>
            <w:noWrap w:val="0"/>
            <w:vAlign w:val="center"/>
          </w:tcPr>
          <w:p w14:paraId="0D2E2FDD">
            <w:pPr>
              <w:pStyle w:val="29"/>
              <w:bidi w:val="0"/>
              <w:jc w:val="center"/>
              <w:rPr>
                <w:rFonts w:hint="eastAsia"/>
              </w:rPr>
            </w:pPr>
            <w:r>
              <w:rPr>
                <w:rFonts w:hint="eastAsia"/>
              </w:rPr>
              <w:t>说明</w:t>
            </w:r>
          </w:p>
        </w:tc>
      </w:tr>
      <w:tr w14:paraId="334D95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529C8539">
            <w:pPr>
              <w:pStyle w:val="29"/>
              <w:bidi w:val="0"/>
              <w:jc w:val="center"/>
              <w:rPr>
                <w:rFonts w:hint="eastAsia"/>
              </w:rPr>
            </w:pPr>
            <w:r>
              <w:t>cmd</w:t>
            </w:r>
          </w:p>
        </w:tc>
        <w:tc>
          <w:tcPr>
            <w:tcW w:w="1140" w:type="dxa"/>
            <w:noWrap w:val="0"/>
            <w:vAlign w:val="center"/>
          </w:tcPr>
          <w:p w14:paraId="5CAD83F7">
            <w:pPr>
              <w:pStyle w:val="29"/>
              <w:bidi w:val="0"/>
              <w:jc w:val="center"/>
            </w:pPr>
            <w:r>
              <w:t>string</w:t>
            </w:r>
          </w:p>
        </w:tc>
        <w:tc>
          <w:tcPr>
            <w:tcW w:w="844" w:type="dxa"/>
            <w:noWrap w:val="0"/>
            <w:vAlign w:val="center"/>
          </w:tcPr>
          <w:p w14:paraId="09EDC62B">
            <w:pPr>
              <w:pStyle w:val="29"/>
              <w:bidi w:val="0"/>
              <w:jc w:val="center"/>
              <w:rPr>
                <w:rFonts w:hint="eastAsia"/>
              </w:rPr>
            </w:pPr>
            <w:r>
              <w:t>是</w:t>
            </w:r>
          </w:p>
        </w:tc>
        <w:tc>
          <w:tcPr>
            <w:tcW w:w="1737" w:type="dxa"/>
            <w:noWrap w:val="0"/>
            <w:vAlign w:val="center"/>
          </w:tcPr>
          <w:p w14:paraId="16E752C3">
            <w:pPr>
              <w:pStyle w:val="29"/>
              <w:bidi w:val="0"/>
              <w:jc w:val="center"/>
            </w:pPr>
            <w:r>
              <w:t>命令</w:t>
            </w:r>
          </w:p>
        </w:tc>
        <w:tc>
          <w:tcPr>
            <w:tcW w:w="4350" w:type="dxa"/>
            <w:noWrap w:val="0"/>
            <w:vAlign w:val="center"/>
          </w:tcPr>
          <w:p w14:paraId="22EEEA56">
            <w:pPr>
              <w:pStyle w:val="29"/>
              <w:bidi w:val="0"/>
              <w:jc w:val="both"/>
            </w:pPr>
            <w:r>
              <w:rPr>
                <w:rFonts w:hint="eastAsia"/>
              </w:rPr>
              <w:t>rule_first_person_open_setting</w:t>
            </w:r>
          </w:p>
        </w:tc>
      </w:tr>
      <w:tr w14:paraId="144C31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25038D74">
            <w:pPr>
              <w:pStyle w:val="29"/>
              <w:bidi w:val="0"/>
              <w:jc w:val="center"/>
              <w:rPr>
                <w:rFonts w:hint="eastAsia"/>
              </w:rPr>
            </w:pPr>
            <w:r>
              <w:t>msg_id</w:t>
            </w:r>
          </w:p>
        </w:tc>
        <w:tc>
          <w:tcPr>
            <w:tcW w:w="1140" w:type="dxa"/>
            <w:noWrap w:val="0"/>
            <w:vAlign w:val="center"/>
          </w:tcPr>
          <w:p w14:paraId="51133C9C">
            <w:pPr>
              <w:pStyle w:val="29"/>
              <w:bidi w:val="0"/>
              <w:jc w:val="center"/>
              <w:rPr>
                <w:rFonts w:hint="eastAsia"/>
              </w:rPr>
            </w:pPr>
            <w:r>
              <w:t>string</w:t>
            </w:r>
            <w:r>
              <w:rPr>
                <w:rFonts w:hint="eastAsia"/>
              </w:rPr>
              <w:t>（20）</w:t>
            </w:r>
          </w:p>
        </w:tc>
        <w:tc>
          <w:tcPr>
            <w:tcW w:w="844" w:type="dxa"/>
            <w:noWrap w:val="0"/>
            <w:vAlign w:val="center"/>
          </w:tcPr>
          <w:p w14:paraId="062A1C31">
            <w:pPr>
              <w:pStyle w:val="29"/>
              <w:bidi w:val="0"/>
              <w:jc w:val="center"/>
              <w:rPr>
                <w:rFonts w:hint="eastAsia"/>
              </w:rPr>
            </w:pPr>
            <w:r>
              <w:t>是</w:t>
            </w:r>
          </w:p>
        </w:tc>
        <w:tc>
          <w:tcPr>
            <w:tcW w:w="1737" w:type="dxa"/>
            <w:noWrap w:val="0"/>
            <w:vAlign w:val="center"/>
          </w:tcPr>
          <w:p w14:paraId="3DA6D6E8">
            <w:pPr>
              <w:pStyle w:val="29"/>
              <w:bidi w:val="0"/>
              <w:jc w:val="center"/>
              <w:rPr>
                <w:rFonts w:hint="eastAsia"/>
              </w:rPr>
            </w:pPr>
            <w:r>
              <w:t>消息 ID</w:t>
            </w:r>
          </w:p>
        </w:tc>
        <w:tc>
          <w:tcPr>
            <w:tcW w:w="4350" w:type="dxa"/>
            <w:noWrap w:val="0"/>
            <w:vAlign w:val="center"/>
          </w:tcPr>
          <w:p w14:paraId="31BE5748">
            <w:pPr>
              <w:pStyle w:val="29"/>
              <w:bidi w:val="0"/>
              <w:jc w:val="both"/>
              <w:rPr>
                <w:rFonts w:hint="eastAsia"/>
              </w:rPr>
            </w:pPr>
            <w:r>
              <w:t>此次请求的唯一标识，20 位长，前 13 位是毫秒时间，后 7 位是字母和数字的随机数</w:t>
            </w:r>
          </w:p>
        </w:tc>
      </w:tr>
      <w:tr w14:paraId="07BC5C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426E9CD3">
            <w:pPr>
              <w:pStyle w:val="29"/>
              <w:bidi w:val="0"/>
              <w:jc w:val="center"/>
            </w:pPr>
            <w:bookmarkStart w:id="311" w:name="OLE_LINK6" w:colFirst="4" w:colLast="4"/>
            <w:r>
              <w:rPr>
                <w:rFonts w:hint="eastAsia"/>
              </w:rPr>
              <w:t>beginTime</w:t>
            </w:r>
          </w:p>
        </w:tc>
        <w:tc>
          <w:tcPr>
            <w:tcW w:w="1140" w:type="dxa"/>
            <w:noWrap w:val="0"/>
            <w:vAlign w:val="center"/>
          </w:tcPr>
          <w:p w14:paraId="79A2412E">
            <w:pPr>
              <w:pStyle w:val="29"/>
              <w:bidi w:val="0"/>
              <w:jc w:val="center"/>
            </w:pPr>
            <w:r>
              <w:rPr>
                <w:rFonts w:hint="eastAsia"/>
              </w:rPr>
              <w:t>string</w:t>
            </w:r>
          </w:p>
        </w:tc>
        <w:tc>
          <w:tcPr>
            <w:tcW w:w="844" w:type="dxa"/>
            <w:noWrap w:val="0"/>
            <w:vAlign w:val="center"/>
          </w:tcPr>
          <w:p w14:paraId="10FD694F">
            <w:pPr>
              <w:pStyle w:val="29"/>
              <w:bidi w:val="0"/>
              <w:jc w:val="center"/>
            </w:pPr>
            <w:r>
              <w:rPr>
                <w:rFonts w:hint="eastAsia"/>
              </w:rPr>
              <w:t>否</w:t>
            </w:r>
          </w:p>
        </w:tc>
        <w:tc>
          <w:tcPr>
            <w:tcW w:w="1737" w:type="dxa"/>
            <w:noWrap w:val="0"/>
            <w:vAlign w:val="center"/>
          </w:tcPr>
          <w:p w14:paraId="52F5C6A1">
            <w:pPr>
              <w:pStyle w:val="29"/>
              <w:bidi w:val="0"/>
              <w:jc w:val="center"/>
            </w:pPr>
            <w:r>
              <w:rPr>
                <w:rFonts w:hint="eastAsia"/>
              </w:rPr>
              <w:t>生效开始时间</w:t>
            </w:r>
          </w:p>
        </w:tc>
        <w:tc>
          <w:tcPr>
            <w:tcW w:w="4350" w:type="dxa"/>
            <w:noWrap w:val="0"/>
            <w:vAlign w:val="center"/>
          </w:tcPr>
          <w:p w14:paraId="14993F31">
            <w:pPr>
              <w:pStyle w:val="29"/>
              <w:bidi w:val="0"/>
              <w:jc w:val="both"/>
            </w:pPr>
            <w:r>
              <w:rPr>
                <w:rFonts w:hint="eastAsia"/>
              </w:rPr>
              <w:t>格式：HH:mm，缺省：00:00</w:t>
            </w:r>
          </w:p>
        </w:tc>
      </w:tr>
      <w:tr w14:paraId="60AD0D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6F61AAD1">
            <w:pPr>
              <w:pStyle w:val="29"/>
              <w:bidi w:val="0"/>
              <w:jc w:val="center"/>
            </w:pPr>
            <w:r>
              <w:rPr>
                <w:rFonts w:hint="eastAsia"/>
              </w:rPr>
              <w:t>endTime</w:t>
            </w:r>
          </w:p>
        </w:tc>
        <w:tc>
          <w:tcPr>
            <w:tcW w:w="1140" w:type="dxa"/>
            <w:noWrap w:val="0"/>
            <w:vAlign w:val="center"/>
          </w:tcPr>
          <w:p w14:paraId="5E3E41C9">
            <w:pPr>
              <w:pStyle w:val="29"/>
              <w:bidi w:val="0"/>
              <w:jc w:val="center"/>
            </w:pPr>
            <w:r>
              <w:rPr>
                <w:rFonts w:hint="eastAsia"/>
              </w:rPr>
              <w:t>string</w:t>
            </w:r>
          </w:p>
        </w:tc>
        <w:tc>
          <w:tcPr>
            <w:tcW w:w="844" w:type="dxa"/>
            <w:noWrap w:val="0"/>
            <w:vAlign w:val="center"/>
          </w:tcPr>
          <w:p w14:paraId="6333E91F">
            <w:pPr>
              <w:pStyle w:val="29"/>
              <w:bidi w:val="0"/>
              <w:jc w:val="center"/>
            </w:pPr>
            <w:r>
              <w:rPr>
                <w:rFonts w:hint="eastAsia"/>
              </w:rPr>
              <w:t>否</w:t>
            </w:r>
          </w:p>
        </w:tc>
        <w:tc>
          <w:tcPr>
            <w:tcW w:w="1737" w:type="dxa"/>
            <w:noWrap w:val="0"/>
            <w:vAlign w:val="center"/>
          </w:tcPr>
          <w:p w14:paraId="419CA698">
            <w:pPr>
              <w:pStyle w:val="29"/>
              <w:bidi w:val="0"/>
              <w:jc w:val="center"/>
            </w:pPr>
            <w:r>
              <w:rPr>
                <w:rFonts w:hint="eastAsia"/>
              </w:rPr>
              <w:t>生效结束时间</w:t>
            </w:r>
          </w:p>
        </w:tc>
        <w:tc>
          <w:tcPr>
            <w:tcW w:w="4350" w:type="dxa"/>
            <w:noWrap w:val="0"/>
            <w:vAlign w:val="center"/>
          </w:tcPr>
          <w:p w14:paraId="6EA23A0E">
            <w:pPr>
              <w:pStyle w:val="29"/>
              <w:bidi w:val="0"/>
              <w:jc w:val="both"/>
            </w:pPr>
            <w:r>
              <w:rPr>
                <w:rFonts w:hint="eastAsia"/>
              </w:rPr>
              <w:t>格式：HH:mm，缺省：23:59</w:t>
            </w:r>
          </w:p>
        </w:tc>
      </w:tr>
      <w:bookmarkEnd w:id="311"/>
      <w:tr w14:paraId="56E1FD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490" w:type="dxa"/>
            <w:noWrap w:val="0"/>
            <w:vAlign w:val="center"/>
          </w:tcPr>
          <w:p w14:paraId="6CF6AD2F">
            <w:pPr>
              <w:pStyle w:val="29"/>
              <w:bidi w:val="0"/>
              <w:jc w:val="center"/>
            </w:pPr>
            <w:r>
              <w:rPr>
                <w:rFonts w:hint="eastAsia"/>
              </w:rPr>
              <w:t>personIdList</w:t>
            </w:r>
          </w:p>
        </w:tc>
        <w:tc>
          <w:tcPr>
            <w:tcW w:w="1140" w:type="dxa"/>
            <w:noWrap w:val="0"/>
            <w:vAlign w:val="center"/>
          </w:tcPr>
          <w:p w14:paraId="7C3D4AA2">
            <w:pPr>
              <w:pStyle w:val="29"/>
              <w:bidi w:val="0"/>
              <w:jc w:val="center"/>
            </w:pPr>
            <w:r>
              <w:rPr>
                <w:rFonts w:hint="eastAsia"/>
              </w:rPr>
              <w:t>string[]</w:t>
            </w:r>
          </w:p>
        </w:tc>
        <w:tc>
          <w:tcPr>
            <w:tcW w:w="844" w:type="dxa"/>
            <w:noWrap w:val="0"/>
            <w:vAlign w:val="center"/>
          </w:tcPr>
          <w:p w14:paraId="32D0AFA3">
            <w:pPr>
              <w:pStyle w:val="29"/>
              <w:bidi w:val="0"/>
              <w:jc w:val="center"/>
            </w:pPr>
            <w:r>
              <w:rPr>
                <w:rFonts w:hint="eastAsia"/>
              </w:rPr>
              <w:t>否</w:t>
            </w:r>
          </w:p>
        </w:tc>
        <w:tc>
          <w:tcPr>
            <w:tcW w:w="1737" w:type="dxa"/>
            <w:noWrap w:val="0"/>
            <w:vAlign w:val="center"/>
          </w:tcPr>
          <w:p w14:paraId="0F27068B">
            <w:pPr>
              <w:pStyle w:val="29"/>
              <w:bidi w:val="0"/>
              <w:jc w:val="center"/>
            </w:pPr>
            <w:r>
              <w:rPr>
                <w:rFonts w:hint="eastAsia"/>
              </w:rPr>
              <w:t>首人开门人员ID列表</w:t>
            </w:r>
          </w:p>
        </w:tc>
        <w:tc>
          <w:tcPr>
            <w:tcW w:w="4350" w:type="dxa"/>
            <w:noWrap w:val="0"/>
            <w:vAlign w:val="center"/>
          </w:tcPr>
          <w:p w14:paraId="720AF063">
            <w:pPr>
              <w:pStyle w:val="29"/>
              <w:bidi w:val="0"/>
              <w:jc w:val="both"/>
            </w:pPr>
            <w:bookmarkStart w:id="312" w:name="OLE_LINK7"/>
            <w:r>
              <w:rPr>
                <w:rFonts w:hint="eastAsia"/>
              </w:rPr>
              <w:t>不提供或为空时表示清空首人开门配置。</w:t>
            </w:r>
            <w:bookmarkEnd w:id="312"/>
          </w:p>
        </w:tc>
      </w:tr>
    </w:tbl>
    <w:p w14:paraId="4DF1BE96">
      <w:pPr>
        <w:bidi w:val="0"/>
        <w:rPr>
          <w:rFonts w:hint="eastAsia"/>
        </w:rPr>
      </w:pPr>
      <w:r>
        <w:rPr>
          <w:rFonts w:hint="eastAsia"/>
        </w:rPr>
        <w:t>示例：</w:t>
      </w:r>
    </w:p>
    <w:p w14:paraId="5E55E429">
      <w:pPr>
        <w:snapToGrid/>
        <w:spacing w:line="326" w:lineRule="auto"/>
      </w:pPr>
      <w:r>
        <w:rPr>
          <w:rFonts w:ascii="'Cascadia Mono'" w:hAnsi="'Cascadia Mono'" w:cs="'Cascadia Mono'"/>
          <w:i w:val="0"/>
          <w:strike w:val="0"/>
          <w:color w:val="000000"/>
          <w:sz w:val="21"/>
          <w:u w:val="none"/>
          <w:shd w:val="clear" w:color="auto" w:fill="FFFFFE"/>
        </w:rPr>
        <w:t>{</w:t>
      </w:r>
    </w:p>
    <w:p w14:paraId="4BE136C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"rule_first_person_open_setting"</w:t>
      </w:r>
      <w:r>
        <w:rPr>
          <w:rFonts w:ascii="'Cascadia Mono'" w:hAnsi="'Cascadia Mono'" w:cs="'Cascadia Mono'"/>
          <w:i w:val="0"/>
          <w:strike w:val="0"/>
          <w:color w:val="000000"/>
          <w:sz w:val="21"/>
          <w:u w:val="none"/>
          <w:shd w:val="clear" w:color="auto" w:fill="FFFFFE"/>
        </w:rPr>
        <w:t>,</w:t>
      </w:r>
    </w:p>
    <w:p w14:paraId="0E936FB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51D8B96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"beginTime"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"08:00"</w:t>
      </w:r>
      <w:r>
        <w:rPr>
          <w:rFonts w:ascii="'Cascadia Mono'" w:hAnsi="'Cascadia Mono'" w:cs="'Cascadia Mono'"/>
          <w:i w:val="0"/>
          <w:strike w:val="0"/>
          <w:color w:val="000000"/>
          <w:sz w:val="21"/>
          <w:u w:val="none"/>
          <w:shd w:val="clear" w:color="auto" w:fill="FFFFFE"/>
        </w:rPr>
        <w:t>,</w:t>
      </w:r>
    </w:p>
    <w:p w14:paraId="3CDF065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"endTime"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"18:30"</w:t>
      </w:r>
      <w:r>
        <w:rPr>
          <w:rFonts w:ascii="'Cascadia Mono'" w:hAnsi="'Cascadia Mono'" w:cs="'Cascadia Mono'"/>
          <w:i w:val="0"/>
          <w:strike w:val="0"/>
          <w:color w:val="000000"/>
          <w:sz w:val="21"/>
          <w:u w:val="none"/>
          <w:shd w:val="clear" w:color="auto" w:fill="FFFFFE"/>
        </w:rPr>
        <w:t>,</w:t>
      </w:r>
    </w:p>
    <w:p w14:paraId="737FD1A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"personIdList"</w:t>
      </w:r>
      <w:r>
        <w:rPr>
          <w:rFonts w:ascii="'Cascadia Mono'" w:hAnsi="'Cascadia Mono'" w:cs="'Cascadia Mono'"/>
          <w:i w:val="0"/>
          <w:strike w:val="0"/>
          <w:color w:val="000000"/>
          <w:sz w:val="21"/>
          <w:u w:val="none"/>
          <w:shd w:val="clear" w:color="auto" w:fill="FFFFFE"/>
        </w:rPr>
        <w:t>: [</w:t>
      </w:r>
    </w:p>
    <w:p w14:paraId="445A615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"e30b138a184448ef9c974b89ec14ec24"</w:t>
      </w:r>
      <w:r>
        <w:rPr>
          <w:rFonts w:ascii="'Cascadia Mono'" w:hAnsi="'Cascadia Mono'" w:cs="'Cascadia Mono'"/>
          <w:i w:val="0"/>
          <w:strike w:val="0"/>
          <w:color w:val="000000"/>
          <w:sz w:val="21"/>
          <w:u w:val="none"/>
          <w:shd w:val="clear" w:color="auto" w:fill="FFFFFE"/>
        </w:rPr>
        <w:t>,</w:t>
      </w:r>
    </w:p>
    <w:p w14:paraId="7144E04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"0cb8e3c607f3458a8ff9931801d2acb1"</w:t>
      </w:r>
    </w:p>
    <w:p w14:paraId="15FBEE65">
      <w:pPr>
        <w:snapToGrid/>
        <w:spacing w:line="326" w:lineRule="auto"/>
      </w:pPr>
      <w:r>
        <w:rPr>
          <w:rFonts w:ascii="'Cascadia Mono'" w:hAnsi="'Cascadia Mono'" w:cs="'Cascadia Mono'"/>
          <w:i w:val="0"/>
          <w:strike w:val="0"/>
          <w:color w:val="000000"/>
          <w:sz w:val="21"/>
          <w:u w:val="none"/>
          <w:shd w:val="clear" w:color="auto" w:fill="FFFFFE"/>
        </w:rPr>
        <w:t>    ]</w:t>
      </w:r>
    </w:p>
    <w:p w14:paraId="0A25BF5E">
      <w:pPr>
        <w:snapToGrid/>
        <w:spacing w:line="326" w:lineRule="auto"/>
      </w:pPr>
      <w:r>
        <w:rPr>
          <w:rFonts w:ascii="'Cascadia Mono'" w:hAnsi="'Cascadia Mono'" w:cs="'Cascadia Mono'"/>
          <w:i w:val="0"/>
          <w:strike w:val="0"/>
          <w:color w:val="000000"/>
          <w:sz w:val="21"/>
          <w:u w:val="none"/>
          <w:shd w:val="clear" w:color="auto" w:fill="FFFFFE"/>
        </w:rPr>
        <w:t>}</w:t>
      </w:r>
    </w:p>
    <w:p w14:paraId="27CCEB59">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775"/>
        <w:gridCol w:w="2239"/>
        <w:gridCol w:w="4771"/>
      </w:tblGrid>
      <w:tr w14:paraId="617DB6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43E5BED7">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2BC9D40">
            <w:pPr>
              <w:pStyle w:val="29"/>
              <w:bidi w:val="0"/>
              <w:jc w:val="center"/>
              <w:rPr>
                <w:rFonts w:hint="eastAsia"/>
              </w:rPr>
            </w:pPr>
            <w:r>
              <w:rPr>
                <w:rFonts w:hint="eastAsia"/>
              </w:rPr>
              <w:t>类型</w:t>
            </w:r>
          </w:p>
        </w:tc>
        <w:tc>
          <w:tcPr>
            <w:tcW w:w="775" w:type="dxa"/>
            <w:shd w:val="clear" w:color="auto" w:fill="D7D7D7" w:themeFill="background1" w:themeFillShade="D8"/>
            <w:noWrap w:val="0"/>
            <w:vAlign w:val="center"/>
          </w:tcPr>
          <w:p w14:paraId="7CE63A2E">
            <w:pPr>
              <w:pStyle w:val="29"/>
              <w:bidi w:val="0"/>
              <w:jc w:val="center"/>
            </w:pPr>
            <w:r>
              <w:rPr>
                <w:rFonts w:hint="eastAsia"/>
              </w:rPr>
              <w:t>必需</w:t>
            </w:r>
          </w:p>
        </w:tc>
        <w:tc>
          <w:tcPr>
            <w:tcW w:w="2239" w:type="dxa"/>
            <w:shd w:val="clear" w:color="auto" w:fill="D7D7D7" w:themeFill="background1" w:themeFillShade="D8"/>
            <w:noWrap w:val="0"/>
            <w:vAlign w:val="center"/>
          </w:tcPr>
          <w:p w14:paraId="1ABF111E">
            <w:pPr>
              <w:pStyle w:val="29"/>
              <w:bidi w:val="0"/>
              <w:jc w:val="center"/>
              <w:rPr>
                <w:rFonts w:hint="eastAsia"/>
              </w:rPr>
            </w:pPr>
            <w:r>
              <w:rPr>
                <w:rFonts w:hint="eastAsia"/>
              </w:rPr>
              <w:t>名称</w:t>
            </w:r>
          </w:p>
        </w:tc>
        <w:tc>
          <w:tcPr>
            <w:tcW w:w="4771" w:type="dxa"/>
            <w:shd w:val="clear" w:color="auto" w:fill="D7D7D7" w:themeFill="background1" w:themeFillShade="D8"/>
            <w:noWrap w:val="0"/>
            <w:vAlign w:val="center"/>
          </w:tcPr>
          <w:p w14:paraId="3D6A53BC">
            <w:pPr>
              <w:pStyle w:val="29"/>
              <w:bidi w:val="0"/>
              <w:jc w:val="center"/>
              <w:rPr>
                <w:rFonts w:hint="eastAsia"/>
              </w:rPr>
            </w:pPr>
            <w:r>
              <w:rPr>
                <w:rFonts w:hint="eastAsia"/>
              </w:rPr>
              <w:t>说明</w:t>
            </w:r>
          </w:p>
        </w:tc>
      </w:tr>
      <w:tr w14:paraId="543C918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572A4F18">
            <w:pPr>
              <w:pStyle w:val="29"/>
              <w:bidi w:val="0"/>
              <w:jc w:val="center"/>
              <w:rPr>
                <w:rFonts w:hint="eastAsia"/>
              </w:rPr>
            </w:pPr>
            <w:r>
              <w:t>cmd</w:t>
            </w:r>
          </w:p>
        </w:tc>
        <w:tc>
          <w:tcPr>
            <w:tcW w:w="800" w:type="dxa"/>
            <w:noWrap w:val="0"/>
            <w:vAlign w:val="center"/>
          </w:tcPr>
          <w:p w14:paraId="2A57FC58">
            <w:pPr>
              <w:pStyle w:val="29"/>
              <w:bidi w:val="0"/>
              <w:jc w:val="center"/>
            </w:pPr>
            <w:r>
              <w:t>string</w:t>
            </w:r>
          </w:p>
        </w:tc>
        <w:tc>
          <w:tcPr>
            <w:tcW w:w="775" w:type="dxa"/>
            <w:noWrap w:val="0"/>
            <w:vAlign w:val="center"/>
          </w:tcPr>
          <w:p w14:paraId="5A6649BB">
            <w:pPr>
              <w:pStyle w:val="29"/>
              <w:bidi w:val="0"/>
              <w:jc w:val="center"/>
              <w:rPr>
                <w:rFonts w:hint="eastAsia"/>
              </w:rPr>
            </w:pPr>
            <w:r>
              <w:t>是</w:t>
            </w:r>
          </w:p>
        </w:tc>
        <w:tc>
          <w:tcPr>
            <w:tcW w:w="2239" w:type="dxa"/>
            <w:noWrap w:val="0"/>
            <w:vAlign w:val="center"/>
          </w:tcPr>
          <w:p w14:paraId="3FEE6D1C">
            <w:pPr>
              <w:pStyle w:val="29"/>
              <w:bidi w:val="0"/>
              <w:jc w:val="center"/>
            </w:pPr>
            <w:r>
              <w:t>命令</w:t>
            </w:r>
          </w:p>
        </w:tc>
        <w:tc>
          <w:tcPr>
            <w:tcW w:w="4771" w:type="dxa"/>
            <w:noWrap w:val="0"/>
            <w:vAlign w:val="center"/>
          </w:tcPr>
          <w:p w14:paraId="7AD367D7">
            <w:pPr>
              <w:pStyle w:val="29"/>
              <w:bidi w:val="0"/>
              <w:jc w:val="both"/>
            </w:pPr>
            <w:r>
              <w:rPr>
                <w:rFonts w:hint="eastAsia"/>
              </w:rPr>
              <w:t>rule_first_person_open_setting_rsp</w:t>
            </w:r>
          </w:p>
        </w:tc>
      </w:tr>
      <w:tr w14:paraId="397A8B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1E7CD5C1">
            <w:pPr>
              <w:pStyle w:val="29"/>
              <w:bidi w:val="0"/>
              <w:jc w:val="center"/>
              <w:rPr>
                <w:rFonts w:hint="eastAsia"/>
              </w:rPr>
            </w:pPr>
            <w:r>
              <w:t>status</w:t>
            </w:r>
          </w:p>
        </w:tc>
        <w:tc>
          <w:tcPr>
            <w:tcW w:w="800" w:type="dxa"/>
            <w:noWrap w:val="0"/>
            <w:vAlign w:val="center"/>
          </w:tcPr>
          <w:p w14:paraId="34D9F5C8">
            <w:pPr>
              <w:pStyle w:val="29"/>
              <w:bidi w:val="0"/>
              <w:jc w:val="center"/>
              <w:rPr>
                <w:rFonts w:hint="eastAsia"/>
              </w:rPr>
            </w:pPr>
            <w:r>
              <w:t>string</w:t>
            </w:r>
          </w:p>
        </w:tc>
        <w:tc>
          <w:tcPr>
            <w:tcW w:w="775" w:type="dxa"/>
            <w:noWrap w:val="0"/>
            <w:vAlign w:val="center"/>
          </w:tcPr>
          <w:p w14:paraId="0E5A8832">
            <w:pPr>
              <w:pStyle w:val="29"/>
              <w:bidi w:val="0"/>
              <w:jc w:val="center"/>
              <w:rPr>
                <w:rFonts w:hint="eastAsia"/>
              </w:rPr>
            </w:pPr>
            <w:r>
              <w:t>是</w:t>
            </w:r>
          </w:p>
        </w:tc>
        <w:tc>
          <w:tcPr>
            <w:tcW w:w="2239" w:type="dxa"/>
            <w:noWrap w:val="0"/>
            <w:vAlign w:val="center"/>
          </w:tcPr>
          <w:p w14:paraId="5FC96FD5">
            <w:pPr>
              <w:pStyle w:val="29"/>
              <w:bidi w:val="0"/>
              <w:jc w:val="center"/>
              <w:rPr>
                <w:rFonts w:hint="eastAsia"/>
              </w:rPr>
            </w:pPr>
            <w:r>
              <w:t>应答状态。“ok”表示正常，其它则表示出错</w:t>
            </w:r>
          </w:p>
        </w:tc>
        <w:tc>
          <w:tcPr>
            <w:tcW w:w="4771" w:type="dxa"/>
            <w:noWrap w:val="0"/>
            <w:vAlign w:val="center"/>
          </w:tcPr>
          <w:p w14:paraId="5FACB4A6">
            <w:pPr>
              <w:pStyle w:val="29"/>
              <w:bidi w:val="0"/>
              <w:jc w:val="both"/>
              <w:rPr>
                <w:rFonts w:hint="eastAsia"/>
              </w:rPr>
            </w:pPr>
          </w:p>
        </w:tc>
      </w:tr>
      <w:tr w14:paraId="44446F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704CBE86">
            <w:pPr>
              <w:pStyle w:val="29"/>
              <w:bidi w:val="0"/>
              <w:jc w:val="center"/>
              <w:rPr>
                <w:rFonts w:hint="eastAsia"/>
              </w:rPr>
            </w:pPr>
            <w:r>
              <w:t>msg_id</w:t>
            </w:r>
          </w:p>
        </w:tc>
        <w:tc>
          <w:tcPr>
            <w:tcW w:w="800" w:type="dxa"/>
            <w:noWrap w:val="0"/>
            <w:vAlign w:val="center"/>
          </w:tcPr>
          <w:p w14:paraId="25B931DA">
            <w:pPr>
              <w:pStyle w:val="29"/>
              <w:bidi w:val="0"/>
              <w:jc w:val="center"/>
              <w:rPr>
                <w:rFonts w:hint="eastAsia"/>
              </w:rPr>
            </w:pPr>
            <w:r>
              <w:t>string</w:t>
            </w:r>
          </w:p>
        </w:tc>
        <w:tc>
          <w:tcPr>
            <w:tcW w:w="775" w:type="dxa"/>
            <w:noWrap w:val="0"/>
            <w:vAlign w:val="center"/>
          </w:tcPr>
          <w:p w14:paraId="02F576AB">
            <w:pPr>
              <w:pStyle w:val="29"/>
              <w:bidi w:val="0"/>
              <w:jc w:val="center"/>
              <w:rPr>
                <w:rFonts w:hint="eastAsia"/>
              </w:rPr>
            </w:pPr>
            <w:r>
              <w:t>是</w:t>
            </w:r>
          </w:p>
        </w:tc>
        <w:tc>
          <w:tcPr>
            <w:tcW w:w="2239" w:type="dxa"/>
            <w:noWrap w:val="0"/>
            <w:vAlign w:val="center"/>
          </w:tcPr>
          <w:p w14:paraId="332D8090">
            <w:pPr>
              <w:pStyle w:val="29"/>
              <w:bidi w:val="0"/>
              <w:jc w:val="center"/>
              <w:rPr>
                <w:rFonts w:hint="eastAsia"/>
              </w:rPr>
            </w:pPr>
            <w:r>
              <w:t>消息 ID</w:t>
            </w:r>
          </w:p>
        </w:tc>
        <w:tc>
          <w:tcPr>
            <w:tcW w:w="4771" w:type="dxa"/>
            <w:noWrap w:val="0"/>
            <w:vAlign w:val="center"/>
          </w:tcPr>
          <w:p w14:paraId="32FFE4E8">
            <w:pPr>
              <w:pStyle w:val="29"/>
              <w:bidi w:val="0"/>
              <w:jc w:val="both"/>
              <w:rPr>
                <w:rFonts w:hint="eastAsia"/>
              </w:rPr>
            </w:pPr>
            <w:r>
              <w:t>与请求时的消息 ID 一致，用于标识该应答对应哪一个请求</w:t>
            </w:r>
          </w:p>
        </w:tc>
      </w:tr>
    </w:tbl>
    <w:p w14:paraId="54996C24">
      <w:pPr>
        <w:bidi w:val="0"/>
        <w:rPr>
          <w:rFonts w:hint="eastAsia"/>
        </w:rPr>
      </w:pPr>
      <w:r>
        <w:rPr>
          <w:rFonts w:hint="eastAsia"/>
        </w:rPr>
        <w:t>示例：</w:t>
      </w:r>
    </w:p>
    <w:p w14:paraId="78FF095C">
      <w:pPr>
        <w:snapToGrid/>
        <w:spacing w:line="326" w:lineRule="auto"/>
      </w:pPr>
      <w:r>
        <w:rPr>
          <w:rFonts w:ascii="'Cascadia Mono'" w:hAnsi="'Cascadia Mono'" w:cs="'Cascadia Mono'"/>
          <w:i w:val="0"/>
          <w:strike w:val="0"/>
          <w:color w:val="000000"/>
          <w:sz w:val="21"/>
          <w:u w:val="none"/>
          <w:shd w:val="clear" w:color="auto" w:fill="FFFFFE"/>
        </w:rPr>
        <w:t>{</w:t>
      </w:r>
    </w:p>
    <w:p w14:paraId="076393E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"rule_first_person_open_setting_rsp"</w:t>
      </w:r>
      <w:r>
        <w:rPr>
          <w:rFonts w:ascii="'Cascadia Mono'" w:hAnsi="'Cascadia Mono'" w:cs="'Cascadia Mono'"/>
          <w:i w:val="0"/>
          <w:strike w:val="0"/>
          <w:color w:val="000000"/>
          <w:sz w:val="21"/>
          <w:u w:val="none"/>
          <w:shd w:val="clear" w:color="auto" w:fill="FFFFFE"/>
        </w:rPr>
        <w:t>,</w:t>
      </w:r>
    </w:p>
    <w:p w14:paraId="2BF1CA2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1AC5C31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74034D7A">
      <w:pPr>
        <w:snapToGrid/>
        <w:spacing w:line="326" w:lineRule="auto"/>
      </w:pPr>
      <w:r>
        <w:rPr>
          <w:rFonts w:ascii="'Cascadia Mono'" w:hAnsi="'Cascadia Mono'" w:cs="'Cascadia Mono'"/>
          <w:i w:val="0"/>
          <w:strike w:val="0"/>
          <w:color w:val="000000"/>
          <w:sz w:val="21"/>
          <w:u w:val="none"/>
          <w:shd w:val="clear" w:color="auto" w:fill="FFFFFE"/>
        </w:rPr>
        <w:t>}</w:t>
      </w:r>
    </w:p>
    <w:p w14:paraId="3CB6A0E9">
      <w:pPr>
        <w:pStyle w:val="5"/>
        <w:numPr>
          <w:ilvl w:val="2"/>
          <w:numId w:val="1"/>
        </w:numPr>
        <w:snapToGrid w:val="0"/>
        <w:spacing w:before="80" w:after="160" w:line="240" w:lineRule="auto"/>
        <w:jc w:val="both"/>
      </w:pPr>
      <w:bookmarkStart w:id="313" w:name="_Toc19129"/>
      <w:r>
        <w:rPr>
          <w:rFonts w:ascii="微软雅黑" w:hAnsi="微软雅黑" w:eastAsia="微软雅黑" w:cs="微软雅黑"/>
          <w:b/>
          <w:i w:val="0"/>
          <w:strike w:val="0"/>
          <w:color w:val="000000"/>
          <w:sz w:val="30"/>
          <w:u w:val="none"/>
        </w:rPr>
        <w:t>根据条件按页查询人员信息</w:t>
      </w:r>
      <w:bookmarkEnd w:id="313"/>
    </w:p>
    <w:p w14:paraId="7200C6CA">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平台向设备发送查询人员相关条件，设备返回符合条件人员信息。</w:t>
      </w:r>
    </w:p>
    <w:p w14:paraId="15C15CE3">
      <w:pPr>
        <w:snapToGrid w:val="0"/>
        <w:spacing w:before="0" w:after="0" w:line="360" w:lineRule="auto"/>
        <w:ind w:left="0" w:right="0" w:firstLine="480" w:firstLineChars="200"/>
        <w:jc w:val="both"/>
      </w:pPr>
      <w:r>
        <w:rPr>
          <w:rFonts w:ascii="Arial" w:hAnsi="Arial" w:cs="Arial"/>
          <w:i w:val="0"/>
          <w:strike w:val="0"/>
          <w:color w:val="000000"/>
          <w:sz w:val="24"/>
          <w:u w:val="none"/>
        </w:rPr>
        <w:t> </w:t>
      </w:r>
    </w:p>
    <w:p w14:paraId="37448866">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请求参数</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795"/>
        <w:gridCol w:w="870"/>
        <w:gridCol w:w="1125"/>
        <w:gridCol w:w="5205"/>
      </w:tblGrid>
      <w:tr w14:paraId="32EB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16" w:space="0"/>
              <w:left w:val="single" w:color="000000" w:sz="16"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0FB19FC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属性</w:t>
            </w:r>
          </w:p>
        </w:tc>
        <w:tc>
          <w:tcPr>
            <w:tcW w:w="79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583808F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87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5AAB12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必需</w:t>
            </w:r>
          </w:p>
        </w:tc>
        <w:tc>
          <w:tcPr>
            <w:tcW w:w="112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5C1AA6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名称</w:t>
            </w:r>
          </w:p>
        </w:tc>
        <w:tc>
          <w:tcPr>
            <w:tcW w:w="5205" w:type="dxa"/>
            <w:tcBorders>
              <w:top w:val="single" w:color="000000" w:sz="16" w:space="0"/>
              <w:left w:val="single" w:color="000000" w:sz="8" w:space="0"/>
              <w:bottom w:val="single" w:color="000000" w:sz="8" w:space="0"/>
              <w:right w:val="single" w:color="000000" w:sz="16" w:space="0"/>
            </w:tcBorders>
            <w:shd w:val="clear" w:color="auto" w:fill="D7D7D7"/>
            <w:tcMar>
              <w:top w:w="0" w:type="dxa"/>
              <w:left w:w="108" w:type="dxa"/>
              <w:bottom w:w="0" w:type="dxa"/>
              <w:right w:w="108" w:type="dxa"/>
            </w:tcMar>
            <w:vAlign w:val="center"/>
          </w:tcPr>
          <w:p w14:paraId="58A05381">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r>
      <w:tr w14:paraId="35A2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DC6F587">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3CA65AA">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9D7377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8B3D0C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命令</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5562029C">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person_info_query</w:t>
            </w:r>
          </w:p>
        </w:tc>
      </w:tr>
      <w:tr w14:paraId="2F51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4B0FAA77">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252A1E2">
            <w:pPr>
              <w:snapToGrid w:val="0"/>
              <w:spacing w:before="40" w:after="40" w:line="240" w:lineRule="auto"/>
              <w:ind w:firstLine="0" w:firstLineChars="0"/>
              <w:jc w:val="center"/>
            </w:pPr>
            <w:r>
              <w:rPr>
                <w:rFonts w:ascii="Arial" w:hAnsi="Arial" w:cs="Arial"/>
                <w:i w:val="0"/>
                <w:strike w:val="0"/>
                <w:color w:val="000000"/>
                <w:spacing w:val="0"/>
                <w:sz w:val="21"/>
                <w:u w:val="none"/>
              </w:rPr>
              <w:t>string</w:t>
            </w:r>
            <w:r>
              <w:rPr>
                <w:rFonts w:ascii="微软雅黑" w:hAnsi="微软雅黑" w:eastAsia="微软雅黑" w:cs="微软雅黑"/>
                <w:i w:val="0"/>
                <w:strike w:val="0"/>
                <w:color w:val="000000"/>
                <w:spacing w:val="0"/>
                <w:sz w:val="21"/>
                <w:u w:val="none"/>
              </w:rPr>
              <w:t>（</w:t>
            </w:r>
            <w:r>
              <w:rPr>
                <w:rFonts w:ascii="Arial" w:hAnsi="Arial" w:cs="Arial"/>
                <w:i w:val="0"/>
                <w:strike w:val="0"/>
                <w:color w:val="000000"/>
                <w:spacing w:val="0"/>
                <w:sz w:val="21"/>
                <w:u w:val="none"/>
              </w:rPr>
              <w:t>20</w:t>
            </w:r>
            <w:r>
              <w:rPr>
                <w:rFonts w:ascii="微软雅黑" w:hAnsi="微软雅黑" w:eastAsia="微软雅黑" w:cs="微软雅黑"/>
                <w:i w:val="0"/>
                <w:strike w:val="0"/>
                <w:color w:val="000000"/>
                <w:spacing w:val="0"/>
                <w:sz w:val="21"/>
                <w:u w:val="none"/>
              </w:rPr>
              <w:t>）</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BBBC8A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381089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32A3165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此次请求的唯一标识，20 位长，前 13 位是毫秒时间，后 7 位是字母和数字的随机数</w:t>
            </w:r>
          </w:p>
        </w:tc>
      </w:tr>
      <w:tr w14:paraId="566D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A38EC9A">
            <w:pPr>
              <w:snapToGrid w:val="0"/>
              <w:spacing w:before="40" w:after="40" w:line="240" w:lineRule="auto"/>
              <w:ind w:firstLine="0" w:firstLineChars="0"/>
              <w:jc w:val="center"/>
            </w:pPr>
            <w:r>
              <w:rPr>
                <w:rFonts w:ascii="Arial" w:hAnsi="Arial" w:cs="Arial"/>
                <w:i w:val="0"/>
                <w:strike w:val="0"/>
                <w:color w:val="000000"/>
                <w:spacing w:val="0"/>
                <w:sz w:val="21"/>
                <w:u w:val="none"/>
              </w:rPr>
              <w:t>type</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42FBF1D">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306943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E11F3EC">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人员类型</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3ACB62AE">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1：白名单，2：黑名单，3：访客 -1:所有类型人</w:t>
            </w:r>
          </w:p>
        </w:tc>
      </w:tr>
      <w:tr w14:paraId="1A50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50F94885">
            <w:pPr>
              <w:snapToGrid w:val="0"/>
              <w:spacing w:before="40" w:after="40" w:line="240" w:lineRule="auto"/>
              <w:ind w:firstLine="0" w:firstLineChars="0"/>
              <w:jc w:val="center"/>
            </w:pPr>
            <w:r>
              <w:rPr>
                <w:rFonts w:ascii="Arial" w:hAnsi="Arial" w:cs="Arial"/>
                <w:i w:val="0"/>
                <w:strike w:val="0"/>
                <w:color w:val="000000"/>
                <w:spacing w:val="0"/>
                <w:sz w:val="21"/>
                <w:u w:val="none"/>
              </w:rPr>
              <w:t>pageIndex</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74F2C29">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ED5BC9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232B11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页码</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477227AC">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要查询的页码，从1开始</w:t>
            </w:r>
          </w:p>
        </w:tc>
      </w:tr>
      <w:tr w14:paraId="3A26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6A972247">
            <w:pPr>
              <w:snapToGrid w:val="0"/>
              <w:spacing w:before="40" w:after="40" w:line="240" w:lineRule="auto"/>
              <w:ind w:firstLine="0" w:firstLineChars="0"/>
              <w:jc w:val="center"/>
            </w:pPr>
            <w:r>
              <w:rPr>
                <w:rFonts w:ascii="Arial" w:hAnsi="Arial" w:cs="Arial"/>
                <w:i w:val="0"/>
                <w:strike w:val="0"/>
                <w:color w:val="000000"/>
                <w:spacing w:val="0"/>
                <w:sz w:val="21"/>
                <w:u w:val="none"/>
              </w:rPr>
              <w:t>pageSize</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278049B">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412D7F0">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A659F2">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每页大小</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0ACAD73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每页的数据条数，最大值50</w:t>
            </w:r>
          </w:p>
        </w:tc>
      </w:tr>
      <w:tr w14:paraId="2F62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63150C0">
            <w:pPr>
              <w:snapToGrid w:val="0"/>
              <w:spacing w:before="40" w:after="40" w:line="240" w:lineRule="auto"/>
              <w:ind w:firstLine="0" w:firstLineChars="0"/>
              <w:jc w:val="center"/>
            </w:pPr>
            <w:r>
              <w:rPr>
                <w:rFonts w:ascii="Arial" w:hAnsi="Arial" w:cs="Arial"/>
                <w:i w:val="0"/>
                <w:strike w:val="0"/>
                <w:color w:val="000000"/>
                <w:spacing w:val="0"/>
                <w:sz w:val="21"/>
                <w:u w:val="none"/>
              </w:rPr>
              <w:t>conditionFlag</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37DE393">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7ED6960">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D97D22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查询条件集</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282D25F2">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8个字符组成，</w:t>
            </w:r>
          </w:p>
          <w:p w14:paraId="2D3CDDBA">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第一个字符：人员ID</w:t>
            </w:r>
          </w:p>
          <w:p w14:paraId="49A6500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第二个字符：人员姓名</w:t>
            </w:r>
          </w:p>
          <w:p w14:paraId="1437D4A0">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第三个字符：ic卡号</w:t>
            </w:r>
          </w:p>
          <w:p w14:paraId="5E79016A">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第四个字符：有效期截止时间范围，</w:t>
            </w:r>
          </w:p>
          <w:p w14:paraId="1E4FBB75">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第五个字符：有效期开始时间范围，</w:t>
            </w:r>
          </w:p>
          <w:p w14:paraId="067762BD">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第六个字符：查找没有照片的人员</w:t>
            </w:r>
          </w:p>
          <w:p w14:paraId="5B2D284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如：10000000表示通过人员ID查询</w:t>
            </w:r>
          </w:p>
        </w:tc>
      </w:tr>
      <w:tr w14:paraId="7E10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24D6A852">
            <w:pPr>
              <w:snapToGrid w:val="0"/>
              <w:spacing w:before="40" w:after="40" w:line="240" w:lineRule="auto"/>
              <w:ind w:firstLine="0" w:firstLineChars="0"/>
              <w:jc w:val="center"/>
            </w:pPr>
            <w:r>
              <w:rPr>
                <w:rFonts w:ascii="Arial" w:hAnsi="Arial" w:cs="Arial"/>
                <w:i w:val="0"/>
                <w:strike w:val="0"/>
                <w:color w:val="000000"/>
                <w:spacing w:val="0"/>
                <w:sz w:val="21"/>
                <w:u w:val="none"/>
              </w:rPr>
              <w:t>personId</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C265A9F">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EFAA912">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C5134F2">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人员</w:t>
            </w:r>
            <w:r>
              <w:rPr>
                <w:rFonts w:ascii="Arial" w:hAnsi="Arial" w:cs="Arial"/>
                <w:i w:val="0"/>
                <w:strike w:val="0"/>
                <w:color w:val="000000"/>
                <w:spacing w:val="0"/>
                <w:sz w:val="21"/>
                <w:u w:val="none"/>
              </w:rPr>
              <w:t>ID</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783480CB">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人员ID，当通过人员ID查询时有效</w:t>
            </w:r>
          </w:p>
          <w:p w14:paraId="4F3D00D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另外查询所有人方法：</w:t>
            </w:r>
          </w:p>
          <w:p w14:paraId="4472F18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conditionFlag:10000000</w:t>
            </w:r>
          </w:p>
          <w:p w14:paraId="685CF65B">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personId: -1</w:t>
            </w:r>
          </w:p>
        </w:tc>
      </w:tr>
      <w:tr w14:paraId="796F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7B43208">
            <w:pPr>
              <w:snapToGrid w:val="0"/>
              <w:spacing w:before="40" w:after="40" w:line="240" w:lineRule="auto"/>
              <w:ind w:firstLine="0" w:firstLineChars="0"/>
              <w:jc w:val="center"/>
            </w:pPr>
            <w:r>
              <w:rPr>
                <w:rFonts w:ascii="Arial" w:hAnsi="Arial" w:cs="Arial"/>
                <w:i w:val="0"/>
                <w:strike w:val="0"/>
                <w:color w:val="000000"/>
                <w:spacing w:val="0"/>
                <w:sz w:val="21"/>
                <w:u w:val="none"/>
              </w:rPr>
              <w:t>name</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C11F232">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BB4C5E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7649F7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人员名称</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752A2393">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人员姓名,当通过人员姓名查询时有效</w:t>
            </w:r>
          </w:p>
        </w:tc>
      </w:tr>
      <w:tr w14:paraId="7E49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6F70C82">
            <w:pPr>
              <w:snapToGrid w:val="0"/>
              <w:spacing w:before="40" w:after="40" w:line="240" w:lineRule="auto"/>
              <w:ind w:firstLine="0" w:firstLineChars="0"/>
              <w:jc w:val="center"/>
            </w:pPr>
            <w:r>
              <w:rPr>
                <w:rFonts w:ascii="Arial" w:hAnsi="Arial" w:cs="Arial"/>
                <w:i w:val="0"/>
                <w:strike w:val="0"/>
                <w:color w:val="000000"/>
                <w:spacing w:val="0"/>
                <w:sz w:val="21"/>
                <w:u w:val="none"/>
              </w:rPr>
              <w:t>icNum</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43311A4">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39B539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38C8FB2">
            <w:pPr>
              <w:snapToGrid w:val="0"/>
              <w:spacing w:before="40" w:after="40" w:line="240" w:lineRule="auto"/>
              <w:ind w:firstLine="0" w:firstLineChars="0"/>
              <w:jc w:val="center"/>
            </w:pPr>
            <w:r>
              <w:rPr>
                <w:rFonts w:ascii="Arial" w:hAnsi="Arial" w:cs="Arial"/>
                <w:i w:val="0"/>
                <w:strike w:val="0"/>
                <w:color w:val="000000"/>
                <w:spacing w:val="0"/>
                <w:sz w:val="21"/>
                <w:u w:val="none"/>
              </w:rPr>
              <w:t>ic</w:t>
            </w:r>
            <w:r>
              <w:rPr>
                <w:rFonts w:ascii="微软雅黑" w:hAnsi="微软雅黑" w:eastAsia="微软雅黑" w:cs="微软雅黑"/>
                <w:i w:val="0"/>
                <w:strike w:val="0"/>
                <w:color w:val="000000"/>
                <w:spacing w:val="0"/>
                <w:sz w:val="21"/>
                <w:u w:val="none"/>
              </w:rPr>
              <w:t>卡号</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1B2F5E5D">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ic卡号，当通过ic卡号查询时有效</w:t>
            </w:r>
          </w:p>
        </w:tc>
      </w:tr>
      <w:tr w14:paraId="2730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2B3C4834">
            <w:pPr>
              <w:snapToGrid w:val="0"/>
              <w:spacing w:before="40" w:after="40" w:line="240" w:lineRule="auto"/>
              <w:ind w:firstLine="0" w:firstLineChars="0"/>
              <w:jc w:val="center"/>
            </w:pPr>
            <w:r>
              <w:rPr>
                <w:rFonts w:ascii="Arial" w:hAnsi="Arial" w:cs="Arial"/>
                <w:i w:val="0"/>
                <w:strike w:val="0"/>
                <w:color w:val="000000"/>
                <w:spacing w:val="0"/>
                <w:sz w:val="21"/>
                <w:u w:val="none"/>
              </w:rPr>
              <w:t>timeStart</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2CCA6F1">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F64D83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CC8DA4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截止有效期开始时间</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0F97EE0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截止有效期开始时间，格式：yyyy-MM-dd HH:mm:ss，通过有效期截止时间查询时有效</w:t>
            </w:r>
          </w:p>
        </w:tc>
      </w:tr>
      <w:tr w14:paraId="1183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0BBAFE96">
            <w:pPr>
              <w:snapToGrid w:val="0"/>
              <w:spacing w:before="40" w:after="40" w:line="240" w:lineRule="auto"/>
              <w:ind w:firstLine="0" w:firstLineChars="0"/>
              <w:jc w:val="center"/>
            </w:pPr>
            <w:r>
              <w:rPr>
                <w:rFonts w:ascii="Arial" w:hAnsi="Arial" w:cs="Arial"/>
                <w:i w:val="0"/>
                <w:strike w:val="0"/>
                <w:color w:val="000000"/>
                <w:spacing w:val="0"/>
                <w:sz w:val="21"/>
                <w:u w:val="none"/>
              </w:rPr>
              <w:t>timeEnd</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A0BC688">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9DE88B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246198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截止有效期结束时间</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7513DF8F">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截止有效期结束时间，格式：yyyy-MM-dd HH:mm:ss，通过有效期截止时间查询时有效</w:t>
            </w:r>
          </w:p>
        </w:tc>
      </w:tr>
      <w:tr w14:paraId="3D43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3489742">
            <w:pPr>
              <w:snapToGrid w:val="0"/>
              <w:spacing w:before="40" w:after="40" w:line="240" w:lineRule="auto"/>
              <w:ind w:firstLine="0" w:firstLineChars="0"/>
              <w:jc w:val="center"/>
            </w:pPr>
            <w:r>
              <w:rPr>
                <w:rFonts w:ascii="Arial" w:hAnsi="Arial" w:cs="Arial"/>
                <w:i w:val="0"/>
                <w:strike w:val="0"/>
                <w:color w:val="000000"/>
                <w:spacing w:val="0"/>
                <w:sz w:val="21"/>
                <w:u w:val="none"/>
              </w:rPr>
              <w:t>time1Start</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354F26">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67EAF5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FFA887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开始有效期开始时间</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3F21DA6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开始有效期开始时间，格式：yyyy-MM-dd HH:mm:ss，通过有效期开始时间查询时有效</w:t>
            </w:r>
          </w:p>
        </w:tc>
      </w:tr>
      <w:tr w14:paraId="652B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center"/>
          </w:tcPr>
          <w:p w14:paraId="38F88E4C">
            <w:pPr>
              <w:snapToGrid w:val="0"/>
              <w:spacing w:before="40" w:after="40" w:line="240" w:lineRule="auto"/>
              <w:ind w:firstLine="0" w:firstLineChars="0"/>
              <w:jc w:val="center"/>
            </w:pPr>
            <w:r>
              <w:rPr>
                <w:rFonts w:ascii="Arial" w:hAnsi="Arial" w:cs="Arial"/>
                <w:i w:val="0"/>
                <w:strike w:val="0"/>
                <w:color w:val="000000"/>
                <w:spacing w:val="0"/>
                <w:sz w:val="21"/>
                <w:u w:val="none"/>
              </w:rPr>
              <w:t>time1End</w:t>
            </w:r>
          </w:p>
        </w:tc>
        <w:tc>
          <w:tcPr>
            <w:tcW w:w="79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542E71B7">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53FB88E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112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2ED3C159">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开始有效期结束时间</w:t>
            </w:r>
          </w:p>
        </w:tc>
        <w:tc>
          <w:tcPr>
            <w:tcW w:w="5205"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center"/>
          </w:tcPr>
          <w:p w14:paraId="135BF1BE">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开始有效期结束时间，格式：yyyy-MM-dd HH:mm:ss，通过有效期开始时间查询时有效</w:t>
            </w:r>
          </w:p>
        </w:tc>
      </w:tr>
    </w:tbl>
    <w:p w14:paraId="7E1E7475">
      <w:pPr>
        <w:snapToGrid w:val="0"/>
        <w:spacing w:before="0" w:after="0" w:line="360" w:lineRule="auto"/>
        <w:ind w:left="0" w:leftChars="0" w:right="0" w:firstLine="0" w:firstLineChars="0"/>
        <w:jc w:val="both"/>
      </w:pPr>
      <w:r>
        <w:rPr>
          <w:rFonts w:ascii="微软雅黑" w:hAnsi="微软雅黑" w:eastAsia="微软雅黑" w:cs="微软雅黑"/>
          <w:i w:val="0"/>
          <w:strike w:val="0"/>
          <w:color w:val="000000"/>
          <w:sz w:val="24"/>
          <w:u w:val="none"/>
        </w:rPr>
        <w:t> </w:t>
      </w:r>
    </w:p>
    <w:p w14:paraId="1F60E068">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示例</w:t>
      </w:r>
    </w:p>
    <w:p w14:paraId="65D913C6">
      <w:pPr>
        <w:snapToGrid/>
        <w:spacing w:line="326" w:lineRule="auto"/>
      </w:pPr>
      <w:r>
        <w:rPr>
          <w:rFonts w:ascii="'Cascadia Mono'" w:hAnsi="'Cascadia Mono'" w:cs="'Cascadia Mono'"/>
          <w:i w:val="0"/>
          <w:strike w:val="0"/>
          <w:color w:val="000000"/>
          <w:sz w:val="21"/>
          <w:u w:val="none"/>
          <w:shd w:val="clear" w:color="auto" w:fill="FFFFFE"/>
        </w:rPr>
        <w:t>{</w:t>
      </w:r>
    </w:p>
    <w:p w14:paraId="3260C2B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"person_info_query"</w:t>
      </w:r>
      <w:r>
        <w:rPr>
          <w:rFonts w:ascii="'Cascadia Mono'" w:hAnsi="'Cascadia Mono'" w:cs="'Cascadia Mono'"/>
          <w:i w:val="0"/>
          <w:strike w:val="0"/>
          <w:color w:val="000000"/>
          <w:sz w:val="21"/>
          <w:u w:val="none"/>
          <w:shd w:val="clear" w:color="auto" w:fill="FFFFFE"/>
        </w:rPr>
        <w:t>,</w:t>
      </w:r>
    </w:p>
    <w:p w14:paraId="537B70B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6B43BF7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103B206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"pageIndex"</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39D9CBF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"pageSize"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30</w:t>
      </w:r>
      <w:r>
        <w:rPr>
          <w:rFonts w:ascii="'Cascadia Mono'" w:hAnsi="'Cascadia Mono'" w:cs="'Cascadia Mono'"/>
          <w:i w:val="0"/>
          <w:strike w:val="0"/>
          <w:color w:val="000000"/>
          <w:sz w:val="21"/>
          <w:u w:val="none"/>
          <w:shd w:val="clear" w:color="auto" w:fill="FFFFFE"/>
        </w:rPr>
        <w:t>,</w:t>
      </w:r>
    </w:p>
    <w:p w14:paraId="172F1AB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"conditionFlag"</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"10000000"</w:t>
      </w:r>
      <w:r>
        <w:rPr>
          <w:rFonts w:ascii="'Cascadia Mono'" w:hAnsi="'Cascadia Mono'" w:cs="'Cascadia Mono'"/>
          <w:i w:val="0"/>
          <w:strike w:val="0"/>
          <w:color w:val="000000"/>
          <w:sz w:val="21"/>
          <w:u w:val="none"/>
          <w:shd w:val="clear" w:color="auto" w:fill="FFFFFE"/>
        </w:rPr>
        <w:t>,</w:t>
      </w:r>
    </w:p>
    <w:p w14:paraId="4C9437A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w:t>
      </w:r>
      <w:r>
        <w:rPr>
          <w:rFonts w:ascii="'Cascadia Mono'" w:hAnsi="'Cascadia Mono'" w:cs="'Cascadia Mono'"/>
          <w:i w:val="0"/>
          <w:strike w:val="0"/>
          <w:color w:val="000000"/>
          <w:sz w:val="21"/>
          <w:u w:val="none"/>
          <w:shd w:val="clear" w:color="auto" w:fill="FFFFFE"/>
        </w:rPr>
        <w:t>,</w:t>
      </w:r>
    </w:p>
    <w:p w14:paraId="4736417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"test"</w:t>
      </w:r>
      <w:r>
        <w:rPr>
          <w:rFonts w:ascii="'Cascadia Mono'" w:hAnsi="'Cascadia Mono'" w:cs="'Cascadia Mono'"/>
          <w:i w:val="0"/>
          <w:strike w:val="0"/>
          <w:color w:val="000000"/>
          <w:sz w:val="21"/>
          <w:u w:val="none"/>
          <w:shd w:val="clear" w:color="auto" w:fill="FFFFFE"/>
        </w:rPr>
        <w:t>,</w:t>
      </w:r>
    </w:p>
    <w:p w14:paraId="1E2F8D5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"icNum"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"853370"</w:t>
      </w:r>
      <w:r>
        <w:rPr>
          <w:rFonts w:ascii="'Cascadia Mono'" w:hAnsi="'Cascadia Mono'" w:cs="'Cascadia Mono'"/>
          <w:i w:val="0"/>
          <w:strike w:val="0"/>
          <w:color w:val="000000"/>
          <w:sz w:val="21"/>
          <w:u w:val="none"/>
          <w:shd w:val="clear" w:color="auto" w:fill="FFFFFE"/>
        </w:rPr>
        <w:t>,</w:t>
      </w:r>
    </w:p>
    <w:p w14:paraId="3C08C4D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"timeStart"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"2019-05-01 00:00:00"</w:t>
      </w:r>
      <w:r>
        <w:rPr>
          <w:rFonts w:ascii="'Cascadia Mono'" w:hAnsi="'Cascadia Mono'" w:cs="'Cascadia Mono'"/>
          <w:i w:val="0"/>
          <w:strike w:val="0"/>
          <w:color w:val="000000"/>
          <w:sz w:val="21"/>
          <w:u w:val="none"/>
          <w:shd w:val="clear" w:color="auto" w:fill="FFFFFE"/>
        </w:rPr>
        <w:t>,</w:t>
      </w:r>
    </w:p>
    <w:p w14:paraId="49CA752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"timeEnd"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"2023-08-01 00:00:00"</w:t>
      </w:r>
      <w:r>
        <w:rPr>
          <w:rFonts w:ascii="'Cascadia Mono'" w:hAnsi="'Cascadia Mono'" w:cs="'Cascadia Mono'"/>
          <w:i w:val="0"/>
          <w:strike w:val="0"/>
          <w:color w:val="000000"/>
          <w:sz w:val="21"/>
          <w:u w:val="none"/>
          <w:shd w:val="clear" w:color="auto" w:fill="FFFFFE"/>
        </w:rPr>
        <w:t>,</w:t>
      </w:r>
    </w:p>
    <w:p w14:paraId="0B4AD0F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"time1Start"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"2019-04-01 00:00:00"</w:t>
      </w:r>
      <w:r>
        <w:rPr>
          <w:rFonts w:ascii="'Cascadia Mono'" w:hAnsi="'Cascadia Mono'" w:cs="'Cascadia Mono'"/>
          <w:i w:val="0"/>
          <w:strike w:val="0"/>
          <w:color w:val="000000"/>
          <w:sz w:val="21"/>
          <w:u w:val="none"/>
          <w:shd w:val="clear" w:color="auto" w:fill="FFFFFE"/>
        </w:rPr>
        <w:t>,</w:t>
      </w:r>
    </w:p>
    <w:p w14:paraId="6318AB5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"time1End"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"2023-07-01 00:00:00"</w:t>
      </w:r>
    </w:p>
    <w:p w14:paraId="5A8ACB27">
      <w:pPr>
        <w:snapToGrid/>
        <w:spacing w:line="326" w:lineRule="auto"/>
      </w:pPr>
      <w:r>
        <w:rPr>
          <w:rFonts w:ascii="'Cascadia Mono'" w:hAnsi="'Cascadia Mono'" w:cs="'Cascadia Mono'"/>
          <w:i w:val="0"/>
          <w:strike w:val="0"/>
          <w:color w:val="000000"/>
          <w:sz w:val="21"/>
          <w:u w:val="none"/>
          <w:shd w:val="clear" w:color="auto" w:fill="FFFFFE"/>
        </w:rPr>
        <w:t>}</w:t>
      </w:r>
    </w:p>
    <w:p w14:paraId="61EB0A8D">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 xml:space="preserve">应答消息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825"/>
        <w:gridCol w:w="660"/>
        <w:gridCol w:w="2340"/>
        <w:gridCol w:w="4350"/>
      </w:tblGrid>
      <w:tr w14:paraId="6D44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16" w:space="0"/>
              <w:left w:val="single" w:color="000000" w:sz="16"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01A0D3C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属性</w:t>
            </w:r>
          </w:p>
        </w:tc>
        <w:tc>
          <w:tcPr>
            <w:tcW w:w="82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48D41270">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66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183D81B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必需</w:t>
            </w:r>
          </w:p>
        </w:tc>
        <w:tc>
          <w:tcPr>
            <w:tcW w:w="234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A0C541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名称</w:t>
            </w:r>
          </w:p>
        </w:tc>
        <w:tc>
          <w:tcPr>
            <w:tcW w:w="4350" w:type="dxa"/>
            <w:tcBorders>
              <w:top w:val="single" w:color="000000" w:sz="16" w:space="0"/>
              <w:left w:val="single" w:color="000000" w:sz="8" w:space="0"/>
              <w:bottom w:val="single" w:color="000000" w:sz="8" w:space="0"/>
              <w:right w:val="single" w:color="000000" w:sz="16" w:space="0"/>
            </w:tcBorders>
            <w:shd w:val="clear" w:color="auto" w:fill="D7D7D7"/>
            <w:tcMar>
              <w:top w:w="0" w:type="dxa"/>
              <w:left w:w="108" w:type="dxa"/>
              <w:bottom w:w="0" w:type="dxa"/>
              <w:right w:w="108" w:type="dxa"/>
            </w:tcMar>
            <w:vAlign w:val="center"/>
          </w:tcPr>
          <w:p w14:paraId="14D49569">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r>
      <w:tr w14:paraId="64C6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FD45849">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6732C75">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29257C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AAD50E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命令</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01327946">
            <w:pPr>
              <w:snapToGrid w:val="0"/>
              <w:spacing w:before="40" w:after="40" w:line="240" w:lineRule="auto"/>
              <w:ind w:firstLine="0" w:firstLineChars="0"/>
              <w:jc w:val="both"/>
            </w:pPr>
            <w:r>
              <w:rPr>
                <w:rFonts w:ascii="Arial" w:hAnsi="Arial" w:cs="Arial"/>
                <w:i w:val="0"/>
                <w:strike w:val="0"/>
                <w:color w:val="000000"/>
                <w:spacing w:val="0"/>
                <w:sz w:val="21"/>
                <w:u w:val="none"/>
              </w:rPr>
              <w:t>person_info_query_rsp</w:t>
            </w:r>
          </w:p>
        </w:tc>
      </w:tr>
      <w:tr w14:paraId="2BF2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6371C73">
            <w:pPr>
              <w:snapToGrid w:val="0"/>
              <w:spacing w:before="40" w:after="40" w:line="240" w:lineRule="auto"/>
              <w:ind w:firstLine="0" w:firstLineChars="0"/>
              <w:jc w:val="center"/>
            </w:pPr>
            <w:r>
              <w:rPr>
                <w:rFonts w:ascii="Arial" w:hAnsi="Arial" w:cs="Arial"/>
                <w:i w:val="0"/>
                <w:strike w:val="0"/>
                <w:color w:val="000000"/>
                <w:spacing w:val="0"/>
                <w:sz w:val="21"/>
                <w:u w:val="none"/>
              </w:rPr>
              <w:t>status</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B9C450">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98831B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535D622">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应答状态。“</w:t>
            </w:r>
            <w:r>
              <w:rPr>
                <w:rFonts w:ascii="Arial" w:hAnsi="Arial" w:cs="Arial"/>
                <w:i w:val="0"/>
                <w:strike w:val="0"/>
                <w:color w:val="000000"/>
                <w:spacing w:val="0"/>
                <w:sz w:val="21"/>
                <w:u w:val="none"/>
              </w:rPr>
              <w:t>ok</w:t>
            </w:r>
            <w:r>
              <w:rPr>
                <w:rFonts w:ascii="微软雅黑" w:hAnsi="微软雅黑" w:eastAsia="微软雅黑" w:cs="微软雅黑"/>
                <w:i w:val="0"/>
                <w:strike w:val="0"/>
                <w:color w:val="000000"/>
                <w:spacing w:val="0"/>
                <w:sz w:val="21"/>
                <w:u w:val="none"/>
              </w:rPr>
              <w:t>”表示正常，其它则表示出错</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12947858">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w:t>
            </w:r>
          </w:p>
        </w:tc>
      </w:tr>
      <w:tr w14:paraId="43DF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2659D3CE">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90B6625">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B27BF3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881B66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0C92233D">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与请求时的消息 </w:t>
            </w:r>
            <w:r>
              <w:rPr>
                <w:rFonts w:ascii="Arial" w:hAnsi="Arial" w:cs="Arial"/>
                <w:i w:val="0"/>
                <w:strike w:val="0"/>
                <w:color w:val="000000"/>
                <w:spacing w:val="0"/>
                <w:sz w:val="21"/>
                <w:u w:val="none"/>
              </w:rPr>
              <w:t xml:space="preserve">ID </w:t>
            </w:r>
            <w:r>
              <w:rPr>
                <w:rFonts w:ascii="微软雅黑" w:hAnsi="微软雅黑" w:eastAsia="微软雅黑" w:cs="微软雅黑"/>
                <w:i w:val="0"/>
                <w:strike w:val="0"/>
                <w:color w:val="000000"/>
                <w:spacing w:val="0"/>
                <w:sz w:val="21"/>
                <w:u w:val="none"/>
              </w:rPr>
              <w:t>一致，用于标识该应答对应哪一个请求</w:t>
            </w:r>
          </w:p>
        </w:tc>
      </w:tr>
      <w:tr w14:paraId="6BA1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87CC8A5">
            <w:pPr>
              <w:snapToGrid w:val="0"/>
              <w:spacing w:before="40" w:after="40" w:line="240" w:lineRule="auto"/>
              <w:ind w:firstLine="0" w:firstLineChars="0"/>
              <w:jc w:val="center"/>
            </w:pPr>
            <w:r>
              <w:rPr>
                <w:rFonts w:ascii="Arial" w:hAnsi="Arial" w:cs="Arial"/>
                <w:i w:val="0"/>
                <w:strike w:val="0"/>
                <w:color w:val="000000"/>
                <w:spacing w:val="0"/>
                <w:sz w:val="21"/>
                <w:u w:val="none"/>
              </w:rPr>
              <w:t>sn</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1A98F03">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F8FF7E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7CA088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设备</w:t>
            </w:r>
            <w:r>
              <w:rPr>
                <w:rFonts w:ascii="Arial" w:hAnsi="Arial" w:cs="Arial"/>
                <w:i w:val="0"/>
                <w:strike w:val="0"/>
                <w:color w:val="000000"/>
                <w:spacing w:val="0"/>
                <w:sz w:val="21"/>
                <w:u w:val="none"/>
              </w:rPr>
              <w:t>sn</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5BCA6954">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w:t>
            </w:r>
          </w:p>
        </w:tc>
      </w:tr>
      <w:tr w14:paraId="471E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1EB37935">
            <w:pPr>
              <w:snapToGrid w:val="0"/>
              <w:spacing w:before="40" w:after="40" w:line="240" w:lineRule="auto"/>
              <w:ind w:firstLine="0" w:firstLineChars="0"/>
              <w:jc w:val="center"/>
            </w:pPr>
            <w:r>
              <w:rPr>
                <w:rFonts w:ascii="Arial" w:hAnsi="Arial" w:cs="Arial"/>
                <w:i w:val="0"/>
                <w:strike w:val="0"/>
                <w:color w:val="000000"/>
                <w:spacing w:val="0"/>
                <w:sz w:val="21"/>
                <w:u w:val="none"/>
              </w:rPr>
              <w:t>data</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428A2B7">
            <w:pPr>
              <w:snapToGrid w:val="0"/>
              <w:spacing w:before="40" w:after="40" w:line="240" w:lineRule="auto"/>
              <w:ind w:firstLine="0" w:firstLineChars="0"/>
              <w:jc w:val="center"/>
            </w:pPr>
            <w:r>
              <w:rPr>
                <w:rFonts w:ascii="Arial" w:hAnsi="Arial" w:cs="Arial"/>
                <w:i w:val="0"/>
                <w:strike w:val="0"/>
                <w:color w:val="000000"/>
                <w:spacing w:val="0"/>
                <w:sz w:val="21"/>
                <w:u w:val="none"/>
              </w:rPr>
              <w:t>json</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2C6291">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DD369B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查询成功返回数据</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54825B73">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w:t>
            </w:r>
          </w:p>
        </w:tc>
      </w:tr>
      <w:tr w14:paraId="31B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11B5F2FA">
            <w:pPr>
              <w:snapToGrid w:val="0"/>
              <w:spacing w:before="40" w:after="40" w:line="240" w:lineRule="auto"/>
              <w:ind w:firstLine="0" w:firstLineChars="0"/>
              <w:jc w:val="center"/>
            </w:pPr>
            <w:r>
              <w:rPr>
                <w:rFonts w:ascii="Arial" w:hAnsi="Arial" w:cs="Arial"/>
                <w:i w:val="0"/>
                <w:strike w:val="0"/>
                <w:color w:val="000000"/>
                <w:spacing w:val="0"/>
                <w:sz w:val="21"/>
                <w:u w:val="none"/>
              </w:rPr>
              <w:t>recordTotal</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7E50FFEE">
            <w:pPr>
              <w:snapToGrid w:val="0"/>
              <w:spacing w:before="40" w:after="40" w:line="240" w:lineRule="auto"/>
              <w:ind w:firstLine="0" w:firstLineChars="0"/>
              <w:jc w:val="center"/>
            </w:pPr>
            <w:r>
              <w:rPr>
                <w:rFonts w:ascii="Arial" w:hAnsi="Arial" w:cs="Arial"/>
                <w:i w:val="0"/>
                <w:strike w:val="0"/>
                <w:color w:val="000000"/>
                <w:spacing w:val="0"/>
                <w:sz w:val="21"/>
                <w:u w:val="none"/>
              </w:rPr>
              <w:t xml:space="preserve">Int </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F374F0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6EE4360">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满足条件的记录总数</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2994A080">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满足条件的记录总数</w:t>
            </w:r>
          </w:p>
        </w:tc>
      </w:tr>
      <w:tr w14:paraId="62DA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3347F26">
            <w:pPr>
              <w:snapToGrid w:val="0"/>
              <w:spacing w:before="40" w:after="40" w:line="240" w:lineRule="auto"/>
              <w:ind w:firstLine="0" w:firstLineChars="0"/>
              <w:jc w:val="center"/>
            </w:pPr>
            <w:r>
              <w:rPr>
                <w:rFonts w:ascii="Arial" w:hAnsi="Arial" w:cs="Arial"/>
                <w:i w:val="0"/>
                <w:strike w:val="0"/>
                <w:color w:val="000000"/>
                <w:spacing w:val="0"/>
                <w:sz w:val="21"/>
                <w:u w:val="none"/>
              </w:rPr>
              <w:t>pageIndex</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F2DABC8">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24CCFC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ED835F5">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查询的页码</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411881F4">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要查询的页码，从</w:t>
            </w:r>
            <w:r>
              <w:rPr>
                <w:rFonts w:ascii="Arial" w:hAnsi="Arial" w:cs="Arial"/>
                <w:i w:val="0"/>
                <w:strike w:val="0"/>
                <w:color w:val="000000"/>
                <w:spacing w:val="0"/>
                <w:sz w:val="21"/>
                <w:u w:val="none"/>
              </w:rPr>
              <w:t>1</w:t>
            </w:r>
            <w:r>
              <w:rPr>
                <w:rFonts w:ascii="微软雅黑" w:hAnsi="微软雅黑" w:eastAsia="微软雅黑" w:cs="微软雅黑"/>
                <w:i w:val="0"/>
                <w:strike w:val="0"/>
                <w:color w:val="000000"/>
                <w:spacing w:val="0"/>
                <w:sz w:val="21"/>
                <w:u w:val="none"/>
              </w:rPr>
              <w:t>开始</w:t>
            </w:r>
          </w:p>
        </w:tc>
      </w:tr>
      <w:tr w14:paraId="6542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7DBED14">
            <w:pPr>
              <w:snapToGrid w:val="0"/>
              <w:spacing w:before="40" w:after="40" w:line="240" w:lineRule="auto"/>
              <w:ind w:firstLine="0" w:firstLineChars="0"/>
              <w:jc w:val="center"/>
            </w:pPr>
            <w:r>
              <w:rPr>
                <w:rFonts w:ascii="Arial" w:hAnsi="Arial" w:cs="Arial"/>
                <w:i w:val="0"/>
                <w:strike w:val="0"/>
                <w:color w:val="000000"/>
                <w:spacing w:val="0"/>
                <w:sz w:val="21"/>
                <w:u w:val="none"/>
              </w:rPr>
              <w:t>pageSize</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CC548CE">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760576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0EB9A65">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每页的大小</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248D28D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每页的数据条数</w:t>
            </w:r>
          </w:p>
        </w:tc>
      </w:tr>
      <w:tr w14:paraId="413B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55102F90">
            <w:pPr>
              <w:snapToGrid w:val="0"/>
              <w:spacing w:before="40" w:after="40" w:line="240" w:lineRule="auto"/>
              <w:ind w:firstLine="0" w:firstLineChars="0"/>
              <w:jc w:val="center"/>
            </w:pPr>
            <w:r>
              <w:rPr>
                <w:rFonts w:ascii="Arial" w:hAnsi="Arial" w:cs="Arial"/>
                <w:i w:val="0"/>
                <w:strike w:val="0"/>
                <w:color w:val="000000"/>
                <w:spacing w:val="0"/>
                <w:sz w:val="21"/>
                <w:u w:val="none"/>
              </w:rPr>
              <w:t>curSize</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1B9273B">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D67AE0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44CACF4">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当前消息返回的记录数</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04C3114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当前消息返回的记录数</w:t>
            </w:r>
          </w:p>
        </w:tc>
      </w:tr>
      <w:tr w14:paraId="08480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51497351">
            <w:pPr>
              <w:snapToGrid w:val="0"/>
              <w:spacing w:before="40" w:after="40" w:line="240" w:lineRule="auto"/>
              <w:ind w:firstLine="0" w:firstLineChars="0"/>
              <w:jc w:val="center"/>
            </w:pPr>
            <w:r>
              <w:rPr>
                <w:rFonts w:ascii="Arial" w:hAnsi="Arial" w:cs="Arial"/>
                <w:i w:val="0"/>
                <w:strike w:val="0"/>
                <w:color w:val="000000"/>
                <w:spacing w:val="0"/>
                <w:sz w:val="21"/>
                <w:u w:val="none"/>
              </w:rPr>
              <w:t>persons</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10CAB19">
            <w:pPr>
              <w:snapToGrid w:val="0"/>
              <w:spacing w:before="40" w:after="40" w:line="240" w:lineRule="auto"/>
              <w:ind w:firstLine="0" w:firstLineChars="0"/>
              <w:jc w:val="center"/>
            </w:pPr>
            <w:r>
              <w:rPr>
                <w:rFonts w:ascii="Arial" w:hAnsi="Arial" w:cs="Arial"/>
                <w:i w:val="0"/>
                <w:strike w:val="0"/>
                <w:color w:val="000000"/>
                <w:spacing w:val="0"/>
                <w:sz w:val="21"/>
                <w:u w:val="none"/>
              </w:rPr>
              <w:t>array</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5BF92D4">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87E4A51">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人员信息数组</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1631D22A">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w:t>
            </w:r>
          </w:p>
        </w:tc>
      </w:tr>
      <w:tr w14:paraId="09FA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2358173C">
            <w:pPr>
              <w:snapToGrid w:val="0"/>
              <w:spacing w:before="40" w:after="40" w:line="240" w:lineRule="auto"/>
              <w:ind w:firstLine="0" w:firstLineChars="0"/>
              <w:jc w:val="center"/>
            </w:pPr>
            <w:r>
              <w:rPr>
                <w:rFonts w:ascii="Arial" w:hAnsi="Arial" w:cs="Arial"/>
                <w:i w:val="0"/>
                <w:strike w:val="0"/>
                <w:color w:val="000000"/>
                <w:spacing w:val="0"/>
                <w:sz w:val="21"/>
                <w:u w:val="none"/>
              </w:rPr>
              <w:t>personId</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40BE0111">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65AEE7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42CE622">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w:t>
            </w:r>
            <w:r>
              <w:rPr>
                <w:rFonts w:ascii="Arial" w:hAnsi="Arial" w:cs="Arial"/>
                <w:i w:val="0"/>
                <w:strike w:val="0"/>
                <w:color w:val="000000"/>
                <w:spacing w:val="0"/>
                <w:sz w:val="21"/>
                <w:u w:val="none"/>
              </w:rPr>
              <w:t>Id</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663D781F">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w:t>
            </w:r>
            <w:r>
              <w:rPr>
                <w:rFonts w:ascii="Arial" w:hAnsi="Arial" w:cs="Arial"/>
                <w:i w:val="0"/>
                <w:strike w:val="0"/>
                <w:color w:val="000000"/>
                <w:spacing w:val="0"/>
                <w:sz w:val="21"/>
                <w:u w:val="none"/>
              </w:rPr>
              <w:t>Id</w:t>
            </w:r>
            <w:r>
              <w:rPr>
                <w:rFonts w:ascii="微软雅黑" w:hAnsi="微软雅黑" w:eastAsia="微软雅黑" w:cs="微软雅黑"/>
                <w:i w:val="0"/>
                <w:strike w:val="0"/>
                <w:color w:val="000000"/>
                <w:spacing w:val="0"/>
                <w:sz w:val="21"/>
                <w:u w:val="none"/>
              </w:rPr>
              <w:t>，不能重复，不能为空</w:t>
            </w:r>
            <w:r>
              <w:rPr>
                <w:rFonts w:ascii="Arial" w:hAnsi="Arial" w:cs="Arial"/>
                <w:i w:val="0"/>
                <w:strike w:val="0"/>
                <w:color w:val="000000"/>
                <w:spacing w:val="0"/>
                <w:sz w:val="21"/>
                <w:u w:val="none"/>
              </w:rPr>
              <w:t>,</w:t>
            </w:r>
            <w:r>
              <w:rPr>
                <w:rFonts w:ascii="微软雅黑" w:hAnsi="微软雅黑" w:eastAsia="微软雅黑" w:cs="微软雅黑"/>
                <w:i w:val="0"/>
                <w:strike w:val="0"/>
                <w:color w:val="000000"/>
                <w:spacing w:val="0"/>
                <w:sz w:val="21"/>
                <w:u w:val="none"/>
              </w:rPr>
              <w:t>长度最大为</w:t>
            </w:r>
            <w:r>
              <w:rPr>
                <w:rFonts w:ascii="Arial" w:hAnsi="Arial" w:cs="Arial"/>
                <w:i w:val="0"/>
                <w:strike w:val="0"/>
                <w:color w:val="000000"/>
                <w:spacing w:val="0"/>
                <w:sz w:val="21"/>
                <w:u w:val="none"/>
              </w:rPr>
              <w:t>32</w:t>
            </w:r>
          </w:p>
        </w:tc>
      </w:tr>
      <w:tr w14:paraId="30D5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1F5D85F4">
            <w:pPr>
              <w:snapToGrid w:val="0"/>
              <w:spacing w:before="40" w:after="40" w:line="240" w:lineRule="auto"/>
              <w:ind w:firstLine="0" w:firstLineChars="0"/>
              <w:jc w:val="center"/>
            </w:pPr>
            <w:r>
              <w:rPr>
                <w:rFonts w:ascii="Arial" w:hAnsi="Arial" w:cs="Arial"/>
                <w:i w:val="0"/>
                <w:strike w:val="0"/>
                <w:color w:val="000000"/>
                <w:spacing w:val="0"/>
                <w:sz w:val="21"/>
                <w:u w:val="none"/>
              </w:rPr>
              <w:t>name</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315632C9">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22D4C42">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B57EC3D">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人员姓名</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780D8EF4">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人员姓名，长度不超过</w:t>
            </w:r>
            <w:r>
              <w:rPr>
                <w:rFonts w:ascii="Arial" w:hAnsi="Arial" w:cs="Arial"/>
                <w:i w:val="0"/>
                <w:strike w:val="0"/>
                <w:color w:val="000000"/>
                <w:spacing w:val="0"/>
                <w:sz w:val="21"/>
                <w:u w:val="none"/>
              </w:rPr>
              <w:t>16</w:t>
            </w:r>
          </w:p>
        </w:tc>
      </w:tr>
      <w:tr w14:paraId="5BC5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34E33A2C">
            <w:pPr>
              <w:snapToGrid w:val="0"/>
              <w:spacing w:before="40" w:after="40" w:line="240" w:lineRule="auto"/>
              <w:ind w:firstLine="0" w:firstLineChars="0"/>
              <w:jc w:val="center"/>
            </w:pPr>
            <w:r>
              <w:rPr>
                <w:rFonts w:ascii="Arial" w:hAnsi="Arial" w:cs="Arial"/>
                <w:i w:val="0"/>
                <w:strike w:val="0"/>
                <w:color w:val="000000"/>
                <w:spacing w:val="0"/>
                <w:sz w:val="21"/>
                <w:u w:val="none"/>
              </w:rPr>
              <w:t>type</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4695D29C">
            <w:pPr>
              <w:snapToGrid w:val="0"/>
              <w:spacing w:before="40" w:after="40" w:line="240" w:lineRule="auto"/>
              <w:ind w:firstLine="0" w:firstLineChars="0"/>
              <w:jc w:val="center"/>
            </w:pPr>
            <w:r>
              <w:rPr>
                <w:rFonts w:ascii="Arial" w:hAnsi="Arial" w:cs="Arial"/>
                <w:i w:val="0"/>
                <w:strike w:val="0"/>
                <w:color w:val="000000"/>
                <w:spacing w:val="0"/>
                <w:sz w:val="21"/>
                <w:u w:val="none"/>
              </w:rPr>
              <w:t>int</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26923C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98AFBC">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人员类型</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4171E791">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人员类型，</w:t>
            </w:r>
            <w:r>
              <w:rPr>
                <w:rFonts w:ascii="Arial" w:hAnsi="Arial" w:cs="Arial"/>
                <w:i w:val="0"/>
                <w:strike w:val="0"/>
                <w:color w:val="000000"/>
                <w:spacing w:val="0"/>
                <w:sz w:val="21"/>
                <w:u w:val="none"/>
              </w:rPr>
              <w:t>1</w:t>
            </w:r>
            <w:r>
              <w:rPr>
                <w:rFonts w:ascii="微软雅黑" w:hAnsi="微软雅黑" w:eastAsia="微软雅黑" w:cs="微软雅黑"/>
                <w:i w:val="0"/>
                <w:strike w:val="0"/>
                <w:color w:val="000000"/>
                <w:spacing w:val="0"/>
                <w:sz w:val="21"/>
                <w:u w:val="none"/>
              </w:rPr>
              <w:t>：白名单，</w:t>
            </w:r>
            <w:r>
              <w:rPr>
                <w:rFonts w:ascii="Arial" w:hAnsi="Arial" w:cs="Arial"/>
                <w:i w:val="0"/>
                <w:strike w:val="0"/>
                <w:color w:val="000000"/>
                <w:spacing w:val="0"/>
                <w:sz w:val="21"/>
                <w:u w:val="none"/>
              </w:rPr>
              <w:t>2</w:t>
            </w:r>
            <w:r>
              <w:rPr>
                <w:rFonts w:ascii="微软雅黑" w:hAnsi="微软雅黑" w:eastAsia="微软雅黑" w:cs="微软雅黑"/>
                <w:i w:val="0"/>
                <w:strike w:val="0"/>
                <w:color w:val="000000"/>
                <w:spacing w:val="0"/>
                <w:sz w:val="21"/>
                <w:u w:val="none"/>
              </w:rPr>
              <w:t>：黑名单，</w:t>
            </w:r>
            <w:r>
              <w:rPr>
                <w:rFonts w:ascii="Arial" w:hAnsi="Arial" w:cs="Arial"/>
                <w:i w:val="0"/>
                <w:strike w:val="0"/>
                <w:color w:val="000000"/>
                <w:spacing w:val="0"/>
                <w:sz w:val="21"/>
                <w:u w:val="none"/>
              </w:rPr>
              <w:t>3</w:t>
            </w:r>
            <w:r>
              <w:rPr>
                <w:rFonts w:ascii="微软雅黑" w:hAnsi="微软雅黑" w:eastAsia="微软雅黑" w:cs="微软雅黑"/>
                <w:i w:val="0"/>
                <w:strike w:val="0"/>
                <w:color w:val="000000"/>
                <w:spacing w:val="0"/>
                <w:sz w:val="21"/>
                <w:u w:val="none"/>
              </w:rPr>
              <w:t>：访客</w:t>
            </w:r>
            <w:r>
              <w:rPr>
                <w:rFonts w:ascii="Arial" w:hAnsi="Arial" w:cs="Arial"/>
                <w:i w:val="0"/>
                <w:strike w:val="0"/>
                <w:color w:val="000000"/>
                <w:spacing w:val="0"/>
                <w:sz w:val="21"/>
                <w:u w:val="none"/>
              </w:rPr>
              <w:t>,</w:t>
            </w:r>
          </w:p>
        </w:tc>
      </w:tr>
      <w:tr w14:paraId="1205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4B9B8C6E">
            <w:pPr>
              <w:snapToGrid w:val="0"/>
              <w:spacing w:before="40" w:after="40" w:line="240" w:lineRule="auto"/>
              <w:ind w:firstLine="0" w:firstLineChars="0"/>
              <w:jc w:val="center"/>
            </w:pPr>
            <w:r>
              <w:rPr>
                <w:rFonts w:ascii="Arial" w:hAnsi="Arial" w:cs="Arial"/>
                <w:i w:val="0"/>
                <w:strike w:val="0"/>
                <w:color w:val="000000"/>
                <w:spacing w:val="0"/>
                <w:sz w:val="21"/>
                <w:u w:val="none"/>
              </w:rPr>
              <w:t>icNum</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47910C07">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25A354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E9C61E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卡号</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1B70F819">
            <w:pPr>
              <w:snapToGrid w:val="0"/>
              <w:spacing w:before="40" w:after="40" w:line="240" w:lineRule="auto"/>
              <w:ind w:firstLine="0" w:firstLineChars="0"/>
              <w:jc w:val="both"/>
            </w:pPr>
            <w:r>
              <w:rPr>
                <w:rFonts w:ascii="Arial" w:hAnsi="Arial" w:cs="Arial"/>
                <w:i w:val="0"/>
                <w:strike w:val="0"/>
                <w:color w:val="000000"/>
                <w:spacing w:val="0"/>
                <w:sz w:val="21"/>
                <w:u w:val="none"/>
              </w:rPr>
              <w:t xml:space="preserve">IC </w:t>
            </w:r>
            <w:r>
              <w:rPr>
                <w:rFonts w:ascii="微软雅黑" w:hAnsi="微软雅黑" w:eastAsia="微软雅黑" w:cs="微软雅黑"/>
                <w:i w:val="0"/>
                <w:strike w:val="0"/>
                <w:color w:val="000000"/>
                <w:spacing w:val="0"/>
                <w:sz w:val="21"/>
                <w:u w:val="none"/>
              </w:rPr>
              <w:t>卡卡号</w:t>
            </w:r>
          </w:p>
        </w:tc>
      </w:tr>
      <w:tr w14:paraId="15DC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28A5B3D4">
            <w:pPr>
              <w:snapToGrid w:val="0"/>
              <w:spacing w:before="40" w:after="40" w:line="240" w:lineRule="auto"/>
              <w:ind w:firstLine="0" w:firstLineChars="0"/>
              <w:jc w:val="center"/>
            </w:pPr>
            <w:r>
              <w:rPr>
                <w:rFonts w:ascii="Arial" w:hAnsi="Arial" w:cs="Arial"/>
                <w:i w:val="0"/>
                <w:strike w:val="0"/>
                <w:color w:val="000000"/>
                <w:spacing w:val="0"/>
                <w:sz w:val="21"/>
                <w:u w:val="none"/>
              </w:rPr>
              <w:t>idNum</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09CC9D7E">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36C600">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507412D">
            <w:pPr>
              <w:snapToGrid w:val="0"/>
              <w:spacing w:before="40" w:after="40" w:line="240" w:lineRule="auto"/>
              <w:ind w:firstLine="0" w:firstLineChars="0"/>
              <w:jc w:val="both"/>
            </w:pPr>
            <w:r>
              <w:rPr>
                <w:rFonts w:ascii="Arial" w:hAnsi="Arial" w:cs="Arial"/>
                <w:i w:val="0"/>
                <w:strike w:val="0"/>
                <w:color w:val="000000"/>
                <w:spacing w:val="0"/>
                <w:sz w:val="21"/>
                <w:u w:val="none"/>
              </w:rPr>
              <w:t>ID</w:t>
            </w:r>
            <w:r>
              <w:rPr>
                <w:rFonts w:ascii="微软雅黑" w:hAnsi="微软雅黑" w:eastAsia="微软雅黑" w:cs="微软雅黑"/>
                <w:i w:val="0"/>
                <w:strike w:val="0"/>
                <w:color w:val="000000"/>
                <w:spacing w:val="0"/>
                <w:sz w:val="21"/>
                <w:u w:val="none"/>
              </w:rPr>
              <w:t>卡号</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0225798B">
            <w:pPr>
              <w:snapToGrid w:val="0"/>
              <w:spacing w:before="40" w:after="40" w:line="240" w:lineRule="auto"/>
              <w:ind w:firstLine="0" w:firstLineChars="0"/>
              <w:jc w:val="both"/>
            </w:pPr>
            <w:r>
              <w:rPr>
                <w:rFonts w:ascii="Arial" w:hAnsi="Arial" w:cs="Arial"/>
                <w:i w:val="0"/>
                <w:strike w:val="0"/>
                <w:color w:val="000000"/>
                <w:spacing w:val="0"/>
                <w:sz w:val="21"/>
                <w:u w:val="none"/>
              </w:rPr>
              <w:t>ID</w:t>
            </w:r>
            <w:r>
              <w:rPr>
                <w:rFonts w:ascii="微软雅黑" w:hAnsi="微软雅黑" w:eastAsia="微软雅黑" w:cs="微软雅黑"/>
                <w:i w:val="0"/>
                <w:strike w:val="0"/>
                <w:color w:val="000000"/>
                <w:spacing w:val="0"/>
                <w:sz w:val="21"/>
                <w:u w:val="none"/>
              </w:rPr>
              <w:t>卡号，身份证号码</w:t>
            </w:r>
          </w:p>
        </w:tc>
      </w:tr>
      <w:tr w14:paraId="019B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4EF065DB">
            <w:pPr>
              <w:snapToGrid w:val="0"/>
              <w:spacing w:before="40" w:after="40" w:line="240" w:lineRule="auto"/>
              <w:ind w:firstLine="0" w:firstLineChars="0"/>
              <w:jc w:val="center"/>
            </w:pPr>
            <w:r>
              <w:rPr>
                <w:rFonts w:ascii="Arial" w:hAnsi="Arial" w:cs="Arial"/>
                <w:i w:val="0"/>
                <w:strike w:val="0"/>
                <w:color w:val="000000"/>
                <w:spacing w:val="0"/>
                <w:sz w:val="21"/>
                <w:u w:val="none"/>
              </w:rPr>
              <w:t>passPeriod</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085B8302">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3ED182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4AD3D69">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允许通行时段</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1561392E">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允许通行时段，用时分表示，如</w:t>
            </w:r>
            <w:r>
              <w:rPr>
                <w:rFonts w:ascii="Arial" w:hAnsi="Arial" w:cs="Arial"/>
                <w:i w:val="0"/>
                <w:strike w:val="0"/>
                <w:color w:val="000000"/>
                <w:spacing w:val="0"/>
                <w:sz w:val="21"/>
                <w:u w:val="none"/>
              </w:rPr>
              <w:t>08:00~09:30</w:t>
            </w:r>
            <w:r>
              <w:rPr>
                <w:rFonts w:ascii="微软雅黑" w:hAnsi="微软雅黑" w:eastAsia="微软雅黑" w:cs="微软雅黑"/>
                <w:i w:val="0"/>
                <w:strike w:val="0"/>
                <w:color w:val="000000"/>
                <w:spacing w:val="0"/>
                <w:sz w:val="21"/>
                <w:u w:val="none"/>
              </w:rPr>
              <w:t>表示早上八点到九点半允许通行，可以设置多段时间，各段用逗号隔开</w:t>
            </w:r>
          </w:p>
        </w:tc>
      </w:tr>
      <w:tr w14:paraId="05B0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top"/>
          </w:tcPr>
          <w:p w14:paraId="4A02F10D">
            <w:pPr>
              <w:snapToGrid w:val="0"/>
              <w:spacing w:before="40" w:after="40" w:line="240" w:lineRule="auto"/>
              <w:ind w:firstLine="0" w:firstLineChars="0"/>
              <w:jc w:val="center"/>
            </w:pPr>
            <w:r>
              <w:rPr>
                <w:rFonts w:ascii="Arial" w:hAnsi="Arial" w:cs="Arial"/>
                <w:i w:val="0"/>
                <w:strike w:val="0"/>
                <w:color w:val="000000"/>
                <w:spacing w:val="0"/>
                <w:sz w:val="21"/>
                <w:u w:val="none"/>
              </w:rPr>
              <w:t>startTime</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14:paraId="125B2A93">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7BA212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10A944D">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授权开始时间</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top"/>
          </w:tcPr>
          <w:p w14:paraId="46795E72">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授权开始时间</w:t>
            </w:r>
            <w:r>
              <w:rPr>
                <w:rFonts w:ascii="Arial" w:hAnsi="Arial" w:cs="Arial"/>
                <w:i w:val="0"/>
                <w:strike w:val="0"/>
                <w:color w:val="000000"/>
                <w:spacing w:val="0"/>
                <w:sz w:val="21"/>
                <w:u w:val="none"/>
              </w:rPr>
              <w:t>,</w:t>
            </w:r>
            <w:r>
              <w:rPr>
                <w:rFonts w:ascii="微软雅黑" w:hAnsi="微软雅黑" w:eastAsia="微软雅黑" w:cs="微软雅黑"/>
                <w:i w:val="0"/>
                <w:strike w:val="0"/>
                <w:color w:val="000000"/>
                <w:spacing w:val="0"/>
                <w:sz w:val="21"/>
                <w:u w:val="none"/>
              </w:rPr>
              <w:t>格式：</w:t>
            </w:r>
            <w:r>
              <w:rPr>
                <w:rFonts w:ascii="Arial" w:hAnsi="Arial" w:cs="Arial"/>
                <w:i w:val="0"/>
                <w:strike w:val="0"/>
                <w:color w:val="000000"/>
                <w:spacing w:val="0"/>
                <w:sz w:val="21"/>
                <w:u w:val="none"/>
              </w:rPr>
              <w:t>yyyy-MM-dd HH:mm:ss</w:t>
            </w:r>
          </w:p>
        </w:tc>
      </w:tr>
      <w:tr w14:paraId="454E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top"/>
          </w:tcPr>
          <w:p w14:paraId="36C02077">
            <w:pPr>
              <w:snapToGrid w:val="0"/>
              <w:spacing w:before="40" w:after="40" w:line="240" w:lineRule="auto"/>
              <w:ind w:firstLine="0" w:firstLineChars="0"/>
              <w:jc w:val="center"/>
            </w:pPr>
            <w:r>
              <w:rPr>
                <w:rFonts w:ascii="Arial" w:hAnsi="Arial" w:cs="Arial"/>
                <w:i w:val="0"/>
                <w:strike w:val="0"/>
                <w:color w:val="000000"/>
                <w:spacing w:val="0"/>
                <w:sz w:val="21"/>
                <w:u w:val="none"/>
              </w:rPr>
              <w:t>expireTime</w:t>
            </w:r>
          </w:p>
        </w:tc>
        <w:tc>
          <w:tcPr>
            <w:tcW w:w="82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top"/>
          </w:tcPr>
          <w:p w14:paraId="4B0C6299">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0A5AE531">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34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346FEC1F">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授权结束时间</w:t>
            </w:r>
          </w:p>
        </w:tc>
        <w:tc>
          <w:tcPr>
            <w:tcW w:w="4350"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top"/>
          </w:tcPr>
          <w:p w14:paraId="374F3AA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授权结束时间</w:t>
            </w:r>
            <w:r>
              <w:rPr>
                <w:rFonts w:ascii="Arial" w:hAnsi="Arial" w:cs="Arial"/>
                <w:i w:val="0"/>
                <w:strike w:val="0"/>
                <w:color w:val="000000"/>
                <w:spacing w:val="0"/>
                <w:sz w:val="21"/>
                <w:u w:val="none"/>
              </w:rPr>
              <w:t>,</w:t>
            </w:r>
            <w:r>
              <w:rPr>
                <w:rFonts w:ascii="微软雅黑" w:hAnsi="微软雅黑" w:eastAsia="微软雅黑" w:cs="微软雅黑"/>
                <w:i w:val="0"/>
                <w:strike w:val="0"/>
                <w:color w:val="000000"/>
                <w:spacing w:val="0"/>
                <w:sz w:val="21"/>
                <w:u w:val="none"/>
              </w:rPr>
              <w:t>格式：</w:t>
            </w:r>
            <w:r>
              <w:rPr>
                <w:rFonts w:ascii="Arial" w:hAnsi="Arial" w:cs="Arial"/>
                <w:i w:val="0"/>
                <w:strike w:val="0"/>
                <w:color w:val="000000"/>
                <w:spacing w:val="0"/>
                <w:sz w:val="21"/>
                <w:u w:val="none"/>
              </w:rPr>
              <w:t>yyyy-MM-dd HH:mm:ss</w:t>
            </w:r>
          </w:p>
        </w:tc>
      </w:tr>
      <w:tr w14:paraId="6B0D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top"/>
          </w:tcPr>
          <w:p w14:paraId="08212076">
            <w:pPr>
              <w:snapToGrid w:val="0"/>
              <w:spacing w:before="40" w:after="40" w:line="240" w:lineRule="auto"/>
              <w:ind w:firstLine="0" w:firstLineChars="0"/>
              <w:jc w:val="center"/>
              <w:rPr>
                <w:sz w:val="21"/>
              </w:rPr>
            </w:pPr>
            <w:r>
              <w:rPr>
                <w:rFonts w:ascii="Arial" w:hAnsi="Arial" w:cs="Arial"/>
                <w:i w:val="0"/>
                <w:strike w:val="0"/>
                <w:color w:val="000000"/>
                <w:sz w:val="21"/>
                <w:u w:val="none"/>
              </w:rPr>
              <w:t>passkey</w:t>
            </w:r>
          </w:p>
        </w:tc>
        <w:tc>
          <w:tcPr>
            <w:tcW w:w="82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top"/>
          </w:tcPr>
          <w:p w14:paraId="46285669">
            <w:pPr>
              <w:snapToGrid w:val="0"/>
              <w:spacing w:before="40" w:after="40" w:line="240" w:lineRule="auto"/>
              <w:ind w:firstLine="0" w:firstLineChars="0"/>
              <w:jc w:val="center"/>
              <w:rPr>
                <w:sz w:val="21"/>
              </w:rP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50F2FD39">
            <w:pPr>
              <w:snapToGrid w:val="0"/>
              <w:spacing w:before="40" w:after="40" w:line="240" w:lineRule="auto"/>
              <w:ind w:firstLine="0" w:firstLineChars="0"/>
              <w:jc w:val="center"/>
              <w:rPr>
                <w:sz w:val="21"/>
              </w:rPr>
            </w:pPr>
            <w:r>
              <w:rPr>
                <w:sz w:val="21"/>
              </w:rPr>
              <w:t>是</w:t>
            </w:r>
          </w:p>
        </w:tc>
        <w:tc>
          <w:tcPr>
            <w:tcW w:w="234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542D4FC6">
            <w:pPr>
              <w:snapToGrid w:val="0"/>
              <w:spacing w:before="40" w:after="40" w:line="240" w:lineRule="auto"/>
              <w:ind w:firstLine="0" w:firstLineChars="0"/>
              <w:jc w:val="both"/>
              <w:rPr>
                <w:sz w:val="21"/>
              </w:rPr>
            </w:pPr>
            <w:r>
              <w:rPr>
                <w:sz w:val="21"/>
              </w:rPr>
              <w:t>开门密码</w:t>
            </w:r>
          </w:p>
        </w:tc>
        <w:tc>
          <w:tcPr>
            <w:tcW w:w="4350"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top"/>
          </w:tcPr>
          <w:p w14:paraId="348131D7">
            <w:pPr>
              <w:snapToGrid w:val="0"/>
              <w:spacing w:before="40" w:after="40" w:line="240" w:lineRule="auto"/>
              <w:ind w:firstLine="0" w:firstLineChars="0"/>
              <w:jc w:val="both"/>
              <w:rPr>
                <w:sz w:val="21"/>
              </w:rPr>
            </w:pPr>
            <w:r>
              <w:rPr>
                <w:rFonts w:ascii="微软雅黑" w:hAnsi="微软雅黑" w:eastAsia="微软雅黑" w:cs="微软雅黑"/>
                <w:i w:val="0"/>
                <w:strike w:val="0"/>
                <w:color w:val="000000"/>
                <w:spacing w:val="0"/>
                <w:sz w:val="21"/>
                <w:u w:val="none"/>
              </w:rPr>
              <w:t>长度不超过8位</w:t>
            </w:r>
          </w:p>
        </w:tc>
      </w:tr>
    </w:tbl>
    <w:p w14:paraId="3E49D89D">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示例：</w:t>
      </w:r>
    </w:p>
    <w:p w14:paraId="11571333">
      <w:pPr>
        <w:snapToGrid/>
        <w:spacing w:line="326" w:lineRule="auto"/>
      </w:pPr>
      <w:r>
        <w:rPr>
          <w:rFonts w:ascii="'Cascadia Mono'" w:hAnsi="'Cascadia Mono'" w:cs="'Cascadia Mono'"/>
          <w:i w:val="0"/>
          <w:strike w:val="0"/>
          <w:color w:val="000000"/>
          <w:sz w:val="21"/>
          <w:u w:val="none"/>
          <w:shd w:val="clear" w:color="auto" w:fill="FFFFFE"/>
        </w:rPr>
        <w:t>{</w:t>
      </w:r>
    </w:p>
    <w:p w14:paraId="47216AF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"person_info_query_rsp"</w:t>
      </w:r>
      <w:r>
        <w:rPr>
          <w:rFonts w:ascii="'Cascadia Mono'" w:hAnsi="'Cascadia Mono'" w:cs="'Cascadia Mono'"/>
          <w:i w:val="0"/>
          <w:strike w:val="0"/>
          <w:color w:val="000000"/>
          <w:sz w:val="21"/>
          <w:u w:val="none"/>
          <w:shd w:val="clear" w:color="auto" w:fill="FFFFFE"/>
        </w:rPr>
        <w:t>,</w:t>
      </w:r>
    </w:p>
    <w:p w14:paraId="2907621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59DA65B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35E9D8A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"34ZL021029456432"</w:t>
      </w:r>
      <w:r>
        <w:rPr>
          <w:rFonts w:ascii="'Cascadia Mono'" w:hAnsi="'Cascadia Mono'" w:cs="'Cascadia Mono'"/>
          <w:i w:val="0"/>
          <w:strike w:val="0"/>
          <w:color w:val="000000"/>
          <w:sz w:val="21"/>
          <w:u w:val="none"/>
          <w:shd w:val="clear" w:color="auto" w:fill="FFFFFE"/>
        </w:rPr>
        <w:t>,</w:t>
      </w:r>
    </w:p>
    <w:p w14:paraId="4D03134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"data"</w:t>
      </w:r>
      <w:r>
        <w:rPr>
          <w:rFonts w:ascii="'Cascadia Mono'" w:hAnsi="'Cascadia Mono'" w:cs="'Cascadia Mono'"/>
          <w:i w:val="0"/>
          <w:strike w:val="0"/>
          <w:color w:val="000000"/>
          <w:sz w:val="21"/>
          <w:u w:val="none"/>
          <w:shd w:val="clear" w:color="auto" w:fill="FFFFFE"/>
        </w:rPr>
        <w:t>: {</w:t>
      </w:r>
    </w:p>
    <w:p w14:paraId="7B496D8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"recordTotal"</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w:t>
      </w:r>
      <w:r>
        <w:rPr>
          <w:rFonts w:ascii="'Cascadia Mono'" w:hAnsi="'Cascadia Mono'" w:cs="'Cascadia Mono'"/>
          <w:i w:val="0"/>
          <w:strike w:val="0"/>
          <w:color w:val="000000"/>
          <w:sz w:val="21"/>
          <w:u w:val="none"/>
          <w:shd w:val="clear" w:color="auto" w:fill="FFFFFE"/>
        </w:rPr>
        <w:t>,</w:t>
      </w:r>
    </w:p>
    <w:p w14:paraId="5F17296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"pageIndex"</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10D2932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"pageSize"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30</w:t>
      </w:r>
      <w:r>
        <w:rPr>
          <w:rFonts w:ascii="'Cascadia Mono'" w:hAnsi="'Cascadia Mono'" w:cs="'Cascadia Mono'"/>
          <w:i w:val="0"/>
          <w:strike w:val="0"/>
          <w:color w:val="000000"/>
          <w:sz w:val="21"/>
          <w:u w:val="none"/>
          <w:shd w:val="clear" w:color="auto" w:fill="FFFFFE"/>
        </w:rPr>
        <w:t>,</w:t>
      </w:r>
    </w:p>
    <w:p w14:paraId="32B2B71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"curSize"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w:t>
      </w:r>
      <w:r>
        <w:rPr>
          <w:rFonts w:ascii="'Cascadia Mono'" w:hAnsi="'Cascadia Mono'" w:cs="'Cascadia Mono'"/>
          <w:i w:val="0"/>
          <w:strike w:val="0"/>
          <w:color w:val="000000"/>
          <w:sz w:val="21"/>
          <w:u w:val="none"/>
          <w:shd w:val="clear" w:color="auto" w:fill="FFFFFE"/>
        </w:rPr>
        <w:t>,</w:t>
      </w:r>
    </w:p>
    <w:p w14:paraId="5BE2287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"persons"</w:t>
      </w:r>
      <w:r>
        <w:rPr>
          <w:rFonts w:ascii="'Cascadia Mono'" w:hAnsi="'Cascadia Mono'" w:cs="'Cascadia Mono'"/>
          <w:i w:val="0"/>
          <w:strike w:val="0"/>
          <w:color w:val="000000"/>
          <w:sz w:val="21"/>
          <w:u w:val="none"/>
          <w:shd w:val="clear" w:color="auto" w:fill="FFFFFE"/>
        </w:rPr>
        <w:t>: [</w:t>
      </w:r>
    </w:p>
    <w:p w14:paraId="2F92ED2D">
      <w:pPr>
        <w:snapToGrid/>
        <w:spacing w:line="326" w:lineRule="auto"/>
      </w:pPr>
      <w:r>
        <w:rPr>
          <w:rFonts w:ascii="'Cascadia Mono'" w:hAnsi="'Cascadia Mono'" w:cs="'Cascadia Mono'"/>
          <w:i w:val="0"/>
          <w:strike w:val="0"/>
          <w:color w:val="000000"/>
          <w:sz w:val="21"/>
          <w:u w:val="none"/>
          <w:shd w:val="clear" w:color="auto" w:fill="FFFFFE"/>
        </w:rPr>
        <w:t>            {</w:t>
      </w:r>
    </w:p>
    <w:p w14:paraId="597C8FB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"37f23401930cf22f9e4fd407f0dd132e"</w:t>
      </w:r>
      <w:r>
        <w:rPr>
          <w:rFonts w:ascii="'Cascadia Mono'" w:hAnsi="'Cascadia Mono'" w:cs="'Cascadia Mono'"/>
          <w:i w:val="0"/>
          <w:strike w:val="0"/>
          <w:color w:val="000000"/>
          <w:sz w:val="21"/>
          <w:u w:val="none"/>
          <w:shd w:val="clear" w:color="auto" w:fill="FFFFFE"/>
        </w:rPr>
        <w:t>,</w:t>
      </w:r>
    </w:p>
    <w:p w14:paraId="36755B2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"37f23401930cf22f9e4fd40"</w:t>
      </w:r>
      <w:r>
        <w:rPr>
          <w:rFonts w:ascii="'Cascadia Mono'" w:hAnsi="'Cascadia Mono'" w:cs="'Cascadia Mono'"/>
          <w:i w:val="0"/>
          <w:strike w:val="0"/>
          <w:color w:val="000000"/>
          <w:sz w:val="21"/>
          <w:u w:val="none"/>
          <w:shd w:val="clear" w:color="auto" w:fill="FFFFFE"/>
        </w:rPr>
        <w:t>,</w:t>
      </w:r>
    </w:p>
    <w:p w14:paraId="0E4D747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21369DA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"icNum"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"7324266"</w:t>
      </w:r>
      <w:r>
        <w:rPr>
          <w:rFonts w:ascii="'Cascadia Mono'" w:hAnsi="'Cascadia Mono'" w:cs="'Cascadia Mono'"/>
          <w:i w:val="0"/>
          <w:strike w:val="0"/>
          <w:color w:val="000000"/>
          <w:sz w:val="21"/>
          <w:u w:val="none"/>
          <w:shd w:val="clear" w:color="auto" w:fill="FFFFFE"/>
        </w:rPr>
        <w:t>,</w:t>
      </w:r>
    </w:p>
    <w:p w14:paraId="65898B1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7983A79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"passPeriod"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3F42FE6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"startTime"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231B7E6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"expireTime"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6DDD7C7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"passkey"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p>
    <w:p w14:paraId="4689DB6B">
      <w:pPr>
        <w:snapToGrid/>
        <w:spacing w:line="326" w:lineRule="auto"/>
      </w:pPr>
      <w:r>
        <w:rPr>
          <w:rFonts w:ascii="'Cascadia Mono'" w:hAnsi="'Cascadia Mono'" w:cs="'Cascadia Mono'"/>
          <w:i w:val="0"/>
          <w:strike w:val="0"/>
          <w:color w:val="000000"/>
          <w:sz w:val="21"/>
          <w:u w:val="none"/>
          <w:shd w:val="clear" w:color="auto" w:fill="FFFFFE"/>
        </w:rPr>
        <w:t>            },</w:t>
      </w:r>
    </w:p>
    <w:p w14:paraId="0D49C561">
      <w:pPr>
        <w:snapToGrid/>
        <w:spacing w:line="326" w:lineRule="auto"/>
      </w:pPr>
      <w:r>
        <w:rPr>
          <w:rFonts w:ascii="'Cascadia Mono'" w:hAnsi="'Cascadia Mono'" w:cs="'Cascadia Mono'"/>
          <w:i w:val="0"/>
          <w:strike w:val="0"/>
          <w:color w:val="000000"/>
          <w:sz w:val="21"/>
          <w:u w:val="none"/>
          <w:shd w:val="clear" w:color="auto" w:fill="FFFFFE"/>
        </w:rPr>
        <w:t>            {</w:t>
      </w:r>
    </w:p>
    <w:p w14:paraId="2F08A41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"personId"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"efbc0e702fe1f8c6b2d943366b1a2483"</w:t>
      </w:r>
      <w:r>
        <w:rPr>
          <w:rFonts w:ascii="'Cascadia Mono'" w:hAnsi="'Cascadia Mono'" w:cs="'Cascadia Mono'"/>
          <w:i w:val="0"/>
          <w:strike w:val="0"/>
          <w:color w:val="000000"/>
          <w:sz w:val="21"/>
          <w:u w:val="none"/>
          <w:shd w:val="clear" w:color="auto" w:fill="FFFFFE"/>
        </w:rPr>
        <w:t>,</w:t>
      </w:r>
    </w:p>
    <w:p w14:paraId="4AD5FD2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"efbc0e702fe1f8c6b2d9433"</w:t>
      </w:r>
      <w:r>
        <w:rPr>
          <w:rFonts w:ascii="'Cascadia Mono'" w:hAnsi="'Cascadia Mono'" w:cs="'Cascadia Mono'"/>
          <w:i w:val="0"/>
          <w:strike w:val="0"/>
          <w:color w:val="000000"/>
          <w:sz w:val="21"/>
          <w:u w:val="none"/>
          <w:shd w:val="clear" w:color="auto" w:fill="FFFFFE"/>
        </w:rPr>
        <w:t>,</w:t>
      </w:r>
    </w:p>
    <w:p w14:paraId="38E12DD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3C9ABA2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"icNum"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"7382391"</w:t>
      </w:r>
      <w:r>
        <w:rPr>
          <w:rFonts w:ascii="'Cascadia Mono'" w:hAnsi="'Cascadia Mono'" w:cs="'Cascadia Mono'"/>
          <w:i w:val="0"/>
          <w:strike w:val="0"/>
          <w:color w:val="000000"/>
          <w:sz w:val="21"/>
          <w:u w:val="none"/>
          <w:shd w:val="clear" w:color="auto" w:fill="FFFFFE"/>
        </w:rPr>
        <w:t>,</w:t>
      </w:r>
    </w:p>
    <w:p w14:paraId="72204FA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"idNum"</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1CD4132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"passPeriod"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7D17CC1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"startTime"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5FAF2E1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"expireTime"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58A2239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"passkey"</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p>
    <w:p w14:paraId="0873B1CA">
      <w:pPr>
        <w:snapToGrid/>
        <w:spacing w:line="326" w:lineRule="auto"/>
      </w:pPr>
      <w:r>
        <w:rPr>
          <w:rFonts w:ascii="'Cascadia Mono'" w:hAnsi="'Cascadia Mono'" w:cs="'Cascadia Mono'"/>
          <w:i w:val="0"/>
          <w:strike w:val="0"/>
          <w:color w:val="000000"/>
          <w:sz w:val="21"/>
          <w:u w:val="none"/>
          <w:shd w:val="clear" w:color="auto" w:fill="FFFFFE"/>
        </w:rPr>
        <w:t>            }</w:t>
      </w:r>
    </w:p>
    <w:p w14:paraId="69066B6F">
      <w:pPr>
        <w:snapToGrid/>
        <w:spacing w:line="326" w:lineRule="auto"/>
      </w:pPr>
      <w:r>
        <w:rPr>
          <w:rFonts w:ascii="'Cascadia Mono'" w:hAnsi="'Cascadia Mono'" w:cs="'Cascadia Mono'"/>
          <w:i w:val="0"/>
          <w:strike w:val="0"/>
          <w:color w:val="000000"/>
          <w:sz w:val="21"/>
          <w:u w:val="none"/>
          <w:shd w:val="clear" w:color="auto" w:fill="FFFFFE"/>
        </w:rPr>
        <w:t>        ]</w:t>
      </w:r>
    </w:p>
    <w:p w14:paraId="5E74561E">
      <w:pPr>
        <w:snapToGrid/>
        <w:spacing w:line="326" w:lineRule="auto"/>
      </w:pPr>
      <w:r>
        <w:rPr>
          <w:rFonts w:ascii="'Cascadia Mono'" w:hAnsi="'Cascadia Mono'" w:cs="'Cascadia Mono'"/>
          <w:i w:val="0"/>
          <w:strike w:val="0"/>
          <w:color w:val="000000"/>
          <w:sz w:val="21"/>
          <w:u w:val="none"/>
          <w:shd w:val="clear" w:color="auto" w:fill="FFFFFE"/>
        </w:rPr>
        <w:t>    }</w:t>
      </w:r>
    </w:p>
    <w:p w14:paraId="5AE6A3F8">
      <w:pPr>
        <w:snapToGrid/>
        <w:spacing w:line="326" w:lineRule="auto"/>
      </w:pPr>
      <w:r>
        <w:rPr>
          <w:rFonts w:ascii="'Cascadia Mono'" w:hAnsi="'Cascadia Mono'" w:cs="'Cascadia Mono'"/>
          <w:i w:val="0"/>
          <w:strike w:val="0"/>
          <w:color w:val="000000"/>
          <w:sz w:val="21"/>
          <w:u w:val="none"/>
          <w:shd w:val="clear" w:color="auto" w:fill="FFFFFE"/>
        </w:rPr>
        <w:t>}</w:t>
      </w:r>
    </w:p>
    <w:p w14:paraId="74F49A0A">
      <w:pPr>
        <w:snapToGrid w:val="0"/>
        <w:spacing w:before="0" w:after="0" w:line="360" w:lineRule="auto"/>
        <w:ind w:left="0" w:right="0" w:firstLine="480" w:firstLineChars="200"/>
        <w:jc w:val="both"/>
      </w:pPr>
    </w:p>
    <w:p w14:paraId="32834773">
      <w:pPr>
        <w:pStyle w:val="5"/>
        <w:numPr>
          <w:ilvl w:val="2"/>
          <w:numId w:val="1"/>
        </w:numPr>
        <w:snapToGrid w:val="0"/>
        <w:spacing w:before="80" w:after="160" w:line="240" w:lineRule="auto"/>
        <w:jc w:val="both"/>
      </w:pPr>
      <w:bookmarkStart w:id="314" w:name="_Toc30239"/>
      <w:r>
        <w:rPr>
          <w:rFonts w:hint="eastAsia" w:ascii="微软雅黑" w:hAnsi="微软雅黑" w:eastAsia="微软雅黑" w:cs="微软雅黑"/>
          <w:b/>
          <w:i w:val="0"/>
          <w:strike w:val="0"/>
          <w:color w:val="000000"/>
          <w:sz w:val="30"/>
          <w:u w:val="none"/>
        </w:rPr>
        <w:t>人脸特征值提取</w:t>
      </w:r>
      <w:bookmarkEnd w:id="314"/>
    </w:p>
    <w:p w14:paraId="5AAB9A15">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平台向设备发送</w:t>
      </w:r>
      <w:r>
        <w:rPr>
          <w:rFonts w:hint="eastAsia" w:ascii="微软雅黑" w:hAnsi="微软雅黑" w:eastAsia="微软雅黑" w:cs="微软雅黑"/>
          <w:i w:val="0"/>
          <w:strike w:val="0"/>
          <w:color w:val="000000"/>
          <w:sz w:val="24"/>
          <w:u w:val="none"/>
        </w:rPr>
        <w:t>人脸特征值提取请求，设备端返回人脸特征值</w:t>
      </w:r>
      <w:r>
        <w:rPr>
          <w:rFonts w:ascii="微软雅黑" w:hAnsi="微软雅黑" w:eastAsia="微软雅黑" w:cs="微软雅黑"/>
          <w:i w:val="0"/>
          <w:strike w:val="0"/>
          <w:color w:val="000000"/>
          <w:sz w:val="24"/>
          <w:u w:val="none"/>
        </w:rPr>
        <w:t>。</w:t>
      </w:r>
    </w:p>
    <w:p w14:paraId="3D820630">
      <w:pPr>
        <w:snapToGrid w:val="0"/>
        <w:spacing w:before="0" w:after="0" w:line="360" w:lineRule="auto"/>
        <w:ind w:left="0" w:right="0" w:firstLine="480" w:firstLineChars="200"/>
        <w:jc w:val="both"/>
      </w:pPr>
      <w:r>
        <w:rPr>
          <w:rFonts w:ascii="Arial" w:hAnsi="Arial" w:cs="Arial"/>
          <w:i w:val="0"/>
          <w:strike w:val="0"/>
          <w:color w:val="000000"/>
          <w:sz w:val="24"/>
          <w:u w:val="none"/>
        </w:rPr>
        <w:t> </w:t>
      </w:r>
    </w:p>
    <w:p w14:paraId="13AC336A">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请求参数</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795"/>
        <w:gridCol w:w="870"/>
        <w:gridCol w:w="1125"/>
        <w:gridCol w:w="5205"/>
      </w:tblGrid>
      <w:tr w14:paraId="7D71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16" w:space="0"/>
              <w:left w:val="single" w:color="000000" w:sz="16"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37FA7577">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属性</w:t>
            </w:r>
          </w:p>
        </w:tc>
        <w:tc>
          <w:tcPr>
            <w:tcW w:w="79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68245C8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87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7F9CFD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必需</w:t>
            </w:r>
          </w:p>
        </w:tc>
        <w:tc>
          <w:tcPr>
            <w:tcW w:w="112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15B87BC2">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名称</w:t>
            </w:r>
          </w:p>
        </w:tc>
        <w:tc>
          <w:tcPr>
            <w:tcW w:w="5205" w:type="dxa"/>
            <w:tcBorders>
              <w:top w:val="single" w:color="000000" w:sz="16" w:space="0"/>
              <w:left w:val="single" w:color="000000" w:sz="8" w:space="0"/>
              <w:bottom w:val="single" w:color="000000" w:sz="8" w:space="0"/>
              <w:right w:val="single" w:color="000000" w:sz="16" w:space="0"/>
            </w:tcBorders>
            <w:shd w:val="clear" w:color="auto" w:fill="D7D7D7"/>
            <w:tcMar>
              <w:top w:w="0" w:type="dxa"/>
              <w:left w:w="108" w:type="dxa"/>
              <w:bottom w:w="0" w:type="dxa"/>
              <w:right w:w="108" w:type="dxa"/>
            </w:tcMar>
            <w:vAlign w:val="center"/>
          </w:tcPr>
          <w:p w14:paraId="53E2E5C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r>
      <w:tr w14:paraId="7F20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683E0FA1">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cmd</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34101AB">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2CEADA6">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5F385635">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命令</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4C090DA2">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face_feature</w:t>
            </w:r>
          </w:p>
        </w:tc>
      </w:tr>
      <w:tr w14:paraId="6D17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53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44FF11F9">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msg_id</w:t>
            </w:r>
          </w:p>
        </w:tc>
        <w:tc>
          <w:tcPr>
            <w:tcW w:w="79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91C38BD">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string（20）</w:t>
            </w:r>
          </w:p>
        </w:tc>
        <w:tc>
          <w:tcPr>
            <w:tcW w:w="87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C36BEFF">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11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290CE1C">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消息 ID</w:t>
            </w:r>
          </w:p>
        </w:tc>
        <w:tc>
          <w:tcPr>
            <w:tcW w:w="5205"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1A1CDFF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此次请求的唯一标识，20 位长，前 13 位是毫秒时间，后 7 位是字母和数字的随机数</w:t>
            </w:r>
          </w:p>
        </w:tc>
      </w:tr>
      <w:tr w14:paraId="44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3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center"/>
          </w:tcPr>
          <w:p w14:paraId="0594D73F">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face</w:t>
            </w:r>
          </w:p>
        </w:tc>
        <w:tc>
          <w:tcPr>
            <w:tcW w:w="79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3FBEB048">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87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00231760">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112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0099277D">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人脸</w:t>
            </w:r>
          </w:p>
        </w:tc>
        <w:tc>
          <w:tcPr>
            <w:tcW w:w="5205"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center"/>
          </w:tcPr>
          <w:p w14:paraId="6D0668E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人脸图片：url或base64编码</w:t>
            </w:r>
          </w:p>
        </w:tc>
      </w:tr>
    </w:tbl>
    <w:p w14:paraId="5ACD3780">
      <w:pPr>
        <w:snapToGrid w:val="0"/>
        <w:spacing w:before="0" w:after="0" w:line="360" w:lineRule="auto"/>
        <w:ind w:left="0" w:leftChars="0" w:right="0" w:firstLine="0" w:firstLineChars="0"/>
        <w:jc w:val="both"/>
      </w:pPr>
      <w:r>
        <w:rPr>
          <w:rFonts w:ascii="微软雅黑" w:hAnsi="微软雅黑" w:eastAsia="微软雅黑" w:cs="微软雅黑"/>
          <w:i w:val="0"/>
          <w:strike w:val="0"/>
          <w:color w:val="000000"/>
          <w:sz w:val="24"/>
          <w:u w:val="none"/>
        </w:rPr>
        <w:t> </w:t>
      </w:r>
    </w:p>
    <w:p w14:paraId="6B36EEEF">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示例</w:t>
      </w:r>
    </w:p>
    <w:p w14:paraId="415954A6">
      <w:pPr>
        <w:snapToGrid/>
        <w:spacing w:line="326" w:lineRule="auto"/>
      </w:pPr>
      <w:r>
        <w:rPr>
          <w:rFonts w:ascii="'Cascadia Mono'" w:hAnsi="'Cascadia Mono'" w:cs="'Cascadia Mono'"/>
          <w:i w:val="0"/>
          <w:strike w:val="0"/>
          <w:color w:val="000000"/>
          <w:sz w:val="21"/>
          <w:u w:val="none"/>
          <w:shd w:val="clear" w:color="auto" w:fill="FFFFFE"/>
        </w:rPr>
        <w:t>{</w:t>
      </w:r>
    </w:p>
    <w:p w14:paraId="2333FDF5">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"face_feature"</w:t>
      </w:r>
      <w:r>
        <w:rPr>
          <w:rFonts w:ascii="'Cascadia Mono'" w:hAnsi="'Cascadia Mono'" w:cs="'Cascadia Mono'"/>
          <w:i w:val="0"/>
          <w:strike w:val="0"/>
          <w:color w:val="000000"/>
          <w:sz w:val="21"/>
          <w:u w:val="none"/>
          <w:shd w:val="clear" w:color="auto" w:fill="FFFFFE"/>
        </w:rPr>
        <w:t>,</w:t>
      </w:r>
    </w:p>
    <w:p w14:paraId="79DFC88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60C11AC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"featureVersionCode"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"YZ-5.3.217"</w:t>
      </w:r>
      <w:r>
        <w:rPr>
          <w:rFonts w:ascii="'Cascadia Mono'" w:hAnsi="'Cascadia Mono'" w:cs="'Cascadia Mono'"/>
          <w:i w:val="0"/>
          <w:strike w:val="0"/>
          <w:color w:val="000000"/>
          <w:sz w:val="21"/>
          <w:u w:val="none"/>
          <w:shd w:val="clear" w:color="auto" w:fill="FFFFFE"/>
        </w:rPr>
        <w:t>,</w:t>
      </w:r>
    </w:p>
    <w:p w14:paraId="5017EE2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"face"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"https://aaa.bbb.com/f001.jpg"</w:t>
      </w:r>
    </w:p>
    <w:p w14:paraId="60A972D5">
      <w:pPr>
        <w:snapToGrid/>
        <w:spacing w:line="326" w:lineRule="auto"/>
      </w:pPr>
      <w:r>
        <w:rPr>
          <w:rFonts w:ascii="'Cascadia Mono'" w:hAnsi="'Cascadia Mono'" w:cs="'Cascadia Mono'"/>
          <w:i w:val="0"/>
          <w:strike w:val="0"/>
          <w:color w:val="000000"/>
          <w:sz w:val="21"/>
          <w:u w:val="none"/>
          <w:shd w:val="clear" w:color="auto" w:fill="FFFFFE"/>
        </w:rPr>
        <w:t>}</w:t>
      </w:r>
    </w:p>
    <w:p w14:paraId="5A03FC99">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 xml:space="preserve">应答消息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825"/>
        <w:gridCol w:w="660"/>
        <w:gridCol w:w="2340"/>
        <w:gridCol w:w="4350"/>
      </w:tblGrid>
      <w:tr w14:paraId="7BDD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16" w:space="0"/>
              <w:left w:val="single" w:color="000000" w:sz="16"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63494D4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属性</w:t>
            </w:r>
          </w:p>
        </w:tc>
        <w:tc>
          <w:tcPr>
            <w:tcW w:w="825"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7A43D86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66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27FBD99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必需</w:t>
            </w:r>
          </w:p>
        </w:tc>
        <w:tc>
          <w:tcPr>
            <w:tcW w:w="2340" w:type="dxa"/>
            <w:tcBorders>
              <w:top w:val="single" w:color="000000" w:sz="16" w:space="0"/>
              <w:left w:val="single" w:color="000000" w:sz="8" w:space="0"/>
              <w:bottom w:val="single" w:color="000000" w:sz="8" w:space="0"/>
              <w:right w:val="single" w:color="000000" w:sz="8" w:space="0"/>
            </w:tcBorders>
            <w:shd w:val="clear" w:color="auto" w:fill="D7D7D7"/>
            <w:tcMar>
              <w:top w:w="0" w:type="dxa"/>
              <w:left w:w="108" w:type="dxa"/>
              <w:bottom w:w="0" w:type="dxa"/>
              <w:right w:w="108" w:type="dxa"/>
            </w:tcMar>
            <w:vAlign w:val="center"/>
          </w:tcPr>
          <w:p w14:paraId="6CFA07C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名称</w:t>
            </w:r>
          </w:p>
        </w:tc>
        <w:tc>
          <w:tcPr>
            <w:tcW w:w="4350" w:type="dxa"/>
            <w:tcBorders>
              <w:top w:val="single" w:color="000000" w:sz="16" w:space="0"/>
              <w:left w:val="single" w:color="000000" w:sz="8" w:space="0"/>
              <w:bottom w:val="single" w:color="000000" w:sz="8" w:space="0"/>
              <w:right w:val="single" w:color="000000" w:sz="16" w:space="0"/>
            </w:tcBorders>
            <w:shd w:val="clear" w:color="auto" w:fill="D7D7D7"/>
            <w:tcMar>
              <w:top w:w="0" w:type="dxa"/>
              <w:left w:w="108" w:type="dxa"/>
              <w:bottom w:w="0" w:type="dxa"/>
              <w:right w:w="108" w:type="dxa"/>
            </w:tcMar>
            <w:vAlign w:val="center"/>
          </w:tcPr>
          <w:p w14:paraId="1AFD09D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r>
      <w:tr w14:paraId="0FBF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62954CAF">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cmd</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ADD41A7">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6A1F7443">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785EAF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命令</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73ECAE8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face_feature_rsp</w:t>
            </w:r>
          </w:p>
        </w:tc>
      </w:tr>
      <w:tr w14:paraId="2325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04BE57EC">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status</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1844A532">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BDF84D3">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2C0882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应答状态。“ok”表示正常，其它则表示出错</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5D7EDB3F">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 ok：成功</w:t>
            </w:r>
          </w:p>
          <w:p w14:paraId="685C1908">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face_not_found：未找到人脸</w:t>
            </w:r>
          </w:p>
          <w:p w14:paraId="1E465AE7">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pic_unqualified：图片不合格</w:t>
            </w:r>
          </w:p>
          <w:p w14:paraId="000BD7F0">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fail：特征提取失败</w:t>
            </w:r>
          </w:p>
        </w:tc>
      </w:tr>
      <w:tr w14:paraId="6876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53E8B019">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msg_id</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76AC8DB3">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0528E1C8">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E37B764">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消息 ID</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3C143336">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与请求时的消息 ID 一致，用于标识该应答对应哪一个请求</w:t>
            </w:r>
          </w:p>
        </w:tc>
      </w:tr>
      <w:tr w14:paraId="04E4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8" w:space="0"/>
              <w:right w:val="single" w:color="000000" w:sz="8" w:space="0"/>
            </w:tcBorders>
            <w:tcMar>
              <w:top w:w="0" w:type="dxa"/>
              <w:left w:w="108" w:type="dxa"/>
              <w:bottom w:w="0" w:type="dxa"/>
              <w:right w:w="108" w:type="dxa"/>
            </w:tcMar>
            <w:vAlign w:val="center"/>
          </w:tcPr>
          <w:p w14:paraId="70F93479">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featureVersionCode</w:t>
            </w:r>
          </w:p>
        </w:tc>
        <w:tc>
          <w:tcPr>
            <w:tcW w:w="82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364CFCA7">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262E2B57">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23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14:paraId="4B2C72EE">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特征版本代码</w:t>
            </w:r>
          </w:p>
        </w:tc>
        <w:tc>
          <w:tcPr>
            <w:tcW w:w="4350" w:type="dxa"/>
            <w:tcBorders>
              <w:top w:val="single" w:color="000000" w:sz="8" w:space="0"/>
              <w:left w:val="single" w:color="000000" w:sz="8" w:space="0"/>
              <w:bottom w:val="single" w:color="000000" w:sz="8" w:space="0"/>
              <w:right w:val="single" w:color="000000" w:sz="16" w:space="0"/>
            </w:tcBorders>
            <w:tcMar>
              <w:top w:w="0" w:type="dxa"/>
              <w:left w:w="108" w:type="dxa"/>
              <w:bottom w:w="0" w:type="dxa"/>
              <w:right w:w="108" w:type="dxa"/>
            </w:tcMar>
            <w:vAlign w:val="center"/>
          </w:tcPr>
          <w:p w14:paraId="5AEC579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 </w:t>
            </w:r>
          </w:p>
        </w:tc>
      </w:tr>
      <w:tr w14:paraId="0B4F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350" w:type="dxa"/>
            <w:tcBorders>
              <w:top w:val="single" w:color="000000" w:sz="8" w:space="0"/>
              <w:left w:val="single" w:color="000000" w:sz="16" w:space="0"/>
              <w:bottom w:val="single" w:color="000000" w:sz="16" w:space="0"/>
              <w:right w:val="single" w:color="000000" w:sz="8" w:space="0"/>
            </w:tcBorders>
            <w:tcMar>
              <w:top w:w="0" w:type="dxa"/>
              <w:left w:w="108" w:type="dxa"/>
              <w:bottom w:w="0" w:type="dxa"/>
              <w:right w:w="108" w:type="dxa"/>
            </w:tcMar>
            <w:vAlign w:val="top"/>
          </w:tcPr>
          <w:p w14:paraId="4240D8B0">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feature</w:t>
            </w:r>
          </w:p>
        </w:tc>
        <w:tc>
          <w:tcPr>
            <w:tcW w:w="825"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top"/>
          </w:tcPr>
          <w:p w14:paraId="732FFAED">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string</w:t>
            </w:r>
          </w:p>
        </w:tc>
        <w:tc>
          <w:tcPr>
            <w:tcW w:w="66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2B76FA85">
            <w:pPr>
              <w:snapToGrid w:val="0"/>
              <w:spacing w:before="40" w:after="40" w:line="240" w:lineRule="auto"/>
              <w:ind w:firstLine="0" w:firstLineChars="0"/>
              <w:jc w:val="center"/>
              <w:rPr>
                <w:rFonts w:ascii="Arial" w:hAnsi="Arial" w:cs="Arial"/>
                <w:i w:val="0"/>
                <w:strike w:val="0"/>
                <w:color w:val="000000"/>
                <w:spacing w:val="0"/>
                <w:sz w:val="21"/>
                <w:u w:val="none"/>
              </w:rPr>
            </w:pPr>
            <w:r>
              <w:rPr>
                <w:rFonts w:ascii="Arial" w:hAnsi="Arial" w:cs="Arial"/>
                <w:i w:val="0"/>
                <w:strike w:val="0"/>
                <w:color w:val="000000"/>
                <w:spacing w:val="0"/>
                <w:sz w:val="21"/>
                <w:u w:val="none"/>
              </w:rPr>
              <w:t>是</w:t>
            </w:r>
          </w:p>
        </w:tc>
        <w:tc>
          <w:tcPr>
            <w:tcW w:w="2340" w:type="dxa"/>
            <w:tcBorders>
              <w:top w:val="single" w:color="000000" w:sz="8" w:space="0"/>
              <w:left w:val="single" w:color="000000" w:sz="8" w:space="0"/>
              <w:bottom w:val="single" w:color="000000" w:sz="16" w:space="0"/>
              <w:right w:val="single" w:color="000000" w:sz="8" w:space="0"/>
            </w:tcBorders>
            <w:tcMar>
              <w:top w:w="0" w:type="dxa"/>
              <w:left w:w="108" w:type="dxa"/>
              <w:bottom w:w="0" w:type="dxa"/>
              <w:right w:w="108" w:type="dxa"/>
            </w:tcMar>
            <w:vAlign w:val="center"/>
          </w:tcPr>
          <w:p w14:paraId="5D9D06FD">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人脸特征值</w:t>
            </w:r>
          </w:p>
        </w:tc>
        <w:tc>
          <w:tcPr>
            <w:tcW w:w="4350" w:type="dxa"/>
            <w:tcBorders>
              <w:top w:val="single" w:color="000000" w:sz="8" w:space="0"/>
              <w:left w:val="single" w:color="000000" w:sz="8" w:space="0"/>
              <w:bottom w:val="single" w:color="000000" w:sz="16" w:space="0"/>
              <w:right w:val="single" w:color="000000" w:sz="16" w:space="0"/>
            </w:tcBorders>
            <w:tcMar>
              <w:top w:w="0" w:type="dxa"/>
              <w:left w:w="108" w:type="dxa"/>
              <w:bottom w:w="0" w:type="dxa"/>
              <w:right w:w="108" w:type="dxa"/>
            </w:tcMar>
            <w:vAlign w:val="top"/>
          </w:tcPr>
          <w:p w14:paraId="7DDBEE99">
            <w:pPr>
              <w:snapToGrid w:val="0"/>
              <w:spacing w:before="40" w:after="40" w:line="240" w:lineRule="auto"/>
              <w:ind w:firstLine="0" w:firstLineChars="0"/>
              <w:jc w:val="both"/>
              <w:rPr>
                <w:rFonts w:ascii="Arial" w:hAnsi="Arial" w:cs="Arial"/>
                <w:i w:val="0"/>
                <w:strike w:val="0"/>
                <w:color w:val="000000"/>
                <w:spacing w:val="0"/>
                <w:sz w:val="21"/>
                <w:u w:val="none"/>
              </w:rPr>
            </w:pPr>
            <w:r>
              <w:rPr>
                <w:rFonts w:ascii="Arial" w:hAnsi="Arial" w:cs="Arial"/>
                <w:i w:val="0"/>
                <w:strike w:val="0"/>
                <w:color w:val="000000"/>
                <w:spacing w:val="0"/>
                <w:sz w:val="21"/>
                <w:u w:val="none"/>
              </w:rPr>
              <w:t>base64编码</w:t>
            </w:r>
          </w:p>
        </w:tc>
      </w:tr>
    </w:tbl>
    <w:p w14:paraId="482A73EB">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示例：</w:t>
      </w:r>
    </w:p>
    <w:p w14:paraId="51A9F3B8">
      <w:pPr>
        <w:snapToGrid/>
        <w:spacing w:line="326" w:lineRule="auto"/>
      </w:pPr>
      <w:r>
        <w:rPr>
          <w:rFonts w:ascii="'Cascadia Mono'" w:hAnsi="'Cascadia Mono'" w:cs="'Cascadia Mono'"/>
          <w:i w:val="0"/>
          <w:strike w:val="0"/>
          <w:color w:val="000000"/>
          <w:sz w:val="21"/>
          <w:u w:val="none"/>
          <w:shd w:val="clear" w:color="auto" w:fill="FFFFFE"/>
        </w:rPr>
        <w:t>{</w:t>
      </w:r>
    </w:p>
    <w:p w14:paraId="5DA155C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"face_feature_rsp"</w:t>
      </w:r>
      <w:r>
        <w:rPr>
          <w:rFonts w:ascii="'Cascadia Mono'" w:hAnsi="'Cascadia Mono'" w:cs="'Cascadia Mono'"/>
          <w:i w:val="0"/>
          <w:strike w:val="0"/>
          <w:color w:val="000000"/>
          <w:sz w:val="21"/>
          <w:u w:val="none"/>
          <w:shd w:val="clear" w:color="auto" w:fill="FFFFFE"/>
        </w:rPr>
        <w:t>,</w:t>
      </w:r>
    </w:p>
    <w:p w14:paraId="54DB16AB">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73EB302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41FF55B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"featureVersionCode"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"YZ-5.3.217"</w:t>
      </w:r>
      <w:r>
        <w:rPr>
          <w:rFonts w:ascii="'Cascadia Mono'" w:hAnsi="'Cascadia Mono'" w:cs="'Cascadia Mono'"/>
          <w:i w:val="0"/>
          <w:strike w:val="0"/>
          <w:color w:val="000000"/>
          <w:sz w:val="21"/>
          <w:u w:val="none"/>
          <w:shd w:val="clear" w:color="auto" w:fill="FFFFFE"/>
        </w:rPr>
        <w:t>,</w:t>
      </w:r>
    </w:p>
    <w:p w14:paraId="1DF83450">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"feature"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"QUJDREVGR0hJSktMejAxMjM0NTY3ODk="</w:t>
      </w:r>
    </w:p>
    <w:p w14:paraId="4219AD41">
      <w:pPr>
        <w:snapToGrid/>
        <w:spacing w:line="326" w:lineRule="auto"/>
      </w:pPr>
      <w:r>
        <w:rPr>
          <w:rFonts w:ascii="'Cascadia Mono'" w:hAnsi="'Cascadia Mono'" w:cs="'Cascadia Mono'"/>
          <w:i w:val="0"/>
          <w:strike w:val="0"/>
          <w:color w:val="000000"/>
          <w:sz w:val="21"/>
          <w:u w:val="none"/>
          <w:shd w:val="clear" w:color="auto" w:fill="FFFFFE"/>
        </w:rPr>
        <w:t>}</w:t>
      </w:r>
    </w:p>
    <w:p w14:paraId="564A8BC2">
      <w:pPr>
        <w:pBdr>
          <w:bottom w:val="none" w:color="auto" w:sz="0" w:space="0"/>
        </w:pBdr>
        <w:snapToGrid w:val="0"/>
        <w:spacing w:before="0" w:after="0" w:line="360" w:lineRule="auto"/>
        <w:ind w:left="0" w:right="0" w:firstLine="480" w:firstLineChars="200"/>
        <w:jc w:val="both"/>
      </w:pPr>
    </w:p>
    <w:p w14:paraId="5B701C30">
      <w:pPr>
        <w:pStyle w:val="5"/>
        <w:numPr>
          <w:ilvl w:val="2"/>
          <w:numId w:val="1"/>
        </w:numPr>
        <w:tabs>
          <w:tab w:val="left" w:pos="0"/>
        </w:tabs>
        <w:rPr>
          <w:rFonts w:hint="eastAsia"/>
        </w:rPr>
      </w:pPr>
      <w:bookmarkStart w:id="315" w:name="_Toc17567"/>
      <w:bookmarkStart w:id="316" w:name="_Toc14500"/>
      <w:bookmarkStart w:id="317" w:name="_Toc7xhqlu"/>
      <w:bookmarkStart w:id="318" w:name="_Toce60msv"/>
      <w:r>
        <w:rPr>
          <w:rFonts w:hint="eastAsia"/>
        </w:rPr>
        <w:t>屏幕回显</w:t>
      </w:r>
      <w:bookmarkEnd w:id="315"/>
    </w:p>
    <w:p w14:paraId="1742795D">
      <w:pPr>
        <w:bidi w:val="0"/>
        <w:ind w:left="0"/>
        <w:rPr>
          <w:rFonts w:hint="eastAsia"/>
        </w:rPr>
      </w:pPr>
      <w:r>
        <w:rPr>
          <w:rFonts w:hint="eastAsia"/>
        </w:rPr>
        <w:t>本协议针对人脸、IC卡门禁等设备有效。</w:t>
      </w:r>
    </w:p>
    <w:p w14:paraId="24F50A65">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370"/>
        <w:gridCol w:w="1211"/>
        <w:gridCol w:w="836"/>
        <w:gridCol w:w="1600"/>
        <w:gridCol w:w="4544"/>
      </w:tblGrid>
      <w:tr w14:paraId="44AA59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370" w:type="dxa"/>
            <w:shd w:val="clear" w:color="auto" w:fill="D7D7D7" w:themeFill="background1" w:themeFillShade="D8"/>
            <w:noWrap w:val="0"/>
            <w:vAlign w:val="center"/>
          </w:tcPr>
          <w:p w14:paraId="28C05F39">
            <w:pPr>
              <w:pStyle w:val="29"/>
              <w:bidi w:val="0"/>
              <w:jc w:val="center"/>
              <w:rPr>
                <w:rFonts w:hint="eastAsia"/>
              </w:rPr>
            </w:pPr>
            <w:r>
              <w:rPr>
                <w:rFonts w:hint="eastAsia"/>
              </w:rPr>
              <w:t>属性</w:t>
            </w:r>
          </w:p>
        </w:tc>
        <w:tc>
          <w:tcPr>
            <w:tcW w:w="1211" w:type="dxa"/>
            <w:shd w:val="clear" w:color="auto" w:fill="D7D7D7" w:themeFill="background1" w:themeFillShade="D8"/>
            <w:noWrap w:val="0"/>
            <w:vAlign w:val="center"/>
          </w:tcPr>
          <w:p w14:paraId="27F98666">
            <w:pPr>
              <w:pStyle w:val="29"/>
              <w:bidi w:val="0"/>
              <w:jc w:val="center"/>
              <w:rPr>
                <w:rFonts w:hint="eastAsia"/>
              </w:rPr>
            </w:pPr>
            <w:r>
              <w:rPr>
                <w:rFonts w:hint="eastAsia"/>
              </w:rPr>
              <w:t>类型</w:t>
            </w:r>
          </w:p>
        </w:tc>
        <w:tc>
          <w:tcPr>
            <w:tcW w:w="836" w:type="dxa"/>
            <w:shd w:val="clear" w:color="auto" w:fill="D7D7D7" w:themeFill="background1" w:themeFillShade="D8"/>
            <w:noWrap w:val="0"/>
            <w:vAlign w:val="center"/>
          </w:tcPr>
          <w:p w14:paraId="718526AD">
            <w:pPr>
              <w:pStyle w:val="29"/>
              <w:bidi w:val="0"/>
              <w:jc w:val="center"/>
            </w:pPr>
            <w:r>
              <w:rPr>
                <w:rFonts w:hint="eastAsia"/>
              </w:rPr>
              <w:t>必需</w:t>
            </w:r>
          </w:p>
        </w:tc>
        <w:tc>
          <w:tcPr>
            <w:tcW w:w="1600" w:type="dxa"/>
            <w:shd w:val="clear" w:color="auto" w:fill="D7D7D7" w:themeFill="background1" w:themeFillShade="D8"/>
            <w:noWrap w:val="0"/>
            <w:vAlign w:val="center"/>
          </w:tcPr>
          <w:p w14:paraId="62BC707B">
            <w:pPr>
              <w:pStyle w:val="29"/>
              <w:bidi w:val="0"/>
              <w:jc w:val="center"/>
              <w:rPr>
                <w:rFonts w:hint="eastAsia"/>
              </w:rPr>
            </w:pPr>
            <w:r>
              <w:rPr>
                <w:rFonts w:hint="eastAsia"/>
              </w:rPr>
              <w:t>名称</w:t>
            </w:r>
          </w:p>
        </w:tc>
        <w:tc>
          <w:tcPr>
            <w:tcW w:w="4544" w:type="dxa"/>
            <w:shd w:val="clear" w:color="auto" w:fill="D7D7D7" w:themeFill="background1" w:themeFillShade="D8"/>
            <w:noWrap w:val="0"/>
            <w:vAlign w:val="center"/>
          </w:tcPr>
          <w:p w14:paraId="59038891">
            <w:pPr>
              <w:pStyle w:val="29"/>
              <w:bidi w:val="0"/>
              <w:jc w:val="center"/>
              <w:rPr>
                <w:rFonts w:hint="eastAsia"/>
              </w:rPr>
            </w:pPr>
            <w:r>
              <w:rPr>
                <w:rFonts w:hint="eastAsia"/>
              </w:rPr>
              <w:t>说明</w:t>
            </w:r>
          </w:p>
        </w:tc>
      </w:tr>
      <w:tr w14:paraId="235BB4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70" w:type="dxa"/>
            <w:noWrap w:val="0"/>
            <w:vAlign w:val="center"/>
          </w:tcPr>
          <w:p w14:paraId="4F5D063E">
            <w:pPr>
              <w:pStyle w:val="29"/>
              <w:bidi w:val="0"/>
              <w:jc w:val="center"/>
              <w:rPr>
                <w:rFonts w:hint="eastAsia"/>
              </w:rPr>
            </w:pPr>
            <w:r>
              <w:t>cmd</w:t>
            </w:r>
          </w:p>
        </w:tc>
        <w:tc>
          <w:tcPr>
            <w:tcW w:w="1211" w:type="dxa"/>
            <w:noWrap w:val="0"/>
            <w:vAlign w:val="center"/>
          </w:tcPr>
          <w:p w14:paraId="6DC33A19">
            <w:pPr>
              <w:pStyle w:val="29"/>
              <w:bidi w:val="0"/>
              <w:jc w:val="center"/>
            </w:pPr>
            <w:r>
              <w:t>string</w:t>
            </w:r>
          </w:p>
        </w:tc>
        <w:tc>
          <w:tcPr>
            <w:tcW w:w="836" w:type="dxa"/>
            <w:noWrap w:val="0"/>
            <w:vAlign w:val="center"/>
          </w:tcPr>
          <w:p w14:paraId="7140E54A">
            <w:pPr>
              <w:pStyle w:val="29"/>
              <w:bidi w:val="0"/>
              <w:jc w:val="center"/>
              <w:rPr>
                <w:rFonts w:hint="eastAsia"/>
              </w:rPr>
            </w:pPr>
            <w:r>
              <w:t>是</w:t>
            </w:r>
          </w:p>
        </w:tc>
        <w:tc>
          <w:tcPr>
            <w:tcW w:w="1600" w:type="dxa"/>
            <w:noWrap w:val="0"/>
            <w:vAlign w:val="center"/>
          </w:tcPr>
          <w:p w14:paraId="551664E5">
            <w:pPr>
              <w:pStyle w:val="29"/>
              <w:bidi w:val="0"/>
              <w:jc w:val="center"/>
            </w:pPr>
            <w:r>
              <w:t>命令</w:t>
            </w:r>
          </w:p>
        </w:tc>
        <w:tc>
          <w:tcPr>
            <w:tcW w:w="4544" w:type="dxa"/>
            <w:noWrap w:val="0"/>
            <w:vAlign w:val="center"/>
          </w:tcPr>
          <w:p w14:paraId="7521972F">
            <w:pPr>
              <w:pStyle w:val="29"/>
              <w:bidi w:val="0"/>
              <w:jc w:val="both"/>
            </w:pPr>
            <w:r>
              <w:rPr>
                <w:rFonts w:hint="eastAsia"/>
                <w:i w:val="0"/>
                <w:strike w:val="0"/>
                <w:spacing w:val="0"/>
                <w:u w:val="none"/>
              </w:rPr>
              <w:t>screen_</w:t>
            </w:r>
            <w:r>
              <w:rPr>
                <w:i w:val="0"/>
                <w:strike w:val="0"/>
                <w:spacing w:val="0"/>
                <w:u w:val="none"/>
              </w:rPr>
              <w:t>display_content</w:t>
            </w:r>
          </w:p>
        </w:tc>
      </w:tr>
      <w:tr w14:paraId="3E60FC0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70" w:type="dxa"/>
            <w:noWrap w:val="0"/>
            <w:vAlign w:val="center"/>
          </w:tcPr>
          <w:p w14:paraId="70E0BF12">
            <w:pPr>
              <w:pStyle w:val="29"/>
              <w:bidi w:val="0"/>
              <w:jc w:val="center"/>
              <w:rPr>
                <w:rFonts w:hint="eastAsia"/>
              </w:rPr>
            </w:pPr>
            <w:r>
              <w:t>msg_id</w:t>
            </w:r>
          </w:p>
        </w:tc>
        <w:tc>
          <w:tcPr>
            <w:tcW w:w="1211" w:type="dxa"/>
            <w:noWrap w:val="0"/>
            <w:vAlign w:val="center"/>
          </w:tcPr>
          <w:p w14:paraId="538F4BBD">
            <w:pPr>
              <w:pStyle w:val="29"/>
              <w:bidi w:val="0"/>
              <w:jc w:val="center"/>
              <w:rPr>
                <w:rFonts w:hint="eastAsia"/>
              </w:rPr>
            </w:pPr>
            <w:r>
              <w:t>string</w:t>
            </w:r>
            <w:r>
              <w:rPr>
                <w:rFonts w:hint="eastAsia"/>
              </w:rPr>
              <w:t>（20）</w:t>
            </w:r>
          </w:p>
        </w:tc>
        <w:tc>
          <w:tcPr>
            <w:tcW w:w="836" w:type="dxa"/>
            <w:noWrap w:val="0"/>
            <w:vAlign w:val="center"/>
          </w:tcPr>
          <w:p w14:paraId="6CDF8853">
            <w:pPr>
              <w:pStyle w:val="29"/>
              <w:bidi w:val="0"/>
              <w:jc w:val="center"/>
              <w:rPr>
                <w:rFonts w:hint="eastAsia"/>
              </w:rPr>
            </w:pPr>
            <w:r>
              <w:t>是</w:t>
            </w:r>
          </w:p>
        </w:tc>
        <w:tc>
          <w:tcPr>
            <w:tcW w:w="1600" w:type="dxa"/>
            <w:noWrap w:val="0"/>
            <w:vAlign w:val="center"/>
          </w:tcPr>
          <w:p w14:paraId="64DF0687">
            <w:pPr>
              <w:pStyle w:val="29"/>
              <w:bidi w:val="0"/>
              <w:jc w:val="center"/>
              <w:rPr>
                <w:rFonts w:hint="eastAsia"/>
              </w:rPr>
            </w:pPr>
            <w:r>
              <w:t>消息 ID</w:t>
            </w:r>
          </w:p>
        </w:tc>
        <w:tc>
          <w:tcPr>
            <w:tcW w:w="4544" w:type="dxa"/>
            <w:noWrap w:val="0"/>
            <w:vAlign w:val="center"/>
          </w:tcPr>
          <w:p w14:paraId="5FD58323">
            <w:pPr>
              <w:pStyle w:val="29"/>
              <w:bidi w:val="0"/>
              <w:jc w:val="both"/>
              <w:rPr>
                <w:rFonts w:hint="eastAsia"/>
              </w:rPr>
            </w:pPr>
            <w:r>
              <w:t>此次请求的唯一标识，20 位长，前 13 位是毫秒时间，后 7 位是字母和数字的随机数</w:t>
            </w:r>
          </w:p>
        </w:tc>
      </w:tr>
      <w:tr w14:paraId="2C1A87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70" w:type="dxa"/>
            <w:noWrap w:val="0"/>
            <w:vAlign w:val="center"/>
          </w:tcPr>
          <w:p w14:paraId="30E4417F">
            <w:pPr>
              <w:pStyle w:val="29"/>
              <w:bidi w:val="0"/>
              <w:jc w:val="center"/>
            </w:pPr>
            <w:r>
              <w:rPr>
                <w:rFonts w:hint="eastAsia"/>
              </w:rPr>
              <w:t>showKeep</w:t>
            </w:r>
          </w:p>
        </w:tc>
        <w:tc>
          <w:tcPr>
            <w:tcW w:w="1211" w:type="dxa"/>
            <w:noWrap w:val="0"/>
            <w:vAlign w:val="center"/>
          </w:tcPr>
          <w:p w14:paraId="4F847B0C">
            <w:pPr>
              <w:pStyle w:val="29"/>
              <w:bidi w:val="0"/>
              <w:jc w:val="center"/>
            </w:pPr>
            <w:r>
              <w:rPr>
                <w:rFonts w:hint="eastAsia"/>
              </w:rPr>
              <w:t>int</w:t>
            </w:r>
          </w:p>
        </w:tc>
        <w:tc>
          <w:tcPr>
            <w:tcW w:w="836" w:type="dxa"/>
            <w:noWrap w:val="0"/>
            <w:vAlign w:val="center"/>
          </w:tcPr>
          <w:p w14:paraId="19F12B76">
            <w:pPr>
              <w:pStyle w:val="29"/>
              <w:bidi w:val="0"/>
              <w:jc w:val="center"/>
            </w:pPr>
            <w:r>
              <w:rPr>
                <w:rFonts w:hint="eastAsia"/>
              </w:rPr>
              <w:t>是</w:t>
            </w:r>
          </w:p>
        </w:tc>
        <w:tc>
          <w:tcPr>
            <w:tcW w:w="1600" w:type="dxa"/>
            <w:noWrap w:val="0"/>
            <w:vAlign w:val="center"/>
          </w:tcPr>
          <w:p w14:paraId="2994DB8F">
            <w:pPr>
              <w:pStyle w:val="29"/>
              <w:bidi w:val="0"/>
              <w:jc w:val="center"/>
            </w:pPr>
            <w:r>
              <w:rPr>
                <w:rFonts w:hint="eastAsia"/>
              </w:rPr>
              <w:t>显示持续时间</w:t>
            </w:r>
          </w:p>
        </w:tc>
        <w:tc>
          <w:tcPr>
            <w:tcW w:w="4544" w:type="dxa"/>
            <w:noWrap w:val="0"/>
            <w:vAlign w:val="center"/>
          </w:tcPr>
          <w:p w14:paraId="79CE95C5">
            <w:pPr>
              <w:pStyle w:val="29"/>
              <w:pBdr>
                <w:bottom w:val="none" w:color="auto" w:sz="0" w:space="0"/>
              </w:pBdr>
              <w:bidi w:val="0"/>
              <w:jc w:val="center"/>
            </w:pPr>
            <w:r>
              <w:rPr>
                <w:rFonts w:hint="eastAsia"/>
              </w:rPr>
              <w:t>没有新内容更新的情况下显示持续时间 单位秒</w:t>
            </w:r>
          </w:p>
        </w:tc>
      </w:tr>
      <w:tr w14:paraId="34EAC6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70" w:type="dxa"/>
            <w:noWrap w:val="0"/>
            <w:vAlign w:val="center"/>
          </w:tcPr>
          <w:p w14:paraId="7D6D0C07">
            <w:pPr>
              <w:pStyle w:val="29"/>
              <w:bidi w:val="0"/>
              <w:jc w:val="center"/>
            </w:pPr>
            <w:r>
              <w:rPr>
                <w:rFonts w:hint="eastAsia"/>
              </w:rPr>
              <w:t>oneLine</w:t>
            </w:r>
          </w:p>
        </w:tc>
        <w:tc>
          <w:tcPr>
            <w:tcW w:w="1211" w:type="dxa"/>
            <w:noWrap w:val="0"/>
            <w:vAlign w:val="center"/>
          </w:tcPr>
          <w:p w14:paraId="6591CD63">
            <w:pPr>
              <w:pStyle w:val="29"/>
              <w:bidi w:val="0"/>
              <w:jc w:val="center"/>
            </w:pPr>
            <w:r>
              <w:t>string</w:t>
            </w:r>
          </w:p>
        </w:tc>
        <w:tc>
          <w:tcPr>
            <w:tcW w:w="836" w:type="dxa"/>
            <w:noWrap w:val="0"/>
            <w:vAlign w:val="center"/>
          </w:tcPr>
          <w:p w14:paraId="5040E489">
            <w:pPr>
              <w:pStyle w:val="29"/>
              <w:bidi w:val="0"/>
              <w:jc w:val="center"/>
            </w:pPr>
            <w:r>
              <w:rPr>
                <w:rFonts w:hint="eastAsia"/>
              </w:rPr>
              <w:t>否</w:t>
            </w:r>
          </w:p>
        </w:tc>
        <w:tc>
          <w:tcPr>
            <w:tcW w:w="1600" w:type="dxa"/>
            <w:noWrap w:val="0"/>
            <w:vAlign w:val="center"/>
          </w:tcPr>
          <w:p w14:paraId="43481F8A">
            <w:pPr>
              <w:pStyle w:val="29"/>
              <w:bidi w:val="0"/>
              <w:jc w:val="center"/>
            </w:pPr>
            <w:r>
              <w:rPr>
                <w:rFonts w:hint="eastAsia"/>
              </w:rPr>
              <w:t>第1行显示</w:t>
            </w:r>
          </w:p>
        </w:tc>
        <w:tc>
          <w:tcPr>
            <w:tcW w:w="4544" w:type="dxa"/>
            <w:noWrap w:val="0"/>
            <w:vAlign w:val="center"/>
          </w:tcPr>
          <w:p w14:paraId="012C9BB1">
            <w:pPr>
              <w:pStyle w:val="29"/>
              <w:pBdr>
                <w:bottom w:val="none" w:color="auto" w:sz="0" w:space="0"/>
              </w:pBdr>
              <w:bidi w:val="0"/>
              <w:jc w:val="center"/>
            </w:pPr>
            <w:r>
              <w:rPr>
                <w:rFonts w:hint="eastAsia"/>
              </w:rPr>
              <w:t>第1行显示内容</w:t>
            </w:r>
          </w:p>
        </w:tc>
      </w:tr>
      <w:tr w14:paraId="680394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370" w:type="dxa"/>
            <w:noWrap w:val="0"/>
            <w:vAlign w:val="center"/>
          </w:tcPr>
          <w:p w14:paraId="50C9BFE9">
            <w:pPr>
              <w:pStyle w:val="29"/>
              <w:bidi w:val="0"/>
              <w:jc w:val="center"/>
            </w:pPr>
            <w:r>
              <w:rPr>
                <w:rFonts w:hint="eastAsia"/>
              </w:rPr>
              <w:t>twoLine</w:t>
            </w:r>
          </w:p>
        </w:tc>
        <w:tc>
          <w:tcPr>
            <w:tcW w:w="1211" w:type="dxa"/>
            <w:noWrap w:val="0"/>
            <w:vAlign w:val="center"/>
          </w:tcPr>
          <w:p w14:paraId="182807F4">
            <w:pPr>
              <w:pStyle w:val="29"/>
              <w:bidi w:val="0"/>
              <w:jc w:val="center"/>
            </w:pPr>
            <w:r>
              <w:t>string</w:t>
            </w:r>
          </w:p>
        </w:tc>
        <w:tc>
          <w:tcPr>
            <w:tcW w:w="836" w:type="dxa"/>
            <w:noWrap w:val="0"/>
            <w:vAlign w:val="center"/>
          </w:tcPr>
          <w:p w14:paraId="7DFFB244">
            <w:pPr>
              <w:pStyle w:val="29"/>
              <w:bidi w:val="0"/>
              <w:jc w:val="center"/>
            </w:pPr>
            <w:r>
              <w:rPr>
                <w:rFonts w:hint="eastAsia"/>
              </w:rPr>
              <w:t>否</w:t>
            </w:r>
          </w:p>
        </w:tc>
        <w:tc>
          <w:tcPr>
            <w:tcW w:w="1600" w:type="dxa"/>
            <w:noWrap w:val="0"/>
            <w:vAlign w:val="center"/>
          </w:tcPr>
          <w:p w14:paraId="23ED76FF">
            <w:pPr>
              <w:pStyle w:val="29"/>
              <w:pBdr>
                <w:bottom w:val="none" w:color="auto" w:sz="0" w:space="0"/>
              </w:pBdr>
              <w:bidi w:val="0"/>
              <w:jc w:val="center"/>
            </w:pPr>
            <w:r>
              <w:rPr>
                <w:rFonts w:hint="eastAsia"/>
              </w:rPr>
              <w:t>第2行显示</w:t>
            </w:r>
          </w:p>
        </w:tc>
        <w:tc>
          <w:tcPr>
            <w:tcW w:w="4544" w:type="dxa"/>
            <w:noWrap w:val="0"/>
            <w:vAlign w:val="center"/>
          </w:tcPr>
          <w:p w14:paraId="7B8259BB">
            <w:pPr>
              <w:pStyle w:val="29"/>
              <w:pBdr>
                <w:bottom w:val="none" w:color="auto" w:sz="0" w:space="0"/>
              </w:pBdr>
              <w:bidi w:val="0"/>
              <w:jc w:val="center"/>
            </w:pPr>
            <w:r>
              <w:rPr>
                <w:rFonts w:hint="eastAsia"/>
              </w:rPr>
              <w:t>第2行显示内容</w:t>
            </w:r>
          </w:p>
        </w:tc>
      </w:tr>
    </w:tbl>
    <w:p w14:paraId="007F0E4B">
      <w:pPr>
        <w:bidi w:val="0"/>
        <w:ind w:left="0"/>
        <w:rPr>
          <w:rFonts w:hint="eastAsia"/>
        </w:rPr>
      </w:pPr>
      <w:r>
        <w:rPr>
          <w:rFonts w:hint="eastAsia"/>
        </w:rPr>
        <w:t>示例：</w:t>
      </w:r>
    </w:p>
    <w:p w14:paraId="1F64911E">
      <w:pPr>
        <w:snapToGrid/>
        <w:spacing w:line="326" w:lineRule="auto"/>
        <w:ind w:left="0"/>
      </w:pPr>
      <w:r>
        <w:rPr>
          <w:rFonts w:ascii="'Cascadia Mono'" w:hAnsi="'Cascadia Mono'" w:cs="'Cascadia Mono'"/>
          <w:i w:val="0"/>
          <w:strike w:val="0"/>
          <w:color w:val="000000"/>
          <w:sz w:val="21"/>
          <w:u w:val="none"/>
          <w:shd w:val="clear" w:color="auto" w:fill="FFFFFE"/>
        </w:rPr>
        <w:t>{</w:t>
      </w:r>
    </w:p>
    <w:p w14:paraId="716DE977">
      <w:pPr>
        <w:pStyle w:val="29"/>
        <w:pBdr>
          <w:bottom w:val="none" w:color="auto" w:sz="0" w:space="0"/>
        </w:pBdr>
        <w:bidi w:val="0"/>
        <w:jc w:val="both"/>
      </w:pPr>
      <w:r>
        <w:rPr>
          <w:rFonts w:ascii="'Cascadia Mono'" w:hAnsi="'Cascadia Mono'" w:cs="'Cascadia Mono'"/>
          <w:i w:val="0"/>
          <w:strike w:val="0"/>
          <w:color w:val="000000"/>
          <w:sz w:val="21"/>
          <w:u w:val="none"/>
          <w:shd w:val="clear" w:color="auto" w:fill="FFFFFE"/>
        </w:rPr>
        <w:t>   </w:t>
      </w:r>
      <w:r>
        <w:rPr>
          <w:rFonts w:hint="eastAsia" w:ascii="'Cascadia Mono'" w:hAnsi="'Cascadia Mono'" w:cs="'Cascadia Mono'"/>
          <w:i w:val="0"/>
          <w:strike w:val="0"/>
          <w:color w:val="000000"/>
          <w:sz w:val="21"/>
          <w:u w:val="none"/>
          <w:shd w:val="clear" w:color="auto" w:fill="FFFFFE"/>
        </w:rPr>
        <w:tab/>
      </w:r>
      <w:r>
        <w:rPr>
          <w:rFonts w:hint="eastAsia" w:ascii="'Cascadia Mono'" w:hAnsi="'Cascadia Mono'" w:cs="'Cascadia Mono'"/>
          <w:i w:val="0"/>
          <w:strike w:val="0"/>
          <w:color w:val="000000"/>
          <w:sz w:val="21"/>
          <w:u w:val="none"/>
          <w:shd w:val="clear" w:color="auto" w:fill="FFFFFE"/>
        </w:rPr>
        <w:t xml:space="preserve"> </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hint="eastAsia"/>
          <w:i w:val="0"/>
          <w:strike w:val="0"/>
          <w:spacing w:val="0"/>
          <w:u w:val="none"/>
        </w:rPr>
        <w:t>screen_</w:t>
      </w:r>
      <w:r>
        <w:rPr>
          <w:i w:val="0"/>
          <w:strike w:val="0"/>
          <w:spacing w:val="0"/>
          <w:u w:val="none"/>
        </w:rPr>
        <w:t>display_content</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0CD296C6">
      <w:pPr>
        <w:snapToGrid/>
        <w:spacing w:line="326" w:lineRule="auto"/>
        <w:ind w:left="0"/>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21D726FB">
      <w:pPr>
        <w:snapToGrid/>
        <w:spacing w:line="326" w:lineRule="auto"/>
        <w:ind w:left="0"/>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w:t>
      </w:r>
      <w:r>
        <w:rPr>
          <w:rFonts w:hint="eastAsia" w:ascii="'Cascadia Mono'" w:hAnsi="'Cascadia Mono'" w:cs="'Cascadia Mono'"/>
          <w:i w:val="0"/>
          <w:strike w:val="0"/>
          <w:color w:val="A31515"/>
          <w:sz w:val="21"/>
          <w:u w:val="none"/>
          <w:shd w:val="clear" w:color="auto" w:fill="FFFFFE"/>
        </w:rPr>
        <w:t>showKeep</w:t>
      </w:r>
      <w:r>
        <w:rPr>
          <w:rFonts w:ascii="'Cascadia Mono'" w:hAnsi="'Cascadia Mono'" w:cs="'Cascadia Mono'"/>
          <w:i w:val="0"/>
          <w:strike w:val="0"/>
          <w:color w:val="A31515"/>
          <w:sz w:val="21"/>
          <w:u w:val="none"/>
          <w:shd w:val="clear" w:color="auto" w:fill="FFFFFE"/>
        </w:rPr>
        <w:t>"</w:t>
      </w:r>
      <w:r>
        <w:rPr>
          <w:rFonts w:ascii="'Cascadia Mono'" w:hAnsi="'Cascadia Mono'" w:cs="'Cascadia Mono'"/>
          <w:i w:val="0"/>
          <w:strike w:val="0"/>
          <w:color w:val="000000"/>
          <w:sz w:val="21"/>
          <w:u w:val="none"/>
          <w:shd w:val="clear" w:color="auto" w:fill="FFFFFE"/>
        </w:rPr>
        <w:t>: </w:t>
      </w:r>
      <w:r>
        <w:rPr>
          <w:rFonts w:hint="eastAsia" w:ascii="'Cascadia Mono'" w:hAnsi="'Cascadia Mono'" w:cs="'Cascadia Mono'"/>
          <w:i w:val="0"/>
          <w:strike w:val="0"/>
          <w:color w:val="000000"/>
          <w:sz w:val="21"/>
          <w:u w:val="none"/>
          <w:shd w:val="clear" w:color="auto" w:fill="FFFFFE"/>
        </w:rPr>
        <w:t>3</w:t>
      </w:r>
      <w:r>
        <w:rPr>
          <w:rFonts w:ascii="'Cascadia Mono'" w:hAnsi="'Cascadia Mono'" w:cs="'Cascadia Mono'"/>
          <w:i w:val="0"/>
          <w:strike w:val="0"/>
          <w:color w:val="000000"/>
          <w:sz w:val="21"/>
          <w:u w:val="none"/>
          <w:shd w:val="clear" w:color="auto" w:fill="FFFFFE"/>
        </w:rPr>
        <w:t>,</w:t>
      </w:r>
    </w:p>
    <w:p w14:paraId="44108A50">
      <w:pPr>
        <w:snapToGrid/>
        <w:spacing w:line="326" w:lineRule="auto"/>
        <w:ind w:left="0"/>
      </w:pPr>
      <w:r>
        <w:rPr>
          <w:rFonts w:hint="eastAsia"/>
        </w:rPr>
        <w:t xml:space="preserve"> </w:t>
      </w:r>
      <w:r>
        <w:rPr>
          <w:rFonts w:ascii="'Cascadia Mono'" w:hAnsi="'Cascadia Mono'" w:cs="'Cascadia Mono'"/>
          <w:i w:val="0"/>
          <w:strike w:val="0"/>
          <w:color w:val="A31515"/>
          <w:sz w:val="21"/>
          <w:u w:val="none"/>
          <w:shd w:val="clear" w:color="auto" w:fill="FFFFFE"/>
        </w:rPr>
        <w:t>"</w:t>
      </w:r>
      <w:r>
        <w:rPr>
          <w:rFonts w:hint="eastAsia" w:ascii="'Cascadia Mono'" w:hAnsi="'Cascadia Mono'" w:cs="'Cascadia Mono'"/>
          <w:i w:val="0"/>
          <w:strike w:val="0"/>
          <w:color w:val="A31515"/>
          <w:sz w:val="21"/>
          <w:u w:val="none"/>
          <w:shd w:val="clear" w:color="auto" w:fill="FFFFFE"/>
        </w:rPr>
        <w:t>oneLine</w:t>
      </w:r>
      <w:r>
        <w:rPr>
          <w:rFonts w:ascii="'Cascadia Mono'" w:hAnsi="'Cascadia Mono'" w:cs="'Cascadia Mono'"/>
          <w:i w:val="0"/>
          <w:strike w:val="0"/>
          <w:color w:val="A31515"/>
          <w:sz w:val="21"/>
          <w:u w:val="none"/>
          <w:shd w:val="clear" w:color="auto" w:fill="FFFFFE"/>
        </w:rPr>
        <w: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i w:val="0"/>
          <w:strike w:val="0"/>
          <w:color w:val="0451A5"/>
          <w:spacing w:val="0"/>
          <w:sz w:val="21"/>
          <w:u w:val="none"/>
          <w:shd w:val="clear" w:color="auto" w:fill="FFFFFE"/>
        </w:rPr>
        <w:t>电梯编号:A</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7356497B">
      <w:pPr>
        <w:pBdr>
          <w:bottom w:val="none" w:color="auto" w:sz="0" w:space="0"/>
        </w:pBdr>
        <w:snapToGrid/>
        <w:spacing w:line="326" w:lineRule="auto"/>
        <w:ind w:left="0"/>
      </w:pPr>
      <w:r>
        <w:rPr>
          <w:rFonts w:hint="eastAsia" w:ascii="'Cascadia Mono'" w:hAnsi="'Cascadia Mono'" w:cs="'Cascadia Mono'"/>
          <w:i w:val="0"/>
          <w:strike w:val="0"/>
          <w:color w:val="A31515"/>
          <w:sz w:val="21"/>
          <w:u w:val="none"/>
          <w:shd w:val="clear" w:color="auto" w:fill="FFFFFE"/>
        </w:rPr>
        <w:t xml:space="preserve">  </w:t>
      </w:r>
      <w:r>
        <w:rPr>
          <w:rFonts w:ascii="'Cascadia Mono'" w:hAnsi="'Cascadia Mono'" w:cs="'Cascadia Mono'"/>
          <w:i w:val="0"/>
          <w:strike w:val="0"/>
          <w:color w:val="A31515"/>
          <w:sz w:val="21"/>
          <w:u w:val="none"/>
          <w:shd w:val="clear" w:color="auto" w:fill="FFFFFE"/>
        </w:rPr>
        <w:t>"</w:t>
      </w:r>
      <w:r>
        <w:rPr>
          <w:rFonts w:hint="eastAsia" w:ascii="'Cascadia Mono'" w:hAnsi="'Cascadia Mono'" w:cs="'Cascadia Mono'"/>
          <w:i w:val="0"/>
          <w:strike w:val="0"/>
          <w:color w:val="A31515"/>
          <w:sz w:val="21"/>
          <w:u w:val="none"/>
          <w:shd w:val="clear" w:color="auto" w:fill="FFFFFE"/>
        </w:rPr>
        <w:t>twoLine</w:t>
      </w:r>
      <w:r>
        <w:rPr>
          <w:rFonts w:ascii="'Cascadia Mono'" w:hAnsi="'Cascadia Mono'" w:cs="'Cascadia Mono'"/>
          <w:i w:val="0"/>
          <w:strike w:val="0"/>
          <w:color w:val="A31515"/>
          <w:sz w:val="21"/>
          <w:u w:val="none"/>
          <w:shd w:val="clear" w:color="auto" w:fill="FFFFFE"/>
        </w:rPr>
        <w: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i w:val="0"/>
          <w:strike w:val="0"/>
          <w:color w:val="0451A5"/>
          <w:spacing w:val="0"/>
          <w:sz w:val="21"/>
          <w:u w:val="none"/>
          <w:shd w:val="clear" w:color="auto" w:fill="FFFFFE"/>
        </w:rPr>
        <w:t>目的楼层:B1</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4F674A44">
      <w:pPr>
        <w:snapToGrid/>
        <w:spacing w:line="326" w:lineRule="auto"/>
        <w:ind w:left="0"/>
      </w:pPr>
      <w:r>
        <w:rPr>
          <w:rFonts w:ascii="'Cascadia Mono'" w:hAnsi="'Cascadia Mono'" w:cs="'Cascadia Mono'"/>
          <w:i w:val="0"/>
          <w:strike w:val="0"/>
          <w:color w:val="000000"/>
          <w:sz w:val="21"/>
          <w:u w:val="none"/>
          <w:shd w:val="clear" w:color="auto" w:fill="FFFFFE"/>
        </w:rPr>
        <w:t>}</w:t>
      </w:r>
    </w:p>
    <w:p w14:paraId="79EBB821">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909"/>
        <w:gridCol w:w="2746"/>
        <w:gridCol w:w="4293"/>
      </w:tblGrid>
      <w:tr w14:paraId="219E09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69DDE25E">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6101E38C">
            <w:pPr>
              <w:pStyle w:val="29"/>
              <w:bidi w:val="0"/>
              <w:jc w:val="center"/>
              <w:rPr>
                <w:rFonts w:hint="eastAsia"/>
              </w:rPr>
            </w:pPr>
            <w:r>
              <w:rPr>
                <w:rFonts w:hint="eastAsia"/>
              </w:rPr>
              <w:t>类型</w:t>
            </w:r>
          </w:p>
        </w:tc>
        <w:tc>
          <w:tcPr>
            <w:tcW w:w="909" w:type="dxa"/>
            <w:shd w:val="clear" w:color="auto" w:fill="D7D7D7" w:themeFill="background1" w:themeFillShade="D8"/>
            <w:noWrap w:val="0"/>
            <w:vAlign w:val="center"/>
          </w:tcPr>
          <w:p w14:paraId="6BB91A04">
            <w:pPr>
              <w:pStyle w:val="29"/>
              <w:bidi w:val="0"/>
              <w:jc w:val="center"/>
            </w:pPr>
            <w:r>
              <w:rPr>
                <w:rFonts w:hint="eastAsia"/>
              </w:rPr>
              <w:t>必需</w:t>
            </w:r>
          </w:p>
        </w:tc>
        <w:tc>
          <w:tcPr>
            <w:tcW w:w="2746" w:type="dxa"/>
            <w:shd w:val="clear" w:color="auto" w:fill="D7D7D7" w:themeFill="background1" w:themeFillShade="D8"/>
            <w:noWrap w:val="0"/>
            <w:vAlign w:val="center"/>
          </w:tcPr>
          <w:p w14:paraId="29F97A07">
            <w:pPr>
              <w:pStyle w:val="29"/>
              <w:bidi w:val="0"/>
              <w:jc w:val="center"/>
              <w:rPr>
                <w:rFonts w:hint="eastAsia"/>
              </w:rPr>
            </w:pPr>
            <w:r>
              <w:rPr>
                <w:rFonts w:hint="eastAsia"/>
              </w:rPr>
              <w:t>名称</w:t>
            </w:r>
          </w:p>
        </w:tc>
        <w:tc>
          <w:tcPr>
            <w:tcW w:w="4293" w:type="dxa"/>
            <w:shd w:val="clear" w:color="auto" w:fill="D7D7D7" w:themeFill="background1" w:themeFillShade="D8"/>
            <w:noWrap w:val="0"/>
            <w:vAlign w:val="center"/>
          </w:tcPr>
          <w:p w14:paraId="4E0B08EF">
            <w:pPr>
              <w:pStyle w:val="29"/>
              <w:bidi w:val="0"/>
              <w:jc w:val="center"/>
              <w:rPr>
                <w:rFonts w:hint="eastAsia"/>
              </w:rPr>
            </w:pPr>
            <w:r>
              <w:rPr>
                <w:rFonts w:hint="eastAsia"/>
              </w:rPr>
              <w:t>说明</w:t>
            </w:r>
          </w:p>
        </w:tc>
      </w:tr>
      <w:tr w14:paraId="6CB1A6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6CFB2A80">
            <w:pPr>
              <w:pStyle w:val="29"/>
              <w:bidi w:val="0"/>
              <w:jc w:val="center"/>
              <w:rPr>
                <w:rFonts w:hint="eastAsia"/>
              </w:rPr>
            </w:pPr>
            <w:r>
              <w:t>cmd</w:t>
            </w:r>
          </w:p>
        </w:tc>
        <w:tc>
          <w:tcPr>
            <w:tcW w:w="730" w:type="dxa"/>
            <w:noWrap w:val="0"/>
            <w:vAlign w:val="center"/>
          </w:tcPr>
          <w:p w14:paraId="1A002EAC">
            <w:pPr>
              <w:pStyle w:val="29"/>
              <w:bidi w:val="0"/>
              <w:jc w:val="center"/>
            </w:pPr>
            <w:r>
              <w:t>string</w:t>
            </w:r>
          </w:p>
        </w:tc>
        <w:tc>
          <w:tcPr>
            <w:tcW w:w="909" w:type="dxa"/>
            <w:noWrap w:val="0"/>
            <w:vAlign w:val="center"/>
          </w:tcPr>
          <w:p w14:paraId="68837AB8">
            <w:pPr>
              <w:pStyle w:val="29"/>
              <w:bidi w:val="0"/>
              <w:jc w:val="center"/>
              <w:rPr>
                <w:rFonts w:hint="eastAsia"/>
              </w:rPr>
            </w:pPr>
            <w:r>
              <w:t>是</w:t>
            </w:r>
          </w:p>
        </w:tc>
        <w:tc>
          <w:tcPr>
            <w:tcW w:w="2746" w:type="dxa"/>
            <w:noWrap w:val="0"/>
            <w:vAlign w:val="center"/>
          </w:tcPr>
          <w:p w14:paraId="5524C0D8">
            <w:pPr>
              <w:pStyle w:val="29"/>
              <w:bidi w:val="0"/>
              <w:jc w:val="center"/>
            </w:pPr>
            <w:r>
              <w:t>命令</w:t>
            </w:r>
          </w:p>
        </w:tc>
        <w:tc>
          <w:tcPr>
            <w:tcW w:w="4293" w:type="dxa"/>
            <w:noWrap w:val="0"/>
            <w:vAlign w:val="center"/>
          </w:tcPr>
          <w:p w14:paraId="1253DD53">
            <w:pPr>
              <w:pStyle w:val="29"/>
              <w:pBdr>
                <w:bottom w:val="none" w:color="auto" w:sz="0" w:space="0"/>
              </w:pBdr>
              <w:bidi w:val="0"/>
              <w:jc w:val="both"/>
            </w:pPr>
            <w:r>
              <w:rPr>
                <w:rFonts w:hint="eastAsia"/>
                <w:i w:val="0"/>
                <w:strike w:val="0"/>
                <w:spacing w:val="0"/>
                <w:u w:val="none"/>
              </w:rPr>
              <w:t>screen_</w:t>
            </w:r>
            <w:r>
              <w:rPr>
                <w:i w:val="0"/>
                <w:strike w:val="0"/>
                <w:spacing w:val="0"/>
                <w:u w:val="none"/>
              </w:rPr>
              <w:t>display_content</w:t>
            </w:r>
            <w:r>
              <w:rPr>
                <w:rFonts w:hint="eastAsia"/>
              </w:rPr>
              <w:t>_rsp</w:t>
            </w:r>
          </w:p>
        </w:tc>
      </w:tr>
      <w:tr w14:paraId="4D7C0C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171428A0">
            <w:pPr>
              <w:pStyle w:val="29"/>
              <w:bidi w:val="0"/>
              <w:jc w:val="center"/>
              <w:rPr>
                <w:rFonts w:hint="eastAsia"/>
              </w:rPr>
            </w:pPr>
            <w:r>
              <w:t>status</w:t>
            </w:r>
          </w:p>
        </w:tc>
        <w:tc>
          <w:tcPr>
            <w:tcW w:w="730" w:type="dxa"/>
            <w:noWrap w:val="0"/>
            <w:vAlign w:val="center"/>
          </w:tcPr>
          <w:p w14:paraId="0E463E0B">
            <w:pPr>
              <w:pStyle w:val="29"/>
              <w:bidi w:val="0"/>
              <w:jc w:val="center"/>
              <w:rPr>
                <w:rFonts w:hint="eastAsia"/>
              </w:rPr>
            </w:pPr>
            <w:r>
              <w:t>string</w:t>
            </w:r>
          </w:p>
        </w:tc>
        <w:tc>
          <w:tcPr>
            <w:tcW w:w="909" w:type="dxa"/>
            <w:noWrap w:val="0"/>
            <w:vAlign w:val="center"/>
          </w:tcPr>
          <w:p w14:paraId="2322E57F">
            <w:pPr>
              <w:pStyle w:val="29"/>
              <w:bidi w:val="0"/>
              <w:jc w:val="center"/>
              <w:rPr>
                <w:rFonts w:hint="eastAsia"/>
              </w:rPr>
            </w:pPr>
            <w:r>
              <w:t>是</w:t>
            </w:r>
          </w:p>
        </w:tc>
        <w:tc>
          <w:tcPr>
            <w:tcW w:w="2746" w:type="dxa"/>
            <w:noWrap w:val="0"/>
            <w:vAlign w:val="center"/>
          </w:tcPr>
          <w:p w14:paraId="71AD5CC5">
            <w:pPr>
              <w:pStyle w:val="29"/>
              <w:bidi w:val="0"/>
              <w:jc w:val="center"/>
              <w:rPr>
                <w:rFonts w:hint="eastAsia"/>
              </w:rPr>
            </w:pPr>
            <w:r>
              <w:t>应答状态。“ok”表示正常，其它则表示出错</w:t>
            </w:r>
          </w:p>
        </w:tc>
        <w:tc>
          <w:tcPr>
            <w:tcW w:w="4293" w:type="dxa"/>
            <w:noWrap w:val="0"/>
            <w:vAlign w:val="center"/>
          </w:tcPr>
          <w:p w14:paraId="5C26B80E">
            <w:pPr>
              <w:pStyle w:val="29"/>
              <w:bidi w:val="0"/>
              <w:jc w:val="left"/>
              <w:rPr>
                <w:rFonts w:hint="eastAsia"/>
              </w:rPr>
            </w:pPr>
          </w:p>
        </w:tc>
      </w:tr>
      <w:tr w14:paraId="693DD1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22657287">
            <w:pPr>
              <w:pStyle w:val="29"/>
              <w:bidi w:val="0"/>
              <w:jc w:val="center"/>
              <w:rPr>
                <w:rFonts w:hint="eastAsia"/>
              </w:rPr>
            </w:pPr>
            <w:r>
              <w:t>msg_id</w:t>
            </w:r>
          </w:p>
        </w:tc>
        <w:tc>
          <w:tcPr>
            <w:tcW w:w="730" w:type="dxa"/>
            <w:noWrap w:val="0"/>
            <w:vAlign w:val="center"/>
          </w:tcPr>
          <w:p w14:paraId="30B363FA">
            <w:pPr>
              <w:pStyle w:val="29"/>
              <w:bidi w:val="0"/>
              <w:jc w:val="center"/>
              <w:rPr>
                <w:rFonts w:hint="eastAsia"/>
              </w:rPr>
            </w:pPr>
            <w:r>
              <w:t>string</w:t>
            </w:r>
          </w:p>
        </w:tc>
        <w:tc>
          <w:tcPr>
            <w:tcW w:w="909" w:type="dxa"/>
            <w:noWrap w:val="0"/>
            <w:vAlign w:val="center"/>
          </w:tcPr>
          <w:p w14:paraId="5D9BE898">
            <w:pPr>
              <w:pStyle w:val="29"/>
              <w:bidi w:val="0"/>
              <w:jc w:val="center"/>
              <w:rPr>
                <w:rFonts w:hint="eastAsia"/>
              </w:rPr>
            </w:pPr>
            <w:r>
              <w:t>是</w:t>
            </w:r>
          </w:p>
        </w:tc>
        <w:tc>
          <w:tcPr>
            <w:tcW w:w="2746" w:type="dxa"/>
            <w:noWrap w:val="0"/>
            <w:vAlign w:val="center"/>
          </w:tcPr>
          <w:p w14:paraId="1A7914EB">
            <w:pPr>
              <w:pStyle w:val="29"/>
              <w:bidi w:val="0"/>
              <w:jc w:val="center"/>
              <w:rPr>
                <w:rFonts w:hint="eastAsia"/>
              </w:rPr>
            </w:pPr>
            <w:r>
              <w:t>消息 ID</w:t>
            </w:r>
          </w:p>
        </w:tc>
        <w:tc>
          <w:tcPr>
            <w:tcW w:w="4293" w:type="dxa"/>
            <w:noWrap w:val="0"/>
            <w:vAlign w:val="center"/>
          </w:tcPr>
          <w:p w14:paraId="21D4422C">
            <w:pPr>
              <w:pStyle w:val="29"/>
              <w:bidi w:val="0"/>
              <w:jc w:val="left"/>
              <w:rPr>
                <w:rFonts w:hint="eastAsia"/>
              </w:rPr>
            </w:pPr>
            <w:r>
              <w:t>与请求时的消息 ID 一致，用于标识该应答对应哪一个请求</w:t>
            </w:r>
          </w:p>
        </w:tc>
      </w:tr>
    </w:tbl>
    <w:p w14:paraId="65E0BACE">
      <w:pPr>
        <w:bidi w:val="0"/>
        <w:ind w:left="0"/>
        <w:rPr>
          <w:rFonts w:hint="eastAsia"/>
        </w:rPr>
      </w:pPr>
      <w:r>
        <w:rPr>
          <w:rFonts w:hint="eastAsia"/>
        </w:rPr>
        <w:t>示例：</w:t>
      </w:r>
    </w:p>
    <w:p w14:paraId="3E131D5E">
      <w:pPr>
        <w:snapToGrid/>
        <w:spacing w:line="326" w:lineRule="auto"/>
        <w:ind w:left="0"/>
      </w:pPr>
      <w:r>
        <w:rPr>
          <w:rFonts w:ascii="'Cascadia Mono'" w:hAnsi="'Cascadia Mono'" w:cs="'Cascadia Mono'"/>
          <w:i w:val="0"/>
          <w:strike w:val="0"/>
          <w:color w:val="000000"/>
          <w:sz w:val="21"/>
          <w:u w:val="none"/>
          <w:shd w:val="clear" w:color="auto" w:fill="FFFFFE"/>
        </w:rPr>
        <w:t>{</w:t>
      </w:r>
    </w:p>
    <w:p w14:paraId="5A917438">
      <w:pPr>
        <w:pStyle w:val="29"/>
        <w:pBdr>
          <w:bottom w:val="none" w:color="auto" w:sz="0" w:space="0"/>
        </w:pBdr>
        <w:bidi w:val="0"/>
        <w:jc w:val="both"/>
      </w:pPr>
      <w:r>
        <w:rPr>
          <w:rFonts w:ascii="'Cascadia Mono'" w:hAnsi="'Cascadia Mono'" w:cs="'Cascadia Mono'"/>
          <w:i w:val="0"/>
          <w:strike w:val="0"/>
          <w:color w:val="000000"/>
          <w:sz w:val="21"/>
          <w:u w:val="none"/>
          <w:shd w:val="clear" w:color="auto" w:fill="FFFFFE"/>
        </w:rPr>
        <w:t>   </w:t>
      </w:r>
      <w:r>
        <w:rPr>
          <w:rFonts w:hint="eastAsia" w:ascii="'Cascadia Mono'" w:hAnsi="'Cascadia Mono'" w:cs="'Cascadia Mono'"/>
          <w:i w:val="0"/>
          <w:strike w:val="0"/>
          <w:color w:val="000000"/>
          <w:sz w:val="21"/>
          <w:u w:val="none"/>
          <w:shd w:val="clear" w:color="auto" w:fill="FFFFFE"/>
        </w:rPr>
        <w:t xml:space="preserve">    </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w:t>
      </w:r>
      <w:r>
        <w:rPr>
          <w:rFonts w:hint="eastAsia"/>
          <w:i w:val="0"/>
          <w:strike w:val="0"/>
          <w:spacing w:val="0"/>
          <w:u w:val="none"/>
        </w:rPr>
        <w:t>screen_</w:t>
      </w:r>
      <w:r>
        <w:rPr>
          <w:i w:val="0"/>
          <w:strike w:val="0"/>
          <w:spacing w:val="0"/>
          <w:u w:val="none"/>
        </w:rPr>
        <w:t>display_content</w:t>
      </w:r>
      <w:r>
        <w:rPr>
          <w:rFonts w:hint="eastAsia"/>
        </w:rPr>
        <w:t>_rsp</w:t>
      </w:r>
      <w:r>
        <w:rPr>
          <w:rFonts w:ascii="'Cascadia Mono'" w:hAnsi="'Cascadia Mono'" w:cs="'Cascadia Mono'"/>
          <w:i w:val="0"/>
          <w:strike w:val="0"/>
          <w:color w:val="0451A5"/>
          <w:sz w:val="21"/>
          <w:u w:val="none"/>
          <w:shd w:val="clear" w:color="auto" w:fill="FFFFFE"/>
        </w:rPr>
        <w:t>"</w:t>
      </w:r>
      <w:r>
        <w:rPr>
          <w:rFonts w:ascii="'Cascadia Mono'" w:hAnsi="'Cascadia Mono'" w:cs="'Cascadia Mono'"/>
          <w:i w:val="0"/>
          <w:strike w:val="0"/>
          <w:color w:val="000000"/>
          <w:sz w:val="21"/>
          <w:u w:val="none"/>
          <w:shd w:val="clear" w:color="auto" w:fill="FFFFFE"/>
        </w:rPr>
        <w:t>,</w:t>
      </w:r>
    </w:p>
    <w:p w14:paraId="63B7A1B2">
      <w:pPr>
        <w:snapToGrid/>
        <w:spacing w:line="326" w:lineRule="auto"/>
        <w:ind w:left="0"/>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32CB8515">
      <w:pPr>
        <w:snapToGrid/>
        <w:spacing w:line="326" w:lineRule="auto"/>
        <w:ind w:left="0"/>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p>
    <w:p w14:paraId="7355E838">
      <w:pPr>
        <w:snapToGrid/>
        <w:spacing w:line="326" w:lineRule="auto"/>
        <w:ind w:left="0"/>
      </w:pPr>
      <w:r>
        <w:rPr>
          <w:rFonts w:ascii="'Cascadia Mono'" w:hAnsi="'Cascadia Mono'" w:cs="'Cascadia Mono'"/>
          <w:i w:val="0"/>
          <w:strike w:val="0"/>
          <w:color w:val="000000"/>
          <w:sz w:val="21"/>
          <w:u w:val="none"/>
          <w:shd w:val="clear" w:color="auto" w:fill="FFFFFE"/>
        </w:rPr>
        <w:t>}</w:t>
      </w:r>
    </w:p>
    <w:p w14:paraId="0DF332DA">
      <w:pPr>
        <w:bidi w:val="0"/>
        <w:rPr>
          <w:rFonts w:hint="eastAsia"/>
        </w:rPr>
      </w:pPr>
    </w:p>
    <w:p w14:paraId="02052DC4">
      <w:pPr>
        <w:pStyle w:val="2"/>
        <w:numPr>
          <w:ilvl w:val="0"/>
          <w:numId w:val="1"/>
        </w:numPr>
        <w:tabs>
          <w:tab w:val="clear" w:pos="0"/>
        </w:tabs>
        <w:wordWrap w:val="0"/>
        <w:rPr>
          <w:rFonts w:hint="eastAsia"/>
        </w:rPr>
      </w:pPr>
      <w:bookmarkStart w:id="319" w:name="_Toc26101"/>
      <w:r>
        <w:rPr>
          <w:rFonts w:hint="eastAsia"/>
        </w:rPr>
        <w:t>亲情电话</w:t>
      </w:r>
      <w:bookmarkEnd w:id="316"/>
      <w:bookmarkEnd w:id="317"/>
      <w:bookmarkEnd w:id="318"/>
      <w:bookmarkEnd w:id="319"/>
    </w:p>
    <w:p w14:paraId="0D9897BE">
      <w:pPr>
        <w:bidi w:val="0"/>
      </w:pPr>
      <w:r>
        <w:rPr>
          <w:rFonts w:hint="eastAsia"/>
        </w:rPr>
        <w:t>适用于校园亲情电话设备。</w:t>
      </w:r>
    </w:p>
    <w:p w14:paraId="4B648BB9">
      <w:pPr>
        <w:pStyle w:val="4"/>
        <w:numPr>
          <w:ilvl w:val="1"/>
          <w:numId w:val="1"/>
        </w:numPr>
        <w:tabs>
          <w:tab w:val="clear" w:pos="0"/>
        </w:tabs>
        <w:wordWrap w:val="0"/>
        <w:rPr>
          <w:rFonts w:hint="eastAsia"/>
        </w:rPr>
      </w:pPr>
      <w:bookmarkStart w:id="320" w:name="_Toc24bst6"/>
      <w:bookmarkStart w:id="321" w:name="_Toc7838"/>
      <w:bookmarkStart w:id="322" w:name="_Toc4136"/>
      <w:bookmarkStart w:id="323" w:name="_Toc06r46w"/>
      <w:r>
        <w:rPr>
          <w:rFonts w:hint="eastAsia"/>
        </w:rPr>
        <w:t>上行接口</w:t>
      </w:r>
      <w:bookmarkEnd w:id="320"/>
      <w:bookmarkEnd w:id="321"/>
      <w:bookmarkEnd w:id="322"/>
      <w:bookmarkEnd w:id="323"/>
    </w:p>
    <w:p w14:paraId="2810EADC">
      <w:pPr>
        <w:pStyle w:val="5"/>
        <w:numPr>
          <w:ilvl w:val="2"/>
          <w:numId w:val="1"/>
        </w:numPr>
        <w:tabs>
          <w:tab w:val="left" w:pos="0"/>
        </w:tabs>
        <w:rPr>
          <w:rFonts w:hint="eastAsia"/>
        </w:rPr>
      </w:pPr>
      <w:bookmarkStart w:id="324" w:name="_Tocwek45z"/>
      <w:bookmarkStart w:id="325" w:name="_Toc2fdy16"/>
      <w:bookmarkStart w:id="326" w:name="_Toc4770"/>
      <w:bookmarkStart w:id="327" w:name="_Toc5396"/>
      <w:r>
        <w:rPr>
          <w:rFonts w:hint="eastAsia"/>
        </w:rPr>
        <w:t>设备初始化</w:t>
      </w:r>
      <w:bookmarkEnd w:id="324"/>
      <w:bookmarkEnd w:id="325"/>
      <w:bookmarkEnd w:id="326"/>
      <w:bookmarkEnd w:id="327"/>
    </w:p>
    <w:p w14:paraId="782C4CF6">
      <w:pPr>
        <w:bidi w:val="0"/>
        <w:rPr>
          <w:rFonts w:hint="eastAsia"/>
        </w:rPr>
      </w:pPr>
      <w:r>
        <w:rPr>
          <w:rFonts w:hint="eastAsia"/>
        </w:rPr>
        <w:t>当设备启动向平台注册成功（camera_register）后,调用该接口从平台获取话机初始化信息。</w:t>
      </w:r>
    </w:p>
    <w:p w14:paraId="46F5C766">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26"/>
        <w:gridCol w:w="1624"/>
        <w:gridCol w:w="5233"/>
      </w:tblGrid>
      <w:tr w14:paraId="7E3F80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11A03CF1">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0C131B8">
            <w:pPr>
              <w:pStyle w:val="29"/>
              <w:bidi w:val="0"/>
              <w:jc w:val="center"/>
              <w:rPr>
                <w:rFonts w:hint="eastAsia"/>
              </w:rPr>
            </w:pPr>
            <w:r>
              <w:rPr>
                <w:rFonts w:hint="eastAsia"/>
              </w:rPr>
              <w:t>类型</w:t>
            </w:r>
          </w:p>
        </w:tc>
        <w:tc>
          <w:tcPr>
            <w:tcW w:w="926" w:type="dxa"/>
            <w:shd w:val="clear" w:color="auto" w:fill="D7D7D7" w:themeFill="background1" w:themeFillShade="D8"/>
            <w:noWrap w:val="0"/>
            <w:vAlign w:val="center"/>
          </w:tcPr>
          <w:p w14:paraId="43709464">
            <w:pPr>
              <w:pStyle w:val="29"/>
              <w:bidi w:val="0"/>
              <w:jc w:val="center"/>
            </w:pPr>
            <w:r>
              <w:rPr>
                <w:rFonts w:hint="eastAsia"/>
              </w:rPr>
              <w:t>必需</w:t>
            </w:r>
          </w:p>
        </w:tc>
        <w:tc>
          <w:tcPr>
            <w:tcW w:w="1624" w:type="dxa"/>
            <w:shd w:val="clear" w:color="auto" w:fill="D7D7D7" w:themeFill="background1" w:themeFillShade="D8"/>
            <w:noWrap w:val="0"/>
            <w:vAlign w:val="center"/>
          </w:tcPr>
          <w:p w14:paraId="1984EED7">
            <w:pPr>
              <w:pStyle w:val="29"/>
              <w:bidi w:val="0"/>
              <w:jc w:val="center"/>
              <w:rPr>
                <w:rFonts w:hint="eastAsia"/>
              </w:rPr>
            </w:pPr>
            <w:r>
              <w:rPr>
                <w:rFonts w:hint="eastAsia"/>
              </w:rPr>
              <w:t>名称</w:t>
            </w:r>
          </w:p>
        </w:tc>
        <w:tc>
          <w:tcPr>
            <w:tcW w:w="5233" w:type="dxa"/>
            <w:shd w:val="clear" w:color="auto" w:fill="D7D7D7" w:themeFill="background1" w:themeFillShade="D8"/>
            <w:noWrap w:val="0"/>
            <w:vAlign w:val="center"/>
          </w:tcPr>
          <w:p w14:paraId="0878C49B">
            <w:pPr>
              <w:pStyle w:val="29"/>
              <w:bidi w:val="0"/>
              <w:jc w:val="center"/>
              <w:rPr>
                <w:rFonts w:hint="eastAsia"/>
              </w:rPr>
            </w:pPr>
            <w:r>
              <w:rPr>
                <w:rFonts w:hint="eastAsia"/>
              </w:rPr>
              <w:t>说明</w:t>
            </w:r>
          </w:p>
        </w:tc>
      </w:tr>
      <w:tr w14:paraId="25CCD1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0D57AD9A">
            <w:pPr>
              <w:pStyle w:val="29"/>
              <w:bidi w:val="0"/>
              <w:jc w:val="center"/>
              <w:rPr>
                <w:rFonts w:hint="eastAsia"/>
              </w:rPr>
            </w:pPr>
            <w:r>
              <w:t>cmd</w:t>
            </w:r>
          </w:p>
        </w:tc>
        <w:tc>
          <w:tcPr>
            <w:tcW w:w="800" w:type="dxa"/>
            <w:noWrap w:val="0"/>
            <w:vAlign w:val="center"/>
          </w:tcPr>
          <w:p w14:paraId="0517CD36">
            <w:pPr>
              <w:pStyle w:val="29"/>
              <w:bidi w:val="0"/>
              <w:jc w:val="center"/>
            </w:pPr>
            <w:r>
              <w:t>string</w:t>
            </w:r>
          </w:p>
        </w:tc>
        <w:tc>
          <w:tcPr>
            <w:tcW w:w="926" w:type="dxa"/>
            <w:noWrap w:val="0"/>
            <w:vAlign w:val="center"/>
          </w:tcPr>
          <w:p w14:paraId="487723D4">
            <w:pPr>
              <w:pStyle w:val="29"/>
              <w:bidi w:val="0"/>
              <w:jc w:val="center"/>
              <w:rPr>
                <w:rFonts w:hint="eastAsia"/>
              </w:rPr>
            </w:pPr>
            <w:r>
              <w:t>是</w:t>
            </w:r>
          </w:p>
        </w:tc>
        <w:tc>
          <w:tcPr>
            <w:tcW w:w="1624" w:type="dxa"/>
            <w:noWrap w:val="0"/>
            <w:vAlign w:val="center"/>
          </w:tcPr>
          <w:p w14:paraId="3ED7D9D4">
            <w:pPr>
              <w:pStyle w:val="29"/>
              <w:bidi w:val="0"/>
              <w:jc w:val="center"/>
            </w:pPr>
            <w:r>
              <w:t>命令</w:t>
            </w:r>
          </w:p>
        </w:tc>
        <w:tc>
          <w:tcPr>
            <w:tcW w:w="5233" w:type="dxa"/>
            <w:noWrap w:val="0"/>
            <w:vAlign w:val="center"/>
          </w:tcPr>
          <w:p w14:paraId="1FD0A4DA">
            <w:pPr>
              <w:pStyle w:val="29"/>
              <w:bidi w:val="0"/>
              <w:jc w:val="both"/>
            </w:pPr>
            <w:r>
              <w:rPr>
                <w:rFonts w:hint="eastAsia"/>
              </w:rPr>
              <w:t>fp_init</w:t>
            </w:r>
          </w:p>
        </w:tc>
      </w:tr>
      <w:tr w14:paraId="54C1BA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66A5B110">
            <w:pPr>
              <w:pStyle w:val="29"/>
              <w:bidi w:val="0"/>
              <w:jc w:val="center"/>
              <w:rPr>
                <w:rFonts w:hint="eastAsia"/>
              </w:rPr>
            </w:pPr>
            <w:r>
              <w:t>msg_id</w:t>
            </w:r>
          </w:p>
        </w:tc>
        <w:tc>
          <w:tcPr>
            <w:tcW w:w="800" w:type="dxa"/>
            <w:noWrap w:val="0"/>
            <w:vAlign w:val="center"/>
          </w:tcPr>
          <w:p w14:paraId="5999A923">
            <w:pPr>
              <w:pStyle w:val="29"/>
              <w:bidi w:val="0"/>
              <w:jc w:val="center"/>
              <w:rPr>
                <w:rFonts w:hint="eastAsia"/>
              </w:rPr>
            </w:pPr>
            <w:r>
              <w:t>string</w:t>
            </w:r>
          </w:p>
        </w:tc>
        <w:tc>
          <w:tcPr>
            <w:tcW w:w="926" w:type="dxa"/>
            <w:noWrap w:val="0"/>
            <w:vAlign w:val="center"/>
          </w:tcPr>
          <w:p w14:paraId="2B98C92E">
            <w:pPr>
              <w:pStyle w:val="29"/>
              <w:bidi w:val="0"/>
              <w:jc w:val="center"/>
              <w:rPr>
                <w:rFonts w:hint="eastAsia"/>
              </w:rPr>
            </w:pPr>
            <w:r>
              <w:t>是</w:t>
            </w:r>
          </w:p>
        </w:tc>
        <w:tc>
          <w:tcPr>
            <w:tcW w:w="1624" w:type="dxa"/>
            <w:noWrap w:val="0"/>
            <w:vAlign w:val="center"/>
          </w:tcPr>
          <w:p w14:paraId="3417E22C">
            <w:pPr>
              <w:pStyle w:val="29"/>
              <w:bidi w:val="0"/>
              <w:jc w:val="center"/>
              <w:rPr>
                <w:rFonts w:hint="eastAsia"/>
              </w:rPr>
            </w:pPr>
            <w:r>
              <w:t>消息 ID</w:t>
            </w:r>
          </w:p>
        </w:tc>
        <w:tc>
          <w:tcPr>
            <w:tcW w:w="5233" w:type="dxa"/>
            <w:noWrap w:val="0"/>
            <w:vAlign w:val="center"/>
          </w:tcPr>
          <w:p w14:paraId="570375F3">
            <w:pPr>
              <w:pStyle w:val="29"/>
              <w:bidi w:val="0"/>
              <w:jc w:val="both"/>
              <w:rPr>
                <w:rFonts w:hint="eastAsia"/>
              </w:rPr>
            </w:pPr>
            <w:r>
              <w:t>此次请求的唯一标识，20 位长，前 13 位是毫秒时间，后 7 位是字母和数字的随机数</w:t>
            </w:r>
          </w:p>
        </w:tc>
      </w:tr>
      <w:tr w14:paraId="6DD55F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6A1685A9">
            <w:pPr>
              <w:pStyle w:val="29"/>
              <w:bidi w:val="0"/>
              <w:jc w:val="center"/>
              <w:rPr>
                <w:rFonts w:hint="eastAsia"/>
              </w:rPr>
            </w:pPr>
            <w:r>
              <w:rPr>
                <w:rFonts w:hint="eastAsia"/>
              </w:rPr>
              <w:t>sn</w:t>
            </w:r>
          </w:p>
        </w:tc>
        <w:tc>
          <w:tcPr>
            <w:tcW w:w="800" w:type="dxa"/>
            <w:noWrap w:val="0"/>
            <w:vAlign w:val="center"/>
          </w:tcPr>
          <w:p w14:paraId="1778F878">
            <w:pPr>
              <w:pStyle w:val="29"/>
              <w:bidi w:val="0"/>
              <w:jc w:val="center"/>
              <w:rPr>
                <w:rFonts w:hint="eastAsia"/>
              </w:rPr>
            </w:pPr>
            <w:r>
              <w:rPr>
                <w:rFonts w:hint="eastAsia"/>
              </w:rPr>
              <w:t>string</w:t>
            </w:r>
          </w:p>
        </w:tc>
        <w:tc>
          <w:tcPr>
            <w:tcW w:w="926" w:type="dxa"/>
            <w:noWrap w:val="0"/>
            <w:vAlign w:val="center"/>
          </w:tcPr>
          <w:p w14:paraId="7E39DA4A">
            <w:pPr>
              <w:pStyle w:val="29"/>
              <w:bidi w:val="0"/>
              <w:jc w:val="center"/>
              <w:rPr>
                <w:rFonts w:hint="eastAsia"/>
              </w:rPr>
            </w:pPr>
            <w:r>
              <w:rPr>
                <w:rFonts w:hint="eastAsia"/>
              </w:rPr>
              <w:t>是</w:t>
            </w:r>
          </w:p>
        </w:tc>
        <w:tc>
          <w:tcPr>
            <w:tcW w:w="1624" w:type="dxa"/>
            <w:noWrap w:val="0"/>
            <w:vAlign w:val="center"/>
          </w:tcPr>
          <w:p w14:paraId="72EBEB23">
            <w:pPr>
              <w:pStyle w:val="29"/>
              <w:bidi w:val="0"/>
              <w:jc w:val="center"/>
              <w:rPr>
                <w:rFonts w:hint="eastAsia"/>
              </w:rPr>
            </w:pPr>
            <w:r>
              <w:rPr>
                <w:rFonts w:hint="eastAsia"/>
              </w:rPr>
              <w:t>设备sn码</w:t>
            </w:r>
          </w:p>
        </w:tc>
        <w:tc>
          <w:tcPr>
            <w:tcW w:w="5233" w:type="dxa"/>
            <w:noWrap w:val="0"/>
            <w:vAlign w:val="center"/>
          </w:tcPr>
          <w:p w14:paraId="6EC94892">
            <w:pPr>
              <w:pStyle w:val="29"/>
              <w:bidi w:val="0"/>
              <w:jc w:val="both"/>
              <w:rPr>
                <w:rFonts w:hint="eastAsia"/>
              </w:rPr>
            </w:pPr>
          </w:p>
        </w:tc>
      </w:tr>
    </w:tbl>
    <w:p w14:paraId="46F25167">
      <w:pPr>
        <w:ind w:firstLine="720"/>
        <w:rPr>
          <w:rFonts w:hint="eastAsia"/>
        </w:rPr>
      </w:pPr>
    </w:p>
    <w:p w14:paraId="72623BB3">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804"/>
        <w:gridCol w:w="730"/>
        <w:gridCol w:w="986"/>
        <w:gridCol w:w="2386"/>
        <w:gridCol w:w="3665"/>
      </w:tblGrid>
      <w:tr w14:paraId="18FA65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804" w:type="dxa"/>
            <w:shd w:val="clear" w:color="auto" w:fill="D7D7D7" w:themeFill="background1" w:themeFillShade="D8"/>
            <w:noWrap w:val="0"/>
            <w:vAlign w:val="center"/>
          </w:tcPr>
          <w:p w14:paraId="354D8DAC">
            <w:pPr>
              <w:pStyle w:val="29"/>
              <w:bidi w:val="0"/>
              <w:rPr>
                <w:rFonts w:hint="eastAsia"/>
              </w:rPr>
            </w:pPr>
            <w:r>
              <w:rPr>
                <w:rFonts w:hint="eastAsia"/>
              </w:rPr>
              <w:t>属性</w:t>
            </w:r>
          </w:p>
        </w:tc>
        <w:tc>
          <w:tcPr>
            <w:tcW w:w="730" w:type="dxa"/>
            <w:shd w:val="clear" w:color="auto" w:fill="D7D7D7" w:themeFill="background1" w:themeFillShade="D8"/>
            <w:noWrap w:val="0"/>
            <w:vAlign w:val="center"/>
          </w:tcPr>
          <w:p w14:paraId="1B97CEFF">
            <w:pPr>
              <w:pStyle w:val="29"/>
              <w:bidi w:val="0"/>
              <w:rPr>
                <w:rFonts w:hint="eastAsia"/>
              </w:rPr>
            </w:pPr>
            <w:r>
              <w:rPr>
                <w:rFonts w:hint="eastAsia"/>
              </w:rPr>
              <w:t>类型</w:t>
            </w:r>
          </w:p>
        </w:tc>
        <w:tc>
          <w:tcPr>
            <w:tcW w:w="986" w:type="dxa"/>
            <w:shd w:val="clear" w:color="auto" w:fill="D7D7D7" w:themeFill="background1" w:themeFillShade="D8"/>
            <w:noWrap w:val="0"/>
            <w:vAlign w:val="center"/>
          </w:tcPr>
          <w:p w14:paraId="162DF9E5">
            <w:pPr>
              <w:pStyle w:val="29"/>
              <w:bidi w:val="0"/>
            </w:pPr>
            <w:r>
              <w:rPr>
                <w:rFonts w:hint="eastAsia"/>
              </w:rPr>
              <w:t>必需</w:t>
            </w:r>
          </w:p>
        </w:tc>
        <w:tc>
          <w:tcPr>
            <w:tcW w:w="2386" w:type="dxa"/>
            <w:shd w:val="clear" w:color="auto" w:fill="D7D7D7" w:themeFill="background1" w:themeFillShade="D8"/>
            <w:noWrap w:val="0"/>
            <w:vAlign w:val="center"/>
          </w:tcPr>
          <w:p w14:paraId="51AF201B">
            <w:pPr>
              <w:pStyle w:val="29"/>
              <w:bidi w:val="0"/>
              <w:rPr>
                <w:rFonts w:hint="eastAsia"/>
              </w:rPr>
            </w:pPr>
            <w:r>
              <w:rPr>
                <w:rFonts w:hint="eastAsia"/>
              </w:rPr>
              <w:t>名称</w:t>
            </w:r>
          </w:p>
        </w:tc>
        <w:tc>
          <w:tcPr>
            <w:tcW w:w="3665" w:type="dxa"/>
            <w:shd w:val="clear" w:color="auto" w:fill="D7D7D7" w:themeFill="background1" w:themeFillShade="D8"/>
            <w:noWrap w:val="0"/>
            <w:vAlign w:val="center"/>
          </w:tcPr>
          <w:p w14:paraId="128622BD">
            <w:pPr>
              <w:pStyle w:val="29"/>
              <w:bidi w:val="0"/>
              <w:rPr>
                <w:rFonts w:hint="eastAsia"/>
              </w:rPr>
            </w:pPr>
            <w:r>
              <w:rPr>
                <w:rFonts w:hint="eastAsia"/>
              </w:rPr>
              <w:t>说明</w:t>
            </w:r>
          </w:p>
        </w:tc>
      </w:tr>
      <w:tr w14:paraId="2E4184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30F26A54">
            <w:pPr>
              <w:pStyle w:val="29"/>
              <w:bidi w:val="0"/>
              <w:rPr>
                <w:rFonts w:hint="eastAsia"/>
              </w:rPr>
            </w:pPr>
            <w:r>
              <w:t xml:space="preserve">cmd </w:t>
            </w:r>
          </w:p>
        </w:tc>
        <w:tc>
          <w:tcPr>
            <w:tcW w:w="730" w:type="dxa"/>
            <w:noWrap w:val="0"/>
            <w:vAlign w:val="center"/>
          </w:tcPr>
          <w:p w14:paraId="2992FCB9">
            <w:pPr>
              <w:pStyle w:val="29"/>
              <w:bidi w:val="0"/>
            </w:pPr>
            <w:r>
              <w:t xml:space="preserve">string </w:t>
            </w:r>
          </w:p>
        </w:tc>
        <w:tc>
          <w:tcPr>
            <w:tcW w:w="986" w:type="dxa"/>
            <w:noWrap w:val="0"/>
            <w:vAlign w:val="center"/>
          </w:tcPr>
          <w:p w14:paraId="6ACA5B81">
            <w:pPr>
              <w:pStyle w:val="29"/>
              <w:bidi w:val="0"/>
              <w:rPr>
                <w:rFonts w:hint="eastAsia"/>
              </w:rPr>
            </w:pPr>
            <w:r>
              <w:t xml:space="preserve">是 </w:t>
            </w:r>
          </w:p>
        </w:tc>
        <w:tc>
          <w:tcPr>
            <w:tcW w:w="2386" w:type="dxa"/>
            <w:noWrap w:val="0"/>
            <w:vAlign w:val="center"/>
          </w:tcPr>
          <w:p w14:paraId="7CFEE2A9">
            <w:pPr>
              <w:pStyle w:val="29"/>
              <w:bidi w:val="0"/>
            </w:pPr>
            <w:r>
              <w:t xml:space="preserve">命令 </w:t>
            </w:r>
          </w:p>
        </w:tc>
        <w:tc>
          <w:tcPr>
            <w:tcW w:w="3665" w:type="dxa"/>
            <w:noWrap w:val="0"/>
            <w:vAlign w:val="center"/>
          </w:tcPr>
          <w:p w14:paraId="7437CB52">
            <w:pPr>
              <w:pStyle w:val="29"/>
              <w:bidi w:val="0"/>
              <w:jc w:val="both"/>
            </w:pPr>
            <w:r>
              <w:rPr>
                <w:rFonts w:hint="eastAsia"/>
              </w:rPr>
              <w:t>fp_init_rsp</w:t>
            </w:r>
          </w:p>
        </w:tc>
      </w:tr>
      <w:tr w14:paraId="1586FE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1BFE07E5">
            <w:pPr>
              <w:pStyle w:val="29"/>
              <w:bidi w:val="0"/>
              <w:rPr>
                <w:rFonts w:hint="eastAsia"/>
              </w:rPr>
            </w:pPr>
            <w:r>
              <w:t xml:space="preserve">status </w:t>
            </w:r>
          </w:p>
        </w:tc>
        <w:tc>
          <w:tcPr>
            <w:tcW w:w="730" w:type="dxa"/>
            <w:noWrap w:val="0"/>
            <w:vAlign w:val="center"/>
          </w:tcPr>
          <w:p w14:paraId="23BCAD16">
            <w:pPr>
              <w:pStyle w:val="29"/>
              <w:bidi w:val="0"/>
              <w:rPr>
                <w:rFonts w:hint="eastAsia"/>
              </w:rPr>
            </w:pPr>
            <w:r>
              <w:t xml:space="preserve">string </w:t>
            </w:r>
          </w:p>
        </w:tc>
        <w:tc>
          <w:tcPr>
            <w:tcW w:w="986" w:type="dxa"/>
            <w:noWrap w:val="0"/>
            <w:vAlign w:val="center"/>
          </w:tcPr>
          <w:p w14:paraId="392AA90A">
            <w:pPr>
              <w:pStyle w:val="29"/>
              <w:bidi w:val="0"/>
              <w:rPr>
                <w:rFonts w:hint="eastAsia"/>
              </w:rPr>
            </w:pPr>
            <w:r>
              <w:t xml:space="preserve">是 </w:t>
            </w:r>
          </w:p>
        </w:tc>
        <w:tc>
          <w:tcPr>
            <w:tcW w:w="2386" w:type="dxa"/>
            <w:noWrap w:val="0"/>
            <w:vAlign w:val="center"/>
          </w:tcPr>
          <w:p w14:paraId="4B78DC2D">
            <w:pPr>
              <w:pStyle w:val="29"/>
              <w:bidi w:val="0"/>
              <w:rPr>
                <w:rFonts w:hint="eastAsia"/>
              </w:rPr>
            </w:pPr>
            <w:r>
              <w:t xml:space="preserve">应答状态。“ok”表示正常，其它则表示出错 </w:t>
            </w:r>
          </w:p>
        </w:tc>
        <w:tc>
          <w:tcPr>
            <w:tcW w:w="3665" w:type="dxa"/>
            <w:noWrap w:val="0"/>
            <w:vAlign w:val="center"/>
          </w:tcPr>
          <w:p w14:paraId="6D6AB067">
            <w:pPr>
              <w:pStyle w:val="29"/>
              <w:bidi w:val="0"/>
              <w:jc w:val="both"/>
              <w:rPr>
                <w:rFonts w:hint="eastAsia"/>
              </w:rPr>
            </w:pPr>
            <w:r>
              <w:t>出错状态信息由应答端填充，用于方便定位原因</w:t>
            </w:r>
          </w:p>
        </w:tc>
      </w:tr>
      <w:tr w14:paraId="4771CA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43B938F8">
            <w:pPr>
              <w:pStyle w:val="29"/>
              <w:bidi w:val="0"/>
              <w:rPr>
                <w:rFonts w:hint="eastAsia"/>
              </w:rPr>
            </w:pPr>
            <w:r>
              <w:t xml:space="preserve">msg_id </w:t>
            </w:r>
          </w:p>
        </w:tc>
        <w:tc>
          <w:tcPr>
            <w:tcW w:w="730" w:type="dxa"/>
            <w:noWrap w:val="0"/>
            <w:vAlign w:val="center"/>
          </w:tcPr>
          <w:p w14:paraId="4CA8DF04">
            <w:pPr>
              <w:pStyle w:val="29"/>
              <w:bidi w:val="0"/>
              <w:rPr>
                <w:rFonts w:hint="eastAsia"/>
              </w:rPr>
            </w:pPr>
            <w:r>
              <w:t xml:space="preserve">string </w:t>
            </w:r>
          </w:p>
        </w:tc>
        <w:tc>
          <w:tcPr>
            <w:tcW w:w="986" w:type="dxa"/>
            <w:noWrap w:val="0"/>
            <w:vAlign w:val="center"/>
          </w:tcPr>
          <w:p w14:paraId="57A470AA">
            <w:pPr>
              <w:pStyle w:val="29"/>
              <w:bidi w:val="0"/>
              <w:rPr>
                <w:rFonts w:hint="eastAsia"/>
              </w:rPr>
            </w:pPr>
            <w:r>
              <w:t xml:space="preserve">是 </w:t>
            </w:r>
          </w:p>
        </w:tc>
        <w:tc>
          <w:tcPr>
            <w:tcW w:w="2386" w:type="dxa"/>
            <w:noWrap w:val="0"/>
            <w:vAlign w:val="center"/>
          </w:tcPr>
          <w:p w14:paraId="73B72640">
            <w:pPr>
              <w:pStyle w:val="29"/>
              <w:bidi w:val="0"/>
              <w:rPr>
                <w:rFonts w:hint="eastAsia"/>
              </w:rPr>
            </w:pPr>
            <w:r>
              <w:t xml:space="preserve">消息 ID </w:t>
            </w:r>
          </w:p>
        </w:tc>
        <w:tc>
          <w:tcPr>
            <w:tcW w:w="3665" w:type="dxa"/>
            <w:noWrap w:val="0"/>
            <w:vAlign w:val="center"/>
          </w:tcPr>
          <w:p w14:paraId="3FDF71C6">
            <w:pPr>
              <w:pStyle w:val="29"/>
              <w:bidi w:val="0"/>
              <w:jc w:val="both"/>
              <w:rPr>
                <w:rFonts w:hint="eastAsia"/>
              </w:rPr>
            </w:pPr>
            <w:r>
              <w:t xml:space="preserve">与请求时的消息 ID 一致，用于标识该应答对应哪一个请求 </w:t>
            </w:r>
          </w:p>
        </w:tc>
      </w:tr>
      <w:tr w14:paraId="0179D48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77319088">
            <w:pPr>
              <w:pStyle w:val="29"/>
              <w:bidi w:val="0"/>
            </w:pPr>
            <w:r>
              <w:rPr>
                <w:rFonts w:hint="eastAsia"/>
              </w:rPr>
              <w:t>admin_password</w:t>
            </w:r>
          </w:p>
        </w:tc>
        <w:tc>
          <w:tcPr>
            <w:tcW w:w="730" w:type="dxa"/>
            <w:noWrap w:val="0"/>
            <w:vAlign w:val="center"/>
          </w:tcPr>
          <w:p w14:paraId="6AC87E5A">
            <w:pPr>
              <w:pStyle w:val="29"/>
              <w:bidi w:val="0"/>
            </w:pPr>
            <w:r>
              <w:rPr>
                <w:rFonts w:hint="eastAsia"/>
              </w:rPr>
              <w:t>string</w:t>
            </w:r>
          </w:p>
        </w:tc>
        <w:tc>
          <w:tcPr>
            <w:tcW w:w="986" w:type="dxa"/>
            <w:noWrap w:val="0"/>
            <w:vAlign w:val="center"/>
          </w:tcPr>
          <w:p w14:paraId="5D89D8E0">
            <w:pPr>
              <w:pStyle w:val="29"/>
              <w:bidi w:val="0"/>
            </w:pPr>
            <w:r>
              <w:rPr>
                <w:rFonts w:hint="eastAsia"/>
              </w:rPr>
              <w:t>是</w:t>
            </w:r>
          </w:p>
        </w:tc>
        <w:tc>
          <w:tcPr>
            <w:tcW w:w="2386" w:type="dxa"/>
            <w:noWrap w:val="0"/>
            <w:vAlign w:val="center"/>
          </w:tcPr>
          <w:p w14:paraId="55D5B359">
            <w:pPr>
              <w:pStyle w:val="29"/>
              <w:bidi w:val="0"/>
            </w:pPr>
            <w:r>
              <w:rPr>
                <w:rFonts w:hint="eastAsia"/>
              </w:rPr>
              <w:t>设备管理密码</w:t>
            </w:r>
          </w:p>
        </w:tc>
        <w:tc>
          <w:tcPr>
            <w:tcW w:w="3665" w:type="dxa"/>
            <w:noWrap w:val="0"/>
            <w:vAlign w:val="center"/>
          </w:tcPr>
          <w:p w14:paraId="694A6BB9">
            <w:pPr>
              <w:pStyle w:val="29"/>
              <w:bidi w:val="0"/>
              <w:jc w:val="both"/>
            </w:pPr>
            <w:r>
              <w:rPr>
                <w:rFonts w:hint="eastAsia"/>
              </w:rPr>
              <w:t>平台下发设备管理密码</w:t>
            </w:r>
          </w:p>
        </w:tc>
      </w:tr>
      <w:tr w14:paraId="3E6A3E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6C46D41B">
            <w:pPr>
              <w:pStyle w:val="29"/>
              <w:bidi w:val="0"/>
              <w:rPr>
                <w:rFonts w:hint="eastAsia"/>
              </w:rPr>
            </w:pPr>
            <w:r>
              <w:rPr>
                <w:rFonts w:hint="eastAsia"/>
              </w:rPr>
              <w:t>school_no</w:t>
            </w:r>
          </w:p>
        </w:tc>
        <w:tc>
          <w:tcPr>
            <w:tcW w:w="730" w:type="dxa"/>
            <w:noWrap w:val="0"/>
            <w:vAlign w:val="center"/>
          </w:tcPr>
          <w:p w14:paraId="6C2A7212">
            <w:pPr>
              <w:pStyle w:val="29"/>
              <w:bidi w:val="0"/>
              <w:rPr>
                <w:rFonts w:hint="eastAsia"/>
              </w:rPr>
            </w:pPr>
            <w:r>
              <w:rPr>
                <w:rFonts w:hint="eastAsia"/>
              </w:rPr>
              <w:t>string</w:t>
            </w:r>
          </w:p>
        </w:tc>
        <w:tc>
          <w:tcPr>
            <w:tcW w:w="986" w:type="dxa"/>
            <w:noWrap w:val="0"/>
            <w:vAlign w:val="center"/>
          </w:tcPr>
          <w:p w14:paraId="2616050A">
            <w:pPr>
              <w:pStyle w:val="29"/>
              <w:bidi w:val="0"/>
            </w:pPr>
            <w:r>
              <w:rPr>
                <w:rFonts w:hint="eastAsia"/>
              </w:rPr>
              <w:t>否</w:t>
            </w:r>
          </w:p>
        </w:tc>
        <w:tc>
          <w:tcPr>
            <w:tcW w:w="2386" w:type="dxa"/>
            <w:noWrap w:val="0"/>
            <w:vAlign w:val="center"/>
          </w:tcPr>
          <w:p w14:paraId="0377281A">
            <w:pPr>
              <w:pStyle w:val="29"/>
              <w:bidi w:val="0"/>
              <w:rPr>
                <w:rFonts w:hint="eastAsia"/>
              </w:rPr>
            </w:pPr>
            <w:r>
              <w:rPr>
                <w:rFonts w:hint="eastAsia"/>
              </w:rPr>
              <w:t>学校编号</w:t>
            </w:r>
          </w:p>
        </w:tc>
        <w:tc>
          <w:tcPr>
            <w:tcW w:w="3665" w:type="dxa"/>
            <w:noWrap w:val="0"/>
            <w:vAlign w:val="center"/>
          </w:tcPr>
          <w:p w14:paraId="4CEE7936">
            <w:pPr>
              <w:pStyle w:val="29"/>
              <w:bidi w:val="0"/>
              <w:jc w:val="both"/>
              <w:rPr>
                <w:rFonts w:hint="eastAsia"/>
              </w:rPr>
            </w:pPr>
            <w:r>
              <w:rPr>
                <w:rFonts w:hint="eastAsia"/>
              </w:rPr>
              <w:t>如果为空，则表示未绑定</w:t>
            </w:r>
          </w:p>
        </w:tc>
      </w:tr>
      <w:tr w14:paraId="6DEB90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311C4270">
            <w:pPr>
              <w:pStyle w:val="29"/>
              <w:bidi w:val="0"/>
              <w:rPr>
                <w:rFonts w:hint="eastAsia"/>
              </w:rPr>
            </w:pPr>
            <w:r>
              <w:rPr>
                <w:rFonts w:hint="eastAsia"/>
              </w:rPr>
              <w:t>school_name</w:t>
            </w:r>
          </w:p>
        </w:tc>
        <w:tc>
          <w:tcPr>
            <w:tcW w:w="730" w:type="dxa"/>
            <w:noWrap w:val="0"/>
            <w:vAlign w:val="center"/>
          </w:tcPr>
          <w:p w14:paraId="53F61402">
            <w:pPr>
              <w:pStyle w:val="29"/>
              <w:bidi w:val="0"/>
              <w:rPr>
                <w:rFonts w:hint="eastAsia"/>
              </w:rPr>
            </w:pPr>
            <w:r>
              <w:rPr>
                <w:rFonts w:hint="eastAsia"/>
              </w:rPr>
              <w:t>string</w:t>
            </w:r>
          </w:p>
        </w:tc>
        <w:tc>
          <w:tcPr>
            <w:tcW w:w="986" w:type="dxa"/>
            <w:noWrap w:val="0"/>
            <w:vAlign w:val="center"/>
          </w:tcPr>
          <w:p w14:paraId="6F969F65">
            <w:pPr>
              <w:pStyle w:val="29"/>
              <w:bidi w:val="0"/>
              <w:rPr>
                <w:rFonts w:hint="eastAsia"/>
              </w:rPr>
            </w:pPr>
            <w:r>
              <w:rPr>
                <w:rFonts w:hint="eastAsia"/>
              </w:rPr>
              <w:t>否</w:t>
            </w:r>
          </w:p>
        </w:tc>
        <w:tc>
          <w:tcPr>
            <w:tcW w:w="2386" w:type="dxa"/>
            <w:noWrap w:val="0"/>
            <w:vAlign w:val="center"/>
          </w:tcPr>
          <w:p w14:paraId="05B92A55">
            <w:pPr>
              <w:pStyle w:val="29"/>
              <w:bidi w:val="0"/>
              <w:rPr>
                <w:rFonts w:hint="eastAsia"/>
              </w:rPr>
            </w:pPr>
            <w:r>
              <w:rPr>
                <w:rFonts w:hint="eastAsia"/>
              </w:rPr>
              <w:t>学校名称</w:t>
            </w:r>
          </w:p>
        </w:tc>
        <w:tc>
          <w:tcPr>
            <w:tcW w:w="3665" w:type="dxa"/>
            <w:noWrap w:val="0"/>
            <w:vAlign w:val="center"/>
          </w:tcPr>
          <w:p w14:paraId="57E3CBE8">
            <w:pPr>
              <w:pStyle w:val="29"/>
              <w:bidi w:val="0"/>
              <w:jc w:val="both"/>
            </w:pPr>
            <w:r>
              <w:rPr>
                <w:rFonts w:hint="eastAsia"/>
              </w:rPr>
              <w:t>如果为空，则表示未绑定</w:t>
            </w:r>
          </w:p>
        </w:tc>
      </w:tr>
      <w:tr w14:paraId="32636C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04" w:type="dxa"/>
            <w:noWrap w:val="0"/>
            <w:vAlign w:val="center"/>
          </w:tcPr>
          <w:p w14:paraId="285F8A64">
            <w:pPr>
              <w:pStyle w:val="29"/>
              <w:bidi w:val="0"/>
              <w:rPr>
                <w:rFonts w:hint="eastAsia"/>
              </w:rPr>
            </w:pPr>
            <w:r>
              <w:rPr>
                <w:rFonts w:hint="eastAsia"/>
              </w:rPr>
              <w:t>position</w:t>
            </w:r>
          </w:p>
        </w:tc>
        <w:tc>
          <w:tcPr>
            <w:tcW w:w="730" w:type="dxa"/>
            <w:noWrap w:val="0"/>
            <w:vAlign w:val="center"/>
          </w:tcPr>
          <w:p w14:paraId="28F9FF59">
            <w:pPr>
              <w:pStyle w:val="29"/>
              <w:bidi w:val="0"/>
              <w:rPr>
                <w:rFonts w:hint="eastAsia"/>
              </w:rPr>
            </w:pPr>
            <w:r>
              <w:rPr>
                <w:rFonts w:hint="eastAsia"/>
              </w:rPr>
              <w:t>string</w:t>
            </w:r>
          </w:p>
        </w:tc>
        <w:tc>
          <w:tcPr>
            <w:tcW w:w="986" w:type="dxa"/>
            <w:noWrap w:val="0"/>
            <w:vAlign w:val="center"/>
          </w:tcPr>
          <w:p w14:paraId="2CDD1969">
            <w:pPr>
              <w:pStyle w:val="29"/>
              <w:bidi w:val="0"/>
              <w:rPr>
                <w:rFonts w:hint="eastAsia"/>
              </w:rPr>
            </w:pPr>
            <w:r>
              <w:rPr>
                <w:rFonts w:hint="eastAsia"/>
              </w:rPr>
              <w:t>否</w:t>
            </w:r>
          </w:p>
        </w:tc>
        <w:tc>
          <w:tcPr>
            <w:tcW w:w="2386" w:type="dxa"/>
            <w:noWrap w:val="0"/>
            <w:vAlign w:val="center"/>
          </w:tcPr>
          <w:p w14:paraId="0E95264F">
            <w:pPr>
              <w:pStyle w:val="29"/>
              <w:bidi w:val="0"/>
              <w:rPr>
                <w:rFonts w:hint="eastAsia"/>
              </w:rPr>
            </w:pPr>
            <w:r>
              <w:rPr>
                <w:rFonts w:hint="eastAsia"/>
              </w:rPr>
              <w:t>安装位置</w:t>
            </w:r>
          </w:p>
        </w:tc>
        <w:tc>
          <w:tcPr>
            <w:tcW w:w="3665" w:type="dxa"/>
            <w:noWrap w:val="0"/>
            <w:vAlign w:val="center"/>
          </w:tcPr>
          <w:p w14:paraId="7C9FA3B8">
            <w:pPr>
              <w:pStyle w:val="29"/>
              <w:bidi w:val="0"/>
              <w:jc w:val="both"/>
              <w:rPr>
                <w:rFonts w:hint="eastAsia"/>
              </w:rPr>
            </w:pPr>
          </w:p>
        </w:tc>
      </w:tr>
    </w:tbl>
    <w:p w14:paraId="4B93D9F4">
      <w:pPr>
        <w:bidi w:val="0"/>
        <w:rPr>
          <w:rFonts w:hint="eastAsia"/>
        </w:rPr>
      </w:pPr>
      <w:r>
        <w:rPr>
          <w:rFonts w:hint="eastAsia"/>
        </w:rPr>
        <w:t>示例：</w:t>
      </w:r>
    </w:p>
    <w:p w14:paraId="02ABB9BD">
      <w:pPr>
        <w:snapToGrid/>
        <w:spacing w:line="326" w:lineRule="auto"/>
      </w:pPr>
      <w:r>
        <w:rPr>
          <w:rFonts w:ascii="'Cascadia Mono'" w:hAnsi="'Cascadia Mono'" w:cs="'Cascadia Mono'"/>
          <w:i w:val="0"/>
          <w:strike w:val="0"/>
          <w:color w:val="000000"/>
          <w:sz w:val="21"/>
          <w:u w:val="none"/>
          <w:shd w:val="clear" w:color="auto" w:fill="FFFFFE"/>
        </w:rPr>
        <w:t>{</w:t>
      </w:r>
    </w:p>
    <w:p w14:paraId="106E93F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"fp_init_rsp"</w:t>
      </w:r>
      <w:r>
        <w:rPr>
          <w:rFonts w:ascii="'Cascadia Mono'" w:hAnsi="'Cascadia Mono'" w:cs="'Cascadia Mono'"/>
          <w:i w:val="0"/>
          <w:strike w:val="0"/>
          <w:color w:val="000000"/>
          <w:sz w:val="21"/>
          <w:u w:val="none"/>
          <w:shd w:val="clear" w:color="auto" w:fill="FFFFFE"/>
        </w:rPr>
        <w:t>,</w:t>
      </w:r>
    </w:p>
    <w:p w14:paraId="0132D988">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7D2D50E6">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3A862569">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"admin_password"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"666666"</w:t>
      </w:r>
      <w:r>
        <w:rPr>
          <w:rFonts w:ascii="'Cascadia Mono'" w:hAnsi="'Cascadia Mono'" w:cs="'Cascadia Mono'"/>
          <w:i w:val="0"/>
          <w:strike w:val="0"/>
          <w:color w:val="000000"/>
          <w:sz w:val="21"/>
          <w:u w:val="none"/>
          <w:shd w:val="clear" w:color="auto" w:fill="FFFFFE"/>
        </w:rPr>
        <w:t>,</w:t>
      </w:r>
    </w:p>
    <w:p w14:paraId="733404AC">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"school_no"</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"125879"</w:t>
      </w:r>
      <w:r>
        <w:rPr>
          <w:rFonts w:ascii="'Cascadia Mono'" w:hAnsi="'Cascadia Mono'" w:cs="'Cascadia Mono'"/>
          <w:i w:val="0"/>
          <w:strike w:val="0"/>
          <w:color w:val="000000"/>
          <w:sz w:val="21"/>
          <w:u w:val="none"/>
          <w:shd w:val="clear" w:color="auto" w:fill="FFFFFE"/>
        </w:rPr>
        <w:t>,</w:t>
      </w:r>
    </w:p>
    <w:p w14:paraId="14C5035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"school_name"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"深圳**中学"</w:t>
      </w:r>
      <w:r>
        <w:rPr>
          <w:rFonts w:ascii="'Cascadia Mono'" w:hAnsi="'Cascadia Mono'" w:cs="'Cascadia Mono'"/>
          <w:i w:val="0"/>
          <w:strike w:val="0"/>
          <w:color w:val="000000"/>
          <w:sz w:val="21"/>
          <w:u w:val="none"/>
          <w:shd w:val="clear" w:color="auto" w:fill="FFFFFE"/>
        </w:rPr>
        <w:t>,</w:t>
      </w:r>
    </w:p>
    <w:p w14:paraId="2F88A0B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"position"</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"2#教学楼"</w:t>
      </w:r>
    </w:p>
    <w:p w14:paraId="68FA06AB">
      <w:pPr>
        <w:snapToGrid/>
        <w:spacing w:line="326" w:lineRule="auto"/>
      </w:pPr>
      <w:r>
        <w:rPr>
          <w:rFonts w:ascii="'Cascadia Mono'" w:hAnsi="'Cascadia Mono'" w:cs="'Cascadia Mono'"/>
          <w:i w:val="0"/>
          <w:strike w:val="0"/>
          <w:color w:val="000000"/>
          <w:sz w:val="21"/>
          <w:u w:val="none"/>
          <w:shd w:val="clear" w:color="auto" w:fill="FFFFFE"/>
        </w:rPr>
        <w:t>}</w:t>
      </w:r>
    </w:p>
    <w:p w14:paraId="1590D773">
      <w:pPr>
        <w:pBdr>
          <w:bottom w:val="none" w:color="auto" w:sz="0" w:space="0"/>
        </w:pBdr>
        <w:bidi w:val="0"/>
        <w:rPr>
          <w:rFonts w:hint="eastAsia"/>
        </w:rPr>
      </w:pPr>
    </w:p>
    <w:p w14:paraId="72376700">
      <w:pPr>
        <w:bidi w:val="0"/>
        <w:rPr>
          <w:rFonts w:hint="eastAsia"/>
        </w:rPr>
      </w:pPr>
      <w:r>
        <w:rPr>
          <w:rFonts w:hint="eastAsia"/>
        </w:rPr>
        <w:t>注：设备端获取到的初始化信息可以保留在本地，如果下次设备重启请求因网络原因无法获取，可以使用本地保留的信息完成初始化.</w:t>
      </w:r>
    </w:p>
    <w:p w14:paraId="196A508F">
      <w:pPr>
        <w:pStyle w:val="5"/>
        <w:numPr>
          <w:ilvl w:val="2"/>
          <w:numId w:val="1"/>
        </w:numPr>
        <w:tabs>
          <w:tab w:val="left" w:pos="0"/>
        </w:tabs>
        <w:rPr>
          <w:rFonts w:hint="eastAsia"/>
        </w:rPr>
      </w:pPr>
      <w:bookmarkStart w:id="328" w:name="_Tocrsc0zl"/>
      <w:bookmarkStart w:id="329" w:name="_Toc0kczjf"/>
      <w:bookmarkStart w:id="330" w:name="_Toc11541"/>
      <w:bookmarkStart w:id="331" w:name="_Toc20761"/>
      <w:r>
        <w:rPr>
          <w:rFonts w:hint="eastAsia"/>
        </w:rPr>
        <w:t>获取公告列表</w:t>
      </w:r>
      <w:bookmarkEnd w:id="328"/>
      <w:bookmarkEnd w:id="329"/>
      <w:bookmarkEnd w:id="330"/>
      <w:bookmarkEnd w:id="331"/>
    </w:p>
    <w:p w14:paraId="717E59A9">
      <w:pPr>
        <w:bidi w:val="0"/>
      </w:pPr>
      <w:r>
        <w:rPr>
          <w:rFonts w:hint="eastAsia"/>
        </w:rPr>
        <w:t>当设备启动时，读取公告信息显示在首页</w:t>
      </w:r>
      <w:r>
        <w:t>。</w:t>
      </w:r>
    </w:p>
    <w:p w14:paraId="2C02C976">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5"/>
        <w:gridCol w:w="800"/>
        <w:gridCol w:w="1014"/>
        <w:gridCol w:w="1839"/>
        <w:gridCol w:w="4935"/>
      </w:tblGrid>
      <w:tr w14:paraId="579920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shd w:val="clear" w:color="auto" w:fill="D7D7D7" w:themeFill="background1" w:themeFillShade="D8"/>
            <w:noWrap w:val="0"/>
            <w:vAlign w:val="center"/>
          </w:tcPr>
          <w:p w14:paraId="65C799C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AA1BF99">
            <w:pPr>
              <w:pStyle w:val="29"/>
              <w:bidi w:val="0"/>
              <w:jc w:val="center"/>
              <w:rPr>
                <w:rFonts w:hint="eastAsia"/>
              </w:rPr>
            </w:pPr>
            <w:r>
              <w:rPr>
                <w:rFonts w:hint="eastAsia"/>
              </w:rPr>
              <w:t>类型</w:t>
            </w:r>
          </w:p>
        </w:tc>
        <w:tc>
          <w:tcPr>
            <w:tcW w:w="1014" w:type="dxa"/>
            <w:shd w:val="clear" w:color="auto" w:fill="D7D7D7" w:themeFill="background1" w:themeFillShade="D8"/>
            <w:noWrap w:val="0"/>
            <w:vAlign w:val="center"/>
          </w:tcPr>
          <w:p w14:paraId="037F5C8F">
            <w:pPr>
              <w:pStyle w:val="29"/>
              <w:bidi w:val="0"/>
              <w:jc w:val="center"/>
            </w:pPr>
            <w:r>
              <w:rPr>
                <w:rFonts w:hint="eastAsia"/>
              </w:rPr>
              <w:t>必需</w:t>
            </w:r>
          </w:p>
        </w:tc>
        <w:tc>
          <w:tcPr>
            <w:tcW w:w="1839" w:type="dxa"/>
            <w:shd w:val="clear" w:color="auto" w:fill="D7D7D7" w:themeFill="background1" w:themeFillShade="D8"/>
            <w:noWrap w:val="0"/>
            <w:vAlign w:val="center"/>
          </w:tcPr>
          <w:p w14:paraId="500F462D">
            <w:pPr>
              <w:pStyle w:val="29"/>
              <w:bidi w:val="0"/>
              <w:jc w:val="center"/>
              <w:rPr>
                <w:rFonts w:hint="eastAsia"/>
              </w:rPr>
            </w:pPr>
            <w:r>
              <w:rPr>
                <w:rFonts w:hint="eastAsia"/>
              </w:rPr>
              <w:t>名称</w:t>
            </w:r>
          </w:p>
        </w:tc>
        <w:tc>
          <w:tcPr>
            <w:tcW w:w="4935" w:type="dxa"/>
            <w:shd w:val="clear" w:color="auto" w:fill="D7D7D7" w:themeFill="background1" w:themeFillShade="D8"/>
            <w:noWrap w:val="0"/>
            <w:vAlign w:val="center"/>
          </w:tcPr>
          <w:p w14:paraId="187AD806">
            <w:pPr>
              <w:pStyle w:val="29"/>
              <w:bidi w:val="0"/>
              <w:jc w:val="center"/>
              <w:rPr>
                <w:rFonts w:hint="eastAsia"/>
              </w:rPr>
            </w:pPr>
            <w:r>
              <w:rPr>
                <w:rFonts w:hint="eastAsia"/>
              </w:rPr>
              <w:t>说明</w:t>
            </w:r>
          </w:p>
        </w:tc>
      </w:tr>
      <w:tr w14:paraId="2282C8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noWrap w:val="0"/>
            <w:vAlign w:val="center"/>
          </w:tcPr>
          <w:p w14:paraId="32F8BF91">
            <w:pPr>
              <w:pStyle w:val="29"/>
              <w:bidi w:val="0"/>
              <w:jc w:val="center"/>
              <w:rPr>
                <w:rFonts w:hint="eastAsia"/>
              </w:rPr>
            </w:pPr>
            <w:r>
              <w:t>cmd</w:t>
            </w:r>
          </w:p>
        </w:tc>
        <w:tc>
          <w:tcPr>
            <w:tcW w:w="800" w:type="dxa"/>
            <w:noWrap w:val="0"/>
            <w:vAlign w:val="center"/>
          </w:tcPr>
          <w:p w14:paraId="29DD0C4D">
            <w:pPr>
              <w:pStyle w:val="29"/>
              <w:bidi w:val="0"/>
              <w:jc w:val="center"/>
            </w:pPr>
            <w:r>
              <w:t>string</w:t>
            </w:r>
          </w:p>
        </w:tc>
        <w:tc>
          <w:tcPr>
            <w:tcW w:w="1014" w:type="dxa"/>
            <w:noWrap w:val="0"/>
            <w:vAlign w:val="center"/>
          </w:tcPr>
          <w:p w14:paraId="6FA4D3EC">
            <w:pPr>
              <w:pStyle w:val="29"/>
              <w:bidi w:val="0"/>
              <w:jc w:val="center"/>
              <w:rPr>
                <w:rFonts w:hint="eastAsia"/>
              </w:rPr>
            </w:pPr>
            <w:r>
              <w:t>是</w:t>
            </w:r>
          </w:p>
        </w:tc>
        <w:tc>
          <w:tcPr>
            <w:tcW w:w="1839" w:type="dxa"/>
            <w:noWrap w:val="0"/>
            <w:vAlign w:val="center"/>
          </w:tcPr>
          <w:p w14:paraId="1E83C12F">
            <w:pPr>
              <w:pStyle w:val="29"/>
              <w:bidi w:val="0"/>
              <w:jc w:val="center"/>
            </w:pPr>
            <w:r>
              <w:t>命令</w:t>
            </w:r>
          </w:p>
        </w:tc>
        <w:tc>
          <w:tcPr>
            <w:tcW w:w="4935" w:type="dxa"/>
            <w:noWrap w:val="0"/>
            <w:vAlign w:val="center"/>
          </w:tcPr>
          <w:p w14:paraId="5FE8BDDE">
            <w:pPr>
              <w:pStyle w:val="29"/>
              <w:bidi w:val="0"/>
              <w:jc w:val="both"/>
            </w:pPr>
            <w:r>
              <w:rPr>
                <w:rFonts w:hint="eastAsia"/>
              </w:rPr>
              <w:t>fp_bulletin</w:t>
            </w:r>
          </w:p>
        </w:tc>
      </w:tr>
      <w:tr w14:paraId="7CF7C4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noWrap w:val="0"/>
            <w:vAlign w:val="center"/>
          </w:tcPr>
          <w:p w14:paraId="00985DD6">
            <w:pPr>
              <w:pStyle w:val="29"/>
              <w:bidi w:val="0"/>
              <w:jc w:val="center"/>
              <w:rPr>
                <w:rFonts w:hint="eastAsia"/>
              </w:rPr>
            </w:pPr>
            <w:r>
              <w:t>msg_id</w:t>
            </w:r>
          </w:p>
        </w:tc>
        <w:tc>
          <w:tcPr>
            <w:tcW w:w="800" w:type="dxa"/>
            <w:noWrap w:val="0"/>
            <w:vAlign w:val="center"/>
          </w:tcPr>
          <w:p w14:paraId="3E62E975">
            <w:pPr>
              <w:pStyle w:val="29"/>
              <w:bidi w:val="0"/>
              <w:jc w:val="center"/>
              <w:rPr>
                <w:rFonts w:hint="eastAsia"/>
              </w:rPr>
            </w:pPr>
            <w:r>
              <w:t>string</w:t>
            </w:r>
          </w:p>
        </w:tc>
        <w:tc>
          <w:tcPr>
            <w:tcW w:w="1014" w:type="dxa"/>
            <w:noWrap w:val="0"/>
            <w:vAlign w:val="center"/>
          </w:tcPr>
          <w:p w14:paraId="17D76579">
            <w:pPr>
              <w:pStyle w:val="29"/>
              <w:bidi w:val="0"/>
              <w:jc w:val="center"/>
              <w:rPr>
                <w:rFonts w:hint="eastAsia"/>
              </w:rPr>
            </w:pPr>
            <w:r>
              <w:t>是</w:t>
            </w:r>
          </w:p>
        </w:tc>
        <w:tc>
          <w:tcPr>
            <w:tcW w:w="1839" w:type="dxa"/>
            <w:noWrap w:val="0"/>
            <w:vAlign w:val="center"/>
          </w:tcPr>
          <w:p w14:paraId="10C21F4A">
            <w:pPr>
              <w:pStyle w:val="29"/>
              <w:bidi w:val="0"/>
              <w:jc w:val="center"/>
              <w:rPr>
                <w:rFonts w:hint="eastAsia"/>
              </w:rPr>
            </w:pPr>
            <w:r>
              <w:t>消息 ID</w:t>
            </w:r>
          </w:p>
        </w:tc>
        <w:tc>
          <w:tcPr>
            <w:tcW w:w="4935" w:type="dxa"/>
            <w:noWrap w:val="0"/>
            <w:vAlign w:val="center"/>
          </w:tcPr>
          <w:p w14:paraId="20180341">
            <w:pPr>
              <w:pStyle w:val="29"/>
              <w:bidi w:val="0"/>
              <w:jc w:val="both"/>
              <w:rPr>
                <w:rFonts w:hint="eastAsia"/>
              </w:rPr>
            </w:pPr>
            <w:r>
              <w:t>此次请求的唯一标识，20 位长，前 13 位是毫秒时间，后 7 位是字母和数字的随机数</w:t>
            </w:r>
          </w:p>
        </w:tc>
      </w:tr>
      <w:tr w14:paraId="714B5F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noWrap w:val="0"/>
            <w:vAlign w:val="center"/>
          </w:tcPr>
          <w:p w14:paraId="600A3C6E">
            <w:pPr>
              <w:pStyle w:val="29"/>
              <w:bidi w:val="0"/>
              <w:jc w:val="center"/>
              <w:rPr>
                <w:rFonts w:hint="eastAsia"/>
              </w:rPr>
            </w:pPr>
            <w:r>
              <w:rPr>
                <w:rFonts w:hint="eastAsia"/>
              </w:rPr>
              <w:t>sn</w:t>
            </w:r>
          </w:p>
        </w:tc>
        <w:tc>
          <w:tcPr>
            <w:tcW w:w="800" w:type="dxa"/>
            <w:noWrap w:val="0"/>
            <w:vAlign w:val="center"/>
          </w:tcPr>
          <w:p w14:paraId="718B1265">
            <w:pPr>
              <w:pStyle w:val="29"/>
              <w:bidi w:val="0"/>
              <w:jc w:val="center"/>
              <w:rPr>
                <w:rFonts w:hint="eastAsia"/>
              </w:rPr>
            </w:pPr>
            <w:r>
              <w:rPr>
                <w:rFonts w:hint="eastAsia"/>
              </w:rPr>
              <w:t>string</w:t>
            </w:r>
          </w:p>
        </w:tc>
        <w:tc>
          <w:tcPr>
            <w:tcW w:w="1014" w:type="dxa"/>
            <w:noWrap w:val="0"/>
            <w:vAlign w:val="center"/>
          </w:tcPr>
          <w:p w14:paraId="4D25D6FB">
            <w:pPr>
              <w:pStyle w:val="29"/>
              <w:bidi w:val="0"/>
              <w:jc w:val="center"/>
              <w:rPr>
                <w:rFonts w:hint="eastAsia"/>
              </w:rPr>
            </w:pPr>
            <w:r>
              <w:rPr>
                <w:rFonts w:hint="eastAsia"/>
              </w:rPr>
              <w:t>是</w:t>
            </w:r>
          </w:p>
        </w:tc>
        <w:tc>
          <w:tcPr>
            <w:tcW w:w="1839" w:type="dxa"/>
            <w:noWrap w:val="0"/>
            <w:vAlign w:val="center"/>
          </w:tcPr>
          <w:p w14:paraId="2378175E">
            <w:pPr>
              <w:pStyle w:val="29"/>
              <w:bidi w:val="0"/>
              <w:jc w:val="center"/>
              <w:rPr>
                <w:rFonts w:hint="eastAsia"/>
              </w:rPr>
            </w:pPr>
            <w:r>
              <w:rPr>
                <w:rFonts w:hint="eastAsia"/>
              </w:rPr>
              <w:t>设备sn码</w:t>
            </w:r>
          </w:p>
        </w:tc>
        <w:tc>
          <w:tcPr>
            <w:tcW w:w="4935" w:type="dxa"/>
            <w:noWrap w:val="0"/>
            <w:vAlign w:val="center"/>
          </w:tcPr>
          <w:p w14:paraId="443EFD76">
            <w:pPr>
              <w:pStyle w:val="29"/>
              <w:bidi w:val="0"/>
              <w:jc w:val="both"/>
              <w:rPr>
                <w:rFonts w:hint="eastAsia"/>
              </w:rPr>
            </w:pPr>
          </w:p>
        </w:tc>
      </w:tr>
    </w:tbl>
    <w:p w14:paraId="4D70F02C">
      <w:pPr>
        <w:ind w:firstLine="720"/>
        <w:rPr>
          <w:rFonts w:hint="eastAsia"/>
        </w:rPr>
      </w:pPr>
    </w:p>
    <w:p w14:paraId="61FAF6D6">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13"/>
        <w:gridCol w:w="814"/>
        <w:gridCol w:w="857"/>
        <w:gridCol w:w="1843"/>
        <w:gridCol w:w="4435"/>
      </w:tblGrid>
      <w:tr w14:paraId="21D409A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1613" w:type="dxa"/>
            <w:shd w:val="clear" w:color="auto" w:fill="D7D7D7" w:themeFill="background1" w:themeFillShade="D8"/>
            <w:noWrap w:val="0"/>
            <w:vAlign w:val="center"/>
          </w:tcPr>
          <w:p w14:paraId="1D3D164E">
            <w:pPr>
              <w:pStyle w:val="29"/>
              <w:bidi w:val="0"/>
              <w:jc w:val="center"/>
              <w:rPr>
                <w:rFonts w:hint="eastAsia"/>
              </w:rPr>
            </w:pPr>
            <w:r>
              <w:rPr>
                <w:rFonts w:hint="eastAsia"/>
              </w:rPr>
              <w:t>属性</w:t>
            </w:r>
          </w:p>
        </w:tc>
        <w:tc>
          <w:tcPr>
            <w:tcW w:w="814" w:type="dxa"/>
            <w:shd w:val="clear" w:color="auto" w:fill="D7D7D7" w:themeFill="background1" w:themeFillShade="D8"/>
            <w:noWrap w:val="0"/>
            <w:vAlign w:val="center"/>
          </w:tcPr>
          <w:p w14:paraId="5258B2DA">
            <w:pPr>
              <w:pStyle w:val="29"/>
              <w:bidi w:val="0"/>
              <w:jc w:val="center"/>
              <w:rPr>
                <w:rFonts w:hint="eastAsia"/>
              </w:rPr>
            </w:pPr>
            <w:r>
              <w:rPr>
                <w:rFonts w:hint="eastAsia"/>
              </w:rPr>
              <w:t>类型</w:t>
            </w:r>
          </w:p>
        </w:tc>
        <w:tc>
          <w:tcPr>
            <w:tcW w:w="857" w:type="dxa"/>
            <w:shd w:val="clear" w:color="auto" w:fill="D7D7D7" w:themeFill="background1" w:themeFillShade="D8"/>
            <w:noWrap w:val="0"/>
            <w:vAlign w:val="center"/>
          </w:tcPr>
          <w:p w14:paraId="03A1C884">
            <w:pPr>
              <w:pStyle w:val="29"/>
              <w:bidi w:val="0"/>
              <w:jc w:val="center"/>
            </w:pPr>
            <w:r>
              <w:rPr>
                <w:rFonts w:hint="eastAsia"/>
              </w:rPr>
              <w:t>必需</w:t>
            </w:r>
          </w:p>
        </w:tc>
        <w:tc>
          <w:tcPr>
            <w:tcW w:w="1843" w:type="dxa"/>
            <w:shd w:val="clear" w:color="auto" w:fill="D7D7D7" w:themeFill="background1" w:themeFillShade="D8"/>
            <w:noWrap w:val="0"/>
            <w:vAlign w:val="center"/>
          </w:tcPr>
          <w:p w14:paraId="5DDCBDEF">
            <w:pPr>
              <w:pStyle w:val="29"/>
              <w:bidi w:val="0"/>
              <w:jc w:val="center"/>
              <w:rPr>
                <w:rFonts w:hint="eastAsia"/>
              </w:rPr>
            </w:pPr>
            <w:r>
              <w:rPr>
                <w:rFonts w:hint="eastAsia"/>
              </w:rPr>
              <w:t>名称</w:t>
            </w:r>
          </w:p>
        </w:tc>
        <w:tc>
          <w:tcPr>
            <w:tcW w:w="4435" w:type="dxa"/>
            <w:shd w:val="clear" w:color="auto" w:fill="D7D7D7" w:themeFill="background1" w:themeFillShade="D8"/>
            <w:noWrap w:val="0"/>
            <w:vAlign w:val="center"/>
          </w:tcPr>
          <w:p w14:paraId="0654BB09">
            <w:pPr>
              <w:pStyle w:val="29"/>
              <w:bidi w:val="0"/>
              <w:jc w:val="center"/>
              <w:rPr>
                <w:rFonts w:hint="eastAsia"/>
              </w:rPr>
            </w:pPr>
            <w:r>
              <w:rPr>
                <w:rFonts w:hint="eastAsia"/>
              </w:rPr>
              <w:t>说明</w:t>
            </w:r>
          </w:p>
        </w:tc>
      </w:tr>
      <w:tr w14:paraId="4282B5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6D09A956">
            <w:pPr>
              <w:pStyle w:val="29"/>
              <w:bidi w:val="0"/>
              <w:jc w:val="center"/>
              <w:rPr>
                <w:rFonts w:hint="eastAsia"/>
              </w:rPr>
            </w:pPr>
            <w:r>
              <w:t>cmd</w:t>
            </w:r>
          </w:p>
        </w:tc>
        <w:tc>
          <w:tcPr>
            <w:tcW w:w="814" w:type="dxa"/>
            <w:noWrap w:val="0"/>
            <w:vAlign w:val="center"/>
          </w:tcPr>
          <w:p w14:paraId="035C05BC">
            <w:pPr>
              <w:pStyle w:val="29"/>
              <w:bidi w:val="0"/>
              <w:jc w:val="center"/>
            </w:pPr>
            <w:r>
              <w:t>string</w:t>
            </w:r>
          </w:p>
        </w:tc>
        <w:tc>
          <w:tcPr>
            <w:tcW w:w="857" w:type="dxa"/>
            <w:noWrap w:val="0"/>
            <w:vAlign w:val="center"/>
          </w:tcPr>
          <w:p w14:paraId="62EEB5BB">
            <w:pPr>
              <w:pStyle w:val="29"/>
              <w:bidi w:val="0"/>
              <w:jc w:val="center"/>
              <w:rPr>
                <w:rFonts w:hint="eastAsia"/>
              </w:rPr>
            </w:pPr>
            <w:r>
              <w:t>是</w:t>
            </w:r>
          </w:p>
        </w:tc>
        <w:tc>
          <w:tcPr>
            <w:tcW w:w="1843" w:type="dxa"/>
            <w:noWrap w:val="0"/>
            <w:vAlign w:val="center"/>
          </w:tcPr>
          <w:p w14:paraId="73222AC2">
            <w:pPr>
              <w:pStyle w:val="29"/>
              <w:bidi w:val="0"/>
              <w:jc w:val="center"/>
            </w:pPr>
            <w:r>
              <w:t>命令</w:t>
            </w:r>
          </w:p>
        </w:tc>
        <w:tc>
          <w:tcPr>
            <w:tcW w:w="4435" w:type="dxa"/>
            <w:noWrap w:val="0"/>
            <w:vAlign w:val="center"/>
          </w:tcPr>
          <w:p w14:paraId="07F2BC7F">
            <w:pPr>
              <w:pStyle w:val="29"/>
              <w:bidi w:val="0"/>
              <w:jc w:val="left"/>
            </w:pPr>
            <w:r>
              <w:rPr>
                <w:rFonts w:hint="eastAsia"/>
              </w:rPr>
              <w:t>fp_bulletin_rsp</w:t>
            </w:r>
          </w:p>
        </w:tc>
      </w:tr>
      <w:tr w14:paraId="0C27F6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0A9FD0B5">
            <w:pPr>
              <w:pStyle w:val="29"/>
              <w:bidi w:val="0"/>
              <w:jc w:val="center"/>
              <w:rPr>
                <w:rFonts w:hint="eastAsia"/>
              </w:rPr>
            </w:pPr>
            <w:r>
              <w:t>status</w:t>
            </w:r>
          </w:p>
        </w:tc>
        <w:tc>
          <w:tcPr>
            <w:tcW w:w="814" w:type="dxa"/>
            <w:noWrap w:val="0"/>
            <w:vAlign w:val="center"/>
          </w:tcPr>
          <w:p w14:paraId="7421286B">
            <w:pPr>
              <w:pStyle w:val="29"/>
              <w:bidi w:val="0"/>
              <w:jc w:val="center"/>
              <w:rPr>
                <w:rFonts w:hint="eastAsia"/>
              </w:rPr>
            </w:pPr>
            <w:r>
              <w:t>string</w:t>
            </w:r>
          </w:p>
        </w:tc>
        <w:tc>
          <w:tcPr>
            <w:tcW w:w="857" w:type="dxa"/>
            <w:noWrap w:val="0"/>
            <w:vAlign w:val="center"/>
          </w:tcPr>
          <w:p w14:paraId="1FE88D5E">
            <w:pPr>
              <w:pStyle w:val="29"/>
              <w:bidi w:val="0"/>
              <w:jc w:val="center"/>
              <w:rPr>
                <w:rFonts w:hint="eastAsia"/>
              </w:rPr>
            </w:pPr>
            <w:r>
              <w:t>是</w:t>
            </w:r>
          </w:p>
        </w:tc>
        <w:tc>
          <w:tcPr>
            <w:tcW w:w="1843" w:type="dxa"/>
            <w:noWrap w:val="0"/>
            <w:vAlign w:val="center"/>
          </w:tcPr>
          <w:p w14:paraId="54F2F881">
            <w:pPr>
              <w:pStyle w:val="29"/>
              <w:bidi w:val="0"/>
              <w:jc w:val="center"/>
              <w:rPr>
                <w:rFonts w:hint="eastAsia"/>
              </w:rPr>
            </w:pPr>
            <w:r>
              <w:t>应答状态。“ok”表示正常，其它则表示出错</w:t>
            </w:r>
          </w:p>
        </w:tc>
        <w:tc>
          <w:tcPr>
            <w:tcW w:w="4435" w:type="dxa"/>
            <w:noWrap w:val="0"/>
            <w:vAlign w:val="center"/>
          </w:tcPr>
          <w:p w14:paraId="48AC9A53">
            <w:pPr>
              <w:pStyle w:val="29"/>
              <w:bidi w:val="0"/>
              <w:jc w:val="left"/>
              <w:rPr>
                <w:rFonts w:hint="eastAsia"/>
              </w:rPr>
            </w:pPr>
            <w:r>
              <w:t>出错状态信息由应答端填充，用于方便定位原因</w:t>
            </w:r>
          </w:p>
        </w:tc>
      </w:tr>
      <w:tr w14:paraId="14EE03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586CFB67">
            <w:pPr>
              <w:pStyle w:val="29"/>
              <w:bidi w:val="0"/>
              <w:jc w:val="center"/>
              <w:rPr>
                <w:rFonts w:hint="eastAsia"/>
              </w:rPr>
            </w:pPr>
            <w:r>
              <w:t>msg_id</w:t>
            </w:r>
          </w:p>
        </w:tc>
        <w:tc>
          <w:tcPr>
            <w:tcW w:w="814" w:type="dxa"/>
            <w:noWrap w:val="0"/>
            <w:vAlign w:val="center"/>
          </w:tcPr>
          <w:p w14:paraId="49EC1008">
            <w:pPr>
              <w:pStyle w:val="29"/>
              <w:bidi w:val="0"/>
              <w:jc w:val="center"/>
              <w:rPr>
                <w:rFonts w:hint="eastAsia"/>
              </w:rPr>
            </w:pPr>
            <w:r>
              <w:t>string</w:t>
            </w:r>
          </w:p>
        </w:tc>
        <w:tc>
          <w:tcPr>
            <w:tcW w:w="857" w:type="dxa"/>
            <w:noWrap w:val="0"/>
            <w:vAlign w:val="center"/>
          </w:tcPr>
          <w:p w14:paraId="0D35C0EF">
            <w:pPr>
              <w:pStyle w:val="29"/>
              <w:bidi w:val="0"/>
              <w:jc w:val="center"/>
              <w:rPr>
                <w:rFonts w:hint="eastAsia"/>
              </w:rPr>
            </w:pPr>
            <w:r>
              <w:t>是</w:t>
            </w:r>
          </w:p>
        </w:tc>
        <w:tc>
          <w:tcPr>
            <w:tcW w:w="1843" w:type="dxa"/>
            <w:noWrap w:val="0"/>
            <w:vAlign w:val="center"/>
          </w:tcPr>
          <w:p w14:paraId="6DBA17C5">
            <w:pPr>
              <w:pStyle w:val="29"/>
              <w:bidi w:val="0"/>
              <w:jc w:val="center"/>
              <w:rPr>
                <w:rFonts w:hint="eastAsia"/>
              </w:rPr>
            </w:pPr>
            <w:r>
              <w:t>消息 ID</w:t>
            </w:r>
          </w:p>
        </w:tc>
        <w:tc>
          <w:tcPr>
            <w:tcW w:w="4435" w:type="dxa"/>
            <w:noWrap w:val="0"/>
            <w:vAlign w:val="center"/>
          </w:tcPr>
          <w:p w14:paraId="24AC4B9D">
            <w:pPr>
              <w:pStyle w:val="29"/>
              <w:bidi w:val="0"/>
              <w:jc w:val="left"/>
              <w:rPr>
                <w:rFonts w:hint="eastAsia"/>
              </w:rPr>
            </w:pPr>
            <w:r>
              <w:t>与请求时的消息 ID 一致，用于标识该应答对应哪一个请求</w:t>
            </w:r>
          </w:p>
        </w:tc>
      </w:tr>
      <w:tr w14:paraId="39635B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23B7F244">
            <w:pPr>
              <w:pStyle w:val="29"/>
              <w:bidi w:val="0"/>
              <w:jc w:val="center"/>
            </w:pPr>
            <w:r>
              <w:rPr>
                <w:rFonts w:hint="eastAsia"/>
              </w:rPr>
              <w:t>bulletins</w:t>
            </w:r>
          </w:p>
        </w:tc>
        <w:tc>
          <w:tcPr>
            <w:tcW w:w="814" w:type="dxa"/>
            <w:noWrap w:val="0"/>
            <w:vAlign w:val="center"/>
          </w:tcPr>
          <w:p w14:paraId="0F262583">
            <w:pPr>
              <w:pStyle w:val="29"/>
              <w:bidi w:val="0"/>
              <w:jc w:val="center"/>
            </w:pPr>
            <w:r>
              <w:rPr>
                <w:rFonts w:hint="eastAsia"/>
              </w:rPr>
              <w:t>array</w:t>
            </w:r>
          </w:p>
        </w:tc>
        <w:tc>
          <w:tcPr>
            <w:tcW w:w="857" w:type="dxa"/>
            <w:noWrap w:val="0"/>
            <w:vAlign w:val="center"/>
          </w:tcPr>
          <w:p w14:paraId="46B388F6">
            <w:pPr>
              <w:pStyle w:val="29"/>
              <w:bidi w:val="0"/>
              <w:jc w:val="center"/>
            </w:pPr>
            <w:r>
              <w:rPr>
                <w:rFonts w:hint="eastAsia"/>
              </w:rPr>
              <w:t>否</w:t>
            </w:r>
          </w:p>
        </w:tc>
        <w:tc>
          <w:tcPr>
            <w:tcW w:w="1843" w:type="dxa"/>
            <w:noWrap w:val="0"/>
            <w:vAlign w:val="center"/>
          </w:tcPr>
          <w:p w14:paraId="1EBB56F4">
            <w:pPr>
              <w:pStyle w:val="29"/>
              <w:bidi w:val="0"/>
              <w:jc w:val="center"/>
            </w:pPr>
            <w:r>
              <w:rPr>
                <w:rFonts w:hint="eastAsia"/>
              </w:rPr>
              <w:t>通知列表</w:t>
            </w:r>
          </w:p>
        </w:tc>
        <w:tc>
          <w:tcPr>
            <w:tcW w:w="4435" w:type="dxa"/>
            <w:noWrap w:val="0"/>
            <w:vAlign w:val="center"/>
          </w:tcPr>
          <w:p w14:paraId="13648E42">
            <w:pPr>
              <w:pStyle w:val="29"/>
              <w:bidi w:val="0"/>
              <w:jc w:val="left"/>
            </w:pPr>
          </w:p>
        </w:tc>
      </w:tr>
      <w:tr w14:paraId="2A34C9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469C086D">
            <w:pPr>
              <w:pStyle w:val="29"/>
              <w:bidi w:val="0"/>
              <w:jc w:val="center"/>
            </w:pPr>
            <w:r>
              <w:rPr>
                <w:rFonts w:hint="eastAsia"/>
              </w:rPr>
              <w:t>bulletin_id</w:t>
            </w:r>
          </w:p>
        </w:tc>
        <w:tc>
          <w:tcPr>
            <w:tcW w:w="814" w:type="dxa"/>
            <w:noWrap w:val="0"/>
            <w:vAlign w:val="center"/>
          </w:tcPr>
          <w:p w14:paraId="1C719F07">
            <w:pPr>
              <w:pStyle w:val="29"/>
              <w:bidi w:val="0"/>
              <w:jc w:val="center"/>
            </w:pPr>
            <w:r>
              <w:rPr>
                <w:rFonts w:hint="eastAsia"/>
              </w:rPr>
              <w:t>string</w:t>
            </w:r>
          </w:p>
        </w:tc>
        <w:tc>
          <w:tcPr>
            <w:tcW w:w="857" w:type="dxa"/>
            <w:noWrap w:val="0"/>
            <w:vAlign w:val="center"/>
          </w:tcPr>
          <w:p w14:paraId="6FAEDC69">
            <w:pPr>
              <w:pStyle w:val="29"/>
              <w:bidi w:val="0"/>
              <w:jc w:val="center"/>
            </w:pPr>
            <w:r>
              <w:rPr>
                <w:rFonts w:hint="eastAsia"/>
              </w:rPr>
              <w:t>是</w:t>
            </w:r>
          </w:p>
        </w:tc>
        <w:tc>
          <w:tcPr>
            <w:tcW w:w="1843" w:type="dxa"/>
            <w:noWrap w:val="0"/>
            <w:vAlign w:val="center"/>
          </w:tcPr>
          <w:p w14:paraId="23A24D27">
            <w:pPr>
              <w:pStyle w:val="29"/>
              <w:bidi w:val="0"/>
              <w:jc w:val="center"/>
            </w:pPr>
            <w:r>
              <w:rPr>
                <w:rFonts w:hint="eastAsia"/>
              </w:rPr>
              <w:t>通知ID</w:t>
            </w:r>
          </w:p>
        </w:tc>
        <w:tc>
          <w:tcPr>
            <w:tcW w:w="4435" w:type="dxa"/>
            <w:noWrap w:val="0"/>
            <w:vAlign w:val="center"/>
          </w:tcPr>
          <w:p w14:paraId="71688318">
            <w:pPr>
              <w:pStyle w:val="29"/>
              <w:bidi w:val="0"/>
              <w:jc w:val="left"/>
            </w:pPr>
          </w:p>
        </w:tc>
      </w:tr>
      <w:tr w14:paraId="166FB5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7FCB585C">
            <w:pPr>
              <w:pStyle w:val="29"/>
              <w:bidi w:val="0"/>
              <w:jc w:val="center"/>
            </w:pPr>
            <w:r>
              <w:rPr>
                <w:rFonts w:hint="eastAsia"/>
              </w:rPr>
              <w:t>bulletin_time</w:t>
            </w:r>
          </w:p>
        </w:tc>
        <w:tc>
          <w:tcPr>
            <w:tcW w:w="814" w:type="dxa"/>
            <w:noWrap w:val="0"/>
            <w:vAlign w:val="center"/>
          </w:tcPr>
          <w:p w14:paraId="1BC0930F">
            <w:pPr>
              <w:pStyle w:val="29"/>
              <w:bidi w:val="0"/>
              <w:jc w:val="center"/>
            </w:pPr>
            <w:r>
              <w:rPr>
                <w:rFonts w:hint="eastAsia"/>
              </w:rPr>
              <w:t>string</w:t>
            </w:r>
          </w:p>
        </w:tc>
        <w:tc>
          <w:tcPr>
            <w:tcW w:w="857" w:type="dxa"/>
            <w:noWrap w:val="0"/>
            <w:vAlign w:val="center"/>
          </w:tcPr>
          <w:p w14:paraId="19FBDE5A">
            <w:pPr>
              <w:pStyle w:val="29"/>
              <w:bidi w:val="0"/>
              <w:jc w:val="center"/>
            </w:pPr>
            <w:r>
              <w:rPr>
                <w:rFonts w:hint="eastAsia"/>
              </w:rPr>
              <w:t>是</w:t>
            </w:r>
          </w:p>
        </w:tc>
        <w:tc>
          <w:tcPr>
            <w:tcW w:w="1843" w:type="dxa"/>
            <w:noWrap w:val="0"/>
            <w:vAlign w:val="center"/>
          </w:tcPr>
          <w:p w14:paraId="1A162D28">
            <w:pPr>
              <w:pStyle w:val="29"/>
              <w:bidi w:val="0"/>
              <w:jc w:val="center"/>
            </w:pPr>
            <w:r>
              <w:rPr>
                <w:rFonts w:hint="eastAsia"/>
              </w:rPr>
              <w:t>通知时间</w:t>
            </w:r>
          </w:p>
        </w:tc>
        <w:tc>
          <w:tcPr>
            <w:tcW w:w="4435" w:type="dxa"/>
            <w:noWrap w:val="0"/>
            <w:vAlign w:val="center"/>
          </w:tcPr>
          <w:p w14:paraId="39152B48">
            <w:pPr>
              <w:pStyle w:val="29"/>
              <w:bidi w:val="0"/>
              <w:jc w:val="left"/>
            </w:pPr>
            <w:r>
              <w:rPr>
                <w:rFonts w:hint="eastAsia"/>
              </w:rPr>
              <w:t>格式：yyyy-MM-dd HH:mm:ss</w:t>
            </w:r>
          </w:p>
        </w:tc>
      </w:tr>
      <w:tr w14:paraId="08D56E4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75AB24C8">
            <w:pPr>
              <w:pStyle w:val="29"/>
              <w:bidi w:val="0"/>
              <w:jc w:val="center"/>
            </w:pPr>
            <w:r>
              <w:rPr>
                <w:rFonts w:hint="eastAsia"/>
              </w:rPr>
              <w:t>bulletin_type</w:t>
            </w:r>
          </w:p>
        </w:tc>
        <w:tc>
          <w:tcPr>
            <w:tcW w:w="814" w:type="dxa"/>
            <w:noWrap w:val="0"/>
            <w:vAlign w:val="center"/>
          </w:tcPr>
          <w:p w14:paraId="449A4231">
            <w:pPr>
              <w:pStyle w:val="29"/>
              <w:bidi w:val="0"/>
              <w:jc w:val="center"/>
            </w:pPr>
            <w:r>
              <w:rPr>
                <w:rFonts w:hint="eastAsia"/>
              </w:rPr>
              <w:t>int</w:t>
            </w:r>
          </w:p>
        </w:tc>
        <w:tc>
          <w:tcPr>
            <w:tcW w:w="857" w:type="dxa"/>
            <w:noWrap w:val="0"/>
            <w:vAlign w:val="center"/>
          </w:tcPr>
          <w:p w14:paraId="0B7898D0">
            <w:pPr>
              <w:pStyle w:val="29"/>
              <w:bidi w:val="0"/>
              <w:jc w:val="center"/>
            </w:pPr>
            <w:r>
              <w:rPr>
                <w:rFonts w:hint="eastAsia"/>
              </w:rPr>
              <w:t>否</w:t>
            </w:r>
          </w:p>
        </w:tc>
        <w:tc>
          <w:tcPr>
            <w:tcW w:w="1843" w:type="dxa"/>
            <w:noWrap w:val="0"/>
            <w:vAlign w:val="center"/>
          </w:tcPr>
          <w:p w14:paraId="0C90EA9B">
            <w:pPr>
              <w:pStyle w:val="29"/>
              <w:bidi w:val="0"/>
              <w:jc w:val="center"/>
            </w:pPr>
            <w:r>
              <w:rPr>
                <w:rFonts w:hint="eastAsia"/>
              </w:rPr>
              <w:t>通知类型</w:t>
            </w:r>
          </w:p>
        </w:tc>
        <w:tc>
          <w:tcPr>
            <w:tcW w:w="4435" w:type="dxa"/>
            <w:noWrap w:val="0"/>
            <w:vAlign w:val="center"/>
          </w:tcPr>
          <w:p w14:paraId="540E2587">
            <w:pPr>
              <w:pStyle w:val="29"/>
              <w:bidi w:val="0"/>
              <w:jc w:val="left"/>
              <w:rPr>
                <w:rFonts w:hint="eastAsia"/>
              </w:rPr>
            </w:pPr>
            <w:r>
              <w:rPr>
                <w:rFonts w:hint="eastAsia"/>
              </w:rPr>
              <w:t>1：活动通知</w:t>
            </w:r>
          </w:p>
          <w:p w14:paraId="1BF2C386">
            <w:pPr>
              <w:pStyle w:val="29"/>
              <w:bidi w:val="0"/>
              <w:jc w:val="left"/>
              <w:rPr>
                <w:rFonts w:hint="eastAsia"/>
              </w:rPr>
            </w:pPr>
            <w:r>
              <w:rPr>
                <w:rFonts w:hint="eastAsia"/>
              </w:rPr>
              <w:t>2：喜报</w:t>
            </w:r>
          </w:p>
          <w:p w14:paraId="2982B8E7">
            <w:pPr>
              <w:pStyle w:val="29"/>
              <w:bidi w:val="0"/>
              <w:jc w:val="left"/>
            </w:pPr>
            <w:r>
              <w:rPr>
                <w:rFonts w:hint="eastAsia"/>
              </w:rPr>
              <w:t>3：失物招领</w:t>
            </w:r>
          </w:p>
        </w:tc>
      </w:tr>
      <w:tr w14:paraId="7B1A56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4C3A0969">
            <w:pPr>
              <w:pStyle w:val="29"/>
              <w:bidi w:val="0"/>
              <w:jc w:val="center"/>
              <w:rPr>
                <w:rFonts w:hint="eastAsia"/>
              </w:rPr>
            </w:pPr>
            <w:r>
              <w:rPr>
                <w:rFonts w:hint="eastAsia"/>
              </w:rPr>
              <w:t>bulletin_icon</w:t>
            </w:r>
          </w:p>
        </w:tc>
        <w:tc>
          <w:tcPr>
            <w:tcW w:w="814" w:type="dxa"/>
            <w:noWrap w:val="0"/>
            <w:vAlign w:val="center"/>
          </w:tcPr>
          <w:p w14:paraId="3306AEF5">
            <w:pPr>
              <w:pStyle w:val="29"/>
              <w:bidi w:val="0"/>
              <w:jc w:val="center"/>
              <w:rPr>
                <w:rFonts w:hint="eastAsia"/>
              </w:rPr>
            </w:pPr>
            <w:r>
              <w:rPr>
                <w:rFonts w:hint="eastAsia"/>
              </w:rPr>
              <w:t>string</w:t>
            </w:r>
          </w:p>
        </w:tc>
        <w:tc>
          <w:tcPr>
            <w:tcW w:w="857" w:type="dxa"/>
            <w:noWrap w:val="0"/>
            <w:vAlign w:val="center"/>
          </w:tcPr>
          <w:p w14:paraId="7D70CA07">
            <w:pPr>
              <w:pStyle w:val="29"/>
              <w:bidi w:val="0"/>
              <w:jc w:val="center"/>
              <w:rPr>
                <w:rFonts w:hint="eastAsia"/>
              </w:rPr>
            </w:pPr>
            <w:r>
              <w:rPr>
                <w:rFonts w:hint="eastAsia"/>
              </w:rPr>
              <w:t>否</w:t>
            </w:r>
          </w:p>
        </w:tc>
        <w:tc>
          <w:tcPr>
            <w:tcW w:w="1843" w:type="dxa"/>
            <w:noWrap w:val="0"/>
            <w:vAlign w:val="center"/>
          </w:tcPr>
          <w:p w14:paraId="6A537D1B">
            <w:pPr>
              <w:pStyle w:val="29"/>
              <w:bidi w:val="0"/>
              <w:jc w:val="center"/>
              <w:rPr>
                <w:rFonts w:hint="eastAsia"/>
              </w:rPr>
            </w:pPr>
            <w:r>
              <w:rPr>
                <w:rFonts w:hint="eastAsia"/>
              </w:rPr>
              <w:t>通知图标</w:t>
            </w:r>
          </w:p>
        </w:tc>
        <w:tc>
          <w:tcPr>
            <w:tcW w:w="4435" w:type="dxa"/>
            <w:noWrap w:val="0"/>
            <w:vAlign w:val="center"/>
          </w:tcPr>
          <w:p w14:paraId="7D4784EA">
            <w:pPr>
              <w:pStyle w:val="29"/>
              <w:bidi w:val="0"/>
              <w:jc w:val="left"/>
            </w:pPr>
            <w:r>
              <w:rPr>
                <w:rFonts w:hint="eastAsia"/>
              </w:rPr>
              <w:t>图标HTTP（S）地址，如果bulletin_type不为空，则可以根据通知类型显示图标，如果bulletin_type为空，且bulletin_icon不为空，则可以使用bulletin_icon作为图标显示。</w:t>
            </w:r>
          </w:p>
        </w:tc>
      </w:tr>
      <w:tr w14:paraId="38DC1C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13" w:type="dxa"/>
            <w:noWrap w:val="0"/>
            <w:vAlign w:val="center"/>
          </w:tcPr>
          <w:p w14:paraId="566FEA23">
            <w:pPr>
              <w:pStyle w:val="29"/>
              <w:bidi w:val="0"/>
              <w:jc w:val="center"/>
            </w:pPr>
            <w:r>
              <w:rPr>
                <w:rFonts w:hint="eastAsia"/>
              </w:rPr>
              <w:t>bulletin_content</w:t>
            </w:r>
          </w:p>
        </w:tc>
        <w:tc>
          <w:tcPr>
            <w:tcW w:w="814" w:type="dxa"/>
            <w:noWrap w:val="0"/>
            <w:vAlign w:val="center"/>
          </w:tcPr>
          <w:p w14:paraId="29DDE499">
            <w:pPr>
              <w:pStyle w:val="29"/>
              <w:bidi w:val="0"/>
              <w:jc w:val="center"/>
            </w:pPr>
            <w:r>
              <w:rPr>
                <w:rFonts w:hint="eastAsia"/>
              </w:rPr>
              <w:t>string</w:t>
            </w:r>
          </w:p>
        </w:tc>
        <w:tc>
          <w:tcPr>
            <w:tcW w:w="857" w:type="dxa"/>
            <w:noWrap w:val="0"/>
            <w:vAlign w:val="center"/>
          </w:tcPr>
          <w:p w14:paraId="47BBDE1C">
            <w:pPr>
              <w:pStyle w:val="29"/>
              <w:bidi w:val="0"/>
              <w:jc w:val="center"/>
            </w:pPr>
            <w:r>
              <w:rPr>
                <w:rFonts w:hint="eastAsia"/>
              </w:rPr>
              <w:t>是</w:t>
            </w:r>
          </w:p>
        </w:tc>
        <w:tc>
          <w:tcPr>
            <w:tcW w:w="1843" w:type="dxa"/>
            <w:noWrap w:val="0"/>
            <w:vAlign w:val="center"/>
          </w:tcPr>
          <w:p w14:paraId="7A24C199">
            <w:pPr>
              <w:pStyle w:val="29"/>
              <w:bidi w:val="0"/>
              <w:jc w:val="center"/>
            </w:pPr>
            <w:r>
              <w:rPr>
                <w:rFonts w:hint="eastAsia"/>
              </w:rPr>
              <w:t>通知内容</w:t>
            </w:r>
          </w:p>
        </w:tc>
        <w:tc>
          <w:tcPr>
            <w:tcW w:w="4435" w:type="dxa"/>
            <w:noWrap w:val="0"/>
            <w:vAlign w:val="center"/>
          </w:tcPr>
          <w:p w14:paraId="33820FDA">
            <w:pPr>
              <w:pStyle w:val="29"/>
              <w:bidi w:val="0"/>
              <w:jc w:val="left"/>
              <w:rPr>
                <w:rFonts w:hint="eastAsia"/>
              </w:rPr>
            </w:pPr>
          </w:p>
        </w:tc>
      </w:tr>
    </w:tbl>
    <w:p w14:paraId="2612157A">
      <w:pPr>
        <w:bidi w:val="0"/>
        <w:rPr>
          <w:rFonts w:hint="eastAsia"/>
        </w:rPr>
      </w:pPr>
      <w:r>
        <w:rPr>
          <w:rFonts w:hint="eastAsia"/>
        </w:rPr>
        <w:t>示例：</w:t>
      </w:r>
    </w:p>
    <w:p w14:paraId="1C87B4AB">
      <w:pPr>
        <w:snapToGrid/>
        <w:spacing w:line="326" w:lineRule="auto"/>
      </w:pPr>
      <w:bookmarkStart w:id="332" w:name="_Toczsjkqf"/>
      <w:bookmarkStart w:id="333" w:name="_Toc24884"/>
      <w:bookmarkStart w:id="334" w:name="_Tocd3mojl"/>
      <w:r>
        <w:rPr>
          <w:rFonts w:ascii="'Cascadia Mono'" w:hAnsi="'Cascadia Mono'" w:cs="'Cascadia Mono'"/>
          <w:i w:val="0"/>
          <w:strike w:val="0"/>
          <w:color w:val="000000"/>
          <w:sz w:val="21"/>
          <w:u w:val="none"/>
          <w:shd w:val="clear" w:color="auto" w:fill="FFFFFE"/>
        </w:rPr>
        <w:t>{</w:t>
      </w:r>
    </w:p>
    <w:p w14:paraId="0D49974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"fp_bulletin_rsp"</w:t>
      </w:r>
      <w:r>
        <w:rPr>
          <w:rFonts w:ascii="'Cascadia Mono'" w:hAnsi="'Cascadia Mono'" w:cs="'Cascadia Mono'"/>
          <w:i w:val="0"/>
          <w:strike w:val="0"/>
          <w:color w:val="000000"/>
          <w:sz w:val="21"/>
          <w:u w:val="none"/>
          <w:shd w:val="clear" w:color="auto" w:fill="FFFFFE"/>
        </w:rPr>
        <w:t>,</w:t>
      </w:r>
    </w:p>
    <w:p w14:paraId="0C708E1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07BBB10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6EE20A7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"bulletins"</w:t>
      </w:r>
      <w:r>
        <w:rPr>
          <w:rFonts w:ascii="'Cascadia Mono'" w:hAnsi="'Cascadia Mono'" w:cs="'Cascadia Mono'"/>
          <w:i w:val="0"/>
          <w:strike w:val="0"/>
          <w:color w:val="000000"/>
          <w:sz w:val="21"/>
          <w:u w:val="none"/>
          <w:shd w:val="clear" w:color="auto" w:fill="FFFFFE"/>
        </w:rPr>
        <w:t>: [</w:t>
      </w:r>
    </w:p>
    <w:p w14:paraId="3E75A0AB">
      <w:pPr>
        <w:snapToGrid/>
        <w:spacing w:line="326" w:lineRule="auto"/>
      </w:pPr>
      <w:r>
        <w:rPr>
          <w:rFonts w:ascii="'Cascadia Mono'" w:hAnsi="'Cascadia Mono'" w:cs="'Cascadia Mono'"/>
          <w:i w:val="0"/>
          <w:strike w:val="0"/>
          <w:color w:val="000000"/>
          <w:sz w:val="21"/>
          <w:u w:val="none"/>
          <w:shd w:val="clear" w:color="auto" w:fill="FFFFFE"/>
        </w:rPr>
        <w:t>        {</w:t>
      </w:r>
    </w:p>
    <w:p w14:paraId="216C59A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"1b0ace6ae9ed4fb1b15f9464c26c9b25"</w:t>
      </w:r>
      <w:r>
        <w:rPr>
          <w:rFonts w:ascii="'Cascadia Mono'" w:hAnsi="'Cascadia Mono'" w:cs="'Cascadia Mono'"/>
          <w:i w:val="0"/>
          <w:strike w:val="0"/>
          <w:color w:val="000000"/>
          <w:sz w:val="21"/>
          <w:u w:val="none"/>
          <w:shd w:val="clear" w:color="auto" w:fill="FFFFFE"/>
        </w:rPr>
        <w:t>,</w:t>
      </w:r>
    </w:p>
    <w:p w14:paraId="114A4A7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"2024-12-03 09:31:41"</w:t>
      </w:r>
      <w:r>
        <w:rPr>
          <w:rFonts w:ascii="'Cascadia Mono'" w:hAnsi="'Cascadia Mono'" w:cs="'Cascadia Mono'"/>
          <w:i w:val="0"/>
          <w:strike w:val="0"/>
          <w:color w:val="000000"/>
          <w:sz w:val="21"/>
          <w:u w:val="none"/>
          <w:shd w:val="clear" w:color="auto" w:fill="FFFFFE"/>
        </w:rPr>
        <w:t>,</w:t>
      </w:r>
    </w:p>
    <w:p w14:paraId="10B48CAD">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1</w:t>
      </w:r>
      <w:r>
        <w:rPr>
          <w:rFonts w:ascii="'Cascadia Mono'" w:hAnsi="'Cascadia Mono'" w:cs="'Cascadia Mono'"/>
          <w:i w:val="0"/>
          <w:strike w:val="0"/>
          <w:color w:val="000000"/>
          <w:sz w:val="21"/>
          <w:u w:val="none"/>
          <w:shd w:val="clear" w:color="auto" w:fill="FFFFFE"/>
        </w:rPr>
        <w:t>,</w:t>
      </w:r>
    </w:p>
    <w:p w14:paraId="65E3E063">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"bulletin_content"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"校围棋社将于12.25日举行行首届棋王争霸赛，请有意向同学到各班体育委员处报名。"</w:t>
      </w:r>
    </w:p>
    <w:p w14:paraId="4B6EE2ED">
      <w:pPr>
        <w:snapToGrid/>
        <w:spacing w:line="326" w:lineRule="auto"/>
      </w:pPr>
      <w:r>
        <w:rPr>
          <w:rFonts w:ascii="'Cascadia Mono'" w:hAnsi="'Cascadia Mono'" w:cs="'Cascadia Mono'"/>
          <w:i w:val="0"/>
          <w:strike w:val="0"/>
          <w:color w:val="000000"/>
          <w:sz w:val="21"/>
          <w:u w:val="none"/>
          <w:shd w:val="clear" w:color="auto" w:fill="FFFFFE"/>
        </w:rPr>
        <w:t>        },</w:t>
      </w:r>
    </w:p>
    <w:p w14:paraId="2F47E2C3">
      <w:pPr>
        <w:snapToGrid/>
        <w:spacing w:line="326" w:lineRule="auto"/>
      </w:pPr>
      <w:r>
        <w:rPr>
          <w:rFonts w:ascii="'Cascadia Mono'" w:hAnsi="'Cascadia Mono'" w:cs="'Cascadia Mono'"/>
          <w:i w:val="0"/>
          <w:strike w:val="0"/>
          <w:color w:val="000000"/>
          <w:sz w:val="21"/>
          <w:u w:val="none"/>
          <w:shd w:val="clear" w:color="auto" w:fill="FFFFFE"/>
        </w:rPr>
        <w:t>        {</w:t>
      </w:r>
    </w:p>
    <w:p w14:paraId="3533B28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"f1172ff04a4d4ee6b63b8784a713897e"</w:t>
      </w:r>
      <w:r>
        <w:rPr>
          <w:rFonts w:ascii="'Cascadia Mono'" w:hAnsi="'Cascadia Mono'" w:cs="'Cascadia Mono'"/>
          <w:i w:val="0"/>
          <w:strike w:val="0"/>
          <w:color w:val="000000"/>
          <w:sz w:val="21"/>
          <w:u w:val="none"/>
          <w:shd w:val="clear" w:color="auto" w:fill="FFFFFE"/>
        </w:rPr>
        <w:t>,</w:t>
      </w:r>
    </w:p>
    <w:p w14:paraId="711D345F">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"bulletin_time"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"2024-12-01 13:45:22"</w:t>
      </w:r>
      <w:r>
        <w:rPr>
          <w:rFonts w:ascii="'Cascadia Mono'" w:hAnsi="'Cascadia Mono'" w:cs="'Cascadia Mono'"/>
          <w:i w:val="0"/>
          <w:strike w:val="0"/>
          <w:color w:val="000000"/>
          <w:sz w:val="21"/>
          <w:u w:val="none"/>
          <w:shd w:val="clear" w:color="auto" w:fill="FFFFFE"/>
        </w:rPr>
        <w:t>,</w:t>
      </w:r>
    </w:p>
    <w:p w14:paraId="5780C337">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"bulletin_type"</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98658"/>
          <w:sz w:val="21"/>
          <w:u w:val="none"/>
          <w:shd w:val="clear" w:color="auto" w:fill="FFFFFE"/>
        </w:rPr>
        <w:t>2</w:t>
      </w:r>
      <w:r>
        <w:rPr>
          <w:rFonts w:ascii="'Cascadia Mono'" w:hAnsi="'Cascadia Mono'" w:cs="'Cascadia Mono'"/>
          <w:i w:val="0"/>
          <w:strike w:val="0"/>
          <w:color w:val="000000"/>
          <w:sz w:val="21"/>
          <w:u w:val="none"/>
          <w:shd w:val="clear" w:color="auto" w:fill="FFFFFE"/>
        </w:rPr>
        <w:t>,</w:t>
      </w:r>
    </w:p>
    <w:p w14:paraId="01480472">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"bulletin_content"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"我校高一（12）班同学张大龙喜获全国信息奥林匹克竞赛一等奖！"</w:t>
      </w:r>
    </w:p>
    <w:p w14:paraId="307E06F2">
      <w:pPr>
        <w:snapToGrid/>
        <w:spacing w:line="326" w:lineRule="auto"/>
      </w:pPr>
      <w:r>
        <w:rPr>
          <w:rFonts w:ascii="'Cascadia Mono'" w:hAnsi="'Cascadia Mono'" w:cs="'Cascadia Mono'"/>
          <w:i w:val="0"/>
          <w:strike w:val="0"/>
          <w:color w:val="000000"/>
          <w:sz w:val="21"/>
          <w:u w:val="none"/>
          <w:shd w:val="clear" w:color="auto" w:fill="FFFFFE"/>
        </w:rPr>
        <w:t>        }</w:t>
      </w:r>
    </w:p>
    <w:p w14:paraId="67356316">
      <w:pPr>
        <w:snapToGrid/>
        <w:spacing w:line="326" w:lineRule="auto"/>
      </w:pPr>
      <w:r>
        <w:rPr>
          <w:rFonts w:ascii="'Cascadia Mono'" w:hAnsi="'Cascadia Mono'" w:cs="'Cascadia Mono'"/>
          <w:i w:val="0"/>
          <w:strike w:val="0"/>
          <w:color w:val="000000"/>
          <w:sz w:val="21"/>
          <w:u w:val="none"/>
          <w:shd w:val="clear" w:color="auto" w:fill="FFFFFE"/>
        </w:rPr>
        <w:t>    ]</w:t>
      </w:r>
    </w:p>
    <w:p w14:paraId="6E8A1F5D">
      <w:pPr>
        <w:snapToGrid/>
        <w:spacing w:line="326" w:lineRule="auto"/>
      </w:pPr>
      <w:r>
        <w:rPr>
          <w:rFonts w:ascii="'Cascadia Mono'" w:hAnsi="'Cascadia Mono'" w:cs="'Cascadia Mono'"/>
          <w:i w:val="0"/>
          <w:strike w:val="0"/>
          <w:color w:val="000000"/>
          <w:sz w:val="21"/>
          <w:u w:val="none"/>
          <w:shd w:val="clear" w:color="auto" w:fill="FFFFFE"/>
        </w:rPr>
        <w:t>}</w:t>
      </w:r>
    </w:p>
    <w:p w14:paraId="7DA3DAC7">
      <w:pPr>
        <w:pStyle w:val="5"/>
        <w:numPr>
          <w:ilvl w:val="2"/>
          <w:numId w:val="1"/>
        </w:numPr>
        <w:tabs>
          <w:tab w:val="left" w:pos="0"/>
        </w:tabs>
      </w:pPr>
      <w:bookmarkStart w:id="335" w:name="_Toc7388"/>
      <w:r>
        <w:rPr>
          <w:rFonts w:hint="eastAsia"/>
        </w:rPr>
        <w:t>获取产品介绍</w:t>
      </w:r>
      <w:bookmarkEnd w:id="332"/>
      <w:bookmarkEnd w:id="333"/>
      <w:bookmarkEnd w:id="334"/>
      <w:bookmarkEnd w:id="335"/>
    </w:p>
    <w:p w14:paraId="2E710D55">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5"/>
        <w:gridCol w:w="800"/>
        <w:gridCol w:w="991"/>
        <w:gridCol w:w="1437"/>
        <w:gridCol w:w="5358"/>
      </w:tblGrid>
      <w:tr w14:paraId="5255F7F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shd w:val="clear" w:color="auto" w:fill="D7D7D7" w:themeFill="background1" w:themeFillShade="D8"/>
            <w:noWrap w:val="0"/>
            <w:vAlign w:val="center"/>
          </w:tcPr>
          <w:p w14:paraId="2E54F869">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3B69085">
            <w:pPr>
              <w:pStyle w:val="29"/>
              <w:bidi w:val="0"/>
              <w:jc w:val="center"/>
              <w:rPr>
                <w:rFonts w:hint="eastAsia"/>
              </w:rPr>
            </w:pPr>
            <w:r>
              <w:rPr>
                <w:rFonts w:hint="eastAsia"/>
              </w:rPr>
              <w:t>类型</w:t>
            </w:r>
          </w:p>
        </w:tc>
        <w:tc>
          <w:tcPr>
            <w:tcW w:w="991" w:type="dxa"/>
            <w:shd w:val="clear" w:color="auto" w:fill="D7D7D7" w:themeFill="background1" w:themeFillShade="D8"/>
            <w:noWrap w:val="0"/>
            <w:vAlign w:val="center"/>
          </w:tcPr>
          <w:p w14:paraId="1A6732C6">
            <w:pPr>
              <w:pStyle w:val="29"/>
              <w:bidi w:val="0"/>
              <w:jc w:val="center"/>
            </w:pPr>
            <w:r>
              <w:rPr>
                <w:rFonts w:hint="eastAsia"/>
              </w:rPr>
              <w:t>必需</w:t>
            </w:r>
          </w:p>
        </w:tc>
        <w:tc>
          <w:tcPr>
            <w:tcW w:w="1437" w:type="dxa"/>
            <w:shd w:val="clear" w:color="auto" w:fill="D7D7D7" w:themeFill="background1" w:themeFillShade="D8"/>
            <w:noWrap w:val="0"/>
            <w:vAlign w:val="center"/>
          </w:tcPr>
          <w:p w14:paraId="521FBF87">
            <w:pPr>
              <w:pStyle w:val="29"/>
              <w:bidi w:val="0"/>
              <w:jc w:val="center"/>
              <w:rPr>
                <w:rFonts w:hint="eastAsia"/>
              </w:rPr>
            </w:pPr>
            <w:r>
              <w:rPr>
                <w:rFonts w:hint="eastAsia"/>
              </w:rPr>
              <w:t>名称</w:t>
            </w:r>
          </w:p>
        </w:tc>
        <w:tc>
          <w:tcPr>
            <w:tcW w:w="5358" w:type="dxa"/>
            <w:shd w:val="clear" w:color="auto" w:fill="D7D7D7" w:themeFill="background1" w:themeFillShade="D8"/>
            <w:noWrap w:val="0"/>
            <w:vAlign w:val="center"/>
          </w:tcPr>
          <w:p w14:paraId="1B555230">
            <w:pPr>
              <w:pStyle w:val="29"/>
              <w:bidi w:val="0"/>
              <w:jc w:val="center"/>
              <w:rPr>
                <w:rFonts w:hint="eastAsia"/>
              </w:rPr>
            </w:pPr>
            <w:r>
              <w:rPr>
                <w:rFonts w:hint="eastAsia"/>
              </w:rPr>
              <w:t>说明</w:t>
            </w:r>
          </w:p>
        </w:tc>
      </w:tr>
      <w:tr w14:paraId="3F56DF9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noWrap w:val="0"/>
            <w:vAlign w:val="center"/>
          </w:tcPr>
          <w:p w14:paraId="27D6B4AC">
            <w:pPr>
              <w:pStyle w:val="29"/>
              <w:bidi w:val="0"/>
              <w:jc w:val="center"/>
              <w:rPr>
                <w:rFonts w:hint="eastAsia"/>
              </w:rPr>
            </w:pPr>
            <w:r>
              <w:t>cmd</w:t>
            </w:r>
          </w:p>
        </w:tc>
        <w:tc>
          <w:tcPr>
            <w:tcW w:w="800" w:type="dxa"/>
            <w:noWrap w:val="0"/>
            <w:vAlign w:val="center"/>
          </w:tcPr>
          <w:p w14:paraId="15AA4C32">
            <w:pPr>
              <w:pStyle w:val="29"/>
              <w:bidi w:val="0"/>
              <w:jc w:val="center"/>
            </w:pPr>
            <w:r>
              <w:t>string</w:t>
            </w:r>
          </w:p>
        </w:tc>
        <w:tc>
          <w:tcPr>
            <w:tcW w:w="991" w:type="dxa"/>
            <w:noWrap w:val="0"/>
            <w:vAlign w:val="center"/>
          </w:tcPr>
          <w:p w14:paraId="22D4BD19">
            <w:pPr>
              <w:pStyle w:val="29"/>
              <w:bidi w:val="0"/>
              <w:jc w:val="center"/>
              <w:rPr>
                <w:rFonts w:hint="eastAsia"/>
              </w:rPr>
            </w:pPr>
            <w:r>
              <w:t>是</w:t>
            </w:r>
          </w:p>
        </w:tc>
        <w:tc>
          <w:tcPr>
            <w:tcW w:w="1437" w:type="dxa"/>
            <w:noWrap w:val="0"/>
            <w:vAlign w:val="center"/>
          </w:tcPr>
          <w:p w14:paraId="2D8A3E98">
            <w:pPr>
              <w:pStyle w:val="29"/>
              <w:bidi w:val="0"/>
              <w:jc w:val="center"/>
            </w:pPr>
            <w:r>
              <w:t>命令</w:t>
            </w:r>
          </w:p>
        </w:tc>
        <w:tc>
          <w:tcPr>
            <w:tcW w:w="5358" w:type="dxa"/>
            <w:noWrap w:val="0"/>
            <w:vAlign w:val="center"/>
          </w:tcPr>
          <w:p w14:paraId="51E98B41">
            <w:pPr>
              <w:pStyle w:val="29"/>
              <w:bidi w:val="0"/>
              <w:jc w:val="both"/>
            </w:pPr>
            <w:r>
              <w:t>fp_introduction</w:t>
            </w:r>
          </w:p>
        </w:tc>
      </w:tr>
      <w:tr w14:paraId="70E29A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noWrap w:val="0"/>
            <w:vAlign w:val="center"/>
          </w:tcPr>
          <w:p w14:paraId="7374B0EE">
            <w:pPr>
              <w:pStyle w:val="29"/>
              <w:bidi w:val="0"/>
              <w:jc w:val="center"/>
              <w:rPr>
                <w:rFonts w:hint="eastAsia"/>
              </w:rPr>
            </w:pPr>
            <w:r>
              <w:t>msg_id</w:t>
            </w:r>
          </w:p>
        </w:tc>
        <w:tc>
          <w:tcPr>
            <w:tcW w:w="800" w:type="dxa"/>
            <w:noWrap w:val="0"/>
            <w:vAlign w:val="center"/>
          </w:tcPr>
          <w:p w14:paraId="7DF2B726">
            <w:pPr>
              <w:pStyle w:val="29"/>
              <w:bidi w:val="0"/>
              <w:jc w:val="center"/>
              <w:rPr>
                <w:rFonts w:hint="eastAsia"/>
              </w:rPr>
            </w:pPr>
            <w:r>
              <w:t>string</w:t>
            </w:r>
          </w:p>
        </w:tc>
        <w:tc>
          <w:tcPr>
            <w:tcW w:w="991" w:type="dxa"/>
            <w:noWrap w:val="0"/>
            <w:vAlign w:val="center"/>
          </w:tcPr>
          <w:p w14:paraId="4C559506">
            <w:pPr>
              <w:pStyle w:val="29"/>
              <w:bidi w:val="0"/>
              <w:jc w:val="center"/>
              <w:rPr>
                <w:rFonts w:hint="eastAsia"/>
              </w:rPr>
            </w:pPr>
            <w:r>
              <w:t>是</w:t>
            </w:r>
          </w:p>
        </w:tc>
        <w:tc>
          <w:tcPr>
            <w:tcW w:w="1437" w:type="dxa"/>
            <w:noWrap w:val="0"/>
            <w:vAlign w:val="center"/>
          </w:tcPr>
          <w:p w14:paraId="43C61AB6">
            <w:pPr>
              <w:pStyle w:val="29"/>
              <w:bidi w:val="0"/>
              <w:jc w:val="center"/>
              <w:rPr>
                <w:rFonts w:hint="eastAsia"/>
              </w:rPr>
            </w:pPr>
            <w:r>
              <w:t>消息 ID</w:t>
            </w:r>
          </w:p>
        </w:tc>
        <w:tc>
          <w:tcPr>
            <w:tcW w:w="5358" w:type="dxa"/>
            <w:noWrap w:val="0"/>
            <w:vAlign w:val="center"/>
          </w:tcPr>
          <w:p w14:paraId="01797A7C">
            <w:pPr>
              <w:pStyle w:val="29"/>
              <w:bidi w:val="0"/>
              <w:jc w:val="both"/>
              <w:rPr>
                <w:rFonts w:hint="eastAsia"/>
              </w:rPr>
            </w:pPr>
            <w:r>
              <w:t>此次请求的唯一标识，20 位长，前 13 位是毫秒时间，后 7 位是字母和数字的随机数</w:t>
            </w:r>
          </w:p>
        </w:tc>
      </w:tr>
      <w:tr w14:paraId="7FD8E9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5" w:type="dxa"/>
            <w:noWrap w:val="0"/>
            <w:vAlign w:val="center"/>
          </w:tcPr>
          <w:p w14:paraId="1FE7C475">
            <w:pPr>
              <w:pStyle w:val="29"/>
              <w:bidi w:val="0"/>
              <w:jc w:val="center"/>
              <w:rPr>
                <w:rFonts w:hint="eastAsia"/>
              </w:rPr>
            </w:pPr>
            <w:r>
              <w:rPr>
                <w:rFonts w:hint="eastAsia"/>
              </w:rPr>
              <w:t>sn</w:t>
            </w:r>
          </w:p>
        </w:tc>
        <w:tc>
          <w:tcPr>
            <w:tcW w:w="800" w:type="dxa"/>
            <w:noWrap w:val="0"/>
            <w:vAlign w:val="center"/>
          </w:tcPr>
          <w:p w14:paraId="620C53A0">
            <w:pPr>
              <w:pStyle w:val="29"/>
              <w:bidi w:val="0"/>
              <w:jc w:val="center"/>
              <w:rPr>
                <w:rFonts w:hint="eastAsia"/>
              </w:rPr>
            </w:pPr>
            <w:r>
              <w:rPr>
                <w:rFonts w:hint="eastAsia"/>
              </w:rPr>
              <w:t>string</w:t>
            </w:r>
          </w:p>
        </w:tc>
        <w:tc>
          <w:tcPr>
            <w:tcW w:w="991" w:type="dxa"/>
            <w:noWrap w:val="0"/>
            <w:vAlign w:val="center"/>
          </w:tcPr>
          <w:p w14:paraId="43EE6EEA">
            <w:pPr>
              <w:pStyle w:val="29"/>
              <w:bidi w:val="0"/>
              <w:jc w:val="center"/>
              <w:rPr>
                <w:rFonts w:hint="eastAsia"/>
              </w:rPr>
            </w:pPr>
            <w:r>
              <w:rPr>
                <w:rFonts w:hint="eastAsia"/>
              </w:rPr>
              <w:t>是</w:t>
            </w:r>
          </w:p>
        </w:tc>
        <w:tc>
          <w:tcPr>
            <w:tcW w:w="1437" w:type="dxa"/>
            <w:noWrap w:val="0"/>
            <w:vAlign w:val="center"/>
          </w:tcPr>
          <w:p w14:paraId="08403C72">
            <w:pPr>
              <w:pStyle w:val="29"/>
              <w:bidi w:val="0"/>
              <w:jc w:val="center"/>
              <w:rPr>
                <w:rFonts w:hint="eastAsia"/>
              </w:rPr>
            </w:pPr>
            <w:r>
              <w:rPr>
                <w:rFonts w:hint="eastAsia"/>
              </w:rPr>
              <w:t>设备sn码</w:t>
            </w:r>
          </w:p>
        </w:tc>
        <w:tc>
          <w:tcPr>
            <w:tcW w:w="5358" w:type="dxa"/>
            <w:noWrap w:val="0"/>
            <w:vAlign w:val="center"/>
          </w:tcPr>
          <w:p w14:paraId="1D70B691">
            <w:pPr>
              <w:pStyle w:val="29"/>
              <w:bidi w:val="0"/>
              <w:jc w:val="both"/>
              <w:rPr>
                <w:rFonts w:hint="eastAsia"/>
              </w:rPr>
            </w:pPr>
          </w:p>
        </w:tc>
      </w:tr>
    </w:tbl>
    <w:p w14:paraId="109C8BFE">
      <w:pPr>
        <w:ind w:firstLine="720"/>
        <w:rPr>
          <w:rFonts w:hint="eastAsia"/>
        </w:rPr>
      </w:pPr>
    </w:p>
    <w:p w14:paraId="0F2ED7CC">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90"/>
        <w:gridCol w:w="800"/>
        <w:gridCol w:w="978"/>
        <w:gridCol w:w="2545"/>
        <w:gridCol w:w="4252"/>
      </w:tblGrid>
      <w:tr w14:paraId="62A2ED6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90" w:type="dxa"/>
            <w:shd w:val="clear" w:color="auto" w:fill="D7D7D7" w:themeFill="background1" w:themeFillShade="D8"/>
            <w:noWrap w:val="0"/>
            <w:vAlign w:val="center"/>
          </w:tcPr>
          <w:p w14:paraId="45CF2E54">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5F5F02B9">
            <w:pPr>
              <w:pStyle w:val="29"/>
              <w:bidi w:val="0"/>
              <w:jc w:val="center"/>
              <w:rPr>
                <w:rFonts w:hint="eastAsia"/>
              </w:rPr>
            </w:pPr>
            <w:r>
              <w:rPr>
                <w:rFonts w:hint="eastAsia"/>
              </w:rPr>
              <w:t>类型</w:t>
            </w:r>
          </w:p>
        </w:tc>
        <w:tc>
          <w:tcPr>
            <w:tcW w:w="978" w:type="dxa"/>
            <w:shd w:val="clear" w:color="auto" w:fill="D7D7D7" w:themeFill="background1" w:themeFillShade="D8"/>
            <w:noWrap w:val="0"/>
            <w:vAlign w:val="center"/>
          </w:tcPr>
          <w:p w14:paraId="4648DAD4">
            <w:pPr>
              <w:pStyle w:val="29"/>
              <w:bidi w:val="0"/>
              <w:jc w:val="center"/>
            </w:pPr>
            <w:r>
              <w:rPr>
                <w:rFonts w:hint="eastAsia"/>
              </w:rPr>
              <w:t>必需</w:t>
            </w:r>
          </w:p>
        </w:tc>
        <w:tc>
          <w:tcPr>
            <w:tcW w:w="2545" w:type="dxa"/>
            <w:shd w:val="clear" w:color="auto" w:fill="D7D7D7" w:themeFill="background1" w:themeFillShade="D8"/>
            <w:noWrap w:val="0"/>
            <w:vAlign w:val="center"/>
          </w:tcPr>
          <w:p w14:paraId="6466B57A">
            <w:pPr>
              <w:pStyle w:val="29"/>
              <w:bidi w:val="0"/>
              <w:jc w:val="center"/>
              <w:rPr>
                <w:rFonts w:hint="eastAsia"/>
              </w:rPr>
            </w:pPr>
            <w:r>
              <w:rPr>
                <w:rFonts w:hint="eastAsia"/>
              </w:rPr>
              <w:t>名称</w:t>
            </w:r>
          </w:p>
        </w:tc>
        <w:tc>
          <w:tcPr>
            <w:tcW w:w="4252" w:type="dxa"/>
            <w:shd w:val="clear" w:color="auto" w:fill="D7D7D7" w:themeFill="background1" w:themeFillShade="D8"/>
            <w:noWrap w:val="0"/>
            <w:vAlign w:val="center"/>
          </w:tcPr>
          <w:p w14:paraId="529CF882">
            <w:pPr>
              <w:pStyle w:val="29"/>
              <w:bidi w:val="0"/>
              <w:jc w:val="center"/>
              <w:rPr>
                <w:rFonts w:hint="eastAsia"/>
              </w:rPr>
            </w:pPr>
            <w:r>
              <w:rPr>
                <w:rFonts w:hint="eastAsia"/>
              </w:rPr>
              <w:t>说明</w:t>
            </w:r>
          </w:p>
        </w:tc>
      </w:tr>
      <w:tr w14:paraId="70DB3A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90" w:type="dxa"/>
            <w:noWrap w:val="0"/>
            <w:vAlign w:val="center"/>
          </w:tcPr>
          <w:p w14:paraId="2054B34C">
            <w:pPr>
              <w:pStyle w:val="29"/>
              <w:bidi w:val="0"/>
              <w:jc w:val="center"/>
              <w:rPr>
                <w:rFonts w:hint="eastAsia"/>
              </w:rPr>
            </w:pPr>
            <w:r>
              <w:t>cmd</w:t>
            </w:r>
          </w:p>
        </w:tc>
        <w:tc>
          <w:tcPr>
            <w:tcW w:w="800" w:type="dxa"/>
            <w:noWrap w:val="0"/>
            <w:vAlign w:val="center"/>
          </w:tcPr>
          <w:p w14:paraId="26F6D0C6">
            <w:pPr>
              <w:pStyle w:val="29"/>
              <w:bidi w:val="0"/>
              <w:jc w:val="center"/>
            </w:pPr>
            <w:r>
              <w:t>string</w:t>
            </w:r>
          </w:p>
        </w:tc>
        <w:tc>
          <w:tcPr>
            <w:tcW w:w="978" w:type="dxa"/>
            <w:noWrap w:val="0"/>
            <w:vAlign w:val="center"/>
          </w:tcPr>
          <w:p w14:paraId="6F1DF482">
            <w:pPr>
              <w:pStyle w:val="29"/>
              <w:bidi w:val="0"/>
              <w:jc w:val="center"/>
              <w:rPr>
                <w:rFonts w:hint="eastAsia"/>
              </w:rPr>
            </w:pPr>
            <w:r>
              <w:t>是</w:t>
            </w:r>
          </w:p>
        </w:tc>
        <w:tc>
          <w:tcPr>
            <w:tcW w:w="2545" w:type="dxa"/>
            <w:noWrap w:val="0"/>
            <w:vAlign w:val="center"/>
          </w:tcPr>
          <w:p w14:paraId="7BF68E91">
            <w:pPr>
              <w:pStyle w:val="29"/>
              <w:bidi w:val="0"/>
              <w:jc w:val="center"/>
            </w:pPr>
            <w:r>
              <w:t>命令</w:t>
            </w:r>
          </w:p>
        </w:tc>
        <w:tc>
          <w:tcPr>
            <w:tcW w:w="4252" w:type="dxa"/>
            <w:noWrap w:val="0"/>
            <w:vAlign w:val="center"/>
          </w:tcPr>
          <w:p w14:paraId="5EBE26EA">
            <w:pPr>
              <w:pStyle w:val="29"/>
              <w:bidi w:val="0"/>
              <w:jc w:val="both"/>
            </w:pPr>
            <w:r>
              <w:rPr>
                <w:rFonts w:hint="eastAsia"/>
              </w:rPr>
              <w:t>fp_introduction_rsp</w:t>
            </w:r>
          </w:p>
        </w:tc>
      </w:tr>
      <w:tr w14:paraId="7F9309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90" w:type="dxa"/>
            <w:noWrap w:val="0"/>
            <w:vAlign w:val="center"/>
          </w:tcPr>
          <w:p w14:paraId="618201A5">
            <w:pPr>
              <w:pStyle w:val="29"/>
              <w:bidi w:val="0"/>
              <w:jc w:val="center"/>
              <w:rPr>
                <w:rFonts w:hint="eastAsia"/>
              </w:rPr>
            </w:pPr>
            <w:r>
              <w:t>status</w:t>
            </w:r>
          </w:p>
        </w:tc>
        <w:tc>
          <w:tcPr>
            <w:tcW w:w="800" w:type="dxa"/>
            <w:noWrap w:val="0"/>
            <w:vAlign w:val="center"/>
          </w:tcPr>
          <w:p w14:paraId="0B21C78B">
            <w:pPr>
              <w:pStyle w:val="29"/>
              <w:bidi w:val="0"/>
              <w:jc w:val="center"/>
              <w:rPr>
                <w:rFonts w:hint="eastAsia"/>
              </w:rPr>
            </w:pPr>
            <w:r>
              <w:t>string</w:t>
            </w:r>
          </w:p>
        </w:tc>
        <w:tc>
          <w:tcPr>
            <w:tcW w:w="978" w:type="dxa"/>
            <w:noWrap w:val="0"/>
            <w:vAlign w:val="center"/>
          </w:tcPr>
          <w:p w14:paraId="0B52FEBE">
            <w:pPr>
              <w:pStyle w:val="29"/>
              <w:bidi w:val="0"/>
              <w:jc w:val="center"/>
              <w:rPr>
                <w:rFonts w:hint="eastAsia"/>
              </w:rPr>
            </w:pPr>
            <w:r>
              <w:t>是</w:t>
            </w:r>
          </w:p>
        </w:tc>
        <w:tc>
          <w:tcPr>
            <w:tcW w:w="2545" w:type="dxa"/>
            <w:noWrap w:val="0"/>
            <w:vAlign w:val="center"/>
          </w:tcPr>
          <w:p w14:paraId="074264A2">
            <w:pPr>
              <w:pStyle w:val="29"/>
              <w:bidi w:val="0"/>
              <w:jc w:val="center"/>
              <w:rPr>
                <w:rFonts w:hint="eastAsia"/>
              </w:rPr>
            </w:pPr>
            <w:r>
              <w:t>应答状态。“ok”表示正常，其它则表示出错</w:t>
            </w:r>
          </w:p>
        </w:tc>
        <w:tc>
          <w:tcPr>
            <w:tcW w:w="4252" w:type="dxa"/>
            <w:noWrap w:val="0"/>
            <w:vAlign w:val="center"/>
          </w:tcPr>
          <w:p w14:paraId="4DF8A7A9">
            <w:pPr>
              <w:pStyle w:val="29"/>
              <w:bidi w:val="0"/>
              <w:jc w:val="both"/>
              <w:rPr>
                <w:rFonts w:hint="eastAsia"/>
              </w:rPr>
            </w:pPr>
            <w:r>
              <w:t>出错状态信息由应答端填充，用于方便定位原因</w:t>
            </w:r>
          </w:p>
        </w:tc>
      </w:tr>
      <w:tr w14:paraId="1DBF4C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90" w:type="dxa"/>
            <w:noWrap w:val="0"/>
            <w:vAlign w:val="center"/>
          </w:tcPr>
          <w:p w14:paraId="7D358440">
            <w:pPr>
              <w:pStyle w:val="29"/>
              <w:bidi w:val="0"/>
              <w:jc w:val="center"/>
              <w:rPr>
                <w:rFonts w:hint="eastAsia"/>
              </w:rPr>
            </w:pPr>
            <w:r>
              <w:t>msg_id</w:t>
            </w:r>
          </w:p>
        </w:tc>
        <w:tc>
          <w:tcPr>
            <w:tcW w:w="800" w:type="dxa"/>
            <w:noWrap w:val="0"/>
            <w:vAlign w:val="center"/>
          </w:tcPr>
          <w:p w14:paraId="0C33939C">
            <w:pPr>
              <w:pStyle w:val="29"/>
              <w:bidi w:val="0"/>
              <w:jc w:val="center"/>
              <w:rPr>
                <w:rFonts w:hint="eastAsia"/>
              </w:rPr>
            </w:pPr>
            <w:r>
              <w:t>string</w:t>
            </w:r>
          </w:p>
        </w:tc>
        <w:tc>
          <w:tcPr>
            <w:tcW w:w="978" w:type="dxa"/>
            <w:noWrap w:val="0"/>
            <w:vAlign w:val="center"/>
          </w:tcPr>
          <w:p w14:paraId="420298C3">
            <w:pPr>
              <w:pStyle w:val="29"/>
              <w:bidi w:val="0"/>
              <w:jc w:val="center"/>
              <w:rPr>
                <w:rFonts w:hint="eastAsia"/>
              </w:rPr>
            </w:pPr>
            <w:r>
              <w:t>是</w:t>
            </w:r>
          </w:p>
        </w:tc>
        <w:tc>
          <w:tcPr>
            <w:tcW w:w="2545" w:type="dxa"/>
            <w:noWrap w:val="0"/>
            <w:vAlign w:val="center"/>
          </w:tcPr>
          <w:p w14:paraId="6C1704F2">
            <w:pPr>
              <w:pStyle w:val="29"/>
              <w:bidi w:val="0"/>
              <w:jc w:val="center"/>
              <w:rPr>
                <w:rFonts w:hint="eastAsia"/>
              </w:rPr>
            </w:pPr>
            <w:r>
              <w:t>消息 ID</w:t>
            </w:r>
          </w:p>
        </w:tc>
        <w:tc>
          <w:tcPr>
            <w:tcW w:w="4252" w:type="dxa"/>
            <w:noWrap w:val="0"/>
            <w:vAlign w:val="center"/>
          </w:tcPr>
          <w:p w14:paraId="2B9D6D81">
            <w:pPr>
              <w:pStyle w:val="29"/>
              <w:bidi w:val="0"/>
              <w:jc w:val="both"/>
              <w:rPr>
                <w:rFonts w:hint="eastAsia"/>
              </w:rPr>
            </w:pPr>
            <w:r>
              <w:t>与请求时的消息 ID 一致，用于标识该应答对应哪一个请求</w:t>
            </w:r>
          </w:p>
        </w:tc>
      </w:tr>
      <w:tr w14:paraId="75B349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90" w:type="dxa"/>
            <w:noWrap w:val="0"/>
            <w:vAlign w:val="center"/>
          </w:tcPr>
          <w:p w14:paraId="051AD435">
            <w:pPr>
              <w:pStyle w:val="29"/>
              <w:bidi w:val="0"/>
              <w:jc w:val="center"/>
            </w:pPr>
            <w:r>
              <w:rPr>
                <w:rFonts w:hint="eastAsia"/>
              </w:rPr>
              <w:t>img</w:t>
            </w:r>
          </w:p>
        </w:tc>
        <w:tc>
          <w:tcPr>
            <w:tcW w:w="800" w:type="dxa"/>
            <w:noWrap w:val="0"/>
            <w:vAlign w:val="center"/>
          </w:tcPr>
          <w:p w14:paraId="1B2F11BD">
            <w:pPr>
              <w:pStyle w:val="29"/>
              <w:bidi w:val="0"/>
              <w:jc w:val="center"/>
              <w:rPr>
                <w:rFonts w:hint="eastAsia"/>
              </w:rPr>
            </w:pPr>
            <w:r>
              <w:rPr>
                <w:rFonts w:hint="eastAsia"/>
              </w:rPr>
              <w:t>string</w:t>
            </w:r>
          </w:p>
        </w:tc>
        <w:tc>
          <w:tcPr>
            <w:tcW w:w="978" w:type="dxa"/>
            <w:noWrap w:val="0"/>
            <w:vAlign w:val="center"/>
          </w:tcPr>
          <w:p w14:paraId="4E89AF6E">
            <w:pPr>
              <w:pStyle w:val="29"/>
              <w:bidi w:val="0"/>
              <w:jc w:val="center"/>
              <w:rPr>
                <w:rFonts w:hint="eastAsia"/>
              </w:rPr>
            </w:pPr>
            <w:r>
              <w:rPr>
                <w:rFonts w:hint="eastAsia"/>
              </w:rPr>
              <w:t>否</w:t>
            </w:r>
          </w:p>
        </w:tc>
        <w:tc>
          <w:tcPr>
            <w:tcW w:w="2545" w:type="dxa"/>
            <w:noWrap w:val="0"/>
            <w:vAlign w:val="center"/>
          </w:tcPr>
          <w:p w14:paraId="2C11201B">
            <w:pPr>
              <w:pStyle w:val="29"/>
              <w:bidi w:val="0"/>
              <w:jc w:val="center"/>
            </w:pPr>
            <w:r>
              <w:rPr>
                <w:rFonts w:hint="eastAsia"/>
              </w:rPr>
              <w:t>产品介绍图片</w:t>
            </w:r>
          </w:p>
        </w:tc>
        <w:tc>
          <w:tcPr>
            <w:tcW w:w="4252" w:type="dxa"/>
            <w:noWrap w:val="0"/>
            <w:vAlign w:val="center"/>
          </w:tcPr>
          <w:p w14:paraId="6E0F47A0">
            <w:pPr>
              <w:pStyle w:val="29"/>
              <w:bidi w:val="0"/>
              <w:jc w:val="both"/>
            </w:pPr>
            <w:r>
              <w:rPr>
                <w:rFonts w:hint="eastAsia"/>
              </w:rPr>
              <w:t>HTTP（S）地址或BASE64编码图片</w:t>
            </w:r>
          </w:p>
        </w:tc>
      </w:tr>
      <w:tr w14:paraId="39AE9E4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90" w:type="dxa"/>
            <w:noWrap w:val="0"/>
            <w:vAlign w:val="center"/>
          </w:tcPr>
          <w:p w14:paraId="614D8B97">
            <w:pPr>
              <w:pStyle w:val="29"/>
              <w:bidi w:val="0"/>
              <w:jc w:val="center"/>
            </w:pPr>
            <w:r>
              <w:rPr>
                <w:rFonts w:hint="eastAsia"/>
              </w:rPr>
              <w:t>content</w:t>
            </w:r>
          </w:p>
        </w:tc>
        <w:tc>
          <w:tcPr>
            <w:tcW w:w="800" w:type="dxa"/>
            <w:noWrap w:val="0"/>
            <w:vAlign w:val="center"/>
          </w:tcPr>
          <w:p w14:paraId="1F369995">
            <w:pPr>
              <w:pStyle w:val="29"/>
              <w:bidi w:val="0"/>
              <w:jc w:val="center"/>
            </w:pPr>
            <w:r>
              <w:rPr>
                <w:rFonts w:hint="eastAsia"/>
              </w:rPr>
              <w:t>string</w:t>
            </w:r>
          </w:p>
        </w:tc>
        <w:tc>
          <w:tcPr>
            <w:tcW w:w="978" w:type="dxa"/>
            <w:noWrap w:val="0"/>
            <w:vAlign w:val="center"/>
          </w:tcPr>
          <w:p w14:paraId="047F108E">
            <w:pPr>
              <w:pStyle w:val="29"/>
              <w:bidi w:val="0"/>
              <w:jc w:val="center"/>
            </w:pPr>
            <w:r>
              <w:rPr>
                <w:rFonts w:hint="eastAsia"/>
              </w:rPr>
              <w:t>是</w:t>
            </w:r>
          </w:p>
        </w:tc>
        <w:tc>
          <w:tcPr>
            <w:tcW w:w="2545" w:type="dxa"/>
            <w:noWrap w:val="0"/>
            <w:vAlign w:val="center"/>
          </w:tcPr>
          <w:p w14:paraId="45BEBF8C">
            <w:pPr>
              <w:pStyle w:val="29"/>
              <w:bidi w:val="0"/>
              <w:jc w:val="center"/>
            </w:pPr>
            <w:r>
              <w:rPr>
                <w:rFonts w:hint="eastAsia"/>
              </w:rPr>
              <w:t>产品介绍内容</w:t>
            </w:r>
          </w:p>
        </w:tc>
        <w:tc>
          <w:tcPr>
            <w:tcW w:w="4252" w:type="dxa"/>
            <w:noWrap w:val="0"/>
            <w:vAlign w:val="center"/>
          </w:tcPr>
          <w:p w14:paraId="2E8202FB">
            <w:pPr>
              <w:pStyle w:val="29"/>
              <w:bidi w:val="0"/>
              <w:jc w:val="both"/>
              <w:rPr>
                <w:rFonts w:hint="eastAsia"/>
              </w:rPr>
            </w:pPr>
          </w:p>
        </w:tc>
      </w:tr>
    </w:tbl>
    <w:p w14:paraId="7E453642">
      <w:pPr>
        <w:bidi w:val="0"/>
        <w:rPr>
          <w:rFonts w:hint="eastAsia"/>
        </w:rPr>
      </w:pPr>
      <w:r>
        <w:rPr>
          <w:rFonts w:hint="eastAsia"/>
        </w:rPr>
        <w:t>示例：</w:t>
      </w:r>
    </w:p>
    <w:p w14:paraId="2B226E42">
      <w:pPr>
        <w:snapToGrid/>
        <w:spacing w:line="326" w:lineRule="auto"/>
      </w:pPr>
      <w:r>
        <w:rPr>
          <w:rFonts w:ascii="'Cascadia Mono'" w:hAnsi="'Cascadia Mono'" w:cs="'Cascadia Mono'"/>
          <w:i w:val="0"/>
          <w:strike w:val="0"/>
          <w:color w:val="000000"/>
          <w:sz w:val="21"/>
          <w:u w:val="none"/>
          <w:shd w:val="clear" w:color="auto" w:fill="FFFFFE"/>
        </w:rPr>
        <w:t>{</w:t>
      </w:r>
    </w:p>
    <w:p w14:paraId="5B48EBC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"cmd"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"fp_introduction_rsp"</w:t>
      </w:r>
      <w:r>
        <w:rPr>
          <w:rFonts w:ascii="'Cascadia Mono'" w:hAnsi="'Cascadia Mono'" w:cs="'Cascadia Mono'"/>
          <w:i w:val="0"/>
          <w:strike w:val="0"/>
          <w:color w:val="000000"/>
          <w:sz w:val="21"/>
          <w:u w:val="none"/>
          <w:shd w:val="clear" w:color="auto" w:fill="FFFFFE"/>
        </w:rPr>
        <w:t>,</w:t>
      </w:r>
    </w:p>
    <w:p w14:paraId="5C62521E">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"status"</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"ok"</w:t>
      </w:r>
      <w:r>
        <w:rPr>
          <w:rFonts w:ascii="'Cascadia Mono'" w:hAnsi="'Cascadia Mono'" w:cs="'Cascadia Mono'"/>
          <w:i w:val="0"/>
          <w:strike w:val="0"/>
          <w:color w:val="000000"/>
          <w:sz w:val="21"/>
          <w:u w:val="none"/>
          <w:shd w:val="clear" w:color="auto" w:fill="FFFFFE"/>
        </w:rPr>
        <w:t>,</w:t>
      </w:r>
    </w:p>
    <w:p w14:paraId="7EEC00F1">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"msg_id"</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"1562566753001402b681"</w:t>
      </w:r>
      <w:r>
        <w:rPr>
          <w:rFonts w:ascii="'Cascadia Mono'" w:hAnsi="'Cascadia Mono'" w:cs="'Cascadia Mono'"/>
          <w:i w:val="0"/>
          <w:strike w:val="0"/>
          <w:color w:val="000000"/>
          <w:sz w:val="21"/>
          <w:u w:val="none"/>
          <w:shd w:val="clear" w:color="auto" w:fill="FFFFFE"/>
        </w:rPr>
        <w:t>,</w:t>
      </w:r>
    </w:p>
    <w:p w14:paraId="4F0CA1C4">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"img"</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"https://xxx.com/a.jpg"</w:t>
      </w:r>
      <w:r>
        <w:rPr>
          <w:rFonts w:ascii="'Cascadia Mono'" w:hAnsi="'Cascadia Mono'" w:cs="'Cascadia Mono'"/>
          <w:i w:val="0"/>
          <w:strike w:val="0"/>
          <w:color w:val="000000"/>
          <w:sz w:val="21"/>
          <w:u w:val="none"/>
          <w:shd w:val="clear" w:color="auto" w:fill="FFFFFE"/>
        </w:rPr>
        <w:t>,</w:t>
      </w:r>
    </w:p>
    <w:p w14:paraId="596F9A2A">
      <w:pPr>
        <w:snapToGrid/>
        <w:spacing w:line="326" w:lineRule="auto"/>
      </w:pP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A31515"/>
          <w:sz w:val="21"/>
          <w:u w:val="none"/>
          <w:shd w:val="clear" w:color="auto" w:fill="FFFFFE"/>
        </w:rPr>
        <w:t>"content"</w:t>
      </w:r>
      <w:r>
        <w:rPr>
          <w:rFonts w:ascii="'Cascadia Mono'" w:hAnsi="'Cascadia Mono'" w:cs="'Cascadia Mono'"/>
          <w:i w:val="0"/>
          <w:strike w:val="0"/>
          <w:color w:val="000000"/>
          <w:sz w:val="21"/>
          <w:u w:val="none"/>
          <w:shd w:val="clear" w:color="auto" w:fill="FFFFFE"/>
        </w:rPr>
        <w:t>: </w:t>
      </w:r>
      <w:r>
        <w:rPr>
          <w:rFonts w:ascii="'Cascadia Mono'" w:hAnsi="'Cascadia Mono'" w:cs="'Cascadia Mono'"/>
          <w:i w:val="0"/>
          <w:strike w:val="0"/>
          <w:color w:val="0451A5"/>
          <w:sz w:val="21"/>
          <w:u w:val="none"/>
          <w:shd w:val="clear" w:color="auto" w:fill="FFFFFE"/>
        </w:rPr>
        <w:t>"1.在微信中搜索公众号'小Q家校通'，或者扫描左边的二维码；\n2.点击关注“小Q家校通”；\n3.按照步骤提示完成注册与开通。"</w:t>
      </w:r>
    </w:p>
    <w:p w14:paraId="3BAD2BCC">
      <w:pPr>
        <w:snapToGrid/>
        <w:spacing w:line="326" w:lineRule="auto"/>
      </w:pPr>
      <w:r>
        <w:rPr>
          <w:rFonts w:ascii="'Cascadia Mono'" w:hAnsi="'Cascadia Mono'" w:cs="'Cascadia Mono'"/>
          <w:i w:val="0"/>
          <w:strike w:val="0"/>
          <w:color w:val="000000"/>
          <w:sz w:val="21"/>
          <w:u w:val="none"/>
          <w:shd w:val="clear" w:color="auto" w:fill="FFFFFE"/>
        </w:rPr>
        <w:t>}</w:t>
      </w:r>
    </w:p>
    <w:p w14:paraId="101DFAC9">
      <w:pPr>
        <w:pStyle w:val="3"/>
        <w:ind w:left="0"/>
        <w:rPr>
          <w:rFonts w:hint="eastAsia"/>
          <w:sz w:val="21"/>
        </w:rPr>
      </w:pPr>
    </w:p>
    <w:p w14:paraId="2F929332">
      <w:pPr>
        <w:pStyle w:val="5"/>
        <w:numPr>
          <w:ilvl w:val="2"/>
          <w:numId w:val="1"/>
        </w:numPr>
        <w:tabs>
          <w:tab w:val="left" w:pos="0"/>
        </w:tabs>
      </w:pPr>
      <w:bookmarkStart w:id="336" w:name="_Toce4xerg"/>
      <w:bookmarkStart w:id="337" w:name="_Toc14036"/>
      <w:bookmarkStart w:id="338" w:name="_Toc26708"/>
      <w:bookmarkStart w:id="339" w:name="_Tocisbh55"/>
      <w:r>
        <w:rPr>
          <w:rFonts w:hint="eastAsia"/>
        </w:rPr>
        <w:t>根据编号查询学校</w:t>
      </w:r>
      <w:bookmarkEnd w:id="336"/>
      <w:bookmarkEnd w:id="337"/>
      <w:bookmarkEnd w:id="338"/>
      <w:bookmarkEnd w:id="339"/>
    </w:p>
    <w:p w14:paraId="2B755B5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84"/>
        <w:gridCol w:w="800"/>
        <w:gridCol w:w="878"/>
        <w:gridCol w:w="1345"/>
        <w:gridCol w:w="5258"/>
      </w:tblGrid>
      <w:tr w14:paraId="0901F6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4" w:type="dxa"/>
            <w:shd w:val="clear" w:color="auto" w:fill="D7D7D7" w:themeFill="background1" w:themeFillShade="D8"/>
            <w:noWrap w:val="0"/>
            <w:vAlign w:val="center"/>
          </w:tcPr>
          <w:p w14:paraId="67BB7D71">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74E3BB4">
            <w:pPr>
              <w:pStyle w:val="29"/>
              <w:bidi w:val="0"/>
              <w:jc w:val="center"/>
              <w:rPr>
                <w:rFonts w:hint="eastAsia"/>
              </w:rPr>
            </w:pPr>
            <w:r>
              <w:rPr>
                <w:rFonts w:hint="eastAsia"/>
              </w:rPr>
              <w:t>类型</w:t>
            </w:r>
          </w:p>
        </w:tc>
        <w:tc>
          <w:tcPr>
            <w:tcW w:w="878" w:type="dxa"/>
            <w:shd w:val="clear" w:color="auto" w:fill="D7D7D7" w:themeFill="background1" w:themeFillShade="D8"/>
            <w:noWrap w:val="0"/>
            <w:vAlign w:val="center"/>
          </w:tcPr>
          <w:p w14:paraId="178B2958">
            <w:pPr>
              <w:pStyle w:val="29"/>
              <w:bidi w:val="0"/>
              <w:jc w:val="center"/>
            </w:pPr>
            <w:r>
              <w:rPr>
                <w:rFonts w:hint="eastAsia"/>
              </w:rPr>
              <w:t>必需</w:t>
            </w:r>
          </w:p>
        </w:tc>
        <w:tc>
          <w:tcPr>
            <w:tcW w:w="1345" w:type="dxa"/>
            <w:shd w:val="clear" w:color="auto" w:fill="D7D7D7" w:themeFill="background1" w:themeFillShade="D8"/>
            <w:noWrap w:val="0"/>
            <w:vAlign w:val="center"/>
          </w:tcPr>
          <w:p w14:paraId="1945CD2F">
            <w:pPr>
              <w:pStyle w:val="29"/>
              <w:bidi w:val="0"/>
              <w:jc w:val="center"/>
              <w:rPr>
                <w:rFonts w:hint="eastAsia"/>
              </w:rPr>
            </w:pPr>
            <w:r>
              <w:rPr>
                <w:rFonts w:hint="eastAsia"/>
              </w:rPr>
              <w:t>名称</w:t>
            </w:r>
          </w:p>
        </w:tc>
        <w:tc>
          <w:tcPr>
            <w:tcW w:w="5258" w:type="dxa"/>
            <w:shd w:val="clear" w:color="auto" w:fill="D7D7D7" w:themeFill="background1" w:themeFillShade="D8"/>
            <w:noWrap w:val="0"/>
            <w:vAlign w:val="center"/>
          </w:tcPr>
          <w:p w14:paraId="4295ED6C">
            <w:pPr>
              <w:pStyle w:val="29"/>
              <w:bidi w:val="0"/>
              <w:jc w:val="center"/>
              <w:rPr>
                <w:rFonts w:hint="eastAsia"/>
              </w:rPr>
            </w:pPr>
            <w:r>
              <w:rPr>
                <w:rFonts w:hint="eastAsia"/>
              </w:rPr>
              <w:t>说明</w:t>
            </w:r>
          </w:p>
        </w:tc>
      </w:tr>
      <w:tr w14:paraId="5C1685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4" w:type="dxa"/>
            <w:noWrap w:val="0"/>
            <w:vAlign w:val="center"/>
          </w:tcPr>
          <w:p w14:paraId="2992B44C">
            <w:pPr>
              <w:pStyle w:val="29"/>
              <w:bidi w:val="0"/>
              <w:jc w:val="center"/>
              <w:rPr>
                <w:rFonts w:hint="eastAsia"/>
              </w:rPr>
            </w:pPr>
            <w:r>
              <w:t>cmd</w:t>
            </w:r>
          </w:p>
        </w:tc>
        <w:tc>
          <w:tcPr>
            <w:tcW w:w="800" w:type="dxa"/>
            <w:noWrap w:val="0"/>
            <w:vAlign w:val="center"/>
          </w:tcPr>
          <w:p w14:paraId="75FF061F">
            <w:pPr>
              <w:pStyle w:val="29"/>
              <w:bidi w:val="0"/>
              <w:jc w:val="center"/>
            </w:pPr>
            <w:r>
              <w:t>string</w:t>
            </w:r>
          </w:p>
        </w:tc>
        <w:tc>
          <w:tcPr>
            <w:tcW w:w="878" w:type="dxa"/>
            <w:noWrap w:val="0"/>
            <w:vAlign w:val="center"/>
          </w:tcPr>
          <w:p w14:paraId="0F20EE5F">
            <w:pPr>
              <w:pStyle w:val="29"/>
              <w:bidi w:val="0"/>
              <w:jc w:val="center"/>
              <w:rPr>
                <w:rFonts w:hint="eastAsia"/>
              </w:rPr>
            </w:pPr>
            <w:r>
              <w:t>是</w:t>
            </w:r>
          </w:p>
        </w:tc>
        <w:tc>
          <w:tcPr>
            <w:tcW w:w="1345" w:type="dxa"/>
            <w:noWrap w:val="0"/>
            <w:vAlign w:val="center"/>
          </w:tcPr>
          <w:p w14:paraId="538C42D6">
            <w:pPr>
              <w:pStyle w:val="29"/>
              <w:bidi w:val="0"/>
              <w:jc w:val="center"/>
            </w:pPr>
            <w:r>
              <w:t>命令</w:t>
            </w:r>
          </w:p>
        </w:tc>
        <w:tc>
          <w:tcPr>
            <w:tcW w:w="5258" w:type="dxa"/>
            <w:noWrap w:val="0"/>
            <w:vAlign w:val="center"/>
          </w:tcPr>
          <w:p w14:paraId="23B387C2">
            <w:pPr>
              <w:pStyle w:val="29"/>
              <w:bidi w:val="0"/>
              <w:jc w:val="both"/>
            </w:pPr>
            <w:r>
              <w:t>fp_</w:t>
            </w:r>
            <w:r>
              <w:rPr>
                <w:rFonts w:hint="eastAsia"/>
              </w:rPr>
              <w:t>school_query</w:t>
            </w:r>
          </w:p>
        </w:tc>
      </w:tr>
      <w:tr w14:paraId="22B2A1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4" w:type="dxa"/>
            <w:noWrap w:val="0"/>
            <w:vAlign w:val="center"/>
          </w:tcPr>
          <w:p w14:paraId="23C44FC3">
            <w:pPr>
              <w:pStyle w:val="29"/>
              <w:bidi w:val="0"/>
              <w:jc w:val="center"/>
              <w:rPr>
                <w:rFonts w:hint="eastAsia"/>
              </w:rPr>
            </w:pPr>
            <w:r>
              <w:t>msg_id</w:t>
            </w:r>
          </w:p>
        </w:tc>
        <w:tc>
          <w:tcPr>
            <w:tcW w:w="800" w:type="dxa"/>
            <w:noWrap w:val="0"/>
            <w:vAlign w:val="center"/>
          </w:tcPr>
          <w:p w14:paraId="398F0556">
            <w:pPr>
              <w:pStyle w:val="29"/>
              <w:bidi w:val="0"/>
              <w:jc w:val="center"/>
              <w:rPr>
                <w:rFonts w:hint="eastAsia"/>
              </w:rPr>
            </w:pPr>
            <w:r>
              <w:t>string</w:t>
            </w:r>
          </w:p>
        </w:tc>
        <w:tc>
          <w:tcPr>
            <w:tcW w:w="878" w:type="dxa"/>
            <w:noWrap w:val="0"/>
            <w:vAlign w:val="center"/>
          </w:tcPr>
          <w:p w14:paraId="0C742EE8">
            <w:pPr>
              <w:pStyle w:val="29"/>
              <w:bidi w:val="0"/>
              <w:jc w:val="center"/>
              <w:rPr>
                <w:rFonts w:hint="eastAsia"/>
              </w:rPr>
            </w:pPr>
            <w:r>
              <w:t>是</w:t>
            </w:r>
          </w:p>
        </w:tc>
        <w:tc>
          <w:tcPr>
            <w:tcW w:w="1345" w:type="dxa"/>
            <w:noWrap w:val="0"/>
            <w:vAlign w:val="center"/>
          </w:tcPr>
          <w:p w14:paraId="69513DC1">
            <w:pPr>
              <w:pStyle w:val="29"/>
              <w:bidi w:val="0"/>
              <w:jc w:val="center"/>
              <w:rPr>
                <w:rFonts w:hint="eastAsia"/>
              </w:rPr>
            </w:pPr>
            <w:r>
              <w:t>消息 ID</w:t>
            </w:r>
          </w:p>
        </w:tc>
        <w:tc>
          <w:tcPr>
            <w:tcW w:w="5258" w:type="dxa"/>
            <w:noWrap w:val="0"/>
            <w:vAlign w:val="center"/>
          </w:tcPr>
          <w:p w14:paraId="7E0B6ECB">
            <w:pPr>
              <w:pStyle w:val="29"/>
              <w:bidi w:val="0"/>
              <w:jc w:val="both"/>
              <w:rPr>
                <w:rFonts w:hint="eastAsia"/>
              </w:rPr>
            </w:pPr>
            <w:r>
              <w:t>此次请求的唯一标识，20 位长，前 13 位是毫秒时间，后 7 位是字母和数字的随机数</w:t>
            </w:r>
          </w:p>
        </w:tc>
      </w:tr>
      <w:tr w14:paraId="44F93A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4" w:type="dxa"/>
            <w:noWrap w:val="0"/>
            <w:vAlign w:val="center"/>
          </w:tcPr>
          <w:p w14:paraId="04104320">
            <w:pPr>
              <w:pStyle w:val="29"/>
              <w:bidi w:val="0"/>
              <w:jc w:val="center"/>
              <w:rPr>
                <w:rFonts w:hint="eastAsia"/>
              </w:rPr>
            </w:pPr>
            <w:r>
              <w:rPr>
                <w:rFonts w:hint="eastAsia"/>
              </w:rPr>
              <w:t>sn</w:t>
            </w:r>
          </w:p>
        </w:tc>
        <w:tc>
          <w:tcPr>
            <w:tcW w:w="800" w:type="dxa"/>
            <w:noWrap w:val="0"/>
            <w:vAlign w:val="center"/>
          </w:tcPr>
          <w:p w14:paraId="574232DC">
            <w:pPr>
              <w:pStyle w:val="29"/>
              <w:bidi w:val="0"/>
              <w:jc w:val="center"/>
              <w:rPr>
                <w:rFonts w:hint="eastAsia"/>
              </w:rPr>
            </w:pPr>
            <w:r>
              <w:rPr>
                <w:rFonts w:hint="eastAsia"/>
              </w:rPr>
              <w:t>string</w:t>
            </w:r>
          </w:p>
        </w:tc>
        <w:tc>
          <w:tcPr>
            <w:tcW w:w="878" w:type="dxa"/>
            <w:noWrap w:val="0"/>
            <w:vAlign w:val="center"/>
          </w:tcPr>
          <w:p w14:paraId="5CD22E5E">
            <w:pPr>
              <w:pStyle w:val="29"/>
              <w:bidi w:val="0"/>
              <w:jc w:val="center"/>
              <w:rPr>
                <w:rFonts w:hint="eastAsia"/>
              </w:rPr>
            </w:pPr>
            <w:r>
              <w:rPr>
                <w:rFonts w:hint="eastAsia"/>
              </w:rPr>
              <w:t>是</w:t>
            </w:r>
          </w:p>
        </w:tc>
        <w:tc>
          <w:tcPr>
            <w:tcW w:w="1345" w:type="dxa"/>
            <w:noWrap w:val="0"/>
            <w:vAlign w:val="center"/>
          </w:tcPr>
          <w:p w14:paraId="64A6468C">
            <w:pPr>
              <w:pStyle w:val="29"/>
              <w:bidi w:val="0"/>
              <w:jc w:val="center"/>
              <w:rPr>
                <w:rFonts w:hint="eastAsia"/>
              </w:rPr>
            </w:pPr>
            <w:r>
              <w:rPr>
                <w:rFonts w:hint="eastAsia"/>
              </w:rPr>
              <w:t>设备sn码</w:t>
            </w:r>
          </w:p>
        </w:tc>
        <w:tc>
          <w:tcPr>
            <w:tcW w:w="5258" w:type="dxa"/>
            <w:noWrap w:val="0"/>
            <w:vAlign w:val="center"/>
          </w:tcPr>
          <w:p w14:paraId="5BAFB166">
            <w:pPr>
              <w:pStyle w:val="29"/>
              <w:bidi w:val="0"/>
              <w:jc w:val="both"/>
              <w:rPr>
                <w:rFonts w:hint="eastAsia"/>
              </w:rPr>
            </w:pPr>
          </w:p>
        </w:tc>
      </w:tr>
      <w:tr w14:paraId="3BBD07A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4" w:type="dxa"/>
            <w:noWrap w:val="0"/>
            <w:vAlign w:val="center"/>
          </w:tcPr>
          <w:p w14:paraId="3E912973">
            <w:pPr>
              <w:pStyle w:val="29"/>
              <w:bidi w:val="0"/>
              <w:jc w:val="center"/>
            </w:pPr>
            <w:r>
              <w:rPr>
                <w:rFonts w:hint="eastAsia"/>
              </w:rPr>
              <w:t>school_no</w:t>
            </w:r>
          </w:p>
        </w:tc>
        <w:tc>
          <w:tcPr>
            <w:tcW w:w="800" w:type="dxa"/>
            <w:noWrap w:val="0"/>
            <w:vAlign w:val="center"/>
          </w:tcPr>
          <w:p w14:paraId="183E547B">
            <w:pPr>
              <w:pStyle w:val="29"/>
              <w:bidi w:val="0"/>
              <w:jc w:val="center"/>
              <w:rPr>
                <w:rFonts w:hint="eastAsia"/>
              </w:rPr>
            </w:pPr>
            <w:r>
              <w:rPr>
                <w:rFonts w:hint="eastAsia"/>
              </w:rPr>
              <w:t>string</w:t>
            </w:r>
          </w:p>
        </w:tc>
        <w:tc>
          <w:tcPr>
            <w:tcW w:w="878" w:type="dxa"/>
            <w:noWrap w:val="0"/>
            <w:vAlign w:val="center"/>
          </w:tcPr>
          <w:p w14:paraId="1C04F414">
            <w:pPr>
              <w:pStyle w:val="29"/>
              <w:bidi w:val="0"/>
              <w:jc w:val="center"/>
              <w:rPr>
                <w:rFonts w:hint="eastAsia"/>
              </w:rPr>
            </w:pPr>
            <w:r>
              <w:rPr>
                <w:rFonts w:hint="eastAsia"/>
              </w:rPr>
              <w:t>是</w:t>
            </w:r>
          </w:p>
        </w:tc>
        <w:tc>
          <w:tcPr>
            <w:tcW w:w="1345" w:type="dxa"/>
            <w:noWrap w:val="0"/>
            <w:vAlign w:val="center"/>
          </w:tcPr>
          <w:p w14:paraId="13A6F2C7">
            <w:pPr>
              <w:pStyle w:val="29"/>
              <w:bidi w:val="0"/>
              <w:jc w:val="center"/>
            </w:pPr>
            <w:r>
              <w:rPr>
                <w:rFonts w:hint="eastAsia"/>
              </w:rPr>
              <w:t>学校编号</w:t>
            </w:r>
          </w:p>
        </w:tc>
        <w:tc>
          <w:tcPr>
            <w:tcW w:w="5258" w:type="dxa"/>
            <w:noWrap w:val="0"/>
            <w:vAlign w:val="center"/>
          </w:tcPr>
          <w:p w14:paraId="019AD727">
            <w:pPr>
              <w:pStyle w:val="29"/>
              <w:bidi w:val="0"/>
              <w:jc w:val="both"/>
              <w:rPr>
                <w:rFonts w:hint="eastAsia"/>
              </w:rPr>
            </w:pPr>
          </w:p>
        </w:tc>
      </w:tr>
    </w:tbl>
    <w:p w14:paraId="588AA265">
      <w:pPr>
        <w:ind w:firstLine="720"/>
        <w:rPr>
          <w:rFonts w:hint="eastAsia"/>
        </w:rPr>
      </w:pPr>
    </w:p>
    <w:p w14:paraId="1FD02B97">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06"/>
        <w:gridCol w:w="800"/>
        <w:gridCol w:w="855"/>
        <w:gridCol w:w="2300"/>
        <w:gridCol w:w="4004"/>
      </w:tblGrid>
      <w:tr w14:paraId="185AE1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shd w:val="clear" w:color="auto" w:fill="D7D7D7" w:themeFill="background1" w:themeFillShade="D8"/>
            <w:noWrap w:val="0"/>
            <w:vAlign w:val="center"/>
          </w:tcPr>
          <w:p w14:paraId="04B24A52">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54E1E44E">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75515324">
            <w:pPr>
              <w:pStyle w:val="29"/>
              <w:bidi w:val="0"/>
              <w:jc w:val="center"/>
            </w:pPr>
            <w:r>
              <w:rPr>
                <w:rFonts w:hint="eastAsia"/>
              </w:rPr>
              <w:t>必需</w:t>
            </w:r>
          </w:p>
        </w:tc>
        <w:tc>
          <w:tcPr>
            <w:tcW w:w="2300" w:type="dxa"/>
            <w:shd w:val="clear" w:color="auto" w:fill="D7D7D7" w:themeFill="background1" w:themeFillShade="D8"/>
            <w:noWrap w:val="0"/>
            <w:vAlign w:val="center"/>
          </w:tcPr>
          <w:p w14:paraId="52E5A513">
            <w:pPr>
              <w:pStyle w:val="29"/>
              <w:bidi w:val="0"/>
              <w:jc w:val="center"/>
              <w:rPr>
                <w:rFonts w:hint="eastAsia"/>
              </w:rPr>
            </w:pPr>
            <w:r>
              <w:rPr>
                <w:rFonts w:hint="eastAsia"/>
              </w:rPr>
              <w:t>名称</w:t>
            </w:r>
          </w:p>
        </w:tc>
        <w:tc>
          <w:tcPr>
            <w:tcW w:w="4004" w:type="dxa"/>
            <w:shd w:val="clear" w:color="auto" w:fill="D7D7D7" w:themeFill="background1" w:themeFillShade="D8"/>
            <w:noWrap w:val="0"/>
            <w:vAlign w:val="center"/>
          </w:tcPr>
          <w:p w14:paraId="237E762C">
            <w:pPr>
              <w:pStyle w:val="29"/>
              <w:bidi w:val="0"/>
              <w:jc w:val="center"/>
              <w:rPr>
                <w:rFonts w:hint="eastAsia"/>
              </w:rPr>
            </w:pPr>
            <w:r>
              <w:rPr>
                <w:rFonts w:hint="eastAsia"/>
              </w:rPr>
              <w:t>说明</w:t>
            </w:r>
          </w:p>
        </w:tc>
      </w:tr>
      <w:tr w14:paraId="1363C0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7BF25EF2">
            <w:pPr>
              <w:pStyle w:val="29"/>
              <w:bidi w:val="0"/>
              <w:jc w:val="center"/>
              <w:rPr>
                <w:rFonts w:hint="eastAsia"/>
              </w:rPr>
            </w:pPr>
            <w:r>
              <w:t>cmd</w:t>
            </w:r>
          </w:p>
        </w:tc>
        <w:tc>
          <w:tcPr>
            <w:tcW w:w="800" w:type="dxa"/>
            <w:noWrap w:val="0"/>
            <w:vAlign w:val="center"/>
          </w:tcPr>
          <w:p w14:paraId="22584A27">
            <w:pPr>
              <w:pStyle w:val="29"/>
              <w:bidi w:val="0"/>
              <w:jc w:val="center"/>
            </w:pPr>
            <w:r>
              <w:t>string</w:t>
            </w:r>
          </w:p>
        </w:tc>
        <w:tc>
          <w:tcPr>
            <w:tcW w:w="855" w:type="dxa"/>
            <w:noWrap w:val="0"/>
            <w:vAlign w:val="center"/>
          </w:tcPr>
          <w:p w14:paraId="542F29C8">
            <w:pPr>
              <w:pStyle w:val="29"/>
              <w:bidi w:val="0"/>
              <w:jc w:val="center"/>
              <w:rPr>
                <w:rFonts w:hint="eastAsia"/>
              </w:rPr>
            </w:pPr>
            <w:r>
              <w:t>是</w:t>
            </w:r>
          </w:p>
        </w:tc>
        <w:tc>
          <w:tcPr>
            <w:tcW w:w="2300" w:type="dxa"/>
            <w:noWrap w:val="0"/>
            <w:vAlign w:val="center"/>
          </w:tcPr>
          <w:p w14:paraId="7015FA99">
            <w:pPr>
              <w:pStyle w:val="29"/>
              <w:bidi w:val="0"/>
              <w:jc w:val="center"/>
            </w:pPr>
            <w:r>
              <w:t>命令</w:t>
            </w:r>
          </w:p>
        </w:tc>
        <w:tc>
          <w:tcPr>
            <w:tcW w:w="4004" w:type="dxa"/>
            <w:noWrap w:val="0"/>
            <w:vAlign w:val="center"/>
          </w:tcPr>
          <w:p w14:paraId="2F0C0056">
            <w:pPr>
              <w:pStyle w:val="29"/>
              <w:bidi w:val="0"/>
              <w:jc w:val="both"/>
            </w:pPr>
            <w:r>
              <w:t>fp_</w:t>
            </w:r>
            <w:r>
              <w:rPr>
                <w:rFonts w:hint="eastAsia"/>
              </w:rPr>
              <w:t>school_query_rsp</w:t>
            </w:r>
          </w:p>
        </w:tc>
      </w:tr>
      <w:tr w14:paraId="7B0A6C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159C3223">
            <w:pPr>
              <w:pStyle w:val="29"/>
              <w:bidi w:val="0"/>
              <w:jc w:val="center"/>
              <w:rPr>
                <w:rFonts w:hint="eastAsia"/>
              </w:rPr>
            </w:pPr>
            <w:r>
              <w:t>status</w:t>
            </w:r>
          </w:p>
        </w:tc>
        <w:tc>
          <w:tcPr>
            <w:tcW w:w="800" w:type="dxa"/>
            <w:noWrap w:val="0"/>
            <w:vAlign w:val="center"/>
          </w:tcPr>
          <w:p w14:paraId="2AA7A4A2">
            <w:pPr>
              <w:pStyle w:val="29"/>
              <w:bidi w:val="0"/>
              <w:jc w:val="center"/>
              <w:rPr>
                <w:rFonts w:hint="eastAsia"/>
              </w:rPr>
            </w:pPr>
            <w:r>
              <w:t>string</w:t>
            </w:r>
          </w:p>
        </w:tc>
        <w:tc>
          <w:tcPr>
            <w:tcW w:w="855" w:type="dxa"/>
            <w:noWrap w:val="0"/>
            <w:vAlign w:val="center"/>
          </w:tcPr>
          <w:p w14:paraId="1277C369">
            <w:pPr>
              <w:pStyle w:val="29"/>
              <w:bidi w:val="0"/>
              <w:jc w:val="center"/>
              <w:rPr>
                <w:rFonts w:hint="eastAsia"/>
              </w:rPr>
            </w:pPr>
            <w:r>
              <w:t>是</w:t>
            </w:r>
          </w:p>
        </w:tc>
        <w:tc>
          <w:tcPr>
            <w:tcW w:w="2300" w:type="dxa"/>
            <w:noWrap w:val="0"/>
            <w:vAlign w:val="center"/>
          </w:tcPr>
          <w:p w14:paraId="6C5BCD47">
            <w:pPr>
              <w:pStyle w:val="29"/>
              <w:bidi w:val="0"/>
              <w:jc w:val="center"/>
              <w:rPr>
                <w:rFonts w:hint="eastAsia"/>
              </w:rPr>
            </w:pPr>
            <w:r>
              <w:t>应答状态。“ok”表示正常，其它则表示出错</w:t>
            </w:r>
          </w:p>
        </w:tc>
        <w:tc>
          <w:tcPr>
            <w:tcW w:w="4004" w:type="dxa"/>
            <w:noWrap w:val="0"/>
            <w:vAlign w:val="center"/>
          </w:tcPr>
          <w:p w14:paraId="19BBF19D">
            <w:pPr>
              <w:pStyle w:val="29"/>
              <w:bidi w:val="0"/>
              <w:jc w:val="both"/>
              <w:rPr>
                <w:rFonts w:hint="eastAsia"/>
              </w:rPr>
            </w:pPr>
            <w:r>
              <w:t>出错状态信息由应答端填充，用于方便定位原因</w:t>
            </w:r>
          </w:p>
        </w:tc>
      </w:tr>
      <w:tr w14:paraId="544256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001BD01E">
            <w:pPr>
              <w:pStyle w:val="29"/>
              <w:bidi w:val="0"/>
              <w:jc w:val="center"/>
              <w:rPr>
                <w:rFonts w:hint="eastAsia"/>
              </w:rPr>
            </w:pPr>
            <w:r>
              <w:t>msg_id</w:t>
            </w:r>
          </w:p>
        </w:tc>
        <w:tc>
          <w:tcPr>
            <w:tcW w:w="800" w:type="dxa"/>
            <w:noWrap w:val="0"/>
            <w:vAlign w:val="center"/>
          </w:tcPr>
          <w:p w14:paraId="5739A19D">
            <w:pPr>
              <w:pStyle w:val="29"/>
              <w:bidi w:val="0"/>
              <w:jc w:val="center"/>
              <w:rPr>
                <w:rFonts w:hint="eastAsia"/>
              </w:rPr>
            </w:pPr>
            <w:r>
              <w:t>string</w:t>
            </w:r>
          </w:p>
        </w:tc>
        <w:tc>
          <w:tcPr>
            <w:tcW w:w="855" w:type="dxa"/>
            <w:noWrap w:val="0"/>
            <w:vAlign w:val="center"/>
          </w:tcPr>
          <w:p w14:paraId="4336A87E">
            <w:pPr>
              <w:pStyle w:val="29"/>
              <w:bidi w:val="0"/>
              <w:jc w:val="center"/>
              <w:rPr>
                <w:rFonts w:hint="eastAsia"/>
              </w:rPr>
            </w:pPr>
            <w:r>
              <w:t>是</w:t>
            </w:r>
          </w:p>
        </w:tc>
        <w:tc>
          <w:tcPr>
            <w:tcW w:w="2300" w:type="dxa"/>
            <w:noWrap w:val="0"/>
            <w:vAlign w:val="center"/>
          </w:tcPr>
          <w:p w14:paraId="3E74FF97">
            <w:pPr>
              <w:pStyle w:val="29"/>
              <w:bidi w:val="0"/>
              <w:jc w:val="center"/>
              <w:rPr>
                <w:rFonts w:hint="eastAsia"/>
              </w:rPr>
            </w:pPr>
            <w:r>
              <w:t>消息 ID</w:t>
            </w:r>
          </w:p>
        </w:tc>
        <w:tc>
          <w:tcPr>
            <w:tcW w:w="4004" w:type="dxa"/>
            <w:noWrap w:val="0"/>
            <w:vAlign w:val="center"/>
          </w:tcPr>
          <w:p w14:paraId="4D11241C">
            <w:pPr>
              <w:pStyle w:val="29"/>
              <w:bidi w:val="0"/>
              <w:jc w:val="both"/>
              <w:rPr>
                <w:rFonts w:hint="eastAsia"/>
              </w:rPr>
            </w:pPr>
            <w:r>
              <w:t>与请求时的消息 ID 一致，用于标识该应答对应哪一个请求</w:t>
            </w:r>
          </w:p>
        </w:tc>
      </w:tr>
      <w:tr w14:paraId="600F8E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06" w:type="dxa"/>
            <w:noWrap w:val="0"/>
            <w:vAlign w:val="center"/>
          </w:tcPr>
          <w:p w14:paraId="6A40CD1F">
            <w:pPr>
              <w:pStyle w:val="29"/>
              <w:bidi w:val="0"/>
              <w:jc w:val="center"/>
            </w:pPr>
            <w:r>
              <w:rPr>
                <w:rFonts w:hint="eastAsia"/>
              </w:rPr>
              <w:t>school_name</w:t>
            </w:r>
          </w:p>
        </w:tc>
        <w:tc>
          <w:tcPr>
            <w:tcW w:w="800" w:type="dxa"/>
            <w:noWrap w:val="0"/>
            <w:vAlign w:val="center"/>
          </w:tcPr>
          <w:p w14:paraId="24B7169F">
            <w:pPr>
              <w:pStyle w:val="29"/>
              <w:bidi w:val="0"/>
              <w:jc w:val="center"/>
              <w:rPr>
                <w:rFonts w:hint="eastAsia"/>
              </w:rPr>
            </w:pPr>
            <w:r>
              <w:rPr>
                <w:rFonts w:hint="eastAsia"/>
              </w:rPr>
              <w:t>string</w:t>
            </w:r>
          </w:p>
        </w:tc>
        <w:tc>
          <w:tcPr>
            <w:tcW w:w="855" w:type="dxa"/>
            <w:noWrap w:val="0"/>
            <w:vAlign w:val="center"/>
          </w:tcPr>
          <w:p w14:paraId="57B76727">
            <w:pPr>
              <w:pStyle w:val="29"/>
              <w:bidi w:val="0"/>
              <w:jc w:val="center"/>
              <w:rPr>
                <w:rFonts w:hint="eastAsia"/>
              </w:rPr>
            </w:pPr>
            <w:r>
              <w:rPr>
                <w:rFonts w:hint="eastAsia"/>
              </w:rPr>
              <w:t>否</w:t>
            </w:r>
          </w:p>
        </w:tc>
        <w:tc>
          <w:tcPr>
            <w:tcW w:w="2300" w:type="dxa"/>
            <w:noWrap w:val="0"/>
            <w:vAlign w:val="center"/>
          </w:tcPr>
          <w:p w14:paraId="12E17C41">
            <w:pPr>
              <w:pStyle w:val="29"/>
              <w:bidi w:val="0"/>
              <w:jc w:val="center"/>
            </w:pPr>
            <w:r>
              <w:rPr>
                <w:rFonts w:hint="eastAsia"/>
              </w:rPr>
              <w:t>学校名称</w:t>
            </w:r>
          </w:p>
        </w:tc>
        <w:tc>
          <w:tcPr>
            <w:tcW w:w="4004" w:type="dxa"/>
            <w:noWrap w:val="0"/>
            <w:vAlign w:val="center"/>
          </w:tcPr>
          <w:p w14:paraId="4CD5199C">
            <w:pPr>
              <w:pStyle w:val="29"/>
              <w:bidi w:val="0"/>
              <w:jc w:val="both"/>
            </w:pPr>
            <w:r>
              <w:rPr>
                <w:rFonts w:hint="eastAsia"/>
              </w:rPr>
              <w:t>如果为空，则表示未查询到学校</w:t>
            </w:r>
          </w:p>
        </w:tc>
      </w:tr>
    </w:tbl>
    <w:p w14:paraId="0EF297C3">
      <w:pPr>
        <w:ind w:firstLine="720"/>
        <w:rPr>
          <w:rFonts w:hint="eastAsia"/>
        </w:rPr>
      </w:pPr>
      <w:bookmarkStart w:id="340" w:name="_Toc10957"/>
    </w:p>
    <w:p w14:paraId="1A66C68C">
      <w:pPr>
        <w:pStyle w:val="5"/>
        <w:numPr>
          <w:ilvl w:val="2"/>
          <w:numId w:val="1"/>
        </w:numPr>
        <w:tabs>
          <w:tab w:val="left" w:pos="0"/>
        </w:tabs>
      </w:pPr>
      <w:bookmarkStart w:id="341" w:name="_Tocdhrdqa"/>
      <w:bookmarkStart w:id="342" w:name="_Toc12013"/>
      <w:bookmarkStart w:id="343" w:name="_Toco5283f"/>
      <w:r>
        <w:rPr>
          <w:rFonts w:hint="eastAsia"/>
        </w:rPr>
        <w:t>将话机绑定到学校</w:t>
      </w:r>
      <w:bookmarkEnd w:id="340"/>
      <w:bookmarkEnd w:id="341"/>
      <w:bookmarkEnd w:id="342"/>
      <w:bookmarkEnd w:id="343"/>
    </w:p>
    <w:p w14:paraId="51F10921">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87"/>
        <w:gridCol w:w="800"/>
        <w:gridCol w:w="961"/>
        <w:gridCol w:w="1263"/>
        <w:gridCol w:w="5252"/>
      </w:tblGrid>
      <w:tr w14:paraId="375DF9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7" w:type="dxa"/>
            <w:shd w:val="clear" w:color="auto" w:fill="D7D7D7" w:themeFill="background1" w:themeFillShade="D8"/>
            <w:noWrap w:val="0"/>
            <w:vAlign w:val="center"/>
          </w:tcPr>
          <w:p w14:paraId="371C9FDB">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A0E2B2E">
            <w:pPr>
              <w:pStyle w:val="29"/>
              <w:bidi w:val="0"/>
              <w:jc w:val="center"/>
              <w:rPr>
                <w:rFonts w:hint="eastAsia"/>
              </w:rPr>
            </w:pPr>
            <w:r>
              <w:rPr>
                <w:rFonts w:hint="eastAsia"/>
              </w:rPr>
              <w:t>类型</w:t>
            </w:r>
          </w:p>
        </w:tc>
        <w:tc>
          <w:tcPr>
            <w:tcW w:w="961" w:type="dxa"/>
            <w:shd w:val="clear" w:color="auto" w:fill="D7D7D7" w:themeFill="background1" w:themeFillShade="D8"/>
            <w:noWrap w:val="0"/>
            <w:vAlign w:val="center"/>
          </w:tcPr>
          <w:p w14:paraId="1BDD2F5B">
            <w:pPr>
              <w:pStyle w:val="29"/>
              <w:bidi w:val="0"/>
              <w:jc w:val="center"/>
            </w:pPr>
            <w:r>
              <w:rPr>
                <w:rFonts w:hint="eastAsia"/>
              </w:rPr>
              <w:t>必需</w:t>
            </w:r>
          </w:p>
        </w:tc>
        <w:tc>
          <w:tcPr>
            <w:tcW w:w="1263" w:type="dxa"/>
            <w:shd w:val="clear" w:color="auto" w:fill="D7D7D7" w:themeFill="background1" w:themeFillShade="D8"/>
            <w:noWrap w:val="0"/>
            <w:vAlign w:val="center"/>
          </w:tcPr>
          <w:p w14:paraId="31795814">
            <w:pPr>
              <w:pStyle w:val="29"/>
              <w:bidi w:val="0"/>
              <w:jc w:val="center"/>
              <w:rPr>
                <w:rFonts w:hint="eastAsia"/>
              </w:rPr>
            </w:pPr>
            <w:r>
              <w:rPr>
                <w:rFonts w:hint="eastAsia"/>
              </w:rPr>
              <w:t>名称</w:t>
            </w:r>
          </w:p>
        </w:tc>
        <w:tc>
          <w:tcPr>
            <w:tcW w:w="5252" w:type="dxa"/>
            <w:shd w:val="clear" w:color="auto" w:fill="D7D7D7" w:themeFill="background1" w:themeFillShade="D8"/>
            <w:noWrap w:val="0"/>
            <w:vAlign w:val="center"/>
          </w:tcPr>
          <w:p w14:paraId="15EC9B36">
            <w:pPr>
              <w:pStyle w:val="29"/>
              <w:bidi w:val="0"/>
              <w:jc w:val="center"/>
              <w:rPr>
                <w:rFonts w:hint="eastAsia"/>
              </w:rPr>
            </w:pPr>
            <w:r>
              <w:rPr>
                <w:rFonts w:hint="eastAsia"/>
              </w:rPr>
              <w:t>说明</w:t>
            </w:r>
          </w:p>
        </w:tc>
      </w:tr>
      <w:tr w14:paraId="2632AA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7" w:type="dxa"/>
            <w:noWrap w:val="0"/>
            <w:vAlign w:val="center"/>
          </w:tcPr>
          <w:p w14:paraId="488A4101">
            <w:pPr>
              <w:pStyle w:val="29"/>
              <w:bidi w:val="0"/>
              <w:jc w:val="center"/>
              <w:rPr>
                <w:rFonts w:hint="eastAsia"/>
              </w:rPr>
            </w:pPr>
            <w:r>
              <w:t>cmd</w:t>
            </w:r>
          </w:p>
        </w:tc>
        <w:tc>
          <w:tcPr>
            <w:tcW w:w="800" w:type="dxa"/>
            <w:noWrap w:val="0"/>
            <w:vAlign w:val="center"/>
          </w:tcPr>
          <w:p w14:paraId="46CE59E7">
            <w:pPr>
              <w:pStyle w:val="29"/>
              <w:bidi w:val="0"/>
              <w:jc w:val="center"/>
            </w:pPr>
            <w:r>
              <w:t>string</w:t>
            </w:r>
          </w:p>
        </w:tc>
        <w:tc>
          <w:tcPr>
            <w:tcW w:w="961" w:type="dxa"/>
            <w:noWrap w:val="0"/>
            <w:vAlign w:val="center"/>
          </w:tcPr>
          <w:p w14:paraId="2394FD5C">
            <w:pPr>
              <w:pStyle w:val="29"/>
              <w:bidi w:val="0"/>
              <w:jc w:val="center"/>
              <w:rPr>
                <w:rFonts w:hint="eastAsia"/>
              </w:rPr>
            </w:pPr>
            <w:r>
              <w:t>是</w:t>
            </w:r>
          </w:p>
        </w:tc>
        <w:tc>
          <w:tcPr>
            <w:tcW w:w="1263" w:type="dxa"/>
            <w:noWrap w:val="0"/>
            <w:vAlign w:val="center"/>
          </w:tcPr>
          <w:p w14:paraId="1617C94A">
            <w:pPr>
              <w:pStyle w:val="29"/>
              <w:bidi w:val="0"/>
              <w:jc w:val="center"/>
            </w:pPr>
            <w:r>
              <w:t>命令</w:t>
            </w:r>
          </w:p>
        </w:tc>
        <w:tc>
          <w:tcPr>
            <w:tcW w:w="5252" w:type="dxa"/>
            <w:noWrap w:val="0"/>
            <w:vAlign w:val="center"/>
          </w:tcPr>
          <w:p w14:paraId="23706641">
            <w:pPr>
              <w:pStyle w:val="29"/>
              <w:bidi w:val="0"/>
              <w:jc w:val="both"/>
            </w:pPr>
            <w:r>
              <w:t>fp_</w:t>
            </w:r>
            <w:r>
              <w:rPr>
                <w:rFonts w:hint="eastAsia"/>
              </w:rPr>
              <w:t>device_bind</w:t>
            </w:r>
          </w:p>
        </w:tc>
      </w:tr>
      <w:tr w14:paraId="0C12FF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7" w:type="dxa"/>
            <w:noWrap w:val="0"/>
            <w:vAlign w:val="center"/>
          </w:tcPr>
          <w:p w14:paraId="07AEA8AF">
            <w:pPr>
              <w:pStyle w:val="29"/>
              <w:bidi w:val="0"/>
              <w:jc w:val="center"/>
              <w:rPr>
                <w:rFonts w:hint="eastAsia"/>
              </w:rPr>
            </w:pPr>
            <w:r>
              <w:t>msg_id</w:t>
            </w:r>
          </w:p>
        </w:tc>
        <w:tc>
          <w:tcPr>
            <w:tcW w:w="800" w:type="dxa"/>
            <w:noWrap w:val="0"/>
            <w:vAlign w:val="center"/>
          </w:tcPr>
          <w:p w14:paraId="34B883A8">
            <w:pPr>
              <w:pStyle w:val="29"/>
              <w:bidi w:val="0"/>
              <w:jc w:val="center"/>
              <w:rPr>
                <w:rFonts w:hint="eastAsia"/>
              </w:rPr>
            </w:pPr>
            <w:r>
              <w:t>string</w:t>
            </w:r>
          </w:p>
        </w:tc>
        <w:tc>
          <w:tcPr>
            <w:tcW w:w="961" w:type="dxa"/>
            <w:noWrap w:val="0"/>
            <w:vAlign w:val="center"/>
          </w:tcPr>
          <w:p w14:paraId="5E13CE8E">
            <w:pPr>
              <w:pStyle w:val="29"/>
              <w:bidi w:val="0"/>
              <w:jc w:val="center"/>
              <w:rPr>
                <w:rFonts w:hint="eastAsia"/>
              </w:rPr>
            </w:pPr>
            <w:r>
              <w:t>是</w:t>
            </w:r>
          </w:p>
        </w:tc>
        <w:tc>
          <w:tcPr>
            <w:tcW w:w="1263" w:type="dxa"/>
            <w:noWrap w:val="0"/>
            <w:vAlign w:val="center"/>
          </w:tcPr>
          <w:p w14:paraId="123D1D61">
            <w:pPr>
              <w:pStyle w:val="29"/>
              <w:bidi w:val="0"/>
              <w:jc w:val="center"/>
              <w:rPr>
                <w:rFonts w:hint="eastAsia"/>
              </w:rPr>
            </w:pPr>
            <w:r>
              <w:t>消息 ID</w:t>
            </w:r>
          </w:p>
        </w:tc>
        <w:tc>
          <w:tcPr>
            <w:tcW w:w="5252" w:type="dxa"/>
            <w:noWrap w:val="0"/>
            <w:vAlign w:val="center"/>
          </w:tcPr>
          <w:p w14:paraId="3A65C0ED">
            <w:pPr>
              <w:pStyle w:val="29"/>
              <w:bidi w:val="0"/>
              <w:jc w:val="both"/>
              <w:rPr>
                <w:rFonts w:hint="eastAsia"/>
              </w:rPr>
            </w:pPr>
            <w:r>
              <w:t>此次请求的唯一标识，20 位长，前 13 位是毫秒时间，后 7 位是字母和数字的随机数</w:t>
            </w:r>
          </w:p>
        </w:tc>
      </w:tr>
      <w:tr w14:paraId="18196B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7" w:type="dxa"/>
            <w:noWrap w:val="0"/>
            <w:vAlign w:val="center"/>
          </w:tcPr>
          <w:p w14:paraId="427C8F12">
            <w:pPr>
              <w:pStyle w:val="29"/>
              <w:bidi w:val="0"/>
              <w:jc w:val="center"/>
              <w:rPr>
                <w:rFonts w:hint="eastAsia"/>
              </w:rPr>
            </w:pPr>
            <w:r>
              <w:rPr>
                <w:rFonts w:hint="eastAsia"/>
              </w:rPr>
              <w:t>sn</w:t>
            </w:r>
          </w:p>
        </w:tc>
        <w:tc>
          <w:tcPr>
            <w:tcW w:w="800" w:type="dxa"/>
            <w:noWrap w:val="0"/>
            <w:vAlign w:val="center"/>
          </w:tcPr>
          <w:p w14:paraId="1D5AE122">
            <w:pPr>
              <w:pStyle w:val="29"/>
              <w:bidi w:val="0"/>
              <w:jc w:val="center"/>
              <w:rPr>
                <w:rFonts w:hint="eastAsia"/>
              </w:rPr>
            </w:pPr>
            <w:r>
              <w:rPr>
                <w:rFonts w:hint="eastAsia"/>
              </w:rPr>
              <w:t>string</w:t>
            </w:r>
          </w:p>
        </w:tc>
        <w:tc>
          <w:tcPr>
            <w:tcW w:w="961" w:type="dxa"/>
            <w:noWrap w:val="0"/>
            <w:vAlign w:val="center"/>
          </w:tcPr>
          <w:p w14:paraId="14DF276D">
            <w:pPr>
              <w:pStyle w:val="29"/>
              <w:bidi w:val="0"/>
              <w:jc w:val="center"/>
              <w:rPr>
                <w:rFonts w:hint="eastAsia"/>
              </w:rPr>
            </w:pPr>
            <w:r>
              <w:rPr>
                <w:rFonts w:hint="eastAsia"/>
              </w:rPr>
              <w:t>是</w:t>
            </w:r>
          </w:p>
        </w:tc>
        <w:tc>
          <w:tcPr>
            <w:tcW w:w="1263" w:type="dxa"/>
            <w:noWrap w:val="0"/>
            <w:vAlign w:val="center"/>
          </w:tcPr>
          <w:p w14:paraId="73D0E38B">
            <w:pPr>
              <w:pStyle w:val="29"/>
              <w:bidi w:val="0"/>
              <w:jc w:val="center"/>
              <w:rPr>
                <w:rFonts w:hint="eastAsia"/>
              </w:rPr>
            </w:pPr>
            <w:r>
              <w:rPr>
                <w:rFonts w:hint="eastAsia"/>
              </w:rPr>
              <w:t>设备sn码</w:t>
            </w:r>
          </w:p>
        </w:tc>
        <w:tc>
          <w:tcPr>
            <w:tcW w:w="5252" w:type="dxa"/>
            <w:noWrap w:val="0"/>
            <w:vAlign w:val="center"/>
          </w:tcPr>
          <w:p w14:paraId="7E7C1DB9">
            <w:pPr>
              <w:pStyle w:val="29"/>
              <w:bidi w:val="0"/>
              <w:jc w:val="both"/>
              <w:rPr>
                <w:rFonts w:hint="eastAsia"/>
              </w:rPr>
            </w:pPr>
          </w:p>
        </w:tc>
      </w:tr>
      <w:tr w14:paraId="73CD33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7" w:type="dxa"/>
            <w:noWrap w:val="0"/>
            <w:vAlign w:val="center"/>
          </w:tcPr>
          <w:p w14:paraId="6E7543D5">
            <w:pPr>
              <w:pStyle w:val="29"/>
              <w:bidi w:val="0"/>
              <w:jc w:val="center"/>
            </w:pPr>
            <w:r>
              <w:rPr>
                <w:rFonts w:hint="eastAsia"/>
              </w:rPr>
              <w:t>school_no</w:t>
            </w:r>
          </w:p>
        </w:tc>
        <w:tc>
          <w:tcPr>
            <w:tcW w:w="800" w:type="dxa"/>
            <w:noWrap w:val="0"/>
            <w:vAlign w:val="center"/>
          </w:tcPr>
          <w:p w14:paraId="479C5ADB">
            <w:pPr>
              <w:pStyle w:val="29"/>
              <w:bidi w:val="0"/>
              <w:jc w:val="center"/>
              <w:rPr>
                <w:rFonts w:hint="eastAsia"/>
              </w:rPr>
            </w:pPr>
            <w:r>
              <w:rPr>
                <w:rFonts w:hint="eastAsia"/>
              </w:rPr>
              <w:t>string</w:t>
            </w:r>
          </w:p>
        </w:tc>
        <w:tc>
          <w:tcPr>
            <w:tcW w:w="961" w:type="dxa"/>
            <w:noWrap w:val="0"/>
            <w:vAlign w:val="center"/>
          </w:tcPr>
          <w:p w14:paraId="6620834B">
            <w:pPr>
              <w:pStyle w:val="29"/>
              <w:bidi w:val="0"/>
              <w:jc w:val="center"/>
              <w:rPr>
                <w:rFonts w:hint="eastAsia"/>
              </w:rPr>
            </w:pPr>
            <w:r>
              <w:rPr>
                <w:rFonts w:hint="eastAsia"/>
              </w:rPr>
              <w:t>是</w:t>
            </w:r>
          </w:p>
        </w:tc>
        <w:tc>
          <w:tcPr>
            <w:tcW w:w="1263" w:type="dxa"/>
            <w:noWrap w:val="0"/>
            <w:vAlign w:val="center"/>
          </w:tcPr>
          <w:p w14:paraId="3275F670">
            <w:pPr>
              <w:pStyle w:val="29"/>
              <w:bidi w:val="0"/>
              <w:jc w:val="center"/>
            </w:pPr>
            <w:r>
              <w:rPr>
                <w:rFonts w:hint="eastAsia"/>
              </w:rPr>
              <w:t>学校编号</w:t>
            </w:r>
          </w:p>
        </w:tc>
        <w:tc>
          <w:tcPr>
            <w:tcW w:w="5252" w:type="dxa"/>
            <w:noWrap w:val="0"/>
            <w:vAlign w:val="center"/>
          </w:tcPr>
          <w:p w14:paraId="76D20F5E">
            <w:pPr>
              <w:pStyle w:val="29"/>
              <w:bidi w:val="0"/>
              <w:jc w:val="both"/>
              <w:rPr>
                <w:rFonts w:hint="eastAsia"/>
              </w:rPr>
            </w:pPr>
          </w:p>
        </w:tc>
      </w:tr>
      <w:tr w14:paraId="1B6391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87" w:type="dxa"/>
            <w:noWrap w:val="0"/>
            <w:vAlign w:val="center"/>
          </w:tcPr>
          <w:p w14:paraId="7ED3DDC4">
            <w:pPr>
              <w:pStyle w:val="29"/>
              <w:bidi w:val="0"/>
              <w:jc w:val="center"/>
            </w:pPr>
            <w:r>
              <w:rPr>
                <w:rFonts w:hint="eastAsia"/>
              </w:rPr>
              <w:t>position</w:t>
            </w:r>
          </w:p>
        </w:tc>
        <w:tc>
          <w:tcPr>
            <w:tcW w:w="800" w:type="dxa"/>
            <w:noWrap w:val="0"/>
            <w:vAlign w:val="center"/>
          </w:tcPr>
          <w:p w14:paraId="66274690">
            <w:pPr>
              <w:pStyle w:val="29"/>
              <w:bidi w:val="0"/>
              <w:jc w:val="center"/>
            </w:pPr>
            <w:r>
              <w:rPr>
                <w:rFonts w:hint="eastAsia"/>
              </w:rPr>
              <w:t>string</w:t>
            </w:r>
          </w:p>
        </w:tc>
        <w:tc>
          <w:tcPr>
            <w:tcW w:w="961" w:type="dxa"/>
            <w:noWrap w:val="0"/>
            <w:vAlign w:val="center"/>
          </w:tcPr>
          <w:p w14:paraId="35EC4BD1">
            <w:pPr>
              <w:pStyle w:val="29"/>
              <w:bidi w:val="0"/>
              <w:jc w:val="center"/>
            </w:pPr>
            <w:r>
              <w:rPr>
                <w:rFonts w:hint="eastAsia"/>
              </w:rPr>
              <w:t>否</w:t>
            </w:r>
          </w:p>
        </w:tc>
        <w:tc>
          <w:tcPr>
            <w:tcW w:w="1263" w:type="dxa"/>
            <w:noWrap w:val="0"/>
            <w:vAlign w:val="center"/>
          </w:tcPr>
          <w:p w14:paraId="7EBF7B7C">
            <w:pPr>
              <w:pStyle w:val="29"/>
              <w:bidi w:val="0"/>
              <w:jc w:val="center"/>
            </w:pPr>
            <w:r>
              <w:rPr>
                <w:rFonts w:hint="eastAsia"/>
              </w:rPr>
              <w:t>安装位置</w:t>
            </w:r>
          </w:p>
        </w:tc>
        <w:tc>
          <w:tcPr>
            <w:tcW w:w="5252" w:type="dxa"/>
            <w:noWrap w:val="0"/>
            <w:vAlign w:val="center"/>
          </w:tcPr>
          <w:p w14:paraId="5072D248">
            <w:pPr>
              <w:pStyle w:val="29"/>
              <w:bidi w:val="0"/>
              <w:jc w:val="both"/>
              <w:rPr>
                <w:rFonts w:hint="eastAsia"/>
              </w:rPr>
            </w:pPr>
          </w:p>
        </w:tc>
      </w:tr>
    </w:tbl>
    <w:p w14:paraId="2EDC4CA9">
      <w:pPr>
        <w:ind w:firstLine="720"/>
        <w:rPr>
          <w:rFonts w:hint="eastAsia"/>
        </w:rPr>
      </w:pPr>
    </w:p>
    <w:p w14:paraId="5234B779">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45"/>
        <w:gridCol w:w="2570"/>
        <w:gridCol w:w="4270"/>
      </w:tblGrid>
      <w:tr w14:paraId="3615CF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627D3A2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2E2A962">
            <w:pPr>
              <w:pStyle w:val="29"/>
              <w:bidi w:val="0"/>
              <w:jc w:val="center"/>
              <w:rPr>
                <w:rFonts w:hint="eastAsia"/>
              </w:rPr>
            </w:pPr>
            <w:r>
              <w:rPr>
                <w:rFonts w:hint="eastAsia"/>
              </w:rPr>
              <w:t>类型</w:t>
            </w:r>
          </w:p>
        </w:tc>
        <w:tc>
          <w:tcPr>
            <w:tcW w:w="945" w:type="dxa"/>
            <w:shd w:val="clear" w:color="auto" w:fill="D7D7D7" w:themeFill="background1" w:themeFillShade="D8"/>
            <w:noWrap w:val="0"/>
            <w:vAlign w:val="center"/>
          </w:tcPr>
          <w:p w14:paraId="086A2244">
            <w:pPr>
              <w:pStyle w:val="29"/>
              <w:bidi w:val="0"/>
              <w:jc w:val="center"/>
            </w:pPr>
            <w:r>
              <w:rPr>
                <w:rFonts w:hint="eastAsia"/>
              </w:rPr>
              <w:t>必需</w:t>
            </w:r>
          </w:p>
        </w:tc>
        <w:tc>
          <w:tcPr>
            <w:tcW w:w="2570" w:type="dxa"/>
            <w:shd w:val="clear" w:color="auto" w:fill="D7D7D7" w:themeFill="background1" w:themeFillShade="D8"/>
            <w:noWrap w:val="0"/>
            <w:vAlign w:val="center"/>
          </w:tcPr>
          <w:p w14:paraId="4CCC914B">
            <w:pPr>
              <w:pStyle w:val="29"/>
              <w:bidi w:val="0"/>
              <w:jc w:val="center"/>
              <w:rPr>
                <w:rFonts w:hint="eastAsia"/>
              </w:rPr>
            </w:pPr>
            <w:r>
              <w:rPr>
                <w:rFonts w:hint="eastAsia"/>
              </w:rPr>
              <w:t>名称</w:t>
            </w:r>
          </w:p>
        </w:tc>
        <w:tc>
          <w:tcPr>
            <w:tcW w:w="4270" w:type="dxa"/>
            <w:shd w:val="clear" w:color="auto" w:fill="D7D7D7" w:themeFill="background1" w:themeFillShade="D8"/>
            <w:noWrap w:val="0"/>
            <w:vAlign w:val="center"/>
          </w:tcPr>
          <w:p w14:paraId="69ED74E2">
            <w:pPr>
              <w:pStyle w:val="29"/>
              <w:bidi w:val="0"/>
              <w:jc w:val="center"/>
              <w:rPr>
                <w:rFonts w:hint="eastAsia"/>
              </w:rPr>
            </w:pPr>
            <w:r>
              <w:rPr>
                <w:rFonts w:hint="eastAsia"/>
              </w:rPr>
              <w:t>说明</w:t>
            </w:r>
          </w:p>
        </w:tc>
      </w:tr>
      <w:tr w14:paraId="2C6A59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6660B451">
            <w:pPr>
              <w:pStyle w:val="29"/>
              <w:bidi w:val="0"/>
              <w:jc w:val="center"/>
              <w:rPr>
                <w:rFonts w:hint="eastAsia"/>
              </w:rPr>
            </w:pPr>
            <w:r>
              <w:t>cmd</w:t>
            </w:r>
          </w:p>
        </w:tc>
        <w:tc>
          <w:tcPr>
            <w:tcW w:w="800" w:type="dxa"/>
            <w:noWrap w:val="0"/>
            <w:vAlign w:val="center"/>
          </w:tcPr>
          <w:p w14:paraId="2C53192D">
            <w:pPr>
              <w:pStyle w:val="29"/>
              <w:bidi w:val="0"/>
              <w:jc w:val="center"/>
            </w:pPr>
            <w:r>
              <w:t>string</w:t>
            </w:r>
          </w:p>
        </w:tc>
        <w:tc>
          <w:tcPr>
            <w:tcW w:w="945" w:type="dxa"/>
            <w:noWrap w:val="0"/>
            <w:vAlign w:val="center"/>
          </w:tcPr>
          <w:p w14:paraId="1BA515A3">
            <w:pPr>
              <w:pStyle w:val="29"/>
              <w:bidi w:val="0"/>
              <w:jc w:val="center"/>
              <w:rPr>
                <w:rFonts w:hint="eastAsia"/>
              </w:rPr>
            </w:pPr>
            <w:r>
              <w:t>是</w:t>
            </w:r>
          </w:p>
        </w:tc>
        <w:tc>
          <w:tcPr>
            <w:tcW w:w="2570" w:type="dxa"/>
            <w:noWrap w:val="0"/>
            <w:vAlign w:val="center"/>
          </w:tcPr>
          <w:p w14:paraId="3E0A9B68">
            <w:pPr>
              <w:pStyle w:val="29"/>
              <w:bidi w:val="0"/>
              <w:jc w:val="center"/>
            </w:pPr>
            <w:r>
              <w:t>命令</w:t>
            </w:r>
          </w:p>
        </w:tc>
        <w:tc>
          <w:tcPr>
            <w:tcW w:w="4270" w:type="dxa"/>
            <w:noWrap w:val="0"/>
            <w:vAlign w:val="center"/>
          </w:tcPr>
          <w:p w14:paraId="5CAA42DD">
            <w:pPr>
              <w:pStyle w:val="29"/>
              <w:bidi w:val="0"/>
              <w:jc w:val="both"/>
            </w:pPr>
            <w:r>
              <w:t>fp_</w:t>
            </w:r>
            <w:r>
              <w:rPr>
                <w:rFonts w:hint="eastAsia"/>
              </w:rPr>
              <w:t>device_bind_rsp</w:t>
            </w:r>
          </w:p>
        </w:tc>
      </w:tr>
      <w:tr w14:paraId="2EE4FB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30B7C7AF">
            <w:pPr>
              <w:pStyle w:val="29"/>
              <w:bidi w:val="0"/>
              <w:jc w:val="center"/>
              <w:rPr>
                <w:rFonts w:hint="eastAsia"/>
              </w:rPr>
            </w:pPr>
            <w:r>
              <w:t>status</w:t>
            </w:r>
          </w:p>
        </w:tc>
        <w:tc>
          <w:tcPr>
            <w:tcW w:w="800" w:type="dxa"/>
            <w:noWrap w:val="0"/>
            <w:vAlign w:val="center"/>
          </w:tcPr>
          <w:p w14:paraId="0436C1DE">
            <w:pPr>
              <w:pStyle w:val="29"/>
              <w:bidi w:val="0"/>
              <w:jc w:val="center"/>
              <w:rPr>
                <w:rFonts w:hint="eastAsia"/>
              </w:rPr>
            </w:pPr>
            <w:r>
              <w:t>string</w:t>
            </w:r>
          </w:p>
        </w:tc>
        <w:tc>
          <w:tcPr>
            <w:tcW w:w="945" w:type="dxa"/>
            <w:noWrap w:val="0"/>
            <w:vAlign w:val="center"/>
          </w:tcPr>
          <w:p w14:paraId="73462BED">
            <w:pPr>
              <w:pStyle w:val="29"/>
              <w:bidi w:val="0"/>
              <w:jc w:val="center"/>
              <w:rPr>
                <w:rFonts w:hint="eastAsia"/>
              </w:rPr>
            </w:pPr>
            <w:r>
              <w:t>是</w:t>
            </w:r>
          </w:p>
        </w:tc>
        <w:tc>
          <w:tcPr>
            <w:tcW w:w="2570" w:type="dxa"/>
            <w:noWrap w:val="0"/>
            <w:vAlign w:val="center"/>
          </w:tcPr>
          <w:p w14:paraId="1B3F7F97">
            <w:pPr>
              <w:pStyle w:val="29"/>
              <w:bidi w:val="0"/>
              <w:jc w:val="center"/>
              <w:rPr>
                <w:rFonts w:hint="eastAsia"/>
              </w:rPr>
            </w:pPr>
            <w:r>
              <w:t>应答状态。“ok”表示正常，其它则表示出错</w:t>
            </w:r>
          </w:p>
        </w:tc>
        <w:tc>
          <w:tcPr>
            <w:tcW w:w="4270" w:type="dxa"/>
            <w:noWrap w:val="0"/>
            <w:vAlign w:val="center"/>
          </w:tcPr>
          <w:p w14:paraId="44EE9100">
            <w:pPr>
              <w:pStyle w:val="29"/>
              <w:bidi w:val="0"/>
              <w:jc w:val="both"/>
              <w:rPr>
                <w:rFonts w:hint="eastAsia"/>
              </w:rPr>
            </w:pPr>
            <w:r>
              <w:t>出错状态信息由应答端填充，用于方便定位原因</w:t>
            </w:r>
          </w:p>
        </w:tc>
      </w:tr>
      <w:tr w14:paraId="006A9E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1F83108D">
            <w:pPr>
              <w:pStyle w:val="29"/>
              <w:bidi w:val="0"/>
              <w:jc w:val="center"/>
              <w:rPr>
                <w:rFonts w:hint="eastAsia"/>
              </w:rPr>
            </w:pPr>
            <w:r>
              <w:t>msg_id</w:t>
            </w:r>
          </w:p>
        </w:tc>
        <w:tc>
          <w:tcPr>
            <w:tcW w:w="800" w:type="dxa"/>
            <w:noWrap w:val="0"/>
            <w:vAlign w:val="center"/>
          </w:tcPr>
          <w:p w14:paraId="58FC8E7B">
            <w:pPr>
              <w:pStyle w:val="29"/>
              <w:bidi w:val="0"/>
              <w:jc w:val="center"/>
              <w:rPr>
                <w:rFonts w:hint="eastAsia"/>
              </w:rPr>
            </w:pPr>
            <w:r>
              <w:t>string</w:t>
            </w:r>
          </w:p>
        </w:tc>
        <w:tc>
          <w:tcPr>
            <w:tcW w:w="945" w:type="dxa"/>
            <w:noWrap w:val="0"/>
            <w:vAlign w:val="center"/>
          </w:tcPr>
          <w:p w14:paraId="1E868866">
            <w:pPr>
              <w:pStyle w:val="29"/>
              <w:bidi w:val="0"/>
              <w:jc w:val="center"/>
              <w:rPr>
                <w:rFonts w:hint="eastAsia"/>
              </w:rPr>
            </w:pPr>
            <w:r>
              <w:t>是</w:t>
            </w:r>
          </w:p>
        </w:tc>
        <w:tc>
          <w:tcPr>
            <w:tcW w:w="2570" w:type="dxa"/>
            <w:noWrap w:val="0"/>
            <w:vAlign w:val="center"/>
          </w:tcPr>
          <w:p w14:paraId="73935726">
            <w:pPr>
              <w:pStyle w:val="29"/>
              <w:bidi w:val="0"/>
              <w:jc w:val="center"/>
              <w:rPr>
                <w:rFonts w:hint="eastAsia"/>
              </w:rPr>
            </w:pPr>
            <w:r>
              <w:t>消息 ID</w:t>
            </w:r>
          </w:p>
        </w:tc>
        <w:tc>
          <w:tcPr>
            <w:tcW w:w="4270" w:type="dxa"/>
            <w:noWrap w:val="0"/>
            <w:vAlign w:val="center"/>
          </w:tcPr>
          <w:p w14:paraId="730C1A6E">
            <w:pPr>
              <w:pStyle w:val="29"/>
              <w:bidi w:val="0"/>
              <w:jc w:val="both"/>
              <w:rPr>
                <w:rFonts w:hint="eastAsia"/>
              </w:rPr>
            </w:pPr>
            <w:r>
              <w:t>与请求时的消息 ID 一致，用于标识该应答对应哪一个请求</w:t>
            </w:r>
          </w:p>
        </w:tc>
      </w:tr>
    </w:tbl>
    <w:p w14:paraId="087FEEB1">
      <w:pPr>
        <w:pStyle w:val="3"/>
        <w:tabs>
          <w:tab w:val="left" w:pos="695"/>
        </w:tabs>
        <w:ind w:left="0"/>
        <w:rPr>
          <w:rFonts w:hint="eastAsia"/>
          <w:sz w:val="21"/>
        </w:rPr>
      </w:pPr>
    </w:p>
    <w:p w14:paraId="073A6168">
      <w:pPr>
        <w:pStyle w:val="5"/>
        <w:numPr>
          <w:ilvl w:val="2"/>
          <w:numId w:val="1"/>
        </w:numPr>
        <w:tabs>
          <w:tab w:val="left" w:pos="0"/>
        </w:tabs>
      </w:pPr>
      <w:bookmarkStart w:id="344" w:name="_Toc7237"/>
      <w:bookmarkStart w:id="345" w:name="_Toc13263"/>
      <w:bookmarkStart w:id="346" w:name="_Toc8l6u5z"/>
      <w:bookmarkStart w:id="347" w:name="_Toc2ozbla"/>
      <w:r>
        <w:rPr>
          <w:rFonts w:hint="eastAsia"/>
        </w:rPr>
        <w:t>发送服务开通通知</w:t>
      </w:r>
      <w:bookmarkEnd w:id="344"/>
      <w:bookmarkEnd w:id="345"/>
      <w:bookmarkEnd w:id="346"/>
      <w:bookmarkEnd w:id="347"/>
    </w:p>
    <w:p w14:paraId="7C232A83">
      <w:pPr>
        <w:bidi w:val="0"/>
      </w:pPr>
      <w:r>
        <w:rPr>
          <w:rFonts w:hint="eastAsia"/>
        </w:rPr>
        <w:t>向指定的手机号发送亲情电话服务开通服务通知</w:t>
      </w:r>
    </w:p>
    <w:p w14:paraId="711195B6">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74"/>
        <w:gridCol w:w="1269"/>
        <w:gridCol w:w="863"/>
        <w:gridCol w:w="1405"/>
        <w:gridCol w:w="4354"/>
      </w:tblGrid>
      <w:tr w14:paraId="0A3EE74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74" w:type="dxa"/>
            <w:shd w:val="clear" w:color="auto" w:fill="D7D7D7" w:themeFill="background1" w:themeFillShade="D8"/>
            <w:noWrap w:val="0"/>
            <w:vAlign w:val="center"/>
          </w:tcPr>
          <w:p w14:paraId="330CC9DD">
            <w:pPr>
              <w:pStyle w:val="29"/>
              <w:bidi w:val="0"/>
              <w:jc w:val="center"/>
              <w:rPr>
                <w:rFonts w:hint="eastAsia"/>
              </w:rPr>
            </w:pPr>
            <w:r>
              <w:rPr>
                <w:rFonts w:hint="eastAsia"/>
              </w:rPr>
              <w:t>属性</w:t>
            </w:r>
          </w:p>
        </w:tc>
        <w:tc>
          <w:tcPr>
            <w:tcW w:w="1269" w:type="dxa"/>
            <w:shd w:val="clear" w:color="auto" w:fill="D7D7D7" w:themeFill="background1" w:themeFillShade="D8"/>
            <w:noWrap w:val="0"/>
            <w:vAlign w:val="center"/>
          </w:tcPr>
          <w:p w14:paraId="3001753B">
            <w:pPr>
              <w:pStyle w:val="29"/>
              <w:bidi w:val="0"/>
              <w:jc w:val="center"/>
              <w:rPr>
                <w:rFonts w:hint="eastAsia"/>
              </w:rPr>
            </w:pPr>
            <w:r>
              <w:rPr>
                <w:rFonts w:hint="eastAsia"/>
              </w:rPr>
              <w:t>类型</w:t>
            </w:r>
          </w:p>
        </w:tc>
        <w:tc>
          <w:tcPr>
            <w:tcW w:w="863" w:type="dxa"/>
            <w:shd w:val="clear" w:color="auto" w:fill="D7D7D7" w:themeFill="background1" w:themeFillShade="D8"/>
            <w:noWrap w:val="0"/>
            <w:vAlign w:val="center"/>
          </w:tcPr>
          <w:p w14:paraId="0449323A">
            <w:pPr>
              <w:pStyle w:val="29"/>
              <w:bidi w:val="0"/>
              <w:jc w:val="center"/>
            </w:pPr>
            <w:r>
              <w:rPr>
                <w:rFonts w:hint="eastAsia"/>
              </w:rPr>
              <w:t>必需</w:t>
            </w:r>
          </w:p>
        </w:tc>
        <w:tc>
          <w:tcPr>
            <w:tcW w:w="1405" w:type="dxa"/>
            <w:shd w:val="clear" w:color="auto" w:fill="D7D7D7" w:themeFill="background1" w:themeFillShade="D8"/>
            <w:noWrap w:val="0"/>
            <w:vAlign w:val="center"/>
          </w:tcPr>
          <w:p w14:paraId="07E5974D">
            <w:pPr>
              <w:pStyle w:val="29"/>
              <w:bidi w:val="0"/>
              <w:jc w:val="center"/>
              <w:rPr>
                <w:rFonts w:hint="eastAsia"/>
              </w:rPr>
            </w:pPr>
            <w:r>
              <w:rPr>
                <w:rFonts w:hint="eastAsia"/>
              </w:rPr>
              <w:t>名称</w:t>
            </w:r>
          </w:p>
        </w:tc>
        <w:tc>
          <w:tcPr>
            <w:tcW w:w="4354" w:type="dxa"/>
            <w:shd w:val="clear" w:color="auto" w:fill="D7D7D7" w:themeFill="background1" w:themeFillShade="D8"/>
            <w:noWrap w:val="0"/>
            <w:vAlign w:val="center"/>
          </w:tcPr>
          <w:p w14:paraId="3C55DE0C">
            <w:pPr>
              <w:pStyle w:val="29"/>
              <w:bidi w:val="0"/>
              <w:jc w:val="center"/>
              <w:rPr>
                <w:rFonts w:hint="eastAsia"/>
              </w:rPr>
            </w:pPr>
            <w:r>
              <w:rPr>
                <w:rFonts w:hint="eastAsia"/>
              </w:rPr>
              <w:t>说明</w:t>
            </w:r>
          </w:p>
        </w:tc>
      </w:tr>
      <w:tr w14:paraId="1FB97A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74" w:type="dxa"/>
            <w:noWrap w:val="0"/>
            <w:vAlign w:val="center"/>
          </w:tcPr>
          <w:p w14:paraId="73473640">
            <w:pPr>
              <w:pStyle w:val="29"/>
              <w:bidi w:val="0"/>
              <w:jc w:val="center"/>
              <w:rPr>
                <w:rFonts w:hint="eastAsia"/>
              </w:rPr>
            </w:pPr>
            <w:r>
              <w:t>cmd</w:t>
            </w:r>
          </w:p>
        </w:tc>
        <w:tc>
          <w:tcPr>
            <w:tcW w:w="1269" w:type="dxa"/>
            <w:noWrap w:val="0"/>
            <w:vAlign w:val="center"/>
          </w:tcPr>
          <w:p w14:paraId="2FD502A8">
            <w:pPr>
              <w:pStyle w:val="29"/>
              <w:bidi w:val="0"/>
              <w:jc w:val="center"/>
            </w:pPr>
            <w:r>
              <w:t>string</w:t>
            </w:r>
          </w:p>
        </w:tc>
        <w:tc>
          <w:tcPr>
            <w:tcW w:w="863" w:type="dxa"/>
            <w:noWrap w:val="0"/>
            <w:vAlign w:val="center"/>
          </w:tcPr>
          <w:p w14:paraId="68AEE0D3">
            <w:pPr>
              <w:pStyle w:val="29"/>
              <w:bidi w:val="0"/>
              <w:jc w:val="center"/>
              <w:rPr>
                <w:rFonts w:hint="eastAsia"/>
              </w:rPr>
            </w:pPr>
            <w:r>
              <w:t>是</w:t>
            </w:r>
          </w:p>
        </w:tc>
        <w:tc>
          <w:tcPr>
            <w:tcW w:w="1405" w:type="dxa"/>
            <w:noWrap w:val="0"/>
            <w:vAlign w:val="center"/>
          </w:tcPr>
          <w:p w14:paraId="11A46864">
            <w:pPr>
              <w:pStyle w:val="29"/>
              <w:bidi w:val="0"/>
              <w:jc w:val="center"/>
            </w:pPr>
            <w:r>
              <w:t>命令</w:t>
            </w:r>
          </w:p>
        </w:tc>
        <w:tc>
          <w:tcPr>
            <w:tcW w:w="4354" w:type="dxa"/>
            <w:noWrap w:val="0"/>
            <w:vAlign w:val="center"/>
          </w:tcPr>
          <w:p w14:paraId="192F9C39">
            <w:pPr>
              <w:pStyle w:val="29"/>
              <w:bidi w:val="0"/>
              <w:jc w:val="center"/>
            </w:pPr>
            <w:r>
              <w:t>fp_service_open_notice</w:t>
            </w:r>
          </w:p>
        </w:tc>
      </w:tr>
      <w:tr w14:paraId="73A77F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74" w:type="dxa"/>
            <w:noWrap w:val="0"/>
            <w:vAlign w:val="center"/>
          </w:tcPr>
          <w:p w14:paraId="0ECAFA06">
            <w:pPr>
              <w:pStyle w:val="29"/>
              <w:bidi w:val="0"/>
              <w:jc w:val="center"/>
              <w:rPr>
                <w:rFonts w:hint="eastAsia"/>
              </w:rPr>
            </w:pPr>
            <w:r>
              <w:t>msg_id</w:t>
            </w:r>
          </w:p>
        </w:tc>
        <w:tc>
          <w:tcPr>
            <w:tcW w:w="1269" w:type="dxa"/>
            <w:noWrap w:val="0"/>
            <w:vAlign w:val="center"/>
          </w:tcPr>
          <w:p w14:paraId="7EFBAB77">
            <w:pPr>
              <w:pStyle w:val="29"/>
              <w:bidi w:val="0"/>
              <w:jc w:val="center"/>
              <w:rPr>
                <w:rFonts w:hint="eastAsia"/>
              </w:rPr>
            </w:pPr>
            <w:r>
              <w:t>string</w:t>
            </w:r>
          </w:p>
        </w:tc>
        <w:tc>
          <w:tcPr>
            <w:tcW w:w="863" w:type="dxa"/>
            <w:noWrap w:val="0"/>
            <w:vAlign w:val="center"/>
          </w:tcPr>
          <w:p w14:paraId="150B1A57">
            <w:pPr>
              <w:pStyle w:val="29"/>
              <w:bidi w:val="0"/>
              <w:jc w:val="center"/>
              <w:rPr>
                <w:rFonts w:hint="eastAsia"/>
              </w:rPr>
            </w:pPr>
            <w:r>
              <w:t>是</w:t>
            </w:r>
          </w:p>
        </w:tc>
        <w:tc>
          <w:tcPr>
            <w:tcW w:w="1405" w:type="dxa"/>
            <w:noWrap w:val="0"/>
            <w:vAlign w:val="center"/>
          </w:tcPr>
          <w:p w14:paraId="397F11BE">
            <w:pPr>
              <w:pStyle w:val="29"/>
              <w:bidi w:val="0"/>
              <w:jc w:val="center"/>
              <w:rPr>
                <w:rFonts w:hint="eastAsia"/>
              </w:rPr>
            </w:pPr>
            <w:r>
              <w:t>消息 ID</w:t>
            </w:r>
          </w:p>
        </w:tc>
        <w:tc>
          <w:tcPr>
            <w:tcW w:w="4354" w:type="dxa"/>
            <w:noWrap w:val="0"/>
            <w:vAlign w:val="center"/>
          </w:tcPr>
          <w:p w14:paraId="448F9B32">
            <w:pPr>
              <w:pStyle w:val="29"/>
              <w:bidi w:val="0"/>
              <w:jc w:val="center"/>
              <w:rPr>
                <w:rFonts w:hint="eastAsia"/>
              </w:rPr>
            </w:pPr>
            <w:r>
              <w:t>此次请求的唯一标识，20 位长，前 13 位是毫秒时间，后 7 位是字母和数字的随机数</w:t>
            </w:r>
          </w:p>
        </w:tc>
      </w:tr>
      <w:tr w14:paraId="63FEAA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74" w:type="dxa"/>
            <w:noWrap w:val="0"/>
            <w:vAlign w:val="center"/>
          </w:tcPr>
          <w:p w14:paraId="6F7E2426">
            <w:pPr>
              <w:pStyle w:val="29"/>
              <w:bidi w:val="0"/>
              <w:jc w:val="center"/>
              <w:rPr>
                <w:rFonts w:hint="eastAsia"/>
              </w:rPr>
            </w:pPr>
            <w:r>
              <w:rPr>
                <w:rFonts w:hint="eastAsia"/>
              </w:rPr>
              <w:t>sn</w:t>
            </w:r>
          </w:p>
        </w:tc>
        <w:tc>
          <w:tcPr>
            <w:tcW w:w="1269" w:type="dxa"/>
            <w:noWrap w:val="0"/>
            <w:vAlign w:val="center"/>
          </w:tcPr>
          <w:p w14:paraId="2EBB628D">
            <w:pPr>
              <w:pStyle w:val="29"/>
              <w:bidi w:val="0"/>
              <w:jc w:val="center"/>
              <w:rPr>
                <w:rFonts w:hint="eastAsia"/>
              </w:rPr>
            </w:pPr>
            <w:r>
              <w:rPr>
                <w:rFonts w:hint="eastAsia"/>
              </w:rPr>
              <w:t>string</w:t>
            </w:r>
          </w:p>
        </w:tc>
        <w:tc>
          <w:tcPr>
            <w:tcW w:w="863" w:type="dxa"/>
            <w:noWrap w:val="0"/>
            <w:vAlign w:val="center"/>
          </w:tcPr>
          <w:p w14:paraId="0AC318CE">
            <w:pPr>
              <w:pStyle w:val="29"/>
              <w:bidi w:val="0"/>
              <w:jc w:val="center"/>
              <w:rPr>
                <w:rFonts w:hint="eastAsia"/>
              </w:rPr>
            </w:pPr>
            <w:r>
              <w:rPr>
                <w:rFonts w:hint="eastAsia"/>
              </w:rPr>
              <w:t>是</w:t>
            </w:r>
          </w:p>
        </w:tc>
        <w:tc>
          <w:tcPr>
            <w:tcW w:w="1405" w:type="dxa"/>
            <w:noWrap w:val="0"/>
            <w:vAlign w:val="center"/>
          </w:tcPr>
          <w:p w14:paraId="3E83E907">
            <w:pPr>
              <w:pStyle w:val="29"/>
              <w:bidi w:val="0"/>
              <w:jc w:val="center"/>
              <w:rPr>
                <w:rFonts w:hint="eastAsia"/>
              </w:rPr>
            </w:pPr>
            <w:r>
              <w:rPr>
                <w:rFonts w:hint="eastAsia"/>
              </w:rPr>
              <w:t>设备sn码</w:t>
            </w:r>
          </w:p>
        </w:tc>
        <w:tc>
          <w:tcPr>
            <w:tcW w:w="4354" w:type="dxa"/>
            <w:noWrap w:val="0"/>
            <w:vAlign w:val="center"/>
          </w:tcPr>
          <w:p w14:paraId="46A371B3">
            <w:pPr>
              <w:pStyle w:val="29"/>
              <w:bidi w:val="0"/>
              <w:jc w:val="center"/>
              <w:rPr>
                <w:rFonts w:hint="eastAsia"/>
              </w:rPr>
            </w:pPr>
          </w:p>
        </w:tc>
      </w:tr>
      <w:tr w14:paraId="343CB6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674" w:type="dxa"/>
            <w:noWrap w:val="0"/>
            <w:vAlign w:val="center"/>
          </w:tcPr>
          <w:p w14:paraId="5B22F3D6">
            <w:pPr>
              <w:pStyle w:val="29"/>
              <w:bidi w:val="0"/>
              <w:jc w:val="center"/>
              <w:rPr>
                <w:rFonts w:hint="eastAsia"/>
              </w:rPr>
            </w:pPr>
            <w:r>
              <w:rPr>
                <w:rFonts w:hint="eastAsia"/>
              </w:rPr>
              <w:t>phone_no</w:t>
            </w:r>
          </w:p>
        </w:tc>
        <w:tc>
          <w:tcPr>
            <w:tcW w:w="1269" w:type="dxa"/>
            <w:noWrap w:val="0"/>
            <w:vAlign w:val="center"/>
          </w:tcPr>
          <w:p w14:paraId="43414DF6">
            <w:pPr>
              <w:pStyle w:val="29"/>
              <w:bidi w:val="0"/>
              <w:jc w:val="center"/>
              <w:rPr>
                <w:rFonts w:hint="eastAsia"/>
              </w:rPr>
            </w:pPr>
            <w:r>
              <w:rPr>
                <w:rFonts w:hint="eastAsia"/>
              </w:rPr>
              <w:t>string</w:t>
            </w:r>
          </w:p>
        </w:tc>
        <w:tc>
          <w:tcPr>
            <w:tcW w:w="863" w:type="dxa"/>
            <w:noWrap w:val="0"/>
            <w:vAlign w:val="center"/>
          </w:tcPr>
          <w:p w14:paraId="4C98F85D">
            <w:pPr>
              <w:pStyle w:val="29"/>
              <w:bidi w:val="0"/>
              <w:jc w:val="center"/>
              <w:rPr>
                <w:rFonts w:hint="eastAsia"/>
              </w:rPr>
            </w:pPr>
            <w:r>
              <w:rPr>
                <w:rFonts w:hint="eastAsia"/>
              </w:rPr>
              <w:t>是</w:t>
            </w:r>
          </w:p>
        </w:tc>
        <w:tc>
          <w:tcPr>
            <w:tcW w:w="1405" w:type="dxa"/>
            <w:noWrap w:val="0"/>
            <w:vAlign w:val="center"/>
          </w:tcPr>
          <w:p w14:paraId="15A428AC">
            <w:pPr>
              <w:pStyle w:val="29"/>
              <w:bidi w:val="0"/>
              <w:jc w:val="center"/>
              <w:rPr>
                <w:rFonts w:hint="eastAsia"/>
              </w:rPr>
            </w:pPr>
            <w:r>
              <w:rPr>
                <w:rFonts w:hint="eastAsia"/>
              </w:rPr>
              <w:t>手机号码</w:t>
            </w:r>
          </w:p>
        </w:tc>
        <w:tc>
          <w:tcPr>
            <w:tcW w:w="4354" w:type="dxa"/>
            <w:noWrap w:val="0"/>
            <w:vAlign w:val="center"/>
          </w:tcPr>
          <w:p w14:paraId="0BA263B8">
            <w:pPr>
              <w:pStyle w:val="29"/>
              <w:bidi w:val="0"/>
              <w:jc w:val="center"/>
              <w:rPr>
                <w:rFonts w:hint="eastAsia"/>
              </w:rPr>
            </w:pPr>
          </w:p>
        </w:tc>
      </w:tr>
    </w:tbl>
    <w:p w14:paraId="30315B96">
      <w:pPr>
        <w:ind w:firstLine="720"/>
        <w:rPr>
          <w:rFonts w:hint="eastAsia"/>
        </w:rPr>
      </w:pPr>
    </w:p>
    <w:p w14:paraId="1DABFD57">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868"/>
        <w:gridCol w:w="2508"/>
        <w:gridCol w:w="4572"/>
      </w:tblGrid>
      <w:tr w14:paraId="69A8DD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shd w:val="clear" w:color="auto" w:fill="D7D7D7" w:themeFill="background1" w:themeFillShade="D8"/>
            <w:noWrap w:val="0"/>
            <w:vAlign w:val="center"/>
          </w:tcPr>
          <w:p w14:paraId="114A1EC9">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7B3D429B">
            <w:pPr>
              <w:pStyle w:val="29"/>
              <w:bidi w:val="0"/>
              <w:jc w:val="center"/>
              <w:rPr>
                <w:rFonts w:hint="eastAsia"/>
              </w:rPr>
            </w:pPr>
            <w:r>
              <w:rPr>
                <w:rFonts w:hint="eastAsia"/>
              </w:rPr>
              <w:t>类型</w:t>
            </w:r>
          </w:p>
        </w:tc>
        <w:tc>
          <w:tcPr>
            <w:tcW w:w="868" w:type="dxa"/>
            <w:shd w:val="clear" w:color="auto" w:fill="D7D7D7" w:themeFill="background1" w:themeFillShade="D8"/>
            <w:noWrap w:val="0"/>
            <w:vAlign w:val="center"/>
          </w:tcPr>
          <w:p w14:paraId="583C5E7B">
            <w:pPr>
              <w:pStyle w:val="29"/>
              <w:bidi w:val="0"/>
              <w:jc w:val="center"/>
            </w:pPr>
            <w:r>
              <w:rPr>
                <w:rFonts w:hint="eastAsia"/>
              </w:rPr>
              <w:t>必需</w:t>
            </w:r>
          </w:p>
        </w:tc>
        <w:tc>
          <w:tcPr>
            <w:tcW w:w="2508" w:type="dxa"/>
            <w:shd w:val="clear" w:color="auto" w:fill="D7D7D7" w:themeFill="background1" w:themeFillShade="D8"/>
            <w:noWrap w:val="0"/>
            <w:vAlign w:val="center"/>
          </w:tcPr>
          <w:p w14:paraId="14318D96">
            <w:pPr>
              <w:pStyle w:val="29"/>
              <w:bidi w:val="0"/>
              <w:jc w:val="center"/>
              <w:rPr>
                <w:rFonts w:hint="eastAsia"/>
              </w:rPr>
            </w:pPr>
            <w:r>
              <w:rPr>
                <w:rFonts w:hint="eastAsia"/>
              </w:rPr>
              <w:t>名称</w:t>
            </w:r>
          </w:p>
        </w:tc>
        <w:tc>
          <w:tcPr>
            <w:tcW w:w="4572" w:type="dxa"/>
            <w:shd w:val="clear" w:color="auto" w:fill="D7D7D7" w:themeFill="background1" w:themeFillShade="D8"/>
            <w:noWrap w:val="0"/>
            <w:vAlign w:val="center"/>
          </w:tcPr>
          <w:p w14:paraId="58365FAC">
            <w:pPr>
              <w:pStyle w:val="29"/>
              <w:bidi w:val="0"/>
              <w:jc w:val="center"/>
              <w:rPr>
                <w:rFonts w:hint="eastAsia"/>
              </w:rPr>
            </w:pPr>
            <w:r>
              <w:rPr>
                <w:rFonts w:hint="eastAsia"/>
              </w:rPr>
              <w:t>说明</w:t>
            </w:r>
          </w:p>
        </w:tc>
      </w:tr>
      <w:tr w14:paraId="6EE3C3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26E989EB">
            <w:pPr>
              <w:pStyle w:val="29"/>
              <w:bidi w:val="0"/>
              <w:jc w:val="center"/>
              <w:rPr>
                <w:rFonts w:hint="eastAsia"/>
              </w:rPr>
            </w:pPr>
            <w:r>
              <w:t>cmd</w:t>
            </w:r>
          </w:p>
        </w:tc>
        <w:tc>
          <w:tcPr>
            <w:tcW w:w="730" w:type="dxa"/>
            <w:noWrap w:val="0"/>
            <w:vAlign w:val="center"/>
          </w:tcPr>
          <w:p w14:paraId="1A2EDF1C">
            <w:pPr>
              <w:pStyle w:val="29"/>
              <w:bidi w:val="0"/>
              <w:jc w:val="center"/>
            </w:pPr>
            <w:r>
              <w:t>string</w:t>
            </w:r>
          </w:p>
        </w:tc>
        <w:tc>
          <w:tcPr>
            <w:tcW w:w="868" w:type="dxa"/>
            <w:noWrap w:val="0"/>
            <w:vAlign w:val="center"/>
          </w:tcPr>
          <w:p w14:paraId="73C14596">
            <w:pPr>
              <w:pStyle w:val="29"/>
              <w:bidi w:val="0"/>
              <w:jc w:val="center"/>
              <w:rPr>
                <w:rFonts w:hint="eastAsia"/>
              </w:rPr>
            </w:pPr>
            <w:r>
              <w:t>是</w:t>
            </w:r>
          </w:p>
        </w:tc>
        <w:tc>
          <w:tcPr>
            <w:tcW w:w="2508" w:type="dxa"/>
            <w:noWrap w:val="0"/>
            <w:vAlign w:val="center"/>
          </w:tcPr>
          <w:p w14:paraId="58790E75">
            <w:pPr>
              <w:pStyle w:val="29"/>
              <w:bidi w:val="0"/>
              <w:jc w:val="center"/>
            </w:pPr>
            <w:r>
              <w:t>命令</w:t>
            </w:r>
          </w:p>
        </w:tc>
        <w:tc>
          <w:tcPr>
            <w:tcW w:w="4572" w:type="dxa"/>
            <w:noWrap w:val="0"/>
            <w:vAlign w:val="center"/>
          </w:tcPr>
          <w:p w14:paraId="7F2112DA">
            <w:pPr>
              <w:pStyle w:val="29"/>
              <w:bidi w:val="0"/>
              <w:jc w:val="left"/>
            </w:pPr>
            <w:r>
              <w:t>fp_service_open_notice</w:t>
            </w:r>
            <w:r>
              <w:rPr>
                <w:rFonts w:hint="eastAsia"/>
              </w:rPr>
              <w:t>_rsp</w:t>
            </w:r>
          </w:p>
        </w:tc>
      </w:tr>
      <w:tr w14:paraId="095B25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5131CA49">
            <w:pPr>
              <w:pStyle w:val="29"/>
              <w:bidi w:val="0"/>
              <w:jc w:val="center"/>
              <w:rPr>
                <w:rFonts w:hint="eastAsia"/>
              </w:rPr>
            </w:pPr>
            <w:r>
              <w:t>status</w:t>
            </w:r>
          </w:p>
        </w:tc>
        <w:tc>
          <w:tcPr>
            <w:tcW w:w="730" w:type="dxa"/>
            <w:noWrap w:val="0"/>
            <w:vAlign w:val="center"/>
          </w:tcPr>
          <w:p w14:paraId="6C92C614">
            <w:pPr>
              <w:pStyle w:val="29"/>
              <w:bidi w:val="0"/>
              <w:jc w:val="center"/>
              <w:rPr>
                <w:rFonts w:hint="eastAsia"/>
              </w:rPr>
            </w:pPr>
            <w:r>
              <w:t>string</w:t>
            </w:r>
          </w:p>
        </w:tc>
        <w:tc>
          <w:tcPr>
            <w:tcW w:w="868" w:type="dxa"/>
            <w:noWrap w:val="0"/>
            <w:vAlign w:val="center"/>
          </w:tcPr>
          <w:p w14:paraId="5D18F873">
            <w:pPr>
              <w:pStyle w:val="29"/>
              <w:bidi w:val="0"/>
              <w:jc w:val="center"/>
              <w:rPr>
                <w:rFonts w:hint="eastAsia"/>
              </w:rPr>
            </w:pPr>
            <w:r>
              <w:t>是</w:t>
            </w:r>
          </w:p>
        </w:tc>
        <w:tc>
          <w:tcPr>
            <w:tcW w:w="2508" w:type="dxa"/>
            <w:noWrap w:val="0"/>
            <w:vAlign w:val="center"/>
          </w:tcPr>
          <w:p w14:paraId="75549954">
            <w:pPr>
              <w:pStyle w:val="29"/>
              <w:bidi w:val="0"/>
              <w:jc w:val="center"/>
              <w:rPr>
                <w:rFonts w:hint="eastAsia"/>
              </w:rPr>
            </w:pPr>
            <w:r>
              <w:t>应答状态。“ok”表示正常，其它则表示出错</w:t>
            </w:r>
          </w:p>
        </w:tc>
        <w:tc>
          <w:tcPr>
            <w:tcW w:w="4572" w:type="dxa"/>
            <w:noWrap w:val="0"/>
            <w:vAlign w:val="center"/>
          </w:tcPr>
          <w:p w14:paraId="720C4EC4">
            <w:pPr>
              <w:pStyle w:val="29"/>
              <w:bidi w:val="0"/>
              <w:jc w:val="left"/>
              <w:rPr>
                <w:rFonts w:hint="eastAsia"/>
              </w:rPr>
            </w:pPr>
            <w:r>
              <w:t>出错状态信息由应答端填充，用于方便定位原因</w:t>
            </w:r>
          </w:p>
        </w:tc>
      </w:tr>
      <w:tr w14:paraId="44923C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893" w:type="dxa"/>
            <w:noWrap w:val="0"/>
            <w:vAlign w:val="center"/>
          </w:tcPr>
          <w:p w14:paraId="54418844">
            <w:pPr>
              <w:pStyle w:val="29"/>
              <w:bidi w:val="0"/>
              <w:jc w:val="center"/>
              <w:rPr>
                <w:rFonts w:hint="eastAsia"/>
              </w:rPr>
            </w:pPr>
            <w:r>
              <w:t>msg_id</w:t>
            </w:r>
          </w:p>
        </w:tc>
        <w:tc>
          <w:tcPr>
            <w:tcW w:w="730" w:type="dxa"/>
            <w:noWrap w:val="0"/>
            <w:vAlign w:val="center"/>
          </w:tcPr>
          <w:p w14:paraId="606937AE">
            <w:pPr>
              <w:pStyle w:val="29"/>
              <w:bidi w:val="0"/>
              <w:jc w:val="center"/>
              <w:rPr>
                <w:rFonts w:hint="eastAsia"/>
              </w:rPr>
            </w:pPr>
            <w:r>
              <w:t>string</w:t>
            </w:r>
          </w:p>
        </w:tc>
        <w:tc>
          <w:tcPr>
            <w:tcW w:w="868" w:type="dxa"/>
            <w:noWrap w:val="0"/>
            <w:vAlign w:val="center"/>
          </w:tcPr>
          <w:p w14:paraId="2993C0F5">
            <w:pPr>
              <w:pStyle w:val="29"/>
              <w:bidi w:val="0"/>
              <w:jc w:val="center"/>
              <w:rPr>
                <w:rFonts w:hint="eastAsia"/>
              </w:rPr>
            </w:pPr>
            <w:r>
              <w:t>是</w:t>
            </w:r>
          </w:p>
        </w:tc>
        <w:tc>
          <w:tcPr>
            <w:tcW w:w="2508" w:type="dxa"/>
            <w:noWrap w:val="0"/>
            <w:vAlign w:val="center"/>
          </w:tcPr>
          <w:p w14:paraId="0A7512D1">
            <w:pPr>
              <w:pStyle w:val="29"/>
              <w:bidi w:val="0"/>
              <w:jc w:val="center"/>
              <w:rPr>
                <w:rFonts w:hint="eastAsia"/>
              </w:rPr>
            </w:pPr>
            <w:r>
              <w:t>消息 ID</w:t>
            </w:r>
          </w:p>
        </w:tc>
        <w:tc>
          <w:tcPr>
            <w:tcW w:w="4572" w:type="dxa"/>
            <w:noWrap w:val="0"/>
            <w:vAlign w:val="center"/>
          </w:tcPr>
          <w:p w14:paraId="7E5009B9">
            <w:pPr>
              <w:pStyle w:val="29"/>
              <w:bidi w:val="0"/>
              <w:jc w:val="left"/>
              <w:rPr>
                <w:rFonts w:hint="eastAsia"/>
              </w:rPr>
            </w:pPr>
            <w:r>
              <w:t>与请求时的消息 ID 一致，用于标识该应答对应哪一个请求</w:t>
            </w:r>
          </w:p>
        </w:tc>
      </w:tr>
    </w:tbl>
    <w:p w14:paraId="4BB87177">
      <w:pPr>
        <w:pStyle w:val="3"/>
        <w:ind w:left="0"/>
        <w:rPr>
          <w:rFonts w:hint="eastAsia"/>
          <w:sz w:val="21"/>
        </w:rPr>
      </w:pPr>
    </w:p>
    <w:p w14:paraId="0599C6D7">
      <w:pPr>
        <w:pStyle w:val="5"/>
        <w:numPr>
          <w:ilvl w:val="2"/>
          <w:numId w:val="1"/>
        </w:numPr>
        <w:tabs>
          <w:tab w:val="left" w:pos="0"/>
        </w:tabs>
      </w:pPr>
      <w:bookmarkStart w:id="348" w:name="_Tochb4ifb"/>
      <w:bookmarkStart w:id="349" w:name="_Tocklpvyr"/>
      <w:bookmarkStart w:id="350" w:name="_Toc24596"/>
      <w:bookmarkStart w:id="351" w:name="_Toc7145"/>
      <w:r>
        <w:rPr>
          <w:rFonts w:hint="eastAsia"/>
        </w:rPr>
        <w:t>获取电话成员列表</w:t>
      </w:r>
      <w:bookmarkEnd w:id="348"/>
      <w:bookmarkEnd w:id="349"/>
      <w:bookmarkEnd w:id="350"/>
      <w:bookmarkEnd w:id="351"/>
    </w:p>
    <w:p w14:paraId="019F3F6D">
      <w:pPr>
        <w:bidi w:val="0"/>
      </w:pPr>
      <w:r>
        <w:rPr>
          <w:rFonts w:hint="eastAsia"/>
        </w:rPr>
        <w:t>获取当前登录学生的亲情电话家属成员列表及属性。</w:t>
      </w:r>
    </w:p>
    <w:p w14:paraId="4A3CA42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8"/>
        <w:gridCol w:w="800"/>
        <w:gridCol w:w="762"/>
        <w:gridCol w:w="1755"/>
        <w:gridCol w:w="4998"/>
      </w:tblGrid>
      <w:tr w14:paraId="315A15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8" w:type="dxa"/>
            <w:shd w:val="clear" w:color="auto" w:fill="D7D7D7" w:themeFill="background1" w:themeFillShade="D8"/>
            <w:noWrap w:val="0"/>
            <w:vAlign w:val="center"/>
          </w:tcPr>
          <w:p w14:paraId="3553BA3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C7A5B46">
            <w:pPr>
              <w:pStyle w:val="29"/>
              <w:bidi w:val="0"/>
              <w:jc w:val="center"/>
              <w:rPr>
                <w:rFonts w:hint="eastAsia"/>
              </w:rPr>
            </w:pPr>
            <w:r>
              <w:rPr>
                <w:rFonts w:hint="eastAsia"/>
              </w:rPr>
              <w:t>类型</w:t>
            </w:r>
          </w:p>
        </w:tc>
        <w:tc>
          <w:tcPr>
            <w:tcW w:w="762" w:type="dxa"/>
            <w:shd w:val="clear" w:color="auto" w:fill="D7D7D7" w:themeFill="background1" w:themeFillShade="D8"/>
            <w:noWrap w:val="0"/>
            <w:vAlign w:val="center"/>
          </w:tcPr>
          <w:p w14:paraId="1C96C73A">
            <w:pPr>
              <w:pStyle w:val="29"/>
              <w:bidi w:val="0"/>
              <w:jc w:val="center"/>
            </w:pPr>
            <w:r>
              <w:rPr>
                <w:rFonts w:hint="eastAsia"/>
              </w:rPr>
              <w:t>必需</w:t>
            </w:r>
          </w:p>
        </w:tc>
        <w:tc>
          <w:tcPr>
            <w:tcW w:w="1755" w:type="dxa"/>
            <w:shd w:val="clear" w:color="auto" w:fill="D7D7D7" w:themeFill="background1" w:themeFillShade="D8"/>
            <w:noWrap w:val="0"/>
            <w:vAlign w:val="center"/>
          </w:tcPr>
          <w:p w14:paraId="2F9A0574">
            <w:pPr>
              <w:pStyle w:val="29"/>
              <w:bidi w:val="0"/>
              <w:jc w:val="center"/>
              <w:rPr>
                <w:rFonts w:hint="eastAsia"/>
              </w:rPr>
            </w:pPr>
            <w:r>
              <w:rPr>
                <w:rFonts w:hint="eastAsia"/>
              </w:rPr>
              <w:t>名称</w:t>
            </w:r>
          </w:p>
        </w:tc>
        <w:tc>
          <w:tcPr>
            <w:tcW w:w="4998" w:type="dxa"/>
            <w:shd w:val="clear" w:color="auto" w:fill="D7D7D7" w:themeFill="background1" w:themeFillShade="D8"/>
            <w:noWrap w:val="0"/>
            <w:vAlign w:val="center"/>
          </w:tcPr>
          <w:p w14:paraId="0C5EC324">
            <w:pPr>
              <w:pStyle w:val="29"/>
              <w:bidi w:val="0"/>
              <w:jc w:val="center"/>
              <w:rPr>
                <w:rFonts w:hint="eastAsia"/>
              </w:rPr>
            </w:pPr>
            <w:r>
              <w:rPr>
                <w:rFonts w:hint="eastAsia"/>
              </w:rPr>
              <w:t>说明</w:t>
            </w:r>
          </w:p>
        </w:tc>
      </w:tr>
      <w:tr w14:paraId="46281A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8" w:type="dxa"/>
            <w:noWrap w:val="0"/>
            <w:vAlign w:val="center"/>
          </w:tcPr>
          <w:p w14:paraId="21CD7242">
            <w:pPr>
              <w:pStyle w:val="29"/>
              <w:bidi w:val="0"/>
              <w:jc w:val="center"/>
              <w:rPr>
                <w:rFonts w:hint="eastAsia"/>
              </w:rPr>
            </w:pPr>
            <w:r>
              <w:t>cmd</w:t>
            </w:r>
          </w:p>
        </w:tc>
        <w:tc>
          <w:tcPr>
            <w:tcW w:w="800" w:type="dxa"/>
            <w:noWrap w:val="0"/>
            <w:vAlign w:val="center"/>
          </w:tcPr>
          <w:p w14:paraId="7F478A30">
            <w:pPr>
              <w:pStyle w:val="29"/>
              <w:bidi w:val="0"/>
              <w:jc w:val="center"/>
            </w:pPr>
            <w:r>
              <w:t>string</w:t>
            </w:r>
          </w:p>
        </w:tc>
        <w:tc>
          <w:tcPr>
            <w:tcW w:w="762" w:type="dxa"/>
            <w:noWrap w:val="0"/>
            <w:vAlign w:val="center"/>
          </w:tcPr>
          <w:p w14:paraId="1626885D">
            <w:pPr>
              <w:pStyle w:val="29"/>
              <w:bidi w:val="0"/>
              <w:jc w:val="center"/>
              <w:rPr>
                <w:rFonts w:hint="eastAsia"/>
              </w:rPr>
            </w:pPr>
            <w:r>
              <w:t>是</w:t>
            </w:r>
          </w:p>
        </w:tc>
        <w:tc>
          <w:tcPr>
            <w:tcW w:w="1755" w:type="dxa"/>
            <w:noWrap w:val="0"/>
            <w:vAlign w:val="center"/>
          </w:tcPr>
          <w:p w14:paraId="4B55EB99">
            <w:pPr>
              <w:pStyle w:val="29"/>
              <w:bidi w:val="0"/>
              <w:jc w:val="center"/>
            </w:pPr>
            <w:r>
              <w:t>命令</w:t>
            </w:r>
          </w:p>
        </w:tc>
        <w:tc>
          <w:tcPr>
            <w:tcW w:w="4998" w:type="dxa"/>
            <w:noWrap w:val="0"/>
            <w:vAlign w:val="center"/>
          </w:tcPr>
          <w:p w14:paraId="45AFCA11">
            <w:pPr>
              <w:pStyle w:val="29"/>
              <w:bidi w:val="0"/>
              <w:jc w:val="left"/>
            </w:pPr>
            <w:r>
              <w:t>fp_members</w:t>
            </w:r>
          </w:p>
        </w:tc>
      </w:tr>
      <w:tr w14:paraId="4CDE18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8" w:type="dxa"/>
            <w:noWrap w:val="0"/>
            <w:vAlign w:val="center"/>
          </w:tcPr>
          <w:p w14:paraId="7117E77C">
            <w:pPr>
              <w:pStyle w:val="29"/>
              <w:bidi w:val="0"/>
              <w:jc w:val="center"/>
              <w:rPr>
                <w:rFonts w:hint="eastAsia"/>
              </w:rPr>
            </w:pPr>
            <w:r>
              <w:t>msg_id</w:t>
            </w:r>
          </w:p>
        </w:tc>
        <w:tc>
          <w:tcPr>
            <w:tcW w:w="800" w:type="dxa"/>
            <w:noWrap w:val="0"/>
            <w:vAlign w:val="center"/>
          </w:tcPr>
          <w:p w14:paraId="136080F2">
            <w:pPr>
              <w:pStyle w:val="29"/>
              <w:bidi w:val="0"/>
              <w:jc w:val="center"/>
              <w:rPr>
                <w:rFonts w:hint="eastAsia"/>
              </w:rPr>
            </w:pPr>
            <w:r>
              <w:t>string</w:t>
            </w:r>
          </w:p>
        </w:tc>
        <w:tc>
          <w:tcPr>
            <w:tcW w:w="762" w:type="dxa"/>
            <w:noWrap w:val="0"/>
            <w:vAlign w:val="center"/>
          </w:tcPr>
          <w:p w14:paraId="0B61ADF8">
            <w:pPr>
              <w:pStyle w:val="29"/>
              <w:bidi w:val="0"/>
              <w:jc w:val="center"/>
              <w:rPr>
                <w:rFonts w:hint="eastAsia"/>
              </w:rPr>
            </w:pPr>
            <w:r>
              <w:t>是</w:t>
            </w:r>
          </w:p>
        </w:tc>
        <w:tc>
          <w:tcPr>
            <w:tcW w:w="1755" w:type="dxa"/>
            <w:noWrap w:val="0"/>
            <w:vAlign w:val="center"/>
          </w:tcPr>
          <w:p w14:paraId="29595689">
            <w:pPr>
              <w:pStyle w:val="29"/>
              <w:bidi w:val="0"/>
              <w:jc w:val="center"/>
              <w:rPr>
                <w:rFonts w:hint="eastAsia"/>
              </w:rPr>
            </w:pPr>
            <w:r>
              <w:t>消息 ID</w:t>
            </w:r>
          </w:p>
        </w:tc>
        <w:tc>
          <w:tcPr>
            <w:tcW w:w="4998" w:type="dxa"/>
            <w:noWrap w:val="0"/>
            <w:vAlign w:val="center"/>
          </w:tcPr>
          <w:p w14:paraId="37ABA2EF">
            <w:pPr>
              <w:pStyle w:val="29"/>
              <w:bidi w:val="0"/>
              <w:jc w:val="left"/>
              <w:rPr>
                <w:rFonts w:hint="eastAsia"/>
              </w:rPr>
            </w:pPr>
            <w:r>
              <w:t>此次请求的唯一标识，20 位长，前 13 位是毫秒时间，后 7 位是字母和数字的随机数</w:t>
            </w:r>
          </w:p>
        </w:tc>
      </w:tr>
      <w:tr w14:paraId="4B3611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8" w:type="dxa"/>
            <w:noWrap w:val="0"/>
            <w:vAlign w:val="center"/>
          </w:tcPr>
          <w:p w14:paraId="361A8ED0">
            <w:pPr>
              <w:pStyle w:val="29"/>
              <w:bidi w:val="0"/>
              <w:jc w:val="center"/>
              <w:rPr>
                <w:rFonts w:hint="eastAsia"/>
              </w:rPr>
            </w:pPr>
            <w:r>
              <w:rPr>
                <w:rFonts w:hint="eastAsia"/>
              </w:rPr>
              <w:t>sn</w:t>
            </w:r>
          </w:p>
        </w:tc>
        <w:tc>
          <w:tcPr>
            <w:tcW w:w="800" w:type="dxa"/>
            <w:noWrap w:val="0"/>
            <w:vAlign w:val="center"/>
          </w:tcPr>
          <w:p w14:paraId="113FA595">
            <w:pPr>
              <w:pStyle w:val="29"/>
              <w:bidi w:val="0"/>
              <w:jc w:val="center"/>
              <w:rPr>
                <w:rFonts w:hint="eastAsia"/>
              </w:rPr>
            </w:pPr>
            <w:r>
              <w:rPr>
                <w:rFonts w:hint="eastAsia"/>
              </w:rPr>
              <w:t>string</w:t>
            </w:r>
          </w:p>
        </w:tc>
        <w:tc>
          <w:tcPr>
            <w:tcW w:w="762" w:type="dxa"/>
            <w:noWrap w:val="0"/>
            <w:vAlign w:val="center"/>
          </w:tcPr>
          <w:p w14:paraId="2C7EB7B5">
            <w:pPr>
              <w:pStyle w:val="29"/>
              <w:bidi w:val="0"/>
              <w:jc w:val="center"/>
              <w:rPr>
                <w:rFonts w:hint="eastAsia"/>
              </w:rPr>
            </w:pPr>
            <w:r>
              <w:rPr>
                <w:rFonts w:hint="eastAsia"/>
              </w:rPr>
              <w:t>是</w:t>
            </w:r>
          </w:p>
        </w:tc>
        <w:tc>
          <w:tcPr>
            <w:tcW w:w="1755" w:type="dxa"/>
            <w:noWrap w:val="0"/>
            <w:vAlign w:val="center"/>
          </w:tcPr>
          <w:p w14:paraId="60570639">
            <w:pPr>
              <w:pStyle w:val="29"/>
              <w:bidi w:val="0"/>
              <w:jc w:val="center"/>
              <w:rPr>
                <w:rFonts w:hint="eastAsia"/>
              </w:rPr>
            </w:pPr>
            <w:r>
              <w:rPr>
                <w:rFonts w:hint="eastAsia"/>
              </w:rPr>
              <w:t>设备sn码</w:t>
            </w:r>
          </w:p>
        </w:tc>
        <w:tc>
          <w:tcPr>
            <w:tcW w:w="4998" w:type="dxa"/>
            <w:noWrap w:val="0"/>
            <w:vAlign w:val="center"/>
          </w:tcPr>
          <w:p w14:paraId="5D3A642E">
            <w:pPr>
              <w:pStyle w:val="29"/>
              <w:bidi w:val="0"/>
              <w:jc w:val="left"/>
              <w:rPr>
                <w:rFonts w:hint="eastAsia"/>
              </w:rPr>
            </w:pPr>
          </w:p>
        </w:tc>
      </w:tr>
      <w:tr w14:paraId="00E3C26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8" w:type="dxa"/>
            <w:noWrap w:val="0"/>
            <w:vAlign w:val="center"/>
          </w:tcPr>
          <w:p w14:paraId="4DCADDEC">
            <w:pPr>
              <w:pStyle w:val="29"/>
              <w:bidi w:val="0"/>
              <w:jc w:val="center"/>
            </w:pPr>
            <w:r>
              <w:rPr>
                <w:rFonts w:hint="eastAsia"/>
              </w:rPr>
              <w:t>person_id</w:t>
            </w:r>
          </w:p>
        </w:tc>
        <w:tc>
          <w:tcPr>
            <w:tcW w:w="800" w:type="dxa"/>
            <w:noWrap w:val="0"/>
            <w:vAlign w:val="center"/>
          </w:tcPr>
          <w:p w14:paraId="5BDBA7B7">
            <w:pPr>
              <w:pStyle w:val="29"/>
              <w:bidi w:val="0"/>
              <w:jc w:val="center"/>
              <w:rPr>
                <w:rFonts w:hint="eastAsia"/>
              </w:rPr>
            </w:pPr>
            <w:r>
              <w:rPr>
                <w:rFonts w:hint="eastAsia"/>
              </w:rPr>
              <w:t>string</w:t>
            </w:r>
          </w:p>
        </w:tc>
        <w:tc>
          <w:tcPr>
            <w:tcW w:w="762" w:type="dxa"/>
            <w:noWrap w:val="0"/>
            <w:vAlign w:val="center"/>
          </w:tcPr>
          <w:p w14:paraId="560463AB">
            <w:pPr>
              <w:pStyle w:val="29"/>
              <w:bidi w:val="0"/>
              <w:jc w:val="center"/>
              <w:rPr>
                <w:rFonts w:hint="eastAsia"/>
              </w:rPr>
            </w:pPr>
            <w:r>
              <w:rPr>
                <w:rFonts w:hint="eastAsia"/>
              </w:rPr>
              <w:t>是</w:t>
            </w:r>
          </w:p>
        </w:tc>
        <w:tc>
          <w:tcPr>
            <w:tcW w:w="1755" w:type="dxa"/>
            <w:noWrap w:val="0"/>
            <w:vAlign w:val="center"/>
          </w:tcPr>
          <w:p w14:paraId="615E8F1A">
            <w:pPr>
              <w:pStyle w:val="29"/>
              <w:bidi w:val="0"/>
              <w:jc w:val="center"/>
            </w:pPr>
            <w:r>
              <w:rPr>
                <w:rFonts w:hint="eastAsia"/>
              </w:rPr>
              <w:t>当前登录学生ID</w:t>
            </w:r>
          </w:p>
        </w:tc>
        <w:tc>
          <w:tcPr>
            <w:tcW w:w="4998" w:type="dxa"/>
            <w:noWrap w:val="0"/>
            <w:vAlign w:val="center"/>
          </w:tcPr>
          <w:p w14:paraId="1E2BD724">
            <w:pPr>
              <w:pStyle w:val="29"/>
              <w:bidi w:val="0"/>
              <w:jc w:val="left"/>
              <w:rPr>
                <w:rFonts w:hint="eastAsia"/>
              </w:rPr>
            </w:pPr>
          </w:p>
        </w:tc>
      </w:tr>
    </w:tbl>
    <w:p w14:paraId="692AF44A">
      <w:pPr>
        <w:ind w:firstLine="720"/>
        <w:rPr>
          <w:rFonts w:hint="eastAsia"/>
        </w:rPr>
      </w:pPr>
    </w:p>
    <w:p w14:paraId="5A22E753">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61"/>
        <w:gridCol w:w="800"/>
        <w:gridCol w:w="813"/>
        <w:gridCol w:w="2551"/>
        <w:gridCol w:w="4140"/>
      </w:tblGrid>
      <w:tr w14:paraId="43D47B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shd w:val="clear" w:color="auto" w:fill="D7D7D7" w:themeFill="background1" w:themeFillShade="D8"/>
            <w:noWrap w:val="0"/>
            <w:vAlign w:val="center"/>
          </w:tcPr>
          <w:p w14:paraId="2678E555">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2270D9F">
            <w:pPr>
              <w:pStyle w:val="29"/>
              <w:bidi w:val="0"/>
              <w:jc w:val="center"/>
              <w:rPr>
                <w:rFonts w:hint="eastAsia"/>
              </w:rPr>
            </w:pPr>
            <w:r>
              <w:rPr>
                <w:rFonts w:hint="eastAsia"/>
              </w:rPr>
              <w:t>类型</w:t>
            </w:r>
          </w:p>
        </w:tc>
        <w:tc>
          <w:tcPr>
            <w:tcW w:w="813" w:type="dxa"/>
            <w:shd w:val="clear" w:color="auto" w:fill="D7D7D7" w:themeFill="background1" w:themeFillShade="D8"/>
            <w:noWrap w:val="0"/>
            <w:vAlign w:val="center"/>
          </w:tcPr>
          <w:p w14:paraId="214F6CDD">
            <w:pPr>
              <w:pStyle w:val="29"/>
              <w:bidi w:val="0"/>
              <w:jc w:val="center"/>
            </w:pPr>
            <w:r>
              <w:rPr>
                <w:rFonts w:hint="eastAsia"/>
              </w:rPr>
              <w:t>必需</w:t>
            </w:r>
          </w:p>
        </w:tc>
        <w:tc>
          <w:tcPr>
            <w:tcW w:w="2551" w:type="dxa"/>
            <w:shd w:val="clear" w:color="auto" w:fill="D7D7D7" w:themeFill="background1" w:themeFillShade="D8"/>
            <w:noWrap w:val="0"/>
            <w:vAlign w:val="center"/>
          </w:tcPr>
          <w:p w14:paraId="6173F7DD">
            <w:pPr>
              <w:pStyle w:val="29"/>
              <w:bidi w:val="0"/>
              <w:jc w:val="center"/>
              <w:rPr>
                <w:rFonts w:hint="eastAsia"/>
              </w:rPr>
            </w:pPr>
            <w:r>
              <w:rPr>
                <w:rFonts w:hint="eastAsia"/>
              </w:rPr>
              <w:t>名称</w:t>
            </w:r>
          </w:p>
        </w:tc>
        <w:tc>
          <w:tcPr>
            <w:tcW w:w="4140" w:type="dxa"/>
            <w:shd w:val="clear" w:color="auto" w:fill="D7D7D7" w:themeFill="background1" w:themeFillShade="D8"/>
            <w:noWrap w:val="0"/>
            <w:vAlign w:val="center"/>
          </w:tcPr>
          <w:p w14:paraId="2AA3B12D">
            <w:pPr>
              <w:pStyle w:val="29"/>
              <w:bidi w:val="0"/>
              <w:jc w:val="center"/>
              <w:rPr>
                <w:rFonts w:hint="eastAsia"/>
              </w:rPr>
            </w:pPr>
            <w:r>
              <w:rPr>
                <w:rFonts w:hint="eastAsia"/>
              </w:rPr>
              <w:t>说明</w:t>
            </w:r>
          </w:p>
        </w:tc>
      </w:tr>
      <w:tr w14:paraId="51BA41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4EA47A24">
            <w:pPr>
              <w:pStyle w:val="29"/>
              <w:bidi w:val="0"/>
              <w:jc w:val="center"/>
              <w:rPr>
                <w:rFonts w:hint="eastAsia"/>
              </w:rPr>
            </w:pPr>
            <w:r>
              <w:t>cmd</w:t>
            </w:r>
          </w:p>
        </w:tc>
        <w:tc>
          <w:tcPr>
            <w:tcW w:w="800" w:type="dxa"/>
            <w:noWrap w:val="0"/>
            <w:vAlign w:val="center"/>
          </w:tcPr>
          <w:p w14:paraId="112B28D9">
            <w:pPr>
              <w:pStyle w:val="29"/>
              <w:bidi w:val="0"/>
              <w:jc w:val="center"/>
            </w:pPr>
            <w:r>
              <w:t>string</w:t>
            </w:r>
          </w:p>
        </w:tc>
        <w:tc>
          <w:tcPr>
            <w:tcW w:w="813" w:type="dxa"/>
            <w:noWrap w:val="0"/>
            <w:vAlign w:val="center"/>
          </w:tcPr>
          <w:p w14:paraId="16B5DA6F">
            <w:pPr>
              <w:pStyle w:val="29"/>
              <w:bidi w:val="0"/>
              <w:jc w:val="center"/>
              <w:rPr>
                <w:rFonts w:hint="eastAsia"/>
              </w:rPr>
            </w:pPr>
            <w:r>
              <w:t>是</w:t>
            </w:r>
          </w:p>
        </w:tc>
        <w:tc>
          <w:tcPr>
            <w:tcW w:w="2551" w:type="dxa"/>
            <w:noWrap w:val="0"/>
            <w:vAlign w:val="center"/>
          </w:tcPr>
          <w:p w14:paraId="35A26046">
            <w:pPr>
              <w:pStyle w:val="29"/>
              <w:bidi w:val="0"/>
              <w:jc w:val="center"/>
            </w:pPr>
            <w:r>
              <w:t>命令</w:t>
            </w:r>
          </w:p>
        </w:tc>
        <w:tc>
          <w:tcPr>
            <w:tcW w:w="4140" w:type="dxa"/>
            <w:noWrap w:val="0"/>
            <w:vAlign w:val="center"/>
          </w:tcPr>
          <w:p w14:paraId="0330FF2C">
            <w:pPr>
              <w:pStyle w:val="29"/>
              <w:bidi w:val="0"/>
              <w:jc w:val="both"/>
            </w:pPr>
            <w:r>
              <w:t>fp_members</w:t>
            </w:r>
            <w:r>
              <w:rPr>
                <w:rFonts w:hint="eastAsia"/>
              </w:rPr>
              <w:t>_rsp</w:t>
            </w:r>
          </w:p>
        </w:tc>
      </w:tr>
      <w:tr w14:paraId="7691406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7621B9B1">
            <w:pPr>
              <w:pStyle w:val="29"/>
              <w:bidi w:val="0"/>
              <w:jc w:val="center"/>
              <w:rPr>
                <w:rFonts w:hint="eastAsia"/>
              </w:rPr>
            </w:pPr>
            <w:r>
              <w:t>status</w:t>
            </w:r>
          </w:p>
        </w:tc>
        <w:tc>
          <w:tcPr>
            <w:tcW w:w="800" w:type="dxa"/>
            <w:noWrap w:val="0"/>
            <w:vAlign w:val="center"/>
          </w:tcPr>
          <w:p w14:paraId="53FA21E0">
            <w:pPr>
              <w:pStyle w:val="29"/>
              <w:bidi w:val="0"/>
              <w:jc w:val="center"/>
              <w:rPr>
                <w:rFonts w:hint="eastAsia"/>
              </w:rPr>
            </w:pPr>
            <w:r>
              <w:t>string</w:t>
            </w:r>
          </w:p>
        </w:tc>
        <w:tc>
          <w:tcPr>
            <w:tcW w:w="813" w:type="dxa"/>
            <w:noWrap w:val="0"/>
            <w:vAlign w:val="center"/>
          </w:tcPr>
          <w:p w14:paraId="6DE0651C">
            <w:pPr>
              <w:pStyle w:val="29"/>
              <w:bidi w:val="0"/>
              <w:jc w:val="center"/>
              <w:rPr>
                <w:rFonts w:hint="eastAsia"/>
              </w:rPr>
            </w:pPr>
            <w:r>
              <w:t>是</w:t>
            </w:r>
          </w:p>
        </w:tc>
        <w:tc>
          <w:tcPr>
            <w:tcW w:w="2551" w:type="dxa"/>
            <w:noWrap w:val="0"/>
            <w:vAlign w:val="center"/>
          </w:tcPr>
          <w:p w14:paraId="255FB97B">
            <w:pPr>
              <w:pStyle w:val="29"/>
              <w:bidi w:val="0"/>
              <w:jc w:val="center"/>
              <w:rPr>
                <w:rFonts w:hint="eastAsia"/>
              </w:rPr>
            </w:pPr>
            <w:r>
              <w:t>应答状态。“ok”表示正常，其它则表示出错</w:t>
            </w:r>
          </w:p>
        </w:tc>
        <w:tc>
          <w:tcPr>
            <w:tcW w:w="4140" w:type="dxa"/>
            <w:noWrap w:val="0"/>
            <w:vAlign w:val="center"/>
          </w:tcPr>
          <w:p w14:paraId="2DFFDB7C">
            <w:pPr>
              <w:pStyle w:val="29"/>
              <w:bidi w:val="0"/>
              <w:jc w:val="both"/>
              <w:rPr>
                <w:rFonts w:hint="eastAsia"/>
              </w:rPr>
            </w:pPr>
            <w:r>
              <w:t>出错状态信息由应答端填充，用于方便定位原因</w:t>
            </w:r>
          </w:p>
        </w:tc>
      </w:tr>
      <w:tr w14:paraId="7CBAE36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63541F7D">
            <w:pPr>
              <w:pStyle w:val="29"/>
              <w:bidi w:val="0"/>
              <w:jc w:val="center"/>
              <w:rPr>
                <w:rFonts w:hint="eastAsia"/>
              </w:rPr>
            </w:pPr>
            <w:r>
              <w:t>msg_id</w:t>
            </w:r>
          </w:p>
        </w:tc>
        <w:tc>
          <w:tcPr>
            <w:tcW w:w="800" w:type="dxa"/>
            <w:noWrap w:val="0"/>
            <w:vAlign w:val="center"/>
          </w:tcPr>
          <w:p w14:paraId="22545DD4">
            <w:pPr>
              <w:pStyle w:val="29"/>
              <w:bidi w:val="0"/>
              <w:jc w:val="center"/>
              <w:rPr>
                <w:rFonts w:hint="eastAsia"/>
              </w:rPr>
            </w:pPr>
            <w:r>
              <w:t>string</w:t>
            </w:r>
          </w:p>
        </w:tc>
        <w:tc>
          <w:tcPr>
            <w:tcW w:w="813" w:type="dxa"/>
            <w:noWrap w:val="0"/>
            <w:vAlign w:val="center"/>
          </w:tcPr>
          <w:p w14:paraId="204CF709">
            <w:pPr>
              <w:pStyle w:val="29"/>
              <w:bidi w:val="0"/>
              <w:jc w:val="center"/>
              <w:rPr>
                <w:rFonts w:hint="eastAsia"/>
              </w:rPr>
            </w:pPr>
            <w:r>
              <w:t>是</w:t>
            </w:r>
          </w:p>
        </w:tc>
        <w:tc>
          <w:tcPr>
            <w:tcW w:w="2551" w:type="dxa"/>
            <w:noWrap w:val="0"/>
            <w:vAlign w:val="center"/>
          </w:tcPr>
          <w:p w14:paraId="5FAB2C38">
            <w:pPr>
              <w:pStyle w:val="29"/>
              <w:bidi w:val="0"/>
              <w:jc w:val="center"/>
              <w:rPr>
                <w:rFonts w:hint="eastAsia"/>
              </w:rPr>
            </w:pPr>
            <w:r>
              <w:t>消息 ID</w:t>
            </w:r>
          </w:p>
        </w:tc>
        <w:tc>
          <w:tcPr>
            <w:tcW w:w="4140" w:type="dxa"/>
            <w:noWrap w:val="0"/>
            <w:vAlign w:val="center"/>
          </w:tcPr>
          <w:p w14:paraId="51E39135">
            <w:pPr>
              <w:pStyle w:val="29"/>
              <w:bidi w:val="0"/>
              <w:jc w:val="both"/>
              <w:rPr>
                <w:rFonts w:hint="eastAsia"/>
              </w:rPr>
            </w:pPr>
            <w:r>
              <w:t>与请求时的消息 ID 一致，用于标识该应答对应哪一个请求</w:t>
            </w:r>
          </w:p>
        </w:tc>
      </w:tr>
      <w:tr w14:paraId="2367A7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4DD8D7A8">
            <w:pPr>
              <w:pStyle w:val="29"/>
              <w:bidi w:val="0"/>
              <w:jc w:val="center"/>
              <w:rPr>
                <w:rFonts w:hint="eastAsia"/>
              </w:rPr>
            </w:pPr>
            <w:r>
              <w:rPr>
                <w:rFonts w:hint="eastAsia"/>
              </w:rPr>
              <w:t>person_id</w:t>
            </w:r>
          </w:p>
        </w:tc>
        <w:tc>
          <w:tcPr>
            <w:tcW w:w="800" w:type="dxa"/>
            <w:noWrap w:val="0"/>
            <w:vAlign w:val="center"/>
          </w:tcPr>
          <w:p w14:paraId="43855180">
            <w:pPr>
              <w:pStyle w:val="29"/>
              <w:bidi w:val="0"/>
              <w:jc w:val="center"/>
              <w:rPr>
                <w:rFonts w:hint="eastAsia"/>
              </w:rPr>
            </w:pPr>
            <w:r>
              <w:rPr>
                <w:rFonts w:hint="eastAsia"/>
              </w:rPr>
              <w:t>string</w:t>
            </w:r>
          </w:p>
        </w:tc>
        <w:tc>
          <w:tcPr>
            <w:tcW w:w="813" w:type="dxa"/>
            <w:noWrap w:val="0"/>
            <w:vAlign w:val="center"/>
          </w:tcPr>
          <w:p w14:paraId="660E5A88">
            <w:pPr>
              <w:pStyle w:val="29"/>
              <w:bidi w:val="0"/>
              <w:jc w:val="center"/>
              <w:rPr>
                <w:rFonts w:hint="eastAsia"/>
              </w:rPr>
            </w:pPr>
            <w:r>
              <w:rPr>
                <w:rFonts w:hint="eastAsia"/>
              </w:rPr>
              <w:t>是</w:t>
            </w:r>
          </w:p>
        </w:tc>
        <w:tc>
          <w:tcPr>
            <w:tcW w:w="2551" w:type="dxa"/>
            <w:noWrap w:val="0"/>
            <w:vAlign w:val="center"/>
          </w:tcPr>
          <w:p w14:paraId="524FCE52">
            <w:pPr>
              <w:pStyle w:val="29"/>
              <w:bidi w:val="0"/>
              <w:jc w:val="center"/>
              <w:rPr>
                <w:rFonts w:hint="eastAsia"/>
              </w:rPr>
            </w:pPr>
            <w:r>
              <w:rPr>
                <w:rFonts w:hint="eastAsia"/>
              </w:rPr>
              <w:t>当前登录学生ID</w:t>
            </w:r>
          </w:p>
        </w:tc>
        <w:tc>
          <w:tcPr>
            <w:tcW w:w="4140" w:type="dxa"/>
            <w:noWrap w:val="0"/>
            <w:vAlign w:val="center"/>
          </w:tcPr>
          <w:p w14:paraId="141441DA">
            <w:pPr>
              <w:pStyle w:val="29"/>
              <w:bidi w:val="0"/>
              <w:jc w:val="both"/>
              <w:rPr>
                <w:rFonts w:hint="eastAsia"/>
              </w:rPr>
            </w:pPr>
            <w:r>
              <w:rPr>
                <w:rFonts w:hint="eastAsia"/>
              </w:rPr>
              <w:t>person_id</w:t>
            </w:r>
          </w:p>
        </w:tc>
      </w:tr>
      <w:tr w14:paraId="6EC7A0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21E263A6">
            <w:pPr>
              <w:pStyle w:val="29"/>
              <w:bidi w:val="0"/>
              <w:jc w:val="center"/>
            </w:pPr>
            <w:r>
              <w:rPr>
                <w:rFonts w:hint="eastAsia"/>
              </w:rPr>
              <w:t>members</w:t>
            </w:r>
          </w:p>
        </w:tc>
        <w:tc>
          <w:tcPr>
            <w:tcW w:w="800" w:type="dxa"/>
            <w:noWrap w:val="0"/>
            <w:vAlign w:val="center"/>
          </w:tcPr>
          <w:p w14:paraId="1AF0CF2A">
            <w:pPr>
              <w:pStyle w:val="29"/>
              <w:bidi w:val="0"/>
              <w:jc w:val="center"/>
            </w:pPr>
            <w:r>
              <w:rPr>
                <w:rFonts w:hint="eastAsia"/>
              </w:rPr>
              <w:t>array</w:t>
            </w:r>
          </w:p>
        </w:tc>
        <w:tc>
          <w:tcPr>
            <w:tcW w:w="813" w:type="dxa"/>
            <w:noWrap w:val="0"/>
            <w:vAlign w:val="center"/>
          </w:tcPr>
          <w:p w14:paraId="7240722A">
            <w:pPr>
              <w:pStyle w:val="29"/>
              <w:bidi w:val="0"/>
              <w:jc w:val="center"/>
            </w:pPr>
            <w:r>
              <w:rPr>
                <w:rFonts w:hint="eastAsia"/>
              </w:rPr>
              <w:t>是</w:t>
            </w:r>
          </w:p>
        </w:tc>
        <w:tc>
          <w:tcPr>
            <w:tcW w:w="2551" w:type="dxa"/>
            <w:noWrap w:val="0"/>
            <w:vAlign w:val="center"/>
          </w:tcPr>
          <w:p w14:paraId="55B0C9E9">
            <w:pPr>
              <w:pStyle w:val="29"/>
              <w:bidi w:val="0"/>
              <w:jc w:val="center"/>
            </w:pPr>
            <w:r>
              <w:rPr>
                <w:rFonts w:hint="eastAsia"/>
              </w:rPr>
              <w:t>家庭成员列表</w:t>
            </w:r>
          </w:p>
        </w:tc>
        <w:tc>
          <w:tcPr>
            <w:tcW w:w="4140" w:type="dxa"/>
            <w:noWrap w:val="0"/>
            <w:vAlign w:val="center"/>
          </w:tcPr>
          <w:p w14:paraId="42D8D15F">
            <w:pPr>
              <w:pStyle w:val="29"/>
              <w:bidi w:val="0"/>
              <w:jc w:val="both"/>
              <w:rPr>
                <w:rFonts w:hint="eastAsia"/>
              </w:rPr>
            </w:pPr>
          </w:p>
        </w:tc>
      </w:tr>
      <w:tr w14:paraId="6F64BB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0A9846F1">
            <w:pPr>
              <w:pStyle w:val="29"/>
              <w:bidi w:val="0"/>
              <w:jc w:val="center"/>
            </w:pPr>
            <w:r>
              <w:rPr>
                <w:rFonts w:hint="eastAsia"/>
              </w:rPr>
              <w:t>id</w:t>
            </w:r>
          </w:p>
        </w:tc>
        <w:tc>
          <w:tcPr>
            <w:tcW w:w="800" w:type="dxa"/>
            <w:noWrap w:val="0"/>
            <w:vAlign w:val="center"/>
          </w:tcPr>
          <w:p w14:paraId="4726E1B5">
            <w:pPr>
              <w:pStyle w:val="29"/>
              <w:bidi w:val="0"/>
              <w:jc w:val="center"/>
            </w:pPr>
            <w:r>
              <w:rPr>
                <w:rFonts w:hint="eastAsia"/>
              </w:rPr>
              <w:t>string</w:t>
            </w:r>
          </w:p>
        </w:tc>
        <w:tc>
          <w:tcPr>
            <w:tcW w:w="813" w:type="dxa"/>
            <w:noWrap w:val="0"/>
            <w:vAlign w:val="center"/>
          </w:tcPr>
          <w:p w14:paraId="49810E0F">
            <w:pPr>
              <w:pStyle w:val="29"/>
              <w:bidi w:val="0"/>
              <w:jc w:val="center"/>
            </w:pPr>
            <w:r>
              <w:rPr>
                <w:rFonts w:hint="eastAsia"/>
              </w:rPr>
              <w:t>是</w:t>
            </w:r>
          </w:p>
        </w:tc>
        <w:tc>
          <w:tcPr>
            <w:tcW w:w="2551" w:type="dxa"/>
            <w:noWrap w:val="0"/>
            <w:vAlign w:val="center"/>
          </w:tcPr>
          <w:p w14:paraId="3EA34EF6">
            <w:pPr>
              <w:pStyle w:val="29"/>
              <w:bidi w:val="0"/>
              <w:jc w:val="center"/>
            </w:pPr>
            <w:r>
              <w:rPr>
                <w:rFonts w:hint="eastAsia"/>
              </w:rPr>
              <w:t>成员ID</w:t>
            </w:r>
          </w:p>
        </w:tc>
        <w:tc>
          <w:tcPr>
            <w:tcW w:w="4140" w:type="dxa"/>
            <w:noWrap w:val="0"/>
            <w:vAlign w:val="center"/>
          </w:tcPr>
          <w:p w14:paraId="685F531D">
            <w:pPr>
              <w:pStyle w:val="29"/>
              <w:bidi w:val="0"/>
              <w:jc w:val="both"/>
              <w:rPr>
                <w:rFonts w:hint="eastAsia"/>
              </w:rPr>
            </w:pPr>
          </w:p>
        </w:tc>
      </w:tr>
      <w:tr w14:paraId="4BA79C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1C64CC7A">
            <w:pPr>
              <w:pStyle w:val="29"/>
              <w:bidi w:val="0"/>
              <w:jc w:val="center"/>
            </w:pPr>
            <w:r>
              <w:rPr>
                <w:rFonts w:hint="eastAsia"/>
              </w:rPr>
              <w:t>open_id</w:t>
            </w:r>
          </w:p>
        </w:tc>
        <w:tc>
          <w:tcPr>
            <w:tcW w:w="800" w:type="dxa"/>
            <w:noWrap w:val="0"/>
            <w:vAlign w:val="center"/>
          </w:tcPr>
          <w:p w14:paraId="71026B3D">
            <w:pPr>
              <w:pStyle w:val="29"/>
              <w:bidi w:val="0"/>
              <w:jc w:val="center"/>
            </w:pPr>
            <w:r>
              <w:rPr>
                <w:rFonts w:hint="eastAsia"/>
              </w:rPr>
              <w:t>string</w:t>
            </w:r>
          </w:p>
        </w:tc>
        <w:tc>
          <w:tcPr>
            <w:tcW w:w="813" w:type="dxa"/>
            <w:noWrap w:val="0"/>
            <w:vAlign w:val="center"/>
          </w:tcPr>
          <w:p w14:paraId="456493BE">
            <w:pPr>
              <w:pStyle w:val="29"/>
              <w:bidi w:val="0"/>
              <w:jc w:val="center"/>
            </w:pPr>
            <w:r>
              <w:rPr>
                <w:rFonts w:hint="eastAsia"/>
              </w:rPr>
              <w:t>否</w:t>
            </w:r>
          </w:p>
        </w:tc>
        <w:tc>
          <w:tcPr>
            <w:tcW w:w="2551" w:type="dxa"/>
            <w:noWrap w:val="0"/>
            <w:vAlign w:val="center"/>
          </w:tcPr>
          <w:p w14:paraId="2656674B">
            <w:pPr>
              <w:pStyle w:val="29"/>
              <w:bidi w:val="0"/>
              <w:jc w:val="center"/>
            </w:pPr>
            <w:r>
              <w:rPr>
                <w:rFonts w:hint="eastAsia"/>
              </w:rPr>
              <w:t>open id</w:t>
            </w:r>
          </w:p>
        </w:tc>
        <w:tc>
          <w:tcPr>
            <w:tcW w:w="4140" w:type="dxa"/>
            <w:noWrap w:val="0"/>
            <w:vAlign w:val="center"/>
          </w:tcPr>
          <w:p w14:paraId="16BC6DCC">
            <w:pPr>
              <w:pStyle w:val="29"/>
              <w:bidi w:val="0"/>
              <w:jc w:val="both"/>
            </w:pPr>
            <w:r>
              <w:rPr>
                <w:rFonts w:hint="eastAsia"/>
              </w:rPr>
              <w:t>成员对应的微信小程序openId，为空或空字符串(</w:t>
            </w:r>
            <w:r>
              <w:t>‘’</w:t>
            </w:r>
            <w:r>
              <w:rPr>
                <w:rFonts w:hint="eastAsia"/>
              </w:rPr>
              <w:t>)时表示该用户尚未绑定小程序。</w:t>
            </w:r>
          </w:p>
        </w:tc>
      </w:tr>
      <w:tr w14:paraId="53FBCF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2CDBF9B5">
            <w:pPr>
              <w:pStyle w:val="29"/>
              <w:bidi w:val="0"/>
              <w:jc w:val="center"/>
            </w:pPr>
            <w:r>
              <w:rPr>
                <w:rFonts w:hint="eastAsia"/>
              </w:rPr>
              <w:t>name</w:t>
            </w:r>
          </w:p>
        </w:tc>
        <w:tc>
          <w:tcPr>
            <w:tcW w:w="800" w:type="dxa"/>
            <w:noWrap w:val="0"/>
            <w:vAlign w:val="center"/>
          </w:tcPr>
          <w:p w14:paraId="14474D58">
            <w:pPr>
              <w:pStyle w:val="29"/>
              <w:bidi w:val="0"/>
              <w:jc w:val="center"/>
            </w:pPr>
            <w:r>
              <w:rPr>
                <w:rFonts w:hint="eastAsia"/>
              </w:rPr>
              <w:t>string</w:t>
            </w:r>
          </w:p>
        </w:tc>
        <w:tc>
          <w:tcPr>
            <w:tcW w:w="813" w:type="dxa"/>
            <w:noWrap w:val="0"/>
            <w:vAlign w:val="center"/>
          </w:tcPr>
          <w:p w14:paraId="3E4FA7AF">
            <w:pPr>
              <w:pStyle w:val="29"/>
              <w:bidi w:val="0"/>
              <w:jc w:val="center"/>
            </w:pPr>
            <w:r>
              <w:rPr>
                <w:rFonts w:hint="eastAsia"/>
              </w:rPr>
              <w:t>是</w:t>
            </w:r>
          </w:p>
        </w:tc>
        <w:tc>
          <w:tcPr>
            <w:tcW w:w="2551" w:type="dxa"/>
            <w:noWrap w:val="0"/>
            <w:vAlign w:val="center"/>
          </w:tcPr>
          <w:p w14:paraId="68678831">
            <w:pPr>
              <w:pStyle w:val="29"/>
              <w:bidi w:val="0"/>
              <w:jc w:val="center"/>
            </w:pPr>
            <w:r>
              <w:rPr>
                <w:rFonts w:hint="eastAsia"/>
              </w:rPr>
              <w:t>成员名称</w:t>
            </w:r>
          </w:p>
        </w:tc>
        <w:tc>
          <w:tcPr>
            <w:tcW w:w="4140" w:type="dxa"/>
            <w:noWrap w:val="0"/>
            <w:vAlign w:val="center"/>
          </w:tcPr>
          <w:p w14:paraId="044E5CBF">
            <w:pPr>
              <w:pStyle w:val="29"/>
              <w:bidi w:val="0"/>
              <w:jc w:val="both"/>
              <w:rPr>
                <w:rFonts w:hint="eastAsia"/>
              </w:rPr>
            </w:pPr>
          </w:p>
        </w:tc>
      </w:tr>
      <w:tr w14:paraId="0D69B1A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1E08D7EC">
            <w:pPr>
              <w:pStyle w:val="29"/>
              <w:bidi w:val="0"/>
              <w:jc w:val="center"/>
            </w:pPr>
            <w:r>
              <w:rPr>
                <w:rFonts w:hint="eastAsia"/>
              </w:rPr>
              <w:t>phone_no</w:t>
            </w:r>
          </w:p>
        </w:tc>
        <w:tc>
          <w:tcPr>
            <w:tcW w:w="800" w:type="dxa"/>
            <w:noWrap w:val="0"/>
            <w:vAlign w:val="center"/>
          </w:tcPr>
          <w:p w14:paraId="35DD2ED7">
            <w:pPr>
              <w:pStyle w:val="29"/>
              <w:bidi w:val="0"/>
              <w:jc w:val="center"/>
            </w:pPr>
            <w:r>
              <w:rPr>
                <w:rFonts w:hint="eastAsia"/>
              </w:rPr>
              <w:t>string</w:t>
            </w:r>
          </w:p>
        </w:tc>
        <w:tc>
          <w:tcPr>
            <w:tcW w:w="813" w:type="dxa"/>
            <w:noWrap w:val="0"/>
            <w:vAlign w:val="center"/>
          </w:tcPr>
          <w:p w14:paraId="351E6801">
            <w:pPr>
              <w:pStyle w:val="29"/>
              <w:bidi w:val="0"/>
              <w:jc w:val="center"/>
            </w:pPr>
            <w:r>
              <w:rPr>
                <w:rFonts w:hint="eastAsia"/>
              </w:rPr>
              <w:t>是</w:t>
            </w:r>
          </w:p>
        </w:tc>
        <w:tc>
          <w:tcPr>
            <w:tcW w:w="2551" w:type="dxa"/>
            <w:noWrap w:val="0"/>
            <w:vAlign w:val="center"/>
          </w:tcPr>
          <w:p w14:paraId="31CA8FA6">
            <w:pPr>
              <w:pStyle w:val="29"/>
              <w:bidi w:val="0"/>
              <w:jc w:val="center"/>
            </w:pPr>
            <w:r>
              <w:rPr>
                <w:rFonts w:hint="eastAsia"/>
              </w:rPr>
              <w:t>电话号码</w:t>
            </w:r>
          </w:p>
        </w:tc>
        <w:tc>
          <w:tcPr>
            <w:tcW w:w="4140" w:type="dxa"/>
            <w:noWrap w:val="0"/>
            <w:vAlign w:val="center"/>
          </w:tcPr>
          <w:p w14:paraId="10A42D9A">
            <w:pPr>
              <w:pStyle w:val="29"/>
              <w:bidi w:val="0"/>
              <w:jc w:val="both"/>
              <w:rPr>
                <w:rFonts w:hint="eastAsia"/>
              </w:rPr>
            </w:pPr>
          </w:p>
        </w:tc>
      </w:tr>
      <w:tr w14:paraId="414087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7BF515F1">
            <w:pPr>
              <w:pStyle w:val="29"/>
              <w:bidi w:val="0"/>
              <w:jc w:val="center"/>
            </w:pPr>
            <w:r>
              <w:rPr>
                <w:rFonts w:hint="eastAsia"/>
              </w:rPr>
              <w:t>picture</w:t>
            </w:r>
          </w:p>
        </w:tc>
        <w:tc>
          <w:tcPr>
            <w:tcW w:w="800" w:type="dxa"/>
            <w:noWrap w:val="0"/>
            <w:vAlign w:val="center"/>
          </w:tcPr>
          <w:p w14:paraId="04995C0C">
            <w:pPr>
              <w:pStyle w:val="29"/>
              <w:bidi w:val="0"/>
              <w:jc w:val="center"/>
            </w:pPr>
            <w:r>
              <w:rPr>
                <w:rFonts w:hint="eastAsia"/>
              </w:rPr>
              <w:t>string</w:t>
            </w:r>
          </w:p>
        </w:tc>
        <w:tc>
          <w:tcPr>
            <w:tcW w:w="813" w:type="dxa"/>
            <w:noWrap w:val="0"/>
            <w:vAlign w:val="center"/>
          </w:tcPr>
          <w:p w14:paraId="52BD2799">
            <w:pPr>
              <w:pStyle w:val="29"/>
              <w:bidi w:val="0"/>
              <w:jc w:val="center"/>
            </w:pPr>
            <w:r>
              <w:rPr>
                <w:rFonts w:hint="eastAsia"/>
              </w:rPr>
              <w:t>否</w:t>
            </w:r>
          </w:p>
        </w:tc>
        <w:tc>
          <w:tcPr>
            <w:tcW w:w="2551" w:type="dxa"/>
            <w:noWrap w:val="0"/>
            <w:vAlign w:val="center"/>
          </w:tcPr>
          <w:p w14:paraId="2F346247">
            <w:pPr>
              <w:pStyle w:val="29"/>
              <w:bidi w:val="0"/>
              <w:jc w:val="center"/>
            </w:pPr>
            <w:r>
              <w:rPr>
                <w:rFonts w:hint="eastAsia"/>
              </w:rPr>
              <w:t>成员照片</w:t>
            </w:r>
          </w:p>
        </w:tc>
        <w:tc>
          <w:tcPr>
            <w:tcW w:w="4140" w:type="dxa"/>
            <w:noWrap w:val="0"/>
            <w:vAlign w:val="center"/>
          </w:tcPr>
          <w:p w14:paraId="39C35A6F">
            <w:pPr>
              <w:pStyle w:val="29"/>
              <w:bidi w:val="0"/>
              <w:jc w:val="both"/>
            </w:pPr>
            <w:r>
              <w:rPr>
                <w:rFonts w:hint="eastAsia"/>
              </w:rPr>
              <w:t>HTTP（S）地址或BASE64编码照片</w:t>
            </w:r>
          </w:p>
        </w:tc>
      </w:tr>
      <w:tr w14:paraId="1CB075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61" w:type="dxa"/>
            <w:noWrap w:val="0"/>
            <w:vAlign w:val="center"/>
          </w:tcPr>
          <w:p w14:paraId="15C89FB7">
            <w:pPr>
              <w:pStyle w:val="29"/>
              <w:bidi w:val="0"/>
              <w:jc w:val="center"/>
            </w:pPr>
            <w:r>
              <w:rPr>
                <w:rFonts w:hint="eastAsia"/>
              </w:rPr>
              <w:t>services</w:t>
            </w:r>
          </w:p>
        </w:tc>
        <w:tc>
          <w:tcPr>
            <w:tcW w:w="800" w:type="dxa"/>
            <w:noWrap w:val="0"/>
            <w:vAlign w:val="center"/>
          </w:tcPr>
          <w:p w14:paraId="33AAC022">
            <w:pPr>
              <w:pStyle w:val="29"/>
              <w:bidi w:val="0"/>
              <w:jc w:val="center"/>
            </w:pPr>
            <w:r>
              <w:rPr>
                <w:rFonts w:hint="eastAsia"/>
              </w:rPr>
              <w:t>int[]</w:t>
            </w:r>
          </w:p>
        </w:tc>
        <w:tc>
          <w:tcPr>
            <w:tcW w:w="813" w:type="dxa"/>
            <w:noWrap w:val="0"/>
            <w:vAlign w:val="center"/>
          </w:tcPr>
          <w:p w14:paraId="1ED08ED4">
            <w:pPr>
              <w:pStyle w:val="29"/>
              <w:bidi w:val="0"/>
              <w:jc w:val="center"/>
            </w:pPr>
            <w:r>
              <w:rPr>
                <w:rFonts w:hint="eastAsia"/>
              </w:rPr>
              <w:t>是</w:t>
            </w:r>
          </w:p>
        </w:tc>
        <w:tc>
          <w:tcPr>
            <w:tcW w:w="2551" w:type="dxa"/>
            <w:noWrap w:val="0"/>
            <w:vAlign w:val="center"/>
          </w:tcPr>
          <w:p w14:paraId="6CE19A02">
            <w:pPr>
              <w:pStyle w:val="29"/>
              <w:bidi w:val="0"/>
              <w:jc w:val="center"/>
            </w:pPr>
            <w:r>
              <w:rPr>
                <w:rFonts w:hint="eastAsia"/>
              </w:rPr>
              <w:t>开通了哪些服务</w:t>
            </w:r>
          </w:p>
        </w:tc>
        <w:tc>
          <w:tcPr>
            <w:tcW w:w="4140" w:type="dxa"/>
            <w:noWrap w:val="0"/>
            <w:vAlign w:val="center"/>
          </w:tcPr>
          <w:p w14:paraId="0EBD44DF">
            <w:pPr>
              <w:pStyle w:val="29"/>
              <w:bidi w:val="0"/>
              <w:jc w:val="both"/>
              <w:rPr>
                <w:rFonts w:hint="eastAsia"/>
              </w:rPr>
            </w:pPr>
            <w:r>
              <w:rPr>
                <w:rFonts w:hint="eastAsia"/>
              </w:rPr>
              <w:t>1：直拨电话</w:t>
            </w:r>
          </w:p>
          <w:p w14:paraId="09A53965">
            <w:pPr>
              <w:pStyle w:val="29"/>
              <w:bidi w:val="0"/>
              <w:jc w:val="both"/>
              <w:rPr>
                <w:rFonts w:hint="eastAsia"/>
              </w:rPr>
            </w:pPr>
            <w:r>
              <w:rPr>
                <w:rFonts w:hint="eastAsia"/>
              </w:rPr>
              <w:t>2：微信语音</w:t>
            </w:r>
          </w:p>
          <w:p w14:paraId="39442232">
            <w:pPr>
              <w:pStyle w:val="29"/>
              <w:bidi w:val="0"/>
              <w:jc w:val="both"/>
              <w:rPr>
                <w:rFonts w:hint="eastAsia"/>
              </w:rPr>
            </w:pPr>
            <w:r>
              <w:rPr>
                <w:rFonts w:hint="eastAsia"/>
              </w:rPr>
              <w:t>3：微信视频</w:t>
            </w:r>
          </w:p>
          <w:p w14:paraId="755031F6">
            <w:pPr>
              <w:pStyle w:val="29"/>
              <w:bidi w:val="0"/>
              <w:jc w:val="both"/>
            </w:pPr>
            <w:r>
              <w:rPr>
                <w:rFonts w:hint="eastAsia"/>
              </w:rPr>
              <w:t>4：语音留言</w:t>
            </w:r>
          </w:p>
        </w:tc>
      </w:tr>
    </w:tbl>
    <w:p w14:paraId="15648FE0">
      <w:pPr>
        <w:pStyle w:val="3"/>
        <w:wordWrap w:val="0"/>
        <w:ind w:left="0"/>
      </w:pPr>
    </w:p>
    <w:p w14:paraId="4133D799">
      <w:pPr>
        <w:pStyle w:val="5"/>
        <w:numPr>
          <w:ilvl w:val="2"/>
          <w:numId w:val="1"/>
        </w:numPr>
        <w:tabs>
          <w:tab w:val="left" w:pos="0"/>
        </w:tabs>
      </w:pPr>
      <w:bookmarkStart w:id="352" w:name="_Toc7093"/>
      <w:bookmarkStart w:id="353" w:name="_Toc9cg0le"/>
      <w:bookmarkStart w:id="354" w:name="_Tocgeicr8"/>
      <w:bookmarkStart w:id="355" w:name="_Toc11336"/>
      <w:r>
        <w:rPr>
          <w:rFonts w:hint="eastAsia"/>
        </w:rPr>
        <w:t>获取家属留言列表</w:t>
      </w:r>
      <w:bookmarkEnd w:id="352"/>
      <w:bookmarkEnd w:id="353"/>
      <w:bookmarkEnd w:id="354"/>
      <w:bookmarkEnd w:id="355"/>
    </w:p>
    <w:p w14:paraId="3AB1294D">
      <w:pPr>
        <w:bidi w:val="0"/>
      </w:pPr>
      <w:r>
        <w:rPr>
          <w:rFonts w:hint="eastAsia"/>
        </w:rPr>
        <w:t>获取当前登录学生的最近留言列表。</w:t>
      </w:r>
    </w:p>
    <w:p w14:paraId="3740DEEA">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9"/>
        <w:gridCol w:w="800"/>
        <w:gridCol w:w="1299"/>
        <w:gridCol w:w="1755"/>
        <w:gridCol w:w="4460"/>
      </w:tblGrid>
      <w:tr w14:paraId="00EED7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shd w:val="clear" w:color="auto" w:fill="D7D7D7" w:themeFill="background1" w:themeFillShade="D8"/>
            <w:noWrap w:val="0"/>
            <w:vAlign w:val="center"/>
          </w:tcPr>
          <w:p w14:paraId="35DE5D4B">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6F2E050">
            <w:pPr>
              <w:pStyle w:val="29"/>
              <w:bidi w:val="0"/>
              <w:jc w:val="center"/>
              <w:rPr>
                <w:rFonts w:hint="eastAsia"/>
              </w:rPr>
            </w:pPr>
            <w:r>
              <w:rPr>
                <w:rFonts w:hint="eastAsia"/>
              </w:rPr>
              <w:t>类型</w:t>
            </w:r>
          </w:p>
        </w:tc>
        <w:tc>
          <w:tcPr>
            <w:tcW w:w="1299" w:type="dxa"/>
            <w:shd w:val="clear" w:color="auto" w:fill="D7D7D7" w:themeFill="background1" w:themeFillShade="D8"/>
            <w:noWrap w:val="0"/>
            <w:vAlign w:val="center"/>
          </w:tcPr>
          <w:p w14:paraId="2DE9B7E8">
            <w:pPr>
              <w:pStyle w:val="29"/>
              <w:bidi w:val="0"/>
              <w:jc w:val="center"/>
            </w:pPr>
            <w:r>
              <w:rPr>
                <w:rFonts w:hint="eastAsia"/>
              </w:rPr>
              <w:t>必需</w:t>
            </w:r>
          </w:p>
        </w:tc>
        <w:tc>
          <w:tcPr>
            <w:tcW w:w="1755" w:type="dxa"/>
            <w:shd w:val="clear" w:color="auto" w:fill="D7D7D7" w:themeFill="background1" w:themeFillShade="D8"/>
            <w:noWrap w:val="0"/>
            <w:vAlign w:val="center"/>
          </w:tcPr>
          <w:p w14:paraId="6AB6B473">
            <w:pPr>
              <w:pStyle w:val="29"/>
              <w:bidi w:val="0"/>
              <w:jc w:val="center"/>
              <w:rPr>
                <w:rFonts w:hint="eastAsia"/>
              </w:rPr>
            </w:pPr>
            <w:r>
              <w:rPr>
                <w:rFonts w:hint="eastAsia"/>
              </w:rPr>
              <w:t>名称</w:t>
            </w:r>
          </w:p>
        </w:tc>
        <w:tc>
          <w:tcPr>
            <w:tcW w:w="4460" w:type="dxa"/>
            <w:shd w:val="clear" w:color="auto" w:fill="D7D7D7" w:themeFill="background1" w:themeFillShade="D8"/>
            <w:noWrap w:val="0"/>
            <w:vAlign w:val="center"/>
          </w:tcPr>
          <w:p w14:paraId="4E209EA9">
            <w:pPr>
              <w:pStyle w:val="29"/>
              <w:bidi w:val="0"/>
              <w:jc w:val="center"/>
              <w:rPr>
                <w:rFonts w:hint="eastAsia"/>
              </w:rPr>
            </w:pPr>
            <w:r>
              <w:rPr>
                <w:rFonts w:hint="eastAsia"/>
              </w:rPr>
              <w:t>说明</w:t>
            </w:r>
          </w:p>
        </w:tc>
      </w:tr>
      <w:tr w14:paraId="612400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40A926E4">
            <w:pPr>
              <w:pStyle w:val="29"/>
              <w:bidi w:val="0"/>
              <w:jc w:val="center"/>
              <w:rPr>
                <w:rFonts w:hint="eastAsia"/>
              </w:rPr>
            </w:pPr>
            <w:r>
              <w:t>cmd</w:t>
            </w:r>
          </w:p>
        </w:tc>
        <w:tc>
          <w:tcPr>
            <w:tcW w:w="800" w:type="dxa"/>
            <w:noWrap w:val="0"/>
            <w:vAlign w:val="center"/>
          </w:tcPr>
          <w:p w14:paraId="4C861216">
            <w:pPr>
              <w:pStyle w:val="29"/>
              <w:bidi w:val="0"/>
              <w:jc w:val="center"/>
            </w:pPr>
            <w:r>
              <w:t>string</w:t>
            </w:r>
          </w:p>
        </w:tc>
        <w:tc>
          <w:tcPr>
            <w:tcW w:w="1299" w:type="dxa"/>
            <w:noWrap w:val="0"/>
            <w:vAlign w:val="center"/>
          </w:tcPr>
          <w:p w14:paraId="17D66B4D">
            <w:pPr>
              <w:pStyle w:val="29"/>
              <w:bidi w:val="0"/>
              <w:jc w:val="center"/>
              <w:rPr>
                <w:rFonts w:hint="eastAsia"/>
              </w:rPr>
            </w:pPr>
            <w:r>
              <w:t>是</w:t>
            </w:r>
          </w:p>
        </w:tc>
        <w:tc>
          <w:tcPr>
            <w:tcW w:w="1755" w:type="dxa"/>
            <w:noWrap w:val="0"/>
            <w:vAlign w:val="center"/>
          </w:tcPr>
          <w:p w14:paraId="4802601F">
            <w:pPr>
              <w:pStyle w:val="29"/>
              <w:bidi w:val="0"/>
              <w:jc w:val="center"/>
            </w:pPr>
            <w:r>
              <w:t>命令</w:t>
            </w:r>
          </w:p>
        </w:tc>
        <w:tc>
          <w:tcPr>
            <w:tcW w:w="4460" w:type="dxa"/>
            <w:noWrap w:val="0"/>
            <w:vAlign w:val="center"/>
          </w:tcPr>
          <w:p w14:paraId="7FD63161">
            <w:pPr>
              <w:pStyle w:val="29"/>
              <w:bidi w:val="0"/>
              <w:jc w:val="both"/>
            </w:pPr>
            <w:r>
              <w:t>fp_leave_word</w:t>
            </w:r>
          </w:p>
        </w:tc>
      </w:tr>
      <w:tr w14:paraId="6CB22B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0B4D18A0">
            <w:pPr>
              <w:pStyle w:val="29"/>
              <w:bidi w:val="0"/>
              <w:jc w:val="center"/>
              <w:rPr>
                <w:rFonts w:hint="eastAsia"/>
              </w:rPr>
            </w:pPr>
            <w:r>
              <w:t>msg_id</w:t>
            </w:r>
          </w:p>
        </w:tc>
        <w:tc>
          <w:tcPr>
            <w:tcW w:w="800" w:type="dxa"/>
            <w:noWrap w:val="0"/>
            <w:vAlign w:val="center"/>
          </w:tcPr>
          <w:p w14:paraId="6D2F6CE0">
            <w:pPr>
              <w:pStyle w:val="29"/>
              <w:bidi w:val="0"/>
              <w:jc w:val="center"/>
              <w:rPr>
                <w:rFonts w:hint="eastAsia"/>
              </w:rPr>
            </w:pPr>
            <w:r>
              <w:t>string</w:t>
            </w:r>
          </w:p>
        </w:tc>
        <w:tc>
          <w:tcPr>
            <w:tcW w:w="1299" w:type="dxa"/>
            <w:noWrap w:val="0"/>
            <w:vAlign w:val="center"/>
          </w:tcPr>
          <w:p w14:paraId="10FB3A64">
            <w:pPr>
              <w:pStyle w:val="29"/>
              <w:bidi w:val="0"/>
              <w:jc w:val="center"/>
              <w:rPr>
                <w:rFonts w:hint="eastAsia"/>
              </w:rPr>
            </w:pPr>
            <w:r>
              <w:t>是</w:t>
            </w:r>
          </w:p>
        </w:tc>
        <w:tc>
          <w:tcPr>
            <w:tcW w:w="1755" w:type="dxa"/>
            <w:noWrap w:val="0"/>
            <w:vAlign w:val="center"/>
          </w:tcPr>
          <w:p w14:paraId="3FF01B27">
            <w:pPr>
              <w:pStyle w:val="29"/>
              <w:bidi w:val="0"/>
              <w:jc w:val="center"/>
              <w:rPr>
                <w:rFonts w:hint="eastAsia"/>
              </w:rPr>
            </w:pPr>
            <w:r>
              <w:t>消息 ID</w:t>
            </w:r>
          </w:p>
        </w:tc>
        <w:tc>
          <w:tcPr>
            <w:tcW w:w="4460" w:type="dxa"/>
            <w:noWrap w:val="0"/>
            <w:vAlign w:val="center"/>
          </w:tcPr>
          <w:p w14:paraId="2CB695F5">
            <w:pPr>
              <w:pStyle w:val="29"/>
              <w:bidi w:val="0"/>
              <w:jc w:val="both"/>
              <w:rPr>
                <w:rFonts w:hint="eastAsia"/>
              </w:rPr>
            </w:pPr>
            <w:r>
              <w:t>此次请求的唯一标识，20 位长，前 13 位是毫秒时间，后 7 位是字母和数字的随机数</w:t>
            </w:r>
          </w:p>
        </w:tc>
      </w:tr>
      <w:tr w14:paraId="286D21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53373570">
            <w:pPr>
              <w:pStyle w:val="29"/>
              <w:bidi w:val="0"/>
              <w:jc w:val="center"/>
              <w:rPr>
                <w:rFonts w:hint="eastAsia"/>
              </w:rPr>
            </w:pPr>
            <w:r>
              <w:rPr>
                <w:rFonts w:hint="eastAsia"/>
              </w:rPr>
              <w:t>sn</w:t>
            </w:r>
          </w:p>
        </w:tc>
        <w:tc>
          <w:tcPr>
            <w:tcW w:w="800" w:type="dxa"/>
            <w:noWrap w:val="0"/>
            <w:vAlign w:val="center"/>
          </w:tcPr>
          <w:p w14:paraId="266076D7">
            <w:pPr>
              <w:pStyle w:val="29"/>
              <w:bidi w:val="0"/>
              <w:jc w:val="center"/>
              <w:rPr>
                <w:rFonts w:hint="eastAsia"/>
              </w:rPr>
            </w:pPr>
            <w:r>
              <w:rPr>
                <w:rFonts w:hint="eastAsia"/>
              </w:rPr>
              <w:t>string</w:t>
            </w:r>
          </w:p>
        </w:tc>
        <w:tc>
          <w:tcPr>
            <w:tcW w:w="1299" w:type="dxa"/>
            <w:noWrap w:val="0"/>
            <w:vAlign w:val="center"/>
          </w:tcPr>
          <w:p w14:paraId="74A018DA">
            <w:pPr>
              <w:pStyle w:val="29"/>
              <w:bidi w:val="0"/>
              <w:jc w:val="center"/>
              <w:rPr>
                <w:rFonts w:hint="eastAsia"/>
              </w:rPr>
            </w:pPr>
            <w:r>
              <w:rPr>
                <w:rFonts w:hint="eastAsia"/>
              </w:rPr>
              <w:t>是</w:t>
            </w:r>
          </w:p>
        </w:tc>
        <w:tc>
          <w:tcPr>
            <w:tcW w:w="1755" w:type="dxa"/>
            <w:noWrap w:val="0"/>
            <w:vAlign w:val="center"/>
          </w:tcPr>
          <w:p w14:paraId="308F5D3E">
            <w:pPr>
              <w:pStyle w:val="29"/>
              <w:bidi w:val="0"/>
              <w:jc w:val="center"/>
              <w:rPr>
                <w:rFonts w:hint="eastAsia"/>
              </w:rPr>
            </w:pPr>
            <w:r>
              <w:rPr>
                <w:rFonts w:hint="eastAsia"/>
              </w:rPr>
              <w:t>设备sn码</w:t>
            </w:r>
          </w:p>
        </w:tc>
        <w:tc>
          <w:tcPr>
            <w:tcW w:w="4460" w:type="dxa"/>
            <w:noWrap w:val="0"/>
            <w:vAlign w:val="center"/>
          </w:tcPr>
          <w:p w14:paraId="7F2FE12D">
            <w:pPr>
              <w:pStyle w:val="29"/>
              <w:bidi w:val="0"/>
              <w:jc w:val="both"/>
              <w:rPr>
                <w:rFonts w:hint="eastAsia"/>
              </w:rPr>
            </w:pPr>
          </w:p>
        </w:tc>
      </w:tr>
      <w:tr w14:paraId="5188CF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3F69BB6D">
            <w:pPr>
              <w:pStyle w:val="29"/>
              <w:bidi w:val="0"/>
              <w:jc w:val="center"/>
            </w:pPr>
            <w:r>
              <w:rPr>
                <w:rFonts w:hint="eastAsia"/>
              </w:rPr>
              <w:t>person_id</w:t>
            </w:r>
          </w:p>
        </w:tc>
        <w:tc>
          <w:tcPr>
            <w:tcW w:w="800" w:type="dxa"/>
            <w:noWrap w:val="0"/>
            <w:vAlign w:val="center"/>
          </w:tcPr>
          <w:p w14:paraId="61042C61">
            <w:pPr>
              <w:pStyle w:val="29"/>
              <w:bidi w:val="0"/>
              <w:jc w:val="center"/>
              <w:rPr>
                <w:rFonts w:hint="eastAsia"/>
              </w:rPr>
            </w:pPr>
            <w:r>
              <w:rPr>
                <w:rFonts w:hint="eastAsia"/>
              </w:rPr>
              <w:t>string</w:t>
            </w:r>
          </w:p>
        </w:tc>
        <w:tc>
          <w:tcPr>
            <w:tcW w:w="1299" w:type="dxa"/>
            <w:noWrap w:val="0"/>
            <w:vAlign w:val="center"/>
          </w:tcPr>
          <w:p w14:paraId="5D52EE04">
            <w:pPr>
              <w:pStyle w:val="29"/>
              <w:bidi w:val="0"/>
              <w:jc w:val="center"/>
              <w:rPr>
                <w:rFonts w:hint="eastAsia"/>
              </w:rPr>
            </w:pPr>
            <w:r>
              <w:rPr>
                <w:rFonts w:hint="eastAsia"/>
              </w:rPr>
              <w:t>是</w:t>
            </w:r>
          </w:p>
        </w:tc>
        <w:tc>
          <w:tcPr>
            <w:tcW w:w="1755" w:type="dxa"/>
            <w:noWrap w:val="0"/>
            <w:vAlign w:val="center"/>
          </w:tcPr>
          <w:p w14:paraId="6E4E96C9">
            <w:pPr>
              <w:pStyle w:val="29"/>
              <w:bidi w:val="0"/>
              <w:jc w:val="center"/>
            </w:pPr>
            <w:r>
              <w:rPr>
                <w:rFonts w:hint="eastAsia"/>
              </w:rPr>
              <w:t>当前登录学生ID</w:t>
            </w:r>
          </w:p>
        </w:tc>
        <w:tc>
          <w:tcPr>
            <w:tcW w:w="4460" w:type="dxa"/>
            <w:noWrap w:val="0"/>
            <w:vAlign w:val="center"/>
          </w:tcPr>
          <w:p w14:paraId="2EAC1715">
            <w:pPr>
              <w:pStyle w:val="29"/>
              <w:bidi w:val="0"/>
              <w:jc w:val="both"/>
              <w:rPr>
                <w:rFonts w:hint="eastAsia"/>
              </w:rPr>
            </w:pPr>
          </w:p>
        </w:tc>
      </w:tr>
    </w:tbl>
    <w:p w14:paraId="5A5D60C0">
      <w:pPr>
        <w:ind w:firstLine="720"/>
        <w:rPr>
          <w:rFonts w:hint="eastAsia"/>
        </w:rPr>
      </w:pPr>
    </w:p>
    <w:p w14:paraId="783D263C">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800"/>
        <w:gridCol w:w="934"/>
        <w:gridCol w:w="2375"/>
        <w:gridCol w:w="4207"/>
      </w:tblGrid>
      <w:tr w14:paraId="27F83A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shd w:val="clear" w:color="auto" w:fill="D7D7D7" w:themeFill="background1" w:themeFillShade="D8"/>
            <w:noWrap w:val="0"/>
            <w:vAlign w:val="center"/>
          </w:tcPr>
          <w:p w14:paraId="44EEE00D">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01CFCBB">
            <w:pPr>
              <w:pStyle w:val="29"/>
              <w:bidi w:val="0"/>
              <w:jc w:val="center"/>
              <w:rPr>
                <w:rFonts w:hint="eastAsia"/>
              </w:rPr>
            </w:pPr>
            <w:r>
              <w:rPr>
                <w:rFonts w:hint="eastAsia"/>
              </w:rPr>
              <w:t>类型</w:t>
            </w:r>
          </w:p>
        </w:tc>
        <w:tc>
          <w:tcPr>
            <w:tcW w:w="934" w:type="dxa"/>
            <w:shd w:val="clear" w:color="auto" w:fill="D7D7D7" w:themeFill="background1" w:themeFillShade="D8"/>
            <w:noWrap w:val="0"/>
            <w:vAlign w:val="center"/>
          </w:tcPr>
          <w:p w14:paraId="3FD15396">
            <w:pPr>
              <w:pStyle w:val="29"/>
              <w:bidi w:val="0"/>
              <w:jc w:val="center"/>
            </w:pPr>
            <w:r>
              <w:rPr>
                <w:rFonts w:hint="eastAsia"/>
              </w:rPr>
              <w:t>必需</w:t>
            </w:r>
          </w:p>
        </w:tc>
        <w:tc>
          <w:tcPr>
            <w:tcW w:w="2375" w:type="dxa"/>
            <w:shd w:val="clear" w:color="auto" w:fill="D7D7D7" w:themeFill="background1" w:themeFillShade="D8"/>
            <w:noWrap w:val="0"/>
            <w:vAlign w:val="center"/>
          </w:tcPr>
          <w:p w14:paraId="6E9D841F">
            <w:pPr>
              <w:pStyle w:val="29"/>
              <w:bidi w:val="0"/>
              <w:jc w:val="center"/>
              <w:rPr>
                <w:rFonts w:hint="eastAsia"/>
              </w:rPr>
            </w:pPr>
            <w:r>
              <w:rPr>
                <w:rFonts w:hint="eastAsia"/>
              </w:rPr>
              <w:t>名称</w:t>
            </w:r>
          </w:p>
        </w:tc>
        <w:tc>
          <w:tcPr>
            <w:tcW w:w="4207" w:type="dxa"/>
            <w:shd w:val="clear" w:color="auto" w:fill="D7D7D7" w:themeFill="background1" w:themeFillShade="D8"/>
            <w:noWrap w:val="0"/>
            <w:vAlign w:val="center"/>
          </w:tcPr>
          <w:p w14:paraId="152760DE">
            <w:pPr>
              <w:pStyle w:val="29"/>
              <w:bidi w:val="0"/>
              <w:jc w:val="center"/>
              <w:rPr>
                <w:rFonts w:hint="eastAsia"/>
              </w:rPr>
            </w:pPr>
            <w:r>
              <w:rPr>
                <w:rFonts w:hint="eastAsia"/>
              </w:rPr>
              <w:t>说明</w:t>
            </w:r>
          </w:p>
        </w:tc>
      </w:tr>
      <w:tr w14:paraId="0028BA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5E5D7B91">
            <w:pPr>
              <w:pStyle w:val="29"/>
              <w:bidi w:val="0"/>
              <w:jc w:val="center"/>
              <w:rPr>
                <w:rFonts w:hint="eastAsia"/>
              </w:rPr>
            </w:pPr>
            <w:r>
              <w:t>cmd</w:t>
            </w:r>
          </w:p>
        </w:tc>
        <w:tc>
          <w:tcPr>
            <w:tcW w:w="800" w:type="dxa"/>
            <w:noWrap w:val="0"/>
            <w:vAlign w:val="center"/>
          </w:tcPr>
          <w:p w14:paraId="723239C2">
            <w:pPr>
              <w:pStyle w:val="29"/>
              <w:bidi w:val="0"/>
              <w:jc w:val="center"/>
            </w:pPr>
            <w:r>
              <w:t>string</w:t>
            </w:r>
          </w:p>
        </w:tc>
        <w:tc>
          <w:tcPr>
            <w:tcW w:w="934" w:type="dxa"/>
            <w:noWrap w:val="0"/>
            <w:vAlign w:val="center"/>
          </w:tcPr>
          <w:p w14:paraId="09BD48BF">
            <w:pPr>
              <w:pStyle w:val="29"/>
              <w:bidi w:val="0"/>
              <w:jc w:val="center"/>
              <w:rPr>
                <w:rFonts w:hint="eastAsia"/>
              </w:rPr>
            </w:pPr>
            <w:r>
              <w:t>是</w:t>
            </w:r>
          </w:p>
        </w:tc>
        <w:tc>
          <w:tcPr>
            <w:tcW w:w="2375" w:type="dxa"/>
            <w:noWrap w:val="0"/>
            <w:vAlign w:val="center"/>
          </w:tcPr>
          <w:p w14:paraId="1E58C596">
            <w:pPr>
              <w:pStyle w:val="29"/>
              <w:bidi w:val="0"/>
              <w:jc w:val="center"/>
            </w:pPr>
            <w:r>
              <w:t>命令</w:t>
            </w:r>
          </w:p>
        </w:tc>
        <w:tc>
          <w:tcPr>
            <w:tcW w:w="4207" w:type="dxa"/>
            <w:noWrap w:val="0"/>
            <w:vAlign w:val="center"/>
          </w:tcPr>
          <w:p w14:paraId="4DECE683">
            <w:pPr>
              <w:pStyle w:val="29"/>
              <w:bidi w:val="0"/>
              <w:jc w:val="left"/>
            </w:pPr>
            <w:r>
              <w:rPr>
                <w:rFonts w:hint="eastAsia"/>
              </w:rPr>
              <w:t>fp_leave_word_rsp</w:t>
            </w:r>
          </w:p>
        </w:tc>
      </w:tr>
      <w:tr w14:paraId="2A90D1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5D8123FC">
            <w:pPr>
              <w:pStyle w:val="29"/>
              <w:bidi w:val="0"/>
              <w:jc w:val="center"/>
              <w:rPr>
                <w:rFonts w:hint="eastAsia"/>
              </w:rPr>
            </w:pPr>
            <w:r>
              <w:t>status</w:t>
            </w:r>
          </w:p>
        </w:tc>
        <w:tc>
          <w:tcPr>
            <w:tcW w:w="800" w:type="dxa"/>
            <w:noWrap w:val="0"/>
            <w:vAlign w:val="center"/>
          </w:tcPr>
          <w:p w14:paraId="16AD0707">
            <w:pPr>
              <w:pStyle w:val="29"/>
              <w:bidi w:val="0"/>
              <w:jc w:val="center"/>
              <w:rPr>
                <w:rFonts w:hint="eastAsia"/>
              </w:rPr>
            </w:pPr>
            <w:r>
              <w:t>string</w:t>
            </w:r>
          </w:p>
        </w:tc>
        <w:tc>
          <w:tcPr>
            <w:tcW w:w="934" w:type="dxa"/>
            <w:noWrap w:val="0"/>
            <w:vAlign w:val="center"/>
          </w:tcPr>
          <w:p w14:paraId="6B326478">
            <w:pPr>
              <w:pStyle w:val="29"/>
              <w:bidi w:val="0"/>
              <w:jc w:val="center"/>
              <w:rPr>
                <w:rFonts w:hint="eastAsia"/>
              </w:rPr>
            </w:pPr>
            <w:r>
              <w:t>是</w:t>
            </w:r>
          </w:p>
        </w:tc>
        <w:tc>
          <w:tcPr>
            <w:tcW w:w="2375" w:type="dxa"/>
            <w:noWrap w:val="0"/>
            <w:vAlign w:val="center"/>
          </w:tcPr>
          <w:p w14:paraId="7CC87EAE">
            <w:pPr>
              <w:pStyle w:val="29"/>
              <w:bidi w:val="0"/>
              <w:jc w:val="center"/>
              <w:rPr>
                <w:rFonts w:hint="eastAsia"/>
              </w:rPr>
            </w:pPr>
            <w:r>
              <w:t>应答状态。“ok”表示正常，其它则表示出错</w:t>
            </w:r>
          </w:p>
        </w:tc>
        <w:tc>
          <w:tcPr>
            <w:tcW w:w="4207" w:type="dxa"/>
            <w:noWrap w:val="0"/>
            <w:vAlign w:val="center"/>
          </w:tcPr>
          <w:p w14:paraId="225521C0">
            <w:pPr>
              <w:pStyle w:val="29"/>
              <w:bidi w:val="0"/>
              <w:jc w:val="left"/>
              <w:rPr>
                <w:rFonts w:hint="eastAsia"/>
              </w:rPr>
            </w:pPr>
            <w:r>
              <w:t>出错状态信息由应答端填充，用于方便定位原因</w:t>
            </w:r>
          </w:p>
        </w:tc>
      </w:tr>
      <w:tr w14:paraId="4D2931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0C361B90">
            <w:pPr>
              <w:pStyle w:val="29"/>
              <w:bidi w:val="0"/>
              <w:jc w:val="center"/>
              <w:rPr>
                <w:rFonts w:hint="eastAsia"/>
              </w:rPr>
            </w:pPr>
            <w:r>
              <w:t>msg_id</w:t>
            </w:r>
          </w:p>
        </w:tc>
        <w:tc>
          <w:tcPr>
            <w:tcW w:w="800" w:type="dxa"/>
            <w:noWrap w:val="0"/>
            <w:vAlign w:val="center"/>
          </w:tcPr>
          <w:p w14:paraId="1D6E524B">
            <w:pPr>
              <w:pStyle w:val="29"/>
              <w:bidi w:val="0"/>
              <w:jc w:val="center"/>
              <w:rPr>
                <w:rFonts w:hint="eastAsia"/>
              </w:rPr>
            </w:pPr>
            <w:r>
              <w:t>string</w:t>
            </w:r>
          </w:p>
        </w:tc>
        <w:tc>
          <w:tcPr>
            <w:tcW w:w="934" w:type="dxa"/>
            <w:noWrap w:val="0"/>
            <w:vAlign w:val="center"/>
          </w:tcPr>
          <w:p w14:paraId="0548BDD5">
            <w:pPr>
              <w:pStyle w:val="29"/>
              <w:bidi w:val="0"/>
              <w:jc w:val="center"/>
              <w:rPr>
                <w:rFonts w:hint="eastAsia"/>
              </w:rPr>
            </w:pPr>
            <w:r>
              <w:t>是</w:t>
            </w:r>
          </w:p>
        </w:tc>
        <w:tc>
          <w:tcPr>
            <w:tcW w:w="2375" w:type="dxa"/>
            <w:noWrap w:val="0"/>
            <w:vAlign w:val="center"/>
          </w:tcPr>
          <w:p w14:paraId="6F232309">
            <w:pPr>
              <w:pStyle w:val="29"/>
              <w:bidi w:val="0"/>
              <w:jc w:val="center"/>
              <w:rPr>
                <w:rFonts w:hint="eastAsia"/>
              </w:rPr>
            </w:pPr>
            <w:r>
              <w:t>消息 ID</w:t>
            </w:r>
          </w:p>
        </w:tc>
        <w:tc>
          <w:tcPr>
            <w:tcW w:w="4207" w:type="dxa"/>
            <w:noWrap w:val="0"/>
            <w:vAlign w:val="center"/>
          </w:tcPr>
          <w:p w14:paraId="47A7966B">
            <w:pPr>
              <w:pStyle w:val="29"/>
              <w:bidi w:val="0"/>
              <w:jc w:val="left"/>
              <w:rPr>
                <w:rFonts w:hint="eastAsia"/>
              </w:rPr>
            </w:pPr>
            <w:r>
              <w:t>与请求时的消息 ID 一致，用于标识该应答对应哪一个请求</w:t>
            </w:r>
          </w:p>
        </w:tc>
      </w:tr>
      <w:tr w14:paraId="1EAEC48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2F53FA1A">
            <w:pPr>
              <w:pStyle w:val="29"/>
              <w:bidi w:val="0"/>
              <w:jc w:val="center"/>
              <w:rPr>
                <w:rFonts w:hint="eastAsia"/>
              </w:rPr>
            </w:pPr>
            <w:r>
              <w:rPr>
                <w:rFonts w:hint="eastAsia"/>
              </w:rPr>
              <w:t>person_id</w:t>
            </w:r>
          </w:p>
        </w:tc>
        <w:tc>
          <w:tcPr>
            <w:tcW w:w="800" w:type="dxa"/>
            <w:noWrap w:val="0"/>
            <w:vAlign w:val="center"/>
          </w:tcPr>
          <w:p w14:paraId="6F961692">
            <w:pPr>
              <w:pStyle w:val="29"/>
              <w:bidi w:val="0"/>
              <w:jc w:val="center"/>
              <w:rPr>
                <w:rFonts w:hint="eastAsia"/>
              </w:rPr>
            </w:pPr>
            <w:r>
              <w:rPr>
                <w:rFonts w:hint="eastAsia"/>
              </w:rPr>
              <w:t>string</w:t>
            </w:r>
          </w:p>
        </w:tc>
        <w:tc>
          <w:tcPr>
            <w:tcW w:w="934" w:type="dxa"/>
            <w:noWrap w:val="0"/>
            <w:vAlign w:val="center"/>
          </w:tcPr>
          <w:p w14:paraId="64EDF8FD">
            <w:pPr>
              <w:pStyle w:val="29"/>
              <w:bidi w:val="0"/>
              <w:jc w:val="center"/>
              <w:rPr>
                <w:rFonts w:hint="eastAsia"/>
              </w:rPr>
            </w:pPr>
            <w:r>
              <w:rPr>
                <w:rFonts w:hint="eastAsia"/>
              </w:rPr>
              <w:t>是</w:t>
            </w:r>
          </w:p>
        </w:tc>
        <w:tc>
          <w:tcPr>
            <w:tcW w:w="2375" w:type="dxa"/>
            <w:noWrap w:val="0"/>
            <w:vAlign w:val="center"/>
          </w:tcPr>
          <w:p w14:paraId="7B8F70F9">
            <w:pPr>
              <w:pStyle w:val="29"/>
              <w:bidi w:val="0"/>
              <w:jc w:val="center"/>
              <w:rPr>
                <w:rFonts w:hint="eastAsia"/>
              </w:rPr>
            </w:pPr>
            <w:r>
              <w:rPr>
                <w:rFonts w:hint="eastAsia"/>
              </w:rPr>
              <w:t>当前登录学生ID</w:t>
            </w:r>
          </w:p>
        </w:tc>
        <w:tc>
          <w:tcPr>
            <w:tcW w:w="4207" w:type="dxa"/>
            <w:noWrap w:val="0"/>
            <w:vAlign w:val="center"/>
          </w:tcPr>
          <w:p w14:paraId="651C725D">
            <w:pPr>
              <w:pStyle w:val="29"/>
              <w:bidi w:val="0"/>
              <w:jc w:val="left"/>
              <w:rPr>
                <w:rFonts w:hint="eastAsia"/>
              </w:rPr>
            </w:pPr>
          </w:p>
        </w:tc>
      </w:tr>
      <w:tr w14:paraId="2D539E2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3AE061A9">
            <w:pPr>
              <w:pStyle w:val="29"/>
              <w:bidi w:val="0"/>
              <w:jc w:val="center"/>
            </w:pPr>
            <w:r>
              <w:rPr>
                <w:rFonts w:hint="eastAsia"/>
              </w:rPr>
              <w:t>msgs</w:t>
            </w:r>
          </w:p>
        </w:tc>
        <w:tc>
          <w:tcPr>
            <w:tcW w:w="800" w:type="dxa"/>
            <w:noWrap w:val="0"/>
            <w:vAlign w:val="center"/>
          </w:tcPr>
          <w:p w14:paraId="57101595">
            <w:pPr>
              <w:pStyle w:val="29"/>
              <w:bidi w:val="0"/>
              <w:jc w:val="center"/>
            </w:pPr>
            <w:r>
              <w:rPr>
                <w:rFonts w:hint="eastAsia"/>
              </w:rPr>
              <w:t>array</w:t>
            </w:r>
          </w:p>
        </w:tc>
        <w:tc>
          <w:tcPr>
            <w:tcW w:w="934" w:type="dxa"/>
            <w:noWrap w:val="0"/>
            <w:vAlign w:val="center"/>
          </w:tcPr>
          <w:p w14:paraId="48BE8331">
            <w:pPr>
              <w:pStyle w:val="29"/>
              <w:bidi w:val="0"/>
              <w:jc w:val="center"/>
            </w:pPr>
            <w:r>
              <w:rPr>
                <w:rFonts w:hint="eastAsia"/>
              </w:rPr>
              <w:t>是</w:t>
            </w:r>
          </w:p>
        </w:tc>
        <w:tc>
          <w:tcPr>
            <w:tcW w:w="2375" w:type="dxa"/>
            <w:noWrap w:val="0"/>
            <w:vAlign w:val="center"/>
          </w:tcPr>
          <w:p w14:paraId="08E38E0E">
            <w:pPr>
              <w:pStyle w:val="29"/>
              <w:bidi w:val="0"/>
              <w:jc w:val="center"/>
            </w:pPr>
            <w:r>
              <w:rPr>
                <w:rFonts w:hint="eastAsia"/>
              </w:rPr>
              <w:t>留言列表</w:t>
            </w:r>
          </w:p>
        </w:tc>
        <w:tc>
          <w:tcPr>
            <w:tcW w:w="4207" w:type="dxa"/>
            <w:noWrap w:val="0"/>
            <w:vAlign w:val="center"/>
          </w:tcPr>
          <w:p w14:paraId="6910F524">
            <w:pPr>
              <w:pStyle w:val="29"/>
              <w:bidi w:val="0"/>
              <w:jc w:val="left"/>
              <w:rPr>
                <w:rFonts w:hint="eastAsia"/>
              </w:rPr>
            </w:pPr>
          </w:p>
        </w:tc>
      </w:tr>
      <w:tr w14:paraId="3055D1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42625F47">
            <w:pPr>
              <w:pStyle w:val="29"/>
              <w:bidi w:val="0"/>
              <w:jc w:val="center"/>
            </w:pPr>
            <w:r>
              <w:rPr>
                <w:rFonts w:hint="eastAsia"/>
              </w:rPr>
              <w:t>id</w:t>
            </w:r>
          </w:p>
        </w:tc>
        <w:tc>
          <w:tcPr>
            <w:tcW w:w="800" w:type="dxa"/>
            <w:noWrap w:val="0"/>
            <w:vAlign w:val="center"/>
          </w:tcPr>
          <w:p w14:paraId="5C1518AC">
            <w:pPr>
              <w:pStyle w:val="29"/>
              <w:bidi w:val="0"/>
              <w:jc w:val="center"/>
            </w:pPr>
            <w:r>
              <w:rPr>
                <w:rFonts w:hint="eastAsia"/>
              </w:rPr>
              <w:t>string</w:t>
            </w:r>
          </w:p>
        </w:tc>
        <w:tc>
          <w:tcPr>
            <w:tcW w:w="934" w:type="dxa"/>
            <w:noWrap w:val="0"/>
            <w:vAlign w:val="center"/>
          </w:tcPr>
          <w:p w14:paraId="74E79B0B">
            <w:pPr>
              <w:pStyle w:val="29"/>
              <w:bidi w:val="0"/>
              <w:jc w:val="center"/>
            </w:pPr>
            <w:r>
              <w:rPr>
                <w:rFonts w:hint="eastAsia"/>
              </w:rPr>
              <w:t>是</w:t>
            </w:r>
          </w:p>
        </w:tc>
        <w:tc>
          <w:tcPr>
            <w:tcW w:w="2375" w:type="dxa"/>
            <w:noWrap w:val="0"/>
            <w:vAlign w:val="center"/>
          </w:tcPr>
          <w:p w14:paraId="13B0D10A">
            <w:pPr>
              <w:pStyle w:val="29"/>
              <w:bidi w:val="0"/>
              <w:jc w:val="center"/>
            </w:pPr>
            <w:r>
              <w:rPr>
                <w:rFonts w:hint="eastAsia"/>
              </w:rPr>
              <w:t>留言ID</w:t>
            </w:r>
          </w:p>
        </w:tc>
        <w:tc>
          <w:tcPr>
            <w:tcW w:w="4207" w:type="dxa"/>
            <w:noWrap w:val="0"/>
            <w:vAlign w:val="center"/>
          </w:tcPr>
          <w:p w14:paraId="18C98DA1">
            <w:pPr>
              <w:pStyle w:val="29"/>
              <w:bidi w:val="0"/>
              <w:jc w:val="left"/>
              <w:rPr>
                <w:rFonts w:hint="eastAsia"/>
              </w:rPr>
            </w:pPr>
          </w:p>
        </w:tc>
      </w:tr>
      <w:tr w14:paraId="49ED25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671F4BFA">
            <w:pPr>
              <w:pStyle w:val="29"/>
              <w:bidi w:val="0"/>
              <w:jc w:val="center"/>
            </w:pPr>
            <w:r>
              <w:rPr>
                <w:rFonts w:hint="eastAsia"/>
              </w:rPr>
              <w:t>type</w:t>
            </w:r>
          </w:p>
        </w:tc>
        <w:tc>
          <w:tcPr>
            <w:tcW w:w="800" w:type="dxa"/>
            <w:noWrap w:val="0"/>
            <w:vAlign w:val="center"/>
          </w:tcPr>
          <w:p w14:paraId="721684C0">
            <w:pPr>
              <w:pStyle w:val="29"/>
              <w:bidi w:val="0"/>
              <w:jc w:val="center"/>
            </w:pPr>
            <w:r>
              <w:rPr>
                <w:rFonts w:hint="eastAsia"/>
              </w:rPr>
              <w:t>int</w:t>
            </w:r>
          </w:p>
        </w:tc>
        <w:tc>
          <w:tcPr>
            <w:tcW w:w="934" w:type="dxa"/>
            <w:noWrap w:val="0"/>
            <w:vAlign w:val="center"/>
          </w:tcPr>
          <w:p w14:paraId="55A17212">
            <w:pPr>
              <w:pStyle w:val="29"/>
              <w:bidi w:val="0"/>
              <w:jc w:val="center"/>
            </w:pPr>
            <w:r>
              <w:rPr>
                <w:rFonts w:hint="eastAsia"/>
              </w:rPr>
              <w:t>是</w:t>
            </w:r>
          </w:p>
        </w:tc>
        <w:tc>
          <w:tcPr>
            <w:tcW w:w="2375" w:type="dxa"/>
            <w:noWrap w:val="0"/>
            <w:vAlign w:val="center"/>
          </w:tcPr>
          <w:p w14:paraId="468DD240">
            <w:pPr>
              <w:pStyle w:val="29"/>
              <w:bidi w:val="0"/>
              <w:jc w:val="center"/>
            </w:pPr>
            <w:r>
              <w:rPr>
                <w:rFonts w:hint="eastAsia"/>
              </w:rPr>
              <w:t>留言类型</w:t>
            </w:r>
          </w:p>
        </w:tc>
        <w:tc>
          <w:tcPr>
            <w:tcW w:w="4207" w:type="dxa"/>
            <w:noWrap w:val="0"/>
            <w:vAlign w:val="center"/>
          </w:tcPr>
          <w:p w14:paraId="2D45E1B6">
            <w:pPr>
              <w:pStyle w:val="29"/>
              <w:bidi w:val="0"/>
              <w:jc w:val="left"/>
              <w:rPr>
                <w:rFonts w:hint="eastAsia"/>
              </w:rPr>
            </w:pPr>
            <w:r>
              <w:rPr>
                <w:rFonts w:hint="eastAsia"/>
              </w:rPr>
              <w:t>文字留言</w:t>
            </w:r>
          </w:p>
          <w:p w14:paraId="708725B1">
            <w:pPr>
              <w:pStyle w:val="29"/>
              <w:bidi w:val="0"/>
              <w:jc w:val="left"/>
            </w:pPr>
            <w:r>
              <w:rPr>
                <w:rFonts w:hint="eastAsia"/>
              </w:rPr>
              <w:t>语音留言</w:t>
            </w:r>
          </w:p>
        </w:tc>
      </w:tr>
      <w:tr w14:paraId="4039394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3CA3913C">
            <w:pPr>
              <w:pStyle w:val="29"/>
              <w:bidi w:val="0"/>
              <w:jc w:val="center"/>
            </w:pPr>
            <w:r>
              <w:rPr>
                <w:rFonts w:hint="eastAsia"/>
              </w:rPr>
              <w:t>content</w:t>
            </w:r>
          </w:p>
        </w:tc>
        <w:tc>
          <w:tcPr>
            <w:tcW w:w="800" w:type="dxa"/>
            <w:noWrap w:val="0"/>
            <w:vAlign w:val="center"/>
          </w:tcPr>
          <w:p w14:paraId="3C02B1C8">
            <w:pPr>
              <w:pStyle w:val="29"/>
              <w:bidi w:val="0"/>
              <w:jc w:val="center"/>
            </w:pPr>
            <w:r>
              <w:rPr>
                <w:rFonts w:hint="eastAsia"/>
              </w:rPr>
              <w:t>string</w:t>
            </w:r>
          </w:p>
        </w:tc>
        <w:tc>
          <w:tcPr>
            <w:tcW w:w="934" w:type="dxa"/>
            <w:noWrap w:val="0"/>
            <w:vAlign w:val="center"/>
          </w:tcPr>
          <w:p w14:paraId="3DF87A95">
            <w:pPr>
              <w:pStyle w:val="29"/>
              <w:bidi w:val="0"/>
              <w:jc w:val="center"/>
            </w:pPr>
            <w:r>
              <w:rPr>
                <w:rFonts w:hint="eastAsia"/>
              </w:rPr>
              <w:t>是</w:t>
            </w:r>
          </w:p>
        </w:tc>
        <w:tc>
          <w:tcPr>
            <w:tcW w:w="2375" w:type="dxa"/>
            <w:noWrap w:val="0"/>
            <w:vAlign w:val="center"/>
          </w:tcPr>
          <w:p w14:paraId="07F0DB22">
            <w:pPr>
              <w:pStyle w:val="29"/>
              <w:bidi w:val="0"/>
              <w:jc w:val="center"/>
            </w:pPr>
            <w:r>
              <w:rPr>
                <w:rFonts w:hint="eastAsia"/>
              </w:rPr>
              <w:t>留言内容</w:t>
            </w:r>
          </w:p>
        </w:tc>
        <w:tc>
          <w:tcPr>
            <w:tcW w:w="4207" w:type="dxa"/>
            <w:noWrap w:val="0"/>
            <w:vAlign w:val="center"/>
          </w:tcPr>
          <w:p w14:paraId="3120F1EE">
            <w:pPr>
              <w:pStyle w:val="29"/>
              <w:bidi w:val="0"/>
              <w:jc w:val="left"/>
            </w:pPr>
            <w:r>
              <w:rPr>
                <w:rFonts w:hint="eastAsia"/>
              </w:rPr>
              <w:t>如果type=1，则为留言文字内容，如果type=2，则为音频文件HTTP（S）地址。</w:t>
            </w:r>
          </w:p>
        </w:tc>
      </w:tr>
      <w:tr w14:paraId="1889E1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42086B7A">
            <w:pPr>
              <w:pStyle w:val="29"/>
              <w:bidi w:val="0"/>
              <w:jc w:val="center"/>
            </w:pPr>
            <w:r>
              <w:rPr>
                <w:rFonts w:hint="eastAsia"/>
              </w:rPr>
              <w:t>seconds</w:t>
            </w:r>
          </w:p>
        </w:tc>
        <w:tc>
          <w:tcPr>
            <w:tcW w:w="800" w:type="dxa"/>
            <w:noWrap w:val="0"/>
            <w:vAlign w:val="center"/>
          </w:tcPr>
          <w:p w14:paraId="035F9B3D">
            <w:pPr>
              <w:pStyle w:val="29"/>
              <w:bidi w:val="0"/>
              <w:jc w:val="center"/>
            </w:pPr>
            <w:r>
              <w:rPr>
                <w:rFonts w:hint="eastAsia"/>
              </w:rPr>
              <w:t>int</w:t>
            </w:r>
          </w:p>
        </w:tc>
        <w:tc>
          <w:tcPr>
            <w:tcW w:w="934" w:type="dxa"/>
            <w:noWrap w:val="0"/>
            <w:vAlign w:val="center"/>
          </w:tcPr>
          <w:p w14:paraId="6A9E7281">
            <w:pPr>
              <w:pStyle w:val="29"/>
              <w:bidi w:val="0"/>
              <w:jc w:val="center"/>
            </w:pPr>
            <w:r>
              <w:rPr>
                <w:rFonts w:hint="eastAsia"/>
              </w:rPr>
              <w:t>否</w:t>
            </w:r>
          </w:p>
        </w:tc>
        <w:tc>
          <w:tcPr>
            <w:tcW w:w="2375" w:type="dxa"/>
            <w:noWrap w:val="0"/>
            <w:vAlign w:val="center"/>
          </w:tcPr>
          <w:p w14:paraId="2FBC97D6">
            <w:pPr>
              <w:pStyle w:val="29"/>
              <w:bidi w:val="0"/>
              <w:jc w:val="center"/>
            </w:pPr>
            <w:r>
              <w:rPr>
                <w:rFonts w:hint="eastAsia"/>
              </w:rPr>
              <w:t>时长</w:t>
            </w:r>
          </w:p>
        </w:tc>
        <w:tc>
          <w:tcPr>
            <w:tcW w:w="4207" w:type="dxa"/>
            <w:noWrap w:val="0"/>
            <w:vAlign w:val="center"/>
          </w:tcPr>
          <w:p w14:paraId="036D5F15">
            <w:pPr>
              <w:pStyle w:val="29"/>
              <w:bidi w:val="0"/>
              <w:jc w:val="left"/>
            </w:pPr>
            <w:r>
              <w:rPr>
                <w:rFonts w:hint="eastAsia"/>
              </w:rPr>
              <w:t>单位：秒，当type=2时提供，表示音频时长。</w:t>
            </w:r>
          </w:p>
        </w:tc>
      </w:tr>
      <w:tr w14:paraId="34D716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3582DA08">
            <w:pPr>
              <w:pStyle w:val="29"/>
              <w:bidi w:val="0"/>
              <w:jc w:val="center"/>
            </w:pPr>
            <w:r>
              <w:rPr>
                <w:rFonts w:hint="eastAsia"/>
              </w:rPr>
              <w:t>time</w:t>
            </w:r>
          </w:p>
        </w:tc>
        <w:tc>
          <w:tcPr>
            <w:tcW w:w="800" w:type="dxa"/>
            <w:noWrap w:val="0"/>
            <w:vAlign w:val="center"/>
          </w:tcPr>
          <w:p w14:paraId="615A9E29">
            <w:pPr>
              <w:pStyle w:val="29"/>
              <w:bidi w:val="0"/>
              <w:jc w:val="center"/>
            </w:pPr>
            <w:r>
              <w:rPr>
                <w:rFonts w:hint="eastAsia"/>
              </w:rPr>
              <w:t>string</w:t>
            </w:r>
          </w:p>
        </w:tc>
        <w:tc>
          <w:tcPr>
            <w:tcW w:w="934" w:type="dxa"/>
            <w:noWrap w:val="0"/>
            <w:vAlign w:val="center"/>
          </w:tcPr>
          <w:p w14:paraId="1C5338DA">
            <w:pPr>
              <w:pStyle w:val="29"/>
              <w:bidi w:val="0"/>
              <w:jc w:val="center"/>
            </w:pPr>
            <w:r>
              <w:rPr>
                <w:rFonts w:hint="eastAsia"/>
              </w:rPr>
              <w:t>是</w:t>
            </w:r>
          </w:p>
        </w:tc>
        <w:tc>
          <w:tcPr>
            <w:tcW w:w="2375" w:type="dxa"/>
            <w:noWrap w:val="0"/>
            <w:vAlign w:val="center"/>
          </w:tcPr>
          <w:p w14:paraId="422AF65D">
            <w:pPr>
              <w:pStyle w:val="29"/>
              <w:bidi w:val="0"/>
              <w:jc w:val="center"/>
              <w:rPr>
                <w:rFonts w:hint="eastAsia"/>
              </w:rPr>
            </w:pPr>
            <w:r>
              <w:rPr>
                <w:rFonts w:hint="eastAsia"/>
              </w:rPr>
              <w:t>留言时间</w:t>
            </w:r>
          </w:p>
        </w:tc>
        <w:tc>
          <w:tcPr>
            <w:tcW w:w="4207" w:type="dxa"/>
            <w:noWrap w:val="0"/>
            <w:vAlign w:val="center"/>
          </w:tcPr>
          <w:p w14:paraId="7BD01102">
            <w:pPr>
              <w:pStyle w:val="29"/>
              <w:bidi w:val="0"/>
              <w:jc w:val="left"/>
            </w:pPr>
            <w:r>
              <w:rPr>
                <w:rFonts w:hint="eastAsia"/>
              </w:rPr>
              <w:t>格式：yyyy-MM-dd HH:mm:ss</w:t>
            </w:r>
          </w:p>
        </w:tc>
      </w:tr>
      <w:tr w14:paraId="6A6CB94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16B3FB60">
            <w:pPr>
              <w:pStyle w:val="29"/>
              <w:bidi w:val="0"/>
              <w:jc w:val="center"/>
            </w:pPr>
            <w:r>
              <w:rPr>
                <w:rFonts w:hint="eastAsia"/>
              </w:rPr>
              <w:t>read</w:t>
            </w:r>
          </w:p>
        </w:tc>
        <w:tc>
          <w:tcPr>
            <w:tcW w:w="800" w:type="dxa"/>
            <w:noWrap w:val="0"/>
            <w:vAlign w:val="center"/>
          </w:tcPr>
          <w:p w14:paraId="0F2AB686">
            <w:pPr>
              <w:pStyle w:val="29"/>
              <w:bidi w:val="0"/>
              <w:jc w:val="center"/>
            </w:pPr>
            <w:r>
              <w:rPr>
                <w:rFonts w:hint="eastAsia"/>
              </w:rPr>
              <w:t>int</w:t>
            </w:r>
          </w:p>
        </w:tc>
        <w:tc>
          <w:tcPr>
            <w:tcW w:w="934" w:type="dxa"/>
            <w:noWrap w:val="0"/>
            <w:vAlign w:val="center"/>
          </w:tcPr>
          <w:p w14:paraId="3757B2A7">
            <w:pPr>
              <w:pStyle w:val="29"/>
              <w:bidi w:val="0"/>
              <w:jc w:val="center"/>
            </w:pPr>
            <w:r>
              <w:rPr>
                <w:rFonts w:hint="eastAsia"/>
              </w:rPr>
              <w:t>是</w:t>
            </w:r>
          </w:p>
        </w:tc>
        <w:tc>
          <w:tcPr>
            <w:tcW w:w="2375" w:type="dxa"/>
            <w:noWrap w:val="0"/>
            <w:vAlign w:val="center"/>
          </w:tcPr>
          <w:p w14:paraId="0F8B33A3">
            <w:pPr>
              <w:pStyle w:val="29"/>
              <w:bidi w:val="0"/>
              <w:jc w:val="center"/>
            </w:pPr>
            <w:r>
              <w:rPr>
                <w:rFonts w:hint="eastAsia"/>
              </w:rPr>
              <w:t>是否已读</w:t>
            </w:r>
          </w:p>
        </w:tc>
        <w:tc>
          <w:tcPr>
            <w:tcW w:w="4207" w:type="dxa"/>
            <w:noWrap w:val="0"/>
            <w:vAlign w:val="center"/>
          </w:tcPr>
          <w:p w14:paraId="6C8EF5E6">
            <w:pPr>
              <w:pStyle w:val="29"/>
              <w:bidi w:val="0"/>
              <w:jc w:val="left"/>
              <w:rPr>
                <w:rFonts w:hint="eastAsia"/>
              </w:rPr>
            </w:pPr>
            <w:r>
              <w:rPr>
                <w:rFonts w:hint="eastAsia"/>
              </w:rPr>
              <w:t>0：未读</w:t>
            </w:r>
          </w:p>
          <w:p w14:paraId="6A2BCD15">
            <w:pPr>
              <w:pStyle w:val="29"/>
              <w:bidi w:val="0"/>
              <w:jc w:val="left"/>
            </w:pPr>
            <w:r>
              <w:rPr>
                <w:rFonts w:hint="eastAsia"/>
              </w:rPr>
              <w:t>1：已读</w:t>
            </w:r>
          </w:p>
        </w:tc>
      </w:tr>
    </w:tbl>
    <w:p w14:paraId="55581FD6">
      <w:pPr>
        <w:pStyle w:val="3"/>
        <w:wordWrap w:val="0"/>
        <w:ind w:left="0"/>
      </w:pPr>
    </w:p>
    <w:p w14:paraId="2BE3EA19">
      <w:pPr>
        <w:pStyle w:val="5"/>
        <w:numPr>
          <w:ilvl w:val="2"/>
          <w:numId w:val="1"/>
        </w:numPr>
        <w:tabs>
          <w:tab w:val="left" w:pos="0"/>
        </w:tabs>
      </w:pPr>
      <w:bookmarkStart w:id="356" w:name="_Toc4nqmt4"/>
      <w:bookmarkStart w:id="357" w:name="_Toc27383"/>
      <w:bookmarkStart w:id="358" w:name="_Toc5106"/>
      <w:bookmarkStart w:id="359" w:name="_Tocvzzcot"/>
      <w:r>
        <w:rPr>
          <w:rFonts w:hint="eastAsia"/>
        </w:rPr>
        <w:t>更新留言已读标识</w:t>
      </w:r>
      <w:bookmarkEnd w:id="356"/>
      <w:bookmarkEnd w:id="357"/>
      <w:bookmarkEnd w:id="358"/>
      <w:bookmarkEnd w:id="359"/>
    </w:p>
    <w:p w14:paraId="48A06FD3">
      <w:pPr>
        <w:bidi w:val="0"/>
      </w:pPr>
      <w:r>
        <w:rPr>
          <w:rFonts w:hint="eastAsia"/>
        </w:rPr>
        <w:t>点击留言后上报更新留言已读。</w:t>
      </w:r>
    </w:p>
    <w:p w14:paraId="34BCB9F5">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825"/>
        <w:gridCol w:w="928"/>
        <w:gridCol w:w="721"/>
        <w:gridCol w:w="1370"/>
        <w:gridCol w:w="4719"/>
      </w:tblGrid>
      <w:tr w14:paraId="20F73E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825" w:type="dxa"/>
            <w:shd w:val="clear" w:color="auto" w:fill="D7D7D7" w:themeFill="background1" w:themeFillShade="D8"/>
            <w:noWrap w:val="0"/>
            <w:vAlign w:val="center"/>
          </w:tcPr>
          <w:p w14:paraId="52F314A0">
            <w:pPr>
              <w:pStyle w:val="29"/>
              <w:bidi w:val="0"/>
              <w:jc w:val="center"/>
              <w:rPr>
                <w:rFonts w:hint="eastAsia"/>
              </w:rPr>
            </w:pPr>
            <w:r>
              <w:rPr>
                <w:rFonts w:hint="eastAsia"/>
              </w:rPr>
              <w:t>属性</w:t>
            </w:r>
          </w:p>
        </w:tc>
        <w:tc>
          <w:tcPr>
            <w:tcW w:w="928" w:type="dxa"/>
            <w:shd w:val="clear" w:color="auto" w:fill="D7D7D7" w:themeFill="background1" w:themeFillShade="D8"/>
            <w:noWrap w:val="0"/>
            <w:vAlign w:val="center"/>
          </w:tcPr>
          <w:p w14:paraId="1CEE2E22">
            <w:pPr>
              <w:pStyle w:val="29"/>
              <w:bidi w:val="0"/>
              <w:jc w:val="center"/>
              <w:rPr>
                <w:rFonts w:hint="eastAsia"/>
              </w:rPr>
            </w:pPr>
            <w:r>
              <w:rPr>
                <w:rFonts w:hint="eastAsia"/>
              </w:rPr>
              <w:t>类型</w:t>
            </w:r>
          </w:p>
        </w:tc>
        <w:tc>
          <w:tcPr>
            <w:tcW w:w="721" w:type="dxa"/>
            <w:shd w:val="clear" w:color="auto" w:fill="D7D7D7" w:themeFill="background1" w:themeFillShade="D8"/>
            <w:noWrap w:val="0"/>
            <w:vAlign w:val="center"/>
          </w:tcPr>
          <w:p w14:paraId="0642D111">
            <w:pPr>
              <w:pStyle w:val="29"/>
              <w:bidi w:val="0"/>
              <w:jc w:val="center"/>
            </w:pPr>
            <w:r>
              <w:rPr>
                <w:rFonts w:hint="eastAsia"/>
              </w:rPr>
              <w:t>必需</w:t>
            </w:r>
          </w:p>
        </w:tc>
        <w:tc>
          <w:tcPr>
            <w:tcW w:w="1370" w:type="dxa"/>
            <w:shd w:val="clear" w:color="auto" w:fill="D7D7D7" w:themeFill="background1" w:themeFillShade="D8"/>
            <w:noWrap w:val="0"/>
            <w:vAlign w:val="center"/>
          </w:tcPr>
          <w:p w14:paraId="37397842">
            <w:pPr>
              <w:pStyle w:val="29"/>
              <w:bidi w:val="0"/>
              <w:jc w:val="center"/>
              <w:rPr>
                <w:rFonts w:hint="eastAsia"/>
              </w:rPr>
            </w:pPr>
            <w:r>
              <w:rPr>
                <w:rFonts w:hint="eastAsia"/>
              </w:rPr>
              <w:t>名称</w:t>
            </w:r>
          </w:p>
        </w:tc>
        <w:tc>
          <w:tcPr>
            <w:tcW w:w="4719" w:type="dxa"/>
            <w:shd w:val="clear" w:color="auto" w:fill="D7D7D7" w:themeFill="background1" w:themeFillShade="D8"/>
            <w:noWrap w:val="0"/>
            <w:vAlign w:val="center"/>
          </w:tcPr>
          <w:p w14:paraId="50E3937A">
            <w:pPr>
              <w:pStyle w:val="29"/>
              <w:bidi w:val="0"/>
              <w:jc w:val="center"/>
              <w:rPr>
                <w:rFonts w:hint="eastAsia"/>
              </w:rPr>
            </w:pPr>
            <w:r>
              <w:rPr>
                <w:rFonts w:hint="eastAsia"/>
              </w:rPr>
              <w:t>说明</w:t>
            </w:r>
          </w:p>
        </w:tc>
      </w:tr>
      <w:tr w14:paraId="5BE136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25" w:type="dxa"/>
            <w:noWrap w:val="0"/>
            <w:vAlign w:val="center"/>
          </w:tcPr>
          <w:p w14:paraId="5DC99E82">
            <w:pPr>
              <w:pStyle w:val="29"/>
              <w:bidi w:val="0"/>
              <w:jc w:val="center"/>
              <w:rPr>
                <w:rFonts w:hint="eastAsia"/>
              </w:rPr>
            </w:pPr>
            <w:r>
              <w:t>cmd</w:t>
            </w:r>
          </w:p>
        </w:tc>
        <w:tc>
          <w:tcPr>
            <w:tcW w:w="928" w:type="dxa"/>
            <w:noWrap w:val="0"/>
            <w:vAlign w:val="center"/>
          </w:tcPr>
          <w:p w14:paraId="3EC52E47">
            <w:pPr>
              <w:pStyle w:val="29"/>
              <w:bidi w:val="0"/>
              <w:jc w:val="center"/>
            </w:pPr>
            <w:r>
              <w:t>string</w:t>
            </w:r>
          </w:p>
        </w:tc>
        <w:tc>
          <w:tcPr>
            <w:tcW w:w="721" w:type="dxa"/>
            <w:noWrap w:val="0"/>
            <w:vAlign w:val="center"/>
          </w:tcPr>
          <w:p w14:paraId="02D06188">
            <w:pPr>
              <w:pStyle w:val="29"/>
              <w:bidi w:val="0"/>
              <w:jc w:val="center"/>
              <w:rPr>
                <w:rFonts w:hint="eastAsia"/>
              </w:rPr>
            </w:pPr>
            <w:r>
              <w:t>是</w:t>
            </w:r>
          </w:p>
        </w:tc>
        <w:tc>
          <w:tcPr>
            <w:tcW w:w="1370" w:type="dxa"/>
            <w:noWrap w:val="0"/>
            <w:vAlign w:val="center"/>
          </w:tcPr>
          <w:p w14:paraId="521DF428">
            <w:pPr>
              <w:pStyle w:val="29"/>
              <w:bidi w:val="0"/>
              <w:jc w:val="center"/>
            </w:pPr>
            <w:r>
              <w:t>命令</w:t>
            </w:r>
          </w:p>
        </w:tc>
        <w:tc>
          <w:tcPr>
            <w:tcW w:w="4719" w:type="dxa"/>
            <w:noWrap w:val="0"/>
            <w:vAlign w:val="center"/>
          </w:tcPr>
          <w:p w14:paraId="122D53B3">
            <w:pPr>
              <w:pStyle w:val="29"/>
              <w:bidi w:val="0"/>
              <w:jc w:val="both"/>
            </w:pPr>
            <w:r>
              <w:t>fp_leave_word</w:t>
            </w:r>
            <w:r>
              <w:rPr>
                <w:rFonts w:hint="eastAsia"/>
              </w:rPr>
              <w:t>_read</w:t>
            </w:r>
          </w:p>
        </w:tc>
      </w:tr>
      <w:tr w14:paraId="289E6A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25" w:type="dxa"/>
            <w:noWrap w:val="0"/>
            <w:vAlign w:val="center"/>
          </w:tcPr>
          <w:p w14:paraId="641E5E38">
            <w:pPr>
              <w:pStyle w:val="29"/>
              <w:bidi w:val="0"/>
              <w:jc w:val="center"/>
              <w:rPr>
                <w:rFonts w:hint="eastAsia"/>
              </w:rPr>
            </w:pPr>
            <w:r>
              <w:t>msg_id</w:t>
            </w:r>
          </w:p>
        </w:tc>
        <w:tc>
          <w:tcPr>
            <w:tcW w:w="928" w:type="dxa"/>
            <w:noWrap w:val="0"/>
            <w:vAlign w:val="center"/>
          </w:tcPr>
          <w:p w14:paraId="65494987">
            <w:pPr>
              <w:pStyle w:val="29"/>
              <w:bidi w:val="0"/>
              <w:jc w:val="center"/>
              <w:rPr>
                <w:rFonts w:hint="eastAsia"/>
              </w:rPr>
            </w:pPr>
            <w:r>
              <w:t>string</w:t>
            </w:r>
          </w:p>
        </w:tc>
        <w:tc>
          <w:tcPr>
            <w:tcW w:w="721" w:type="dxa"/>
            <w:noWrap w:val="0"/>
            <w:vAlign w:val="center"/>
          </w:tcPr>
          <w:p w14:paraId="651729E3">
            <w:pPr>
              <w:pStyle w:val="29"/>
              <w:bidi w:val="0"/>
              <w:jc w:val="center"/>
              <w:rPr>
                <w:rFonts w:hint="eastAsia"/>
              </w:rPr>
            </w:pPr>
            <w:r>
              <w:t>是</w:t>
            </w:r>
          </w:p>
        </w:tc>
        <w:tc>
          <w:tcPr>
            <w:tcW w:w="1370" w:type="dxa"/>
            <w:noWrap w:val="0"/>
            <w:vAlign w:val="center"/>
          </w:tcPr>
          <w:p w14:paraId="105AF66F">
            <w:pPr>
              <w:pStyle w:val="29"/>
              <w:bidi w:val="0"/>
              <w:jc w:val="center"/>
              <w:rPr>
                <w:rFonts w:hint="eastAsia"/>
              </w:rPr>
            </w:pPr>
            <w:r>
              <w:t>消息 ID</w:t>
            </w:r>
          </w:p>
        </w:tc>
        <w:tc>
          <w:tcPr>
            <w:tcW w:w="4719" w:type="dxa"/>
            <w:noWrap w:val="0"/>
            <w:vAlign w:val="center"/>
          </w:tcPr>
          <w:p w14:paraId="7B13619C">
            <w:pPr>
              <w:pStyle w:val="29"/>
              <w:bidi w:val="0"/>
              <w:jc w:val="both"/>
              <w:rPr>
                <w:rFonts w:hint="eastAsia"/>
              </w:rPr>
            </w:pPr>
            <w:r>
              <w:t>此次请求的唯一标识，20 位长，前 13 位是毫秒时间，后 7 位是字母和数字的随机数</w:t>
            </w:r>
          </w:p>
        </w:tc>
      </w:tr>
      <w:tr w14:paraId="1706F8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25" w:type="dxa"/>
            <w:noWrap w:val="0"/>
            <w:vAlign w:val="center"/>
          </w:tcPr>
          <w:p w14:paraId="11CE652F">
            <w:pPr>
              <w:pStyle w:val="29"/>
              <w:bidi w:val="0"/>
              <w:jc w:val="center"/>
              <w:rPr>
                <w:rFonts w:hint="eastAsia"/>
              </w:rPr>
            </w:pPr>
            <w:r>
              <w:rPr>
                <w:rFonts w:hint="eastAsia"/>
              </w:rPr>
              <w:t>sn</w:t>
            </w:r>
          </w:p>
        </w:tc>
        <w:tc>
          <w:tcPr>
            <w:tcW w:w="928" w:type="dxa"/>
            <w:noWrap w:val="0"/>
            <w:vAlign w:val="center"/>
          </w:tcPr>
          <w:p w14:paraId="44E9F2C1">
            <w:pPr>
              <w:pStyle w:val="29"/>
              <w:bidi w:val="0"/>
              <w:jc w:val="center"/>
              <w:rPr>
                <w:rFonts w:hint="eastAsia"/>
              </w:rPr>
            </w:pPr>
            <w:r>
              <w:rPr>
                <w:rFonts w:hint="eastAsia"/>
              </w:rPr>
              <w:t>string</w:t>
            </w:r>
          </w:p>
        </w:tc>
        <w:tc>
          <w:tcPr>
            <w:tcW w:w="721" w:type="dxa"/>
            <w:noWrap w:val="0"/>
            <w:vAlign w:val="center"/>
          </w:tcPr>
          <w:p w14:paraId="2E6D1EDD">
            <w:pPr>
              <w:pStyle w:val="29"/>
              <w:bidi w:val="0"/>
              <w:jc w:val="center"/>
              <w:rPr>
                <w:rFonts w:hint="eastAsia"/>
              </w:rPr>
            </w:pPr>
            <w:r>
              <w:rPr>
                <w:rFonts w:hint="eastAsia"/>
              </w:rPr>
              <w:t>是</w:t>
            </w:r>
          </w:p>
        </w:tc>
        <w:tc>
          <w:tcPr>
            <w:tcW w:w="1370" w:type="dxa"/>
            <w:noWrap w:val="0"/>
            <w:vAlign w:val="center"/>
          </w:tcPr>
          <w:p w14:paraId="48745B2C">
            <w:pPr>
              <w:pStyle w:val="29"/>
              <w:bidi w:val="0"/>
              <w:jc w:val="center"/>
              <w:rPr>
                <w:rFonts w:hint="eastAsia"/>
              </w:rPr>
            </w:pPr>
            <w:r>
              <w:rPr>
                <w:rFonts w:hint="eastAsia"/>
              </w:rPr>
              <w:t>设备sn码</w:t>
            </w:r>
          </w:p>
        </w:tc>
        <w:tc>
          <w:tcPr>
            <w:tcW w:w="4719" w:type="dxa"/>
            <w:noWrap w:val="0"/>
            <w:vAlign w:val="center"/>
          </w:tcPr>
          <w:p w14:paraId="732B7045">
            <w:pPr>
              <w:pStyle w:val="29"/>
              <w:bidi w:val="0"/>
              <w:jc w:val="both"/>
              <w:rPr>
                <w:rFonts w:hint="eastAsia"/>
              </w:rPr>
            </w:pPr>
          </w:p>
        </w:tc>
      </w:tr>
      <w:tr w14:paraId="2D8CA8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825" w:type="dxa"/>
            <w:noWrap w:val="0"/>
            <w:vAlign w:val="center"/>
          </w:tcPr>
          <w:p w14:paraId="3AEA6151">
            <w:pPr>
              <w:pStyle w:val="29"/>
              <w:bidi w:val="0"/>
              <w:jc w:val="center"/>
            </w:pPr>
            <w:r>
              <w:t>family_msg</w:t>
            </w:r>
            <w:r>
              <w:rPr>
                <w:rFonts w:hint="eastAsia"/>
              </w:rPr>
              <w:t>_ids</w:t>
            </w:r>
          </w:p>
        </w:tc>
        <w:tc>
          <w:tcPr>
            <w:tcW w:w="928" w:type="dxa"/>
            <w:noWrap w:val="0"/>
            <w:vAlign w:val="center"/>
          </w:tcPr>
          <w:p w14:paraId="7A822FBA">
            <w:pPr>
              <w:pStyle w:val="29"/>
              <w:bidi w:val="0"/>
              <w:jc w:val="center"/>
            </w:pPr>
            <w:r>
              <w:rPr>
                <w:rFonts w:hint="eastAsia"/>
              </w:rPr>
              <w:t>string[]</w:t>
            </w:r>
          </w:p>
        </w:tc>
        <w:tc>
          <w:tcPr>
            <w:tcW w:w="721" w:type="dxa"/>
            <w:noWrap w:val="0"/>
            <w:vAlign w:val="center"/>
          </w:tcPr>
          <w:p w14:paraId="0868C637">
            <w:pPr>
              <w:pStyle w:val="29"/>
              <w:bidi w:val="0"/>
              <w:jc w:val="center"/>
              <w:rPr>
                <w:rFonts w:hint="eastAsia"/>
              </w:rPr>
            </w:pPr>
            <w:r>
              <w:rPr>
                <w:rFonts w:hint="eastAsia"/>
              </w:rPr>
              <w:t>是</w:t>
            </w:r>
          </w:p>
        </w:tc>
        <w:tc>
          <w:tcPr>
            <w:tcW w:w="1370" w:type="dxa"/>
            <w:noWrap w:val="0"/>
            <w:vAlign w:val="center"/>
          </w:tcPr>
          <w:p w14:paraId="4E3F9FF0">
            <w:pPr>
              <w:pStyle w:val="29"/>
              <w:bidi w:val="0"/>
              <w:jc w:val="center"/>
            </w:pPr>
            <w:r>
              <w:rPr>
                <w:rFonts w:hint="eastAsia"/>
              </w:rPr>
              <w:t>留言ID列表</w:t>
            </w:r>
          </w:p>
        </w:tc>
        <w:tc>
          <w:tcPr>
            <w:tcW w:w="4719" w:type="dxa"/>
            <w:noWrap w:val="0"/>
            <w:vAlign w:val="center"/>
          </w:tcPr>
          <w:p w14:paraId="6CC74F78">
            <w:pPr>
              <w:pStyle w:val="29"/>
              <w:bidi w:val="0"/>
              <w:jc w:val="both"/>
            </w:pPr>
            <w:r>
              <w:rPr>
                <w:rFonts w:hint="eastAsia"/>
              </w:rPr>
              <w:t>哪些留言已读</w:t>
            </w:r>
          </w:p>
        </w:tc>
      </w:tr>
    </w:tbl>
    <w:p w14:paraId="77DB8A9D">
      <w:pPr>
        <w:ind w:firstLine="720"/>
        <w:rPr>
          <w:rFonts w:hint="eastAsia"/>
        </w:rPr>
      </w:pPr>
    </w:p>
    <w:p w14:paraId="31981CCB">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988"/>
        <w:gridCol w:w="2700"/>
        <w:gridCol w:w="4096"/>
      </w:tblGrid>
      <w:tr w14:paraId="200078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shd w:val="clear" w:color="auto" w:fill="D7D7D7" w:themeFill="background1" w:themeFillShade="D8"/>
            <w:noWrap w:val="0"/>
            <w:vAlign w:val="center"/>
          </w:tcPr>
          <w:p w14:paraId="6C24CB20">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C22C958">
            <w:pPr>
              <w:pStyle w:val="29"/>
              <w:bidi w:val="0"/>
              <w:jc w:val="center"/>
              <w:rPr>
                <w:rFonts w:hint="eastAsia"/>
              </w:rPr>
            </w:pPr>
            <w:r>
              <w:rPr>
                <w:rFonts w:hint="eastAsia"/>
              </w:rPr>
              <w:t>类型</w:t>
            </w:r>
          </w:p>
        </w:tc>
        <w:tc>
          <w:tcPr>
            <w:tcW w:w="988" w:type="dxa"/>
            <w:shd w:val="clear" w:color="auto" w:fill="D7D7D7" w:themeFill="background1" w:themeFillShade="D8"/>
            <w:noWrap w:val="0"/>
            <w:vAlign w:val="center"/>
          </w:tcPr>
          <w:p w14:paraId="0D91005D">
            <w:pPr>
              <w:pStyle w:val="29"/>
              <w:bidi w:val="0"/>
              <w:jc w:val="center"/>
            </w:pPr>
            <w:r>
              <w:rPr>
                <w:rFonts w:hint="eastAsia"/>
              </w:rPr>
              <w:t>必需</w:t>
            </w:r>
          </w:p>
        </w:tc>
        <w:tc>
          <w:tcPr>
            <w:tcW w:w="2700" w:type="dxa"/>
            <w:shd w:val="clear" w:color="auto" w:fill="D7D7D7" w:themeFill="background1" w:themeFillShade="D8"/>
            <w:noWrap w:val="0"/>
            <w:vAlign w:val="center"/>
          </w:tcPr>
          <w:p w14:paraId="029F7DE8">
            <w:pPr>
              <w:pStyle w:val="29"/>
              <w:bidi w:val="0"/>
              <w:jc w:val="center"/>
              <w:rPr>
                <w:rFonts w:hint="eastAsia"/>
              </w:rPr>
            </w:pPr>
            <w:r>
              <w:rPr>
                <w:rFonts w:hint="eastAsia"/>
              </w:rPr>
              <w:t>名称</w:t>
            </w:r>
          </w:p>
        </w:tc>
        <w:tc>
          <w:tcPr>
            <w:tcW w:w="4096" w:type="dxa"/>
            <w:shd w:val="clear" w:color="auto" w:fill="D7D7D7" w:themeFill="background1" w:themeFillShade="D8"/>
            <w:noWrap w:val="0"/>
            <w:vAlign w:val="center"/>
          </w:tcPr>
          <w:p w14:paraId="755B33BB">
            <w:pPr>
              <w:pStyle w:val="29"/>
              <w:bidi w:val="0"/>
              <w:jc w:val="center"/>
              <w:rPr>
                <w:rFonts w:hint="eastAsia"/>
              </w:rPr>
            </w:pPr>
            <w:r>
              <w:rPr>
                <w:rFonts w:hint="eastAsia"/>
              </w:rPr>
              <w:t>说明</w:t>
            </w:r>
          </w:p>
        </w:tc>
      </w:tr>
      <w:tr w14:paraId="75DBF3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noWrap w:val="0"/>
            <w:vAlign w:val="center"/>
          </w:tcPr>
          <w:p w14:paraId="0D5D34FF">
            <w:pPr>
              <w:pStyle w:val="29"/>
              <w:bidi w:val="0"/>
              <w:jc w:val="center"/>
              <w:rPr>
                <w:rFonts w:hint="eastAsia"/>
              </w:rPr>
            </w:pPr>
            <w:r>
              <w:t>cmd</w:t>
            </w:r>
          </w:p>
        </w:tc>
        <w:tc>
          <w:tcPr>
            <w:tcW w:w="800" w:type="dxa"/>
            <w:noWrap w:val="0"/>
            <w:vAlign w:val="center"/>
          </w:tcPr>
          <w:p w14:paraId="34F50143">
            <w:pPr>
              <w:pStyle w:val="29"/>
              <w:bidi w:val="0"/>
              <w:jc w:val="center"/>
            </w:pPr>
            <w:r>
              <w:t>string</w:t>
            </w:r>
          </w:p>
        </w:tc>
        <w:tc>
          <w:tcPr>
            <w:tcW w:w="988" w:type="dxa"/>
            <w:noWrap w:val="0"/>
            <w:vAlign w:val="center"/>
          </w:tcPr>
          <w:p w14:paraId="5C7F1351">
            <w:pPr>
              <w:pStyle w:val="29"/>
              <w:bidi w:val="0"/>
              <w:jc w:val="center"/>
              <w:rPr>
                <w:rFonts w:hint="eastAsia"/>
              </w:rPr>
            </w:pPr>
            <w:r>
              <w:t>是</w:t>
            </w:r>
          </w:p>
        </w:tc>
        <w:tc>
          <w:tcPr>
            <w:tcW w:w="2700" w:type="dxa"/>
            <w:noWrap w:val="0"/>
            <w:vAlign w:val="center"/>
          </w:tcPr>
          <w:p w14:paraId="3BAA218A">
            <w:pPr>
              <w:pStyle w:val="29"/>
              <w:bidi w:val="0"/>
              <w:jc w:val="center"/>
            </w:pPr>
            <w:r>
              <w:t>命令</w:t>
            </w:r>
          </w:p>
        </w:tc>
        <w:tc>
          <w:tcPr>
            <w:tcW w:w="4096" w:type="dxa"/>
            <w:noWrap w:val="0"/>
            <w:vAlign w:val="center"/>
          </w:tcPr>
          <w:p w14:paraId="294E5417">
            <w:pPr>
              <w:pStyle w:val="29"/>
              <w:bidi w:val="0"/>
              <w:jc w:val="both"/>
            </w:pPr>
            <w:r>
              <w:rPr>
                <w:rFonts w:hint="eastAsia"/>
              </w:rPr>
              <w:t>fp_leave_word_read_rsp</w:t>
            </w:r>
          </w:p>
        </w:tc>
      </w:tr>
      <w:tr w14:paraId="642661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noWrap w:val="0"/>
            <w:vAlign w:val="center"/>
          </w:tcPr>
          <w:p w14:paraId="78EDDAD5">
            <w:pPr>
              <w:pStyle w:val="29"/>
              <w:bidi w:val="0"/>
              <w:jc w:val="center"/>
              <w:rPr>
                <w:rFonts w:hint="eastAsia"/>
              </w:rPr>
            </w:pPr>
            <w:r>
              <w:t>status</w:t>
            </w:r>
          </w:p>
        </w:tc>
        <w:tc>
          <w:tcPr>
            <w:tcW w:w="800" w:type="dxa"/>
            <w:noWrap w:val="0"/>
            <w:vAlign w:val="center"/>
          </w:tcPr>
          <w:p w14:paraId="33ED5DE4">
            <w:pPr>
              <w:pStyle w:val="29"/>
              <w:bidi w:val="0"/>
              <w:jc w:val="center"/>
              <w:rPr>
                <w:rFonts w:hint="eastAsia"/>
              </w:rPr>
            </w:pPr>
            <w:r>
              <w:t>string</w:t>
            </w:r>
          </w:p>
        </w:tc>
        <w:tc>
          <w:tcPr>
            <w:tcW w:w="988" w:type="dxa"/>
            <w:noWrap w:val="0"/>
            <w:vAlign w:val="center"/>
          </w:tcPr>
          <w:p w14:paraId="35782058">
            <w:pPr>
              <w:pStyle w:val="29"/>
              <w:bidi w:val="0"/>
              <w:jc w:val="center"/>
              <w:rPr>
                <w:rFonts w:hint="eastAsia"/>
              </w:rPr>
            </w:pPr>
            <w:r>
              <w:t>是</w:t>
            </w:r>
          </w:p>
        </w:tc>
        <w:tc>
          <w:tcPr>
            <w:tcW w:w="2700" w:type="dxa"/>
            <w:noWrap w:val="0"/>
            <w:vAlign w:val="center"/>
          </w:tcPr>
          <w:p w14:paraId="23FF39E3">
            <w:pPr>
              <w:pStyle w:val="29"/>
              <w:bidi w:val="0"/>
              <w:jc w:val="center"/>
              <w:rPr>
                <w:rFonts w:hint="eastAsia"/>
              </w:rPr>
            </w:pPr>
            <w:r>
              <w:t>应答状态。“ok”表示正常，其它则表示出错</w:t>
            </w:r>
          </w:p>
        </w:tc>
        <w:tc>
          <w:tcPr>
            <w:tcW w:w="4096" w:type="dxa"/>
            <w:noWrap w:val="0"/>
            <w:vAlign w:val="center"/>
          </w:tcPr>
          <w:p w14:paraId="1B0A54A3">
            <w:pPr>
              <w:pStyle w:val="29"/>
              <w:bidi w:val="0"/>
              <w:jc w:val="both"/>
              <w:rPr>
                <w:rFonts w:hint="eastAsia"/>
              </w:rPr>
            </w:pPr>
            <w:r>
              <w:t>出错状态信息由应答端填充，用于方便定位原因</w:t>
            </w:r>
          </w:p>
        </w:tc>
      </w:tr>
      <w:tr w14:paraId="7002FA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9" w:type="dxa"/>
            <w:noWrap w:val="0"/>
            <w:vAlign w:val="center"/>
          </w:tcPr>
          <w:p w14:paraId="7B72F485">
            <w:pPr>
              <w:pStyle w:val="29"/>
              <w:bidi w:val="0"/>
              <w:jc w:val="center"/>
              <w:rPr>
                <w:rFonts w:hint="eastAsia"/>
              </w:rPr>
            </w:pPr>
            <w:r>
              <w:t>msg_id</w:t>
            </w:r>
          </w:p>
        </w:tc>
        <w:tc>
          <w:tcPr>
            <w:tcW w:w="800" w:type="dxa"/>
            <w:noWrap w:val="0"/>
            <w:vAlign w:val="center"/>
          </w:tcPr>
          <w:p w14:paraId="2F9D4F76">
            <w:pPr>
              <w:pStyle w:val="29"/>
              <w:bidi w:val="0"/>
              <w:jc w:val="center"/>
              <w:rPr>
                <w:rFonts w:hint="eastAsia"/>
              </w:rPr>
            </w:pPr>
            <w:r>
              <w:t>string</w:t>
            </w:r>
          </w:p>
        </w:tc>
        <w:tc>
          <w:tcPr>
            <w:tcW w:w="988" w:type="dxa"/>
            <w:noWrap w:val="0"/>
            <w:vAlign w:val="center"/>
          </w:tcPr>
          <w:p w14:paraId="7907F189">
            <w:pPr>
              <w:pStyle w:val="29"/>
              <w:bidi w:val="0"/>
              <w:jc w:val="center"/>
              <w:rPr>
                <w:rFonts w:hint="eastAsia"/>
              </w:rPr>
            </w:pPr>
            <w:r>
              <w:t>是</w:t>
            </w:r>
          </w:p>
        </w:tc>
        <w:tc>
          <w:tcPr>
            <w:tcW w:w="2700" w:type="dxa"/>
            <w:noWrap w:val="0"/>
            <w:vAlign w:val="center"/>
          </w:tcPr>
          <w:p w14:paraId="40DF4F06">
            <w:pPr>
              <w:pStyle w:val="29"/>
              <w:bidi w:val="0"/>
              <w:jc w:val="center"/>
              <w:rPr>
                <w:rFonts w:hint="eastAsia"/>
              </w:rPr>
            </w:pPr>
            <w:r>
              <w:t>消息 ID</w:t>
            </w:r>
          </w:p>
        </w:tc>
        <w:tc>
          <w:tcPr>
            <w:tcW w:w="4096" w:type="dxa"/>
            <w:noWrap w:val="0"/>
            <w:vAlign w:val="center"/>
          </w:tcPr>
          <w:p w14:paraId="38B6FA0B">
            <w:pPr>
              <w:pStyle w:val="29"/>
              <w:bidi w:val="0"/>
              <w:jc w:val="both"/>
              <w:rPr>
                <w:rFonts w:hint="eastAsia"/>
              </w:rPr>
            </w:pPr>
            <w:r>
              <w:t>与请求时的消息 ID 一致，用于标识该应答对应哪一个请求</w:t>
            </w:r>
          </w:p>
        </w:tc>
      </w:tr>
    </w:tbl>
    <w:p w14:paraId="2B607109">
      <w:pPr>
        <w:pStyle w:val="3"/>
        <w:wordWrap w:val="0"/>
        <w:ind w:left="0"/>
      </w:pPr>
    </w:p>
    <w:p w14:paraId="3B4A1860">
      <w:pPr>
        <w:pStyle w:val="5"/>
        <w:numPr>
          <w:ilvl w:val="2"/>
          <w:numId w:val="1"/>
        </w:numPr>
        <w:tabs>
          <w:tab w:val="left" w:pos="0"/>
        </w:tabs>
      </w:pPr>
      <w:bookmarkStart w:id="360" w:name="_Toc9357"/>
      <w:bookmarkStart w:id="361" w:name="_Tocsijs7k"/>
      <w:bookmarkStart w:id="362" w:name="_Toc23ykin"/>
      <w:bookmarkStart w:id="363" w:name="_Toc18034"/>
      <w:r>
        <w:rPr>
          <w:rFonts w:hint="eastAsia"/>
        </w:rPr>
        <w:t>获取我的语音留言列表</w:t>
      </w:r>
      <w:bookmarkEnd w:id="360"/>
      <w:bookmarkEnd w:id="361"/>
      <w:bookmarkEnd w:id="362"/>
      <w:bookmarkEnd w:id="363"/>
    </w:p>
    <w:p w14:paraId="0D5DFB52">
      <w:pPr>
        <w:bidi w:val="0"/>
      </w:pPr>
      <w:r>
        <w:rPr>
          <w:rFonts w:hint="eastAsia"/>
        </w:rPr>
        <w:t>获取当前登录学生给家属的语音留言。</w:t>
      </w:r>
    </w:p>
    <w:p w14:paraId="020C4890">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9"/>
        <w:gridCol w:w="799"/>
        <w:gridCol w:w="847"/>
        <w:gridCol w:w="1909"/>
        <w:gridCol w:w="4757"/>
      </w:tblGrid>
      <w:tr w14:paraId="75C992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shd w:val="clear" w:color="auto" w:fill="D7D7D7" w:themeFill="background1" w:themeFillShade="D8"/>
            <w:noWrap w:val="0"/>
            <w:vAlign w:val="center"/>
          </w:tcPr>
          <w:p w14:paraId="6AB5EF33">
            <w:pPr>
              <w:pStyle w:val="29"/>
              <w:bidi w:val="0"/>
              <w:jc w:val="center"/>
              <w:rPr>
                <w:rFonts w:hint="eastAsia"/>
              </w:rPr>
            </w:pPr>
            <w:r>
              <w:rPr>
                <w:rFonts w:hint="eastAsia"/>
              </w:rPr>
              <w:t>属性</w:t>
            </w:r>
          </w:p>
        </w:tc>
        <w:tc>
          <w:tcPr>
            <w:tcW w:w="799" w:type="dxa"/>
            <w:shd w:val="clear" w:color="auto" w:fill="D7D7D7" w:themeFill="background1" w:themeFillShade="D8"/>
            <w:noWrap w:val="0"/>
            <w:vAlign w:val="center"/>
          </w:tcPr>
          <w:p w14:paraId="0F2C740D">
            <w:pPr>
              <w:pStyle w:val="29"/>
              <w:bidi w:val="0"/>
              <w:jc w:val="center"/>
              <w:rPr>
                <w:rFonts w:hint="eastAsia"/>
              </w:rPr>
            </w:pPr>
            <w:r>
              <w:rPr>
                <w:rFonts w:hint="eastAsia"/>
              </w:rPr>
              <w:t>类型</w:t>
            </w:r>
          </w:p>
        </w:tc>
        <w:tc>
          <w:tcPr>
            <w:tcW w:w="847" w:type="dxa"/>
            <w:shd w:val="clear" w:color="auto" w:fill="D7D7D7" w:themeFill="background1" w:themeFillShade="D8"/>
            <w:noWrap w:val="0"/>
            <w:vAlign w:val="center"/>
          </w:tcPr>
          <w:p w14:paraId="27CC844D">
            <w:pPr>
              <w:pStyle w:val="29"/>
              <w:bidi w:val="0"/>
              <w:jc w:val="center"/>
            </w:pPr>
            <w:r>
              <w:rPr>
                <w:rFonts w:hint="eastAsia"/>
              </w:rPr>
              <w:t>必需</w:t>
            </w:r>
          </w:p>
        </w:tc>
        <w:tc>
          <w:tcPr>
            <w:tcW w:w="1909" w:type="dxa"/>
            <w:shd w:val="clear" w:color="auto" w:fill="D7D7D7" w:themeFill="background1" w:themeFillShade="D8"/>
            <w:noWrap w:val="0"/>
            <w:vAlign w:val="center"/>
          </w:tcPr>
          <w:p w14:paraId="7FB6A55D">
            <w:pPr>
              <w:pStyle w:val="29"/>
              <w:bidi w:val="0"/>
              <w:jc w:val="center"/>
              <w:rPr>
                <w:rFonts w:hint="eastAsia"/>
              </w:rPr>
            </w:pPr>
            <w:r>
              <w:rPr>
                <w:rFonts w:hint="eastAsia"/>
              </w:rPr>
              <w:t>名称</w:t>
            </w:r>
          </w:p>
        </w:tc>
        <w:tc>
          <w:tcPr>
            <w:tcW w:w="4757" w:type="dxa"/>
            <w:shd w:val="clear" w:color="auto" w:fill="D7D7D7" w:themeFill="background1" w:themeFillShade="D8"/>
            <w:noWrap w:val="0"/>
            <w:vAlign w:val="center"/>
          </w:tcPr>
          <w:p w14:paraId="6C33B940">
            <w:pPr>
              <w:pStyle w:val="29"/>
              <w:bidi w:val="0"/>
              <w:jc w:val="center"/>
              <w:rPr>
                <w:rFonts w:hint="eastAsia"/>
              </w:rPr>
            </w:pPr>
            <w:r>
              <w:rPr>
                <w:rFonts w:hint="eastAsia"/>
              </w:rPr>
              <w:t>说明</w:t>
            </w:r>
          </w:p>
        </w:tc>
      </w:tr>
      <w:tr w14:paraId="29ED80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3818C595">
            <w:pPr>
              <w:pStyle w:val="29"/>
              <w:bidi w:val="0"/>
              <w:jc w:val="center"/>
              <w:rPr>
                <w:rFonts w:hint="eastAsia"/>
              </w:rPr>
            </w:pPr>
            <w:r>
              <w:t>cmd</w:t>
            </w:r>
          </w:p>
        </w:tc>
        <w:tc>
          <w:tcPr>
            <w:tcW w:w="799" w:type="dxa"/>
            <w:noWrap w:val="0"/>
            <w:vAlign w:val="center"/>
          </w:tcPr>
          <w:p w14:paraId="07208724">
            <w:pPr>
              <w:pStyle w:val="29"/>
              <w:bidi w:val="0"/>
              <w:jc w:val="center"/>
            </w:pPr>
            <w:r>
              <w:t>string</w:t>
            </w:r>
          </w:p>
        </w:tc>
        <w:tc>
          <w:tcPr>
            <w:tcW w:w="847" w:type="dxa"/>
            <w:noWrap w:val="0"/>
            <w:vAlign w:val="center"/>
          </w:tcPr>
          <w:p w14:paraId="120E80DC">
            <w:pPr>
              <w:pStyle w:val="29"/>
              <w:bidi w:val="0"/>
              <w:jc w:val="center"/>
              <w:rPr>
                <w:rFonts w:hint="eastAsia"/>
              </w:rPr>
            </w:pPr>
            <w:r>
              <w:t>是</w:t>
            </w:r>
          </w:p>
        </w:tc>
        <w:tc>
          <w:tcPr>
            <w:tcW w:w="1909" w:type="dxa"/>
            <w:noWrap w:val="0"/>
            <w:vAlign w:val="center"/>
          </w:tcPr>
          <w:p w14:paraId="5953AFD2">
            <w:pPr>
              <w:pStyle w:val="29"/>
              <w:bidi w:val="0"/>
              <w:jc w:val="center"/>
            </w:pPr>
            <w:r>
              <w:t>命令</w:t>
            </w:r>
          </w:p>
        </w:tc>
        <w:tc>
          <w:tcPr>
            <w:tcW w:w="4757" w:type="dxa"/>
            <w:noWrap w:val="0"/>
            <w:vAlign w:val="center"/>
          </w:tcPr>
          <w:p w14:paraId="7393E7AE">
            <w:pPr>
              <w:pStyle w:val="29"/>
              <w:bidi w:val="0"/>
              <w:jc w:val="left"/>
            </w:pPr>
            <w:r>
              <w:t>fp_</w:t>
            </w:r>
            <w:r>
              <w:rPr>
                <w:rFonts w:hint="eastAsia"/>
              </w:rPr>
              <w:t>my_voice</w:t>
            </w:r>
          </w:p>
        </w:tc>
      </w:tr>
      <w:tr w14:paraId="518D1D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52F00E47">
            <w:pPr>
              <w:pStyle w:val="29"/>
              <w:bidi w:val="0"/>
              <w:jc w:val="center"/>
              <w:rPr>
                <w:rFonts w:hint="eastAsia"/>
              </w:rPr>
            </w:pPr>
            <w:r>
              <w:t>msg_id</w:t>
            </w:r>
          </w:p>
        </w:tc>
        <w:tc>
          <w:tcPr>
            <w:tcW w:w="799" w:type="dxa"/>
            <w:noWrap w:val="0"/>
            <w:vAlign w:val="center"/>
          </w:tcPr>
          <w:p w14:paraId="05FABC22">
            <w:pPr>
              <w:pStyle w:val="29"/>
              <w:bidi w:val="0"/>
              <w:jc w:val="center"/>
              <w:rPr>
                <w:rFonts w:hint="eastAsia"/>
              </w:rPr>
            </w:pPr>
            <w:r>
              <w:t>string</w:t>
            </w:r>
          </w:p>
        </w:tc>
        <w:tc>
          <w:tcPr>
            <w:tcW w:w="847" w:type="dxa"/>
            <w:noWrap w:val="0"/>
            <w:vAlign w:val="center"/>
          </w:tcPr>
          <w:p w14:paraId="6D2E855F">
            <w:pPr>
              <w:pStyle w:val="29"/>
              <w:bidi w:val="0"/>
              <w:jc w:val="center"/>
              <w:rPr>
                <w:rFonts w:hint="eastAsia"/>
              </w:rPr>
            </w:pPr>
            <w:r>
              <w:t>是</w:t>
            </w:r>
          </w:p>
        </w:tc>
        <w:tc>
          <w:tcPr>
            <w:tcW w:w="1909" w:type="dxa"/>
            <w:noWrap w:val="0"/>
            <w:vAlign w:val="center"/>
          </w:tcPr>
          <w:p w14:paraId="6DD3E7F9">
            <w:pPr>
              <w:pStyle w:val="29"/>
              <w:bidi w:val="0"/>
              <w:jc w:val="center"/>
              <w:rPr>
                <w:rFonts w:hint="eastAsia"/>
              </w:rPr>
            </w:pPr>
            <w:r>
              <w:t>消息 ID</w:t>
            </w:r>
          </w:p>
        </w:tc>
        <w:tc>
          <w:tcPr>
            <w:tcW w:w="4757" w:type="dxa"/>
            <w:noWrap w:val="0"/>
            <w:vAlign w:val="center"/>
          </w:tcPr>
          <w:p w14:paraId="7C9BDC3B">
            <w:pPr>
              <w:pStyle w:val="29"/>
              <w:bidi w:val="0"/>
              <w:jc w:val="left"/>
              <w:rPr>
                <w:rFonts w:hint="eastAsia"/>
              </w:rPr>
            </w:pPr>
            <w:r>
              <w:t>此次请求的唯一标识，20 位长，前 13 位是毫秒时间，后 7 位是字母和数字的随机数</w:t>
            </w:r>
          </w:p>
        </w:tc>
      </w:tr>
      <w:tr w14:paraId="6290303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09740F5C">
            <w:pPr>
              <w:pStyle w:val="29"/>
              <w:bidi w:val="0"/>
              <w:jc w:val="center"/>
              <w:rPr>
                <w:rFonts w:hint="eastAsia"/>
              </w:rPr>
            </w:pPr>
            <w:r>
              <w:rPr>
                <w:rFonts w:hint="eastAsia"/>
              </w:rPr>
              <w:t>sn</w:t>
            </w:r>
          </w:p>
        </w:tc>
        <w:tc>
          <w:tcPr>
            <w:tcW w:w="799" w:type="dxa"/>
            <w:noWrap w:val="0"/>
            <w:vAlign w:val="center"/>
          </w:tcPr>
          <w:p w14:paraId="53D069FB">
            <w:pPr>
              <w:pStyle w:val="29"/>
              <w:bidi w:val="0"/>
              <w:jc w:val="center"/>
              <w:rPr>
                <w:rFonts w:hint="eastAsia"/>
              </w:rPr>
            </w:pPr>
            <w:r>
              <w:rPr>
                <w:rFonts w:hint="eastAsia"/>
              </w:rPr>
              <w:t>string</w:t>
            </w:r>
          </w:p>
        </w:tc>
        <w:tc>
          <w:tcPr>
            <w:tcW w:w="847" w:type="dxa"/>
            <w:noWrap w:val="0"/>
            <w:vAlign w:val="center"/>
          </w:tcPr>
          <w:p w14:paraId="4793CC89">
            <w:pPr>
              <w:pStyle w:val="29"/>
              <w:bidi w:val="0"/>
              <w:jc w:val="center"/>
              <w:rPr>
                <w:rFonts w:hint="eastAsia"/>
              </w:rPr>
            </w:pPr>
            <w:r>
              <w:rPr>
                <w:rFonts w:hint="eastAsia"/>
              </w:rPr>
              <w:t>是</w:t>
            </w:r>
          </w:p>
        </w:tc>
        <w:tc>
          <w:tcPr>
            <w:tcW w:w="1909" w:type="dxa"/>
            <w:noWrap w:val="0"/>
            <w:vAlign w:val="center"/>
          </w:tcPr>
          <w:p w14:paraId="09D7357F">
            <w:pPr>
              <w:pStyle w:val="29"/>
              <w:bidi w:val="0"/>
              <w:jc w:val="center"/>
              <w:rPr>
                <w:rFonts w:hint="eastAsia"/>
              </w:rPr>
            </w:pPr>
            <w:r>
              <w:rPr>
                <w:rFonts w:hint="eastAsia"/>
              </w:rPr>
              <w:t>设备sn码</w:t>
            </w:r>
          </w:p>
        </w:tc>
        <w:tc>
          <w:tcPr>
            <w:tcW w:w="4757" w:type="dxa"/>
            <w:noWrap w:val="0"/>
            <w:vAlign w:val="center"/>
          </w:tcPr>
          <w:p w14:paraId="2CA875BA">
            <w:pPr>
              <w:pStyle w:val="29"/>
              <w:bidi w:val="0"/>
              <w:jc w:val="left"/>
              <w:rPr>
                <w:rFonts w:hint="eastAsia"/>
              </w:rPr>
            </w:pPr>
          </w:p>
        </w:tc>
      </w:tr>
      <w:tr w14:paraId="2D9D16E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195D5B98">
            <w:pPr>
              <w:pStyle w:val="29"/>
              <w:bidi w:val="0"/>
              <w:jc w:val="center"/>
            </w:pPr>
            <w:r>
              <w:rPr>
                <w:rFonts w:hint="eastAsia"/>
              </w:rPr>
              <w:t>person_id</w:t>
            </w:r>
          </w:p>
        </w:tc>
        <w:tc>
          <w:tcPr>
            <w:tcW w:w="799" w:type="dxa"/>
            <w:noWrap w:val="0"/>
            <w:vAlign w:val="center"/>
          </w:tcPr>
          <w:p w14:paraId="45C8D704">
            <w:pPr>
              <w:pStyle w:val="29"/>
              <w:bidi w:val="0"/>
              <w:jc w:val="center"/>
              <w:rPr>
                <w:rFonts w:hint="eastAsia"/>
              </w:rPr>
            </w:pPr>
            <w:r>
              <w:rPr>
                <w:rFonts w:hint="eastAsia"/>
              </w:rPr>
              <w:t>string</w:t>
            </w:r>
          </w:p>
        </w:tc>
        <w:tc>
          <w:tcPr>
            <w:tcW w:w="847" w:type="dxa"/>
            <w:noWrap w:val="0"/>
            <w:vAlign w:val="center"/>
          </w:tcPr>
          <w:p w14:paraId="0F7CCEB8">
            <w:pPr>
              <w:pStyle w:val="29"/>
              <w:bidi w:val="0"/>
              <w:jc w:val="center"/>
              <w:rPr>
                <w:rFonts w:hint="eastAsia"/>
              </w:rPr>
            </w:pPr>
            <w:r>
              <w:rPr>
                <w:rFonts w:hint="eastAsia"/>
              </w:rPr>
              <w:t>是</w:t>
            </w:r>
          </w:p>
        </w:tc>
        <w:tc>
          <w:tcPr>
            <w:tcW w:w="1909" w:type="dxa"/>
            <w:noWrap w:val="0"/>
            <w:vAlign w:val="center"/>
          </w:tcPr>
          <w:p w14:paraId="0D23ACB6">
            <w:pPr>
              <w:pStyle w:val="29"/>
              <w:bidi w:val="0"/>
              <w:jc w:val="center"/>
            </w:pPr>
            <w:r>
              <w:rPr>
                <w:rFonts w:hint="eastAsia"/>
              </w:rPr>
              <w:t>当前登录学生ID</w:t>
            </w:r>
          </w:p>
        </w:tc>
        <w:tc>
          <w:tcPr>
            <w:tcW w:w="4757" w:type="dxa"/>
            <w:noWrap w:val="0"/>
            <w:vAlign w:val="center"/>
          </w:tcPr>
          <w:p w14:paraId="6BE27094">
            <w:pPr>
              <w:pStyle w:val="29"/>
              <w:bidi w:val="0"/>
              <w:jc w:val="left"/>
              <w:rPr>
                <w:rFonts w:hint="eastAsia"/>
              </w:rPr>
            </w:pPr>
          </w:p>
        </w:tc>
      </w:tr>
    </w:tbl>
    <w:p w14:paraId="61CA3D52">
      <w:pPr>
        <w:rPr>
          <w:rFonts w:hint="eastAsia"/>
        </w:rPr>
      </w:pPr>
      <w:r>
        <w:rPr>
          <w:rFonts w:hint="eastAsia"/>
        </w:rPr>
        <w:br w:type="page"/>
      </w:r>
    </w:p>
    <w:p w14:paraId="7FEAA849">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800"/>
        <w:gridCol w:w="762"/>
        <w:gridCol w:w="2830"/>
        <w:gridCol w:w="3924"/>
      </w:tblGrid>
      <w:tr w14:paraId="2EAD42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shd w:val="clear" w:color="auto" w:fill="D7D7D7" w:themeFill="background1" w:themeFillShade="D8"/>
            <w:noWrap w:val="0"/>
            <w:vAlign w:val="center"/>
          </w:tcPr>
          <w:p w14:paraId="5E0B1E01">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7F28F10">
            <w:pPr>
              <w:pStyle w:val="29"/>
              <w:bidi w:val="0"/>
              <w:jc w:val="center"/>
              <w:rPr>
                <w:rFonts w:hint="eastAsia"/>
              </w:rPr>
            </w:pPr>
            <w:r>
              <w:rPr>
                <w:rFonts w:hint="eastAsia"/>
              </w:rPr>
              <w:t>类型</w:t>
            </w:r>
          </w:p>
        </w:tc>
        <w:tc>
          <w:tcPr>
            <w:tcW w:w="762" w:type="dxa"/>
            <w:shd w:val="clear" w:color="auto" w:fill="D7D7D7" w:themeFill="background1" w:themeFillShade="D8"/>
            <w:noWrap w:val="0"/>
            <w:vAlign w:val="center"/>
          </w:tcPr>
          <w:p w14:paraId="5E4A1948">
            <w:pPr>
              <w:pStyle w:val="29"/>
              <w:bidi w:val="0"/>
              <w:jc w:val="center"/>
            </w:pPr>
            <w:r>
              <w:rPr>
                <w:rFonts w:hint="eastAsia"/>
              </w:rPr>
              <w:t>必需</w:t>
            </w:r>
          </w:p>
        </w:tc>
        <w:tc>
          <w:tcPr>
            <w:tcW w:w="2830" w:type="dxa"/>
            <w:shd w:val="clear" w:color="auto" w:fill="D7D7D7" w:themeFill="background1" w:themeFillShade="D8"/>
            <w:noWrap w:val="0"/>
            <w:vAlign w:val="center"/>
          </w:tcPr>
          <w:p w14:paraId="2FA27994">
            <w:pPr>
              <w:pStyle w:val="29"/>
              <w:bidi w:val="0"/>
              <w:jc w:val="center"/>
              <w:rPr>
                <w:rFonts w:hint="eastAsia"/>
              </w:rPr>
            </w:pPr>
            <w:r>
              <w:rPr>
                <w:rFonts w:hint="eastAsia"/>
              </w:rPr>
              <w:t>名称</w:t>
            </w:r>
          </w:p>
        </w:tc>
        <w:tc>
          <w:tcPr>
            <w:tcW w:w="3924" w:type="dxa"/>
            <w:shd w:val="clear" w:color="auto" w:fill="D7D7D7" w:themeFill="background1" w:themeFillShade="D8"/>
            <w:noWrap w:val="0"/>
            <w:vAlign w:val="center"/>
          </w:tcPr>
          <w:p w14:paraId="5585321F">
            <w:pPr>
              <w:pStyle w:val="29"/>
              <w:bidi w:val="0"/>
              <w:jc w:val="center"/>
              <w:rPr>
                <w:rFonts w:hint="eastAsia"/>
              </w:rPr>
            </w:pPr>
            <w:r>
              <w:rPr>
                <w:rFonts w:hint="eastAsia"/>
              </w:rPr>
              <w:t>说明</w:t>
            </w:r>
          </w:p>
        </w:tc>
      </w:tr>
      <w:tr w14:paraId="6F98FE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35CA61FD">
            <w:pPr>
              <w:pStyle w:val="29"/>
              <w:bidi w:val="0"/>
              <w:jc w:val="center"/>
              <w:rPr>
                <w:rFonts w:hint="eastAsia"/>
              </w:rPr>
            </w:pPr>
            <w:r>
              <w:t>cmd</w:t>
            </w:r>
          </w:p>
        </w:tc>
        <w:tc>
          <w:tcPr>
            <w:tcW w:w="800" w:type="dxa"/>
            <w:noWrap w:val="0"/>
            <w:vAlign w:val="center"/>
          </w:tcPr>
          <w:p w14:paraId="2DCEFB4A">
            <w:pPr>
              <w:pStyle w:val="29"/>
              <w:bidi w:val="0"/>
              <w:jc w:val="center"/>
            </w:pPr>
            <w:r>
              <w:t>string</w:t>
            </w:r>
          </w:p>
        </w:tc>
        <w:tc>
          <w:tcPr>
            <w:tcW w:w="762" w:type="dxa"/>
            <w:noWrap w:val="0"/>
            <w:vAlign w:val="center"/>
          </w:tcPr>
          <w:p w14:paraId="01AEBCE4">
            <w:pPr>
              <w:pStyle w:val="29"/>
              <w:bidi w:val="0"/>
              <w:jc w:val="center"/>
              <w:rPr>
                <w:rFonts w:hint="eastAsia"/>
              </w:rPr>
            </w:pPr>
            <w:r>
              <w:t>是</w:t>
            </w:r>
          </w:p>
        </w:tc>
        <w:tc>
          <w:tcPr>
            <w:tcW w:w="2830" w:type="dxa"/>
            <w:noWrap w:val="0"/>
            <w:vAlign w:val="center"/>
          </w:tcPr>
          <w:p w14:paraId="0ACD3DF4">
            <w:pPr>
              <w:pStyle w:val="29"/>
              <w:bidi w:val="0"/>
              <w:jc w:val="center"/>
            </w:pPr>
            <w:r>
              <w:t>命令</w:t>
            </w:r>
          </w:p>
        </w:tc>
        <w:tc>
          <w:tcPr>
            <w:tcW w:w="3924" w:type="dxa"/>
            <w:noWrap w:val="0"/>
            <w:vAlign w:val="center"/>
          </w:tcPr>
          <w:p w14:paraId="30F4546F">
            <w:pPr>
              <w:pStyle w:val="29"/>
              <w:bidi w:val="0"/>
              <w:jc w:val="left"/>
            </w:pPr>
            <w:r>
              <w:t>fp_</w:t>
            </w:r>
            <w:r>
              <w:rPr>
                <w:rFonts w:hint="eastAsia"/>
              </w:rPr>
              <w:t>my_voice_rsp</w:t>
            </w:r>
          </w:p>
        </w:tc>
      </w:tr>
      <w:tr w14:paraId="3D9791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7566CE6B">
            <w:pPr>
              <w:pStyle w:val="29"/>
              <w:bidi w:val="0"/>
              <w:jc w:val="center"/>
              <w:rPr>
                <w:rFonts w:hint="eastAsia"/>
              </w:rPr>
            </w:pPr>
            <w:r>
              <w:t>status</w:t>
            </w:r>
          </w:p>
        </w:tc>
        <w:tc>
          <w:tcPr>
            <w:tcW w:w="800" w:type="dxa"/>
            <w:noWrap w:val="0"/>
            <w:vAlign w:val="center"/>
          </w:tcPr>
          <w:p w14:paraId="2027B6DF">
            <w:pPr>
              <w:pStyle w:val="29"/>
              <w:bidi w:val="0"/>
              <w:jc w:val="center"/>
              <w:rPr>
                <w:rFonts w:hint="eastAsia"/>
              </w:rPr>
            </w:pPr>
            <w:r>
              <w:t>string</w:t>
            </w:r>
          </w:p>
        </w:tc>
        <w:tc>
          <w:tcPr>
            <w:tcW w:w="762" w:type="dxa"/>
            <w:noWrap w:val="0"/>
            <w:vAlign w:val="center"/>
          </w:tcPr>
          <w:p w14:paraId="58261F41">
            <w:pPr>
              <w:pStyle w:val="29"/>
              <w:bidi w:val="0"/>
              <w:jc w:val="center"/>
              <w:rPr>
                <w:rFonts w:hint="eastAsia"/>
              </w:rPr>
            </w:pPr>
            <w:r>
              <w:t>是</w:t>
            </w:r>
          </w:p>
        </w:tc>
        <w:tc>
          <w:tcPr>
            <w:tcW w:w="2830" w:type="dxa"/>
            <w:noWrap w:val="0"/>
            <w:vAlign w:val="center"/>
          </w:tcPr>
          <w:p w14:paraId="57696694">
            <w:pPr>
              <w:pStyle w:val="29"/>
              <w:bidi w:val="0"/>
              <w:jc w:val="center"/>
              <w:rPr>
                <w:rFonts w:hint="eastAsia"/>
              </w:rPr>
            </w:pPr>
            <w:r>
              <w:t>应答状态。“ok”表示正常，其它则表示出错</w:t>
            </w:r>
          </w:p>
        </w:tc>
        <w:tc>
          <w:tcPr>
            <w:tcW w:w="3924" w:type="dxa"/>
            <w:noWrap w:val="0"/>
            <w:vAlign w:val="center"/>
          </w:tcPr>
          <w:p w14:paraId="4D943C53">
            <w:pPr>
              <w:pStyle w:val="29"/>
              <w:bidi w:val="0"/>
              <w:jc w:val="left"/>
              <w:rPr>
                <w:rFonts w:hint="eastAsia"/>
              </w:rPr>
            </w:pPr>
            <w:r>
              <w:t>出错状态信息由应答端填充，用于方便定位原因</w:t>
            </w:r>
          </w:p>
        </w:tc>
      </w:tr>
      <w:tr w14:paraId="15AB52B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13CB3523">
            <w:pPr>
              <w:pStyle w:val="29"/>
              <w:bidi w:val="0"/>
              <w:jc w:val="center"/>
              <w:rPr>
                <w:rFonts w:hint="eastAsia"/>
              </w:rPr>
            </w:pPr>
            <w:r>
              <w:t>msg_id</w:t>
            </w:r>
          </w:p>
        </w:tc>
        <w:tc>
          <w:tcPr>
            <w:tcW w:w="800" w:type="dxa"/>
            <w:noWrap w:val="0"/>
            <w:vAlign w:val="center"/>
          </w:tcPr>
          <w:p w14:paraId="4F3CF80A">
            <w:pPr>
              <w:pStyle w:val="29"/>
              <w:bidi w:val="0"/>
              <w:jc w:val="center"/>
              <w:rPr>
                <w:rFonts w:hint="eastAsia"/>
              </w:rPr>
            </w:pPr>
            <w:r>
              <w:t>string</w:t>
            </w:r>
          </w:p>
        </w:tc>
        <w:tc>
          <w:tcPr>
            <w:tcW w:w="762" w:type="dxa"/>
            <w:noWrap w:val="0"/>
            <w:vAlign w:val="center"/>
          </w:tcPr>
          <w:p w14:paraId="6793EC72">
            <w:pPr>
              <w:pStyle w:val="29"/>
              <w:bidi w:val="0"/>
              <w:jc w:val="center"/>
              <w:rPr>
                <w:rFonts w:hint="eastAsia"/>
              </w:rPr>
            </w:pPr>
            <w:r>
              <w:t>是</w:t>
            </w:r>
          </w:p>
        </w:tc>
        <w:tc>
          <w:tcPr>
            <w:tcW w:w="2830" w:type="dxa"/>
            <w:noWrap w:val="0"/>
            <w:vAlign w:val="center"/>
          </w:tcPr>
          <w:p w14:paraId="6153708E">
            <w:pPr>
              <w:pStyle w:val="29"/>
              <w:bidi w:val="0"/>
              <w:jc w:val="center"/>
              <w:rPr>
                <w:rFonts w:hint="eastAsia"/>
              </w:rPr>
            </w:pPr>
            <w:r>
              <w:t>消息 ID</w:t>
            </w:r>
          </w:p>
        </w:tc>
        <w:tc>
          <w:tcPr>
            <w:tcW w:w="3924" w:type="dxa"/>
            <w:noWrap w:val="0"/>
            <w:vAlign w:val="center"/>
          </w:tcPr>
          <w:p w14:paraId="71BF7B3B">
            <w:pPr>
              <w:pStyle w:val="29"/>
              <w:bidi w:val="0"/>
              <w:jc w:val="left"/>
              <w:rPr>
                <w:rFonts w:hint="eastAsia"/>
              </w:rPr>
            </w:pPr>
            <w:r>
              <w:t>与请求时的消息 ID 一致，用于标识该应答对应哪一个请求</w:t>
            </w:r>
          </w:p>
        </w:tc>
      </w:tr>
      <w:tr w14:paraId="193B14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70D22454">
            <w:pPr>
              <w:pStyle w:val="29"/>
              <w:bidi w:val="0"/>
              <w:jc w:val="center"/>
              <w:rPr>
                <w:rFonts w:hint="eastAsia"/>
              </w:rPr>
            </w:pPr>
            <w:r>
              <w:rPr>
                <w:rFonts w:hint="eastAsia"/>
              </w:rPr>
              <w:t>person_id</w:t>
            </w:r>
          </w:p>
        </w:tc>
        <w:tc>
          <w:tcPr>
            <w:tcW w:w="800" w:type="dxa"/>
            <w:noWrap w:val="0"/>
            <w:vAlign w:val="center"/>
          </w:tcPr>
          <w:p w14:paraId="16AD1086">
            <w:pPr>
              <w:pStyle w:val="29"/>
              <w:bidi w:val="0"/>
              <w:jc w:val="center"/>
              <w:rPr>
                <w:rFonts w:hint="eastAsia"/>
              </w:rPr>
            </w:pPr>
            <w:r>
              <w:rPr>
                <w:rFonts w:hint="eastAsia"/>
              </w:rPr>
              <w:t>string</w:t>
            </w:r>
          </w:p>
        </w:tc>
        <w:tc>
          <w:tcPr>
            <w:tcW w:w="762" w:type="dxa"/>
            <w:noWrap w:val="0"/>
            <w:vAlign w:val="center"/>
          </w:tcPr>
          <w:p w14:paraId="3C9571A1">
            <w:pPr>
              <w:pStyle w:val="29"/>
              <w:bidi w:val="0"/>
              <w:jc w:val="center"/>
              <w:rPr>
                <w:rFonts w:hint="eastAsia"/>
              </w:rPr>
            </w:pPr>
            <w:r>
              <w:rPr>
                <w:rFonts w:hint="eastAsia"/>
              </w:rPr>
              <w:t>是</w:t>
            </w:r>
          </w:p>
        </w:tc>
        <w:tc>
          <w:tcPr>
            <w:tcW w:w="2830" w:type="dxa"/>
            <w:noWrap w:val="0"/>
            <w:vAlign w:val="center"/>
          </w:tcPr>
          <w:p w14:paraId="1A3DE5A1">
            <w:pPr>
              <w:pStyle w:val="29"/>
              <w:bidi w:val="0"/>
              <w:jc w:val="center"/>
              <w:rPr>
                <w:rFonts w:hint="eastAsia"/>
              </w:rPr>
            </w:pPr>
            <w:r>
              <w:rPr>
                <w:rFonts w:hint="eastAsia"/>
              </w:rPr>
              <w:t>当前登录学生ID</w:t>
            </w:r>
          </w:p>
        </w:tc>
        <w:tc>
          <w:tcPr>
            <w:tcW w:w="3924" w:type="dxa"/>
            <w:noWrap w:val="0"/>
            <w:vAlign w:val="center"/>
          </w:tcPr>
          <w:p w14:paraId="0C3ECC0E">
            <w:pPr>
              <w:pStyle w:val="29"/>
              <w:bidi w:val="0"/>
              <w:jc w:val="left"/>
              <w:rPr>
                <w:rFonts w:hint="eastAsia"/>
              </w:rPr>
            </w:pPr>
          </w:p>
        </w:tc>
      </w:tr>
      <w:tr w14:paraId="0E3CCD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79B04C03">
            <w:pPr>
              <w:pStyle w:val="29"/>
              <w:bidi w:val="0"/>
              <w:jc w:val="center"/>
            </w:pPr>
            <w:r>
              <w:rPr>
                <w:rFonts w:hint="eastAsia"/>
              </w:rPr>
              <w:t>voices</w:t>
            </w:r>
          </w:p>
        </w:tc>
        <w:tc>
          <w:tcPr>
            <w:tcW w:w="800" w:type="dxa"/>
            <w:noWrap w:val="0"/>
            <w:vAlign w:val="center"/>
          </w:tcPr>
          <w:p w14:paraId="1BE74B5C">
            <w:pPr>
              <w:pStyle w:val="29"/>
              <w:bidi w:val="0"/>
              <w:jc w:val="center"/>
            </w:pPr>
            <w:r>
              <w:rPr>
                <w:rFonts w:hint="eastAsia"/>
              </w:rPr>
              <w:t>array</w:t>
            </w:r>
          </w:p>
        </w:tc>
        <w:tc>
          <w:tcPr>
            <w:tcW w:w="762" w:type="dxa"/>
            <w:noWrap w:val="0"/>
            <w:vAlign w:val="center"/>
          </w:tcPr>
          <w:p w14:paraId="5E77CB36">
            <w:pPr>
              <w:pStyle w:val="29"/>
              <w:bidi w:val="0"/>
              <w:jc w:val="center"/>
            </w:pPr>
            <w:r>
              <w:rPr>
                <w:rFonts w:hint="eastAsia"/>
              </w:rPr>
              <w:t>是</w:t>
            </w:r>
          </w:p>
        </w:tc>
        <w:tc>
          <w:tcPr>
            <w:tcW w:w="2830" w:type="dxa"/>
            <w:noWrap w:val="0"/>
            <w:vAlign w:val="center"/>
          </w:tcPr>
          <w:p w14:paraId="5B1FFFB5">
            <w:pPr>
              <w:pStyle w:val="29"/>
              <w:bidi w:val="0"/>
              <w:jc w:val="center"/>
            </w:pPr>
            <w:r>
              <w:rPr>
                <w:rFonts w:hint="eastAsia"/>
              </w:rPr>
              <w:t>语音留言列表</w:t>
            </w:r>
          </w:p>
        </w:tc>
        <w:tc>
          <w:tcPr>
            <w:tcW w:w="3924" w:type="dxa"/>
            <w:noWrap w:val="0"/>
            <w:vAlign w:val="center"/>
          </w:tcPr>
          <w:p w14:paraId="153727E6">
            <w:pPr>
              <w:pStyle w:val="29"/>
              <w:bidi w:val="0"/>
              <w:jc w:val="left"/>
              <w:rPr>
                <w:rFonts w:hint="eastAsia"/>
              </w:rPr>
            </w:pPr>
          </w:p>
        </w:tc>
      </w:tr>
      <w:tr w14:paraId="67C8750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2658F853">
            <w:pPr>
              <w:pStyle w:val="29"/>
              <w:bidi w:val="0"/>
              <w:jc w:val="center"/>
            </w:pPr>
            <w:r>
              <w:rPr>
                <w:rFonts w:hint="eastAsia"/>
              </w:rPr>
              <w:t>id</w:t>
            </w:r>
          </w:p>
        </w:tc>
        <w:tc>
          <w:tcPr>
            <w:tcW w:w="800" w:type="dxa"/>
            <w:noWrap w:val="0"/>
            <w:vAlign w:val="center"/>
          </w:tcPr>
          <w:p w14:paraId="2745A684">
            <w:pPr>
              <w:pStyle w:val="29"/>
              <w:bidi w:val="0"/>
              <w:jc w:val="center"/>
            </w:pPr>
            <w:r>
              <w:rPr>
                <w:rFonts w:hint="eastAsia"/>
              </w:rPr>
              <w:t>string</w:t>
            </w:r>
          </w:p>
        </w:tc>
        <w:tc>
          <w:tcPr>
            <w:tcW w:w="762" w:type="dxa"/>
            <w:noWrap w:val="0"/>
            <w:vAlign w:val="center"/>
          </w:tcPr>
          <w:p w14:paraId="52FC4080">
            <w:pPr>
              <w:pStyle w:val="29"/>
              <w:bidi w:val="0"/>
              <w:jc w:val="center"/>
            </w:pPr>
            <w:r>
              <w:rPr>
                <w:rFonts w:hint="eastAsia"/>
              </w:rPr>
              <w:t>是</w:t>
            </w:r>
          </w:p>
        </w:tc>
        <w:tc>
          <w:tcPr>
            <w:tcW w:w="2830" w:type="dxa"/>
            <w:noWrap w:val="0"/>
            <w:vAlign w:val="center"/>
          </w:tcPr>
          <w:p w14:paraId="2C37422A">
            <w:pPr>
              <w:pStyle w:val="29"/>
              <w:bidi w:val="0"/>
              <w:jc w:val="center"/>
            </w:pPr>
            <w:r>
              <w:rPr>
                <w:rFonts w:hint="eastAsia"/>
              </w:rPr>
              <w:t>留言ID</w:t>
            </w:r>
          </w:p>
        </w:tc>
        <w:tc>
          <w:tcPr>
            <w:tcW w:w="3924" w:type="dxa"/>
            <w:noWrap w:val="0"/>
            <w:vAlign w:val="center"/>
          </w:tcPr>
          <w:p w14:paraId="7F3219EE">
            <w:pPr>
              <w:pStyle w:val="29"/>
              <w:bidi w:val="0"/>
              <w:jc w:val="left"/>
              <w:rPr>
                <w:rFonts w:hint="eastAsia"/>
              </w:rPr>
            </w:pPr>
          </w:p>
        </w:tc>
      </w:tr>
      <w:tr w14:paraId="173DE9D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4D7F615F">
            <w:pPr>
              <w:pStyle w:val="29"/>
              <w:bidi w:val="0"/>
              <w:jc w:val="center"/>
            </w:pPr>
            <w:r>
              <w:rPr>
                <w:rFonts w:hint="eastAsia"/>
              </w:rPr>
              <w:t>url</w:t>
            </w:r>
          </w:p>
        </w:tc>
        <w:tc>
          <w:tcPr>
            <w:tcW w:w="800" w:type="dxa"/>
            <w:noWrap w:val="0"/>
            <w:vAlign w:val="center"/>
          </w:tcPr>
          <w:p w14:paraId="276E3EE5">
            <w:pPr>
              <w:pStyle w:val="29"/>
              <w:bidi w:val="0"/>
              <w:jc w:val="center"/>
            </w:pPr>
            <w:r>
              <w:rPr>
                <w:rFonts w:hint="eastAsia"/>
              </w:rPr>
              <w:t>string</w:t>
            </w:r>
          </w:p>
        </w:tc>
        <w:tc>
          <w:tcPr>
            <w:tcW w:w="762" w:type="dxa"/>
            <w:noWrap w:val="0"/>
            <w:vAlign w:val="center"/>
          </w:tcPr>
          <w:p w14:paraId="0849D904">
            <w:pPr>
              <w:pStyle w:val="29"/>
              <w:bidi w:val="0"/>
              <w:jc w:val="center"/>
            </w:pPr>
            <w:r>
              <w:rPr>
                <w:rFonts w:hint="eastAsia"/>
              </w:rPr>
              <w:t>是</w:t>
            </w:r>
          </w:p>
        </w:tc>
        <w:tc>
          <w:tcPr>
            <w:tcW w:w="2830" w:type="dxa"/>
            <w:noWrap w:val="0"/>
            <w:vAlign w:val="center"/>
          </w:tcPr>
          <w:p w14:paraId="6653EFC2">
            <w:pPr>
              <w:pStyle w:val="29"/>
              <w:bidi w:val="0"/>
              <w:jc w:val="center"/>
            </w:pPr>
            <w:r>
              <w:rPr>
                <w:rFonts w:hint="eastAsia"/>
              </w:rPr>
              <w:t>留言内容</w:t>
            </w:r>
          </w:p>
        </w:tc>
        <w:tc>
          <w:tcPr>
            <w:tcW w:w="3924" w:type="dxa"/>
            <w:noWrap w:val="0"/>
            <w:vAlign w:val="center"/>
          </w:tcPr>
          <w:p w14:paraId="7D0631CA">
            <w:pPr>
              <w:pStyle w:val="29"/>
              <w:bidi w:val="0"/>
              <w:jc w:val="left"/>
            </w:pPr>
            <w:r>
              <w:rPr>
                <w:rFonts w:hint="eastAsia"/>
              </w:rPr>
              <w:t>语音留言HTTP（S）地址。</w:t>
            </w:r>
          </w:p>
        </w:tc>
      </w:tr>
      <w:tr w14:paraId="10708A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4657AFCD">
            <w:pPr>
              <w:pStyle w:val="29"/>
              <w:bidi w:val="0"/>
              <w:jc w:val="center"/>
            </w:pPr>
            <w:r>
              <w:rPr>
                <w:rFonts w:hint="eastAsia"/>
              </w:rPr>
              <w:t>seconds</w:t>
            </w:r>
          </w:p>
        </w:tc>
        <w:tc>
          <w:tcPr>
            <w:tcW w:w="800" w:type="dxa"/>
            <w:noWrap w:val="0"/>
            <w:vAlign w:val="center"/>
          </w:tcPr>
          <w:p w14:paraId="325FC022">
            <w:pPr>
              <w:pStyle w:val="29"/>
              <w:bidi w:val="0"/>
              <w:jc w:val="center"/>
            </w:pPr>
            <w:r>
              <w:rPr>
                <w:rFonts w:hint="eastAsia"/>
              </w:rPr>
              <w:t>int</w:t>
            </w:r>
          </w:p>
        </w:tc>
        <w:tc>
          <w:tcPr>
            <w:tcW w:w="762" w:type="dxa"/>
            <w:noWrap w:val="0"/>
            <w:vAlign w:val="center"/>
          </w:tcPr>
          <w:p w14:paraId="2A588937">
            <w:pPr>
              <w:pStyle w:val="29"/>
              <w:bidi w:val="0"/>
              <w:jc w:val="center"/>
            </w:pPr>
            <w:r>
              <w:rPr>
                <w:rFonts w:hint="eastAsia"/>
              </w:rPr>
              <w:t>否</w:t>
            </w:r>
          </w:p>
        </w:tc>
        <w:tc>
          <w:tcPr>
            <w:tcW w:w="2830" w:type="dxa"/>
            <w:noWrap w:val="0"/>
            <w:vAlign w:val="center"/>
          </w:tcPr>
          <w:p w14:paraId="6F8ECF1D">
            <w:pPr>
              <w:pStyle w:val="29"/>
              <w:bidi w:val="0"/>
              <w:jc w:val="center"/>
            </w:pPr>
            <w:r>
              <w:rPr>
                <w:rFonts w:hint="eastAsia"/>
              </w:rPr>
              <w:t>时长</w:t>
            </w:r>
          </w:p>
        </w:tc>
        <w:tc>
          <w:tcPr>
            <w:tcW w:w="3924" w:type="dxa"/>
            <w:noWrap w:val="0"/>
            <w:vAlign w:val="center"/>
          </w:tcPr>
          <w:p w14:paraId="620BDE2B">
            <w:pPr>
              <w:pStyle w:val="29"/>
              <w:bidi w:val="0"/>
              <w:jc w:val="left"/>
            </w:pPr>
            <w:r>
              <w:rPr>
                <w:rFonts w:hint="eastAsia"/>
              </w:rPr>
              <w:t>表示音频时长</w:t>
            </w:r>
          </w:p>
        </w:tc>
      </w:tr>
      <w:tr w14:paraId="43D8BB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0EEEE35D">
            <w:pPr>
              <w:pStyle w:val="29"/>
              <w:bidi w:val="0"/>
              <w:jc w:val="center"/>
            </w:pPr>
            <w:r>
              <w:rPr>
                <w:rFonts w:hint="eastAsia"/>
              </w:rPr>
              <w:t>time</w:t>
            </w:r>
          </w:p>
        </w:tc>
        <w:tc>
          <w:tcPr>
            <w:tcW w:w="800" w:type="dxa"/>
            <w:noWrap w:val="0"/>
            <w:vAlign w:val="center"/>
          </w:tcPr>
          <w:p w14:paraId="3240637B">
            <w:pPr>
              <w:pStyle w:val="29"/>
              <w:bidi w:val="0"/>
              <w:jc w:val="center"/>
            </w:pPr>
            <w:r>
              <w:rPr>
                <w:rFonts w:hint="eastAsia"/>
              </w:rPr>
              <w:t>string</w:t>
            </w:r>
          </w:p>
        </w:tc>
        <w:tc>
          <w:tcPr>
            <w:tcW w:w="762" w:type="dxa"/>
            <w:noWrap w:val="0"/>
            <w:vAlign w:val="center"/>
          </w:tcPr>
          <w:p w14:paraId="17D192CB">
            <w:pPr>
              <w:pStyle w:val="29"/>
              <w:bidi w:val="0"/>
              <w:jc w:val="center"/>
            </w:pPr>
            <w:r>
              <w:rPr>
                <w:rFonts w:hint="eastAsia"/>
              </w:rPr>
              <w:t>是</w:t>
            </w:r>
          </w:p>
        </w:tc>
        <w:tc>
          <w:tcPr>
            <w:tcW w:w="2830" w:type="dxa"/>
            <w:noWrap w:val="0"/>
            <w:vAlign w:val="center"/>
          </w:tcPr>
          <w:p w14:paraId="240BD9C9">
            <w:pPr>
              <w:pStyle w:val="29"/>
              <w:bidi w:val="0"/>
              <w:jc w:val="center"/>
              <w:rPr>
                <w:rFonts w:hint="eastAsia"/>
              </w:rPr>
            </w:pPr>
            <w:r>
              <w:rPr>
                <w:rFonts w:hint="eastAsia"/>
              </w:rPr>
              <w:t>留言时间</w:t>
            </w:r>
          </w:p>
        </w:tc>
        <w:tc>
          <w:tcPr>
            <w:tcW w:w="3924" w:type="dxa"/>
            <w:noWrap w:val="0"/>
            <w:vAlign w:val="center"/>
          </w:tcPr>
          <w:p w14:paraId="109E4A54">
            <w:pPr>
              <w:pStyle w:val="29"/>
              <w:bidi w:val="0"/>
              <w:jc w:val="left"/>
            </w:pPr>
            <w:r>
              <w:rPr>
                <w:rFonts w:hint="eastAsia"/>
              </w:rPr>
              <w:t>格式：yyyy-MM-dd HH:mm:ss</w:t>
            </w:r>
          </w:p>
        </w:tc>
      </w:tr>
      <w:tr w14:paraId="39D504D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247" w:type="dxa"/>
            <w:noWrap w:val="0"/>
            <w:vAlign w:val="center"/>
          </w:tcPr>
          <w:p w14:paraId="6CD54AB9">
            <w:pPr>
              <w:pStyle w:val="29"/>
              <w:bidi w:val="0"/>
              <w:jc w:val="center"/>
            </w:pPr>
            <w:r>
              <w:rPr>
                <w:rFonts w:hint="eastAsia"/>
              </w:rPr>
              <w:t>read</w:t>
            </w:r>
          </w:p>
        </w:tc>
        <w:tc>
          <w:tcPr>
            <w:tcW w:w="800" w:type="dxa"/>
            <w:noWrap w:val="0"/>
            <w:vAlign w:val="center"/>
          </w:tcPr>
          <w:p w14:paraId="69481D8F">
            <w:pPr>
              <w:pStyle w:val="29"/>
              <w:bidi w:val="0"/>
              <w:jc w:val="center"/>
            </w:pPr>
            <w:r>
              <w:rPr>
                <w:rFonts w:hint="eastAsia"/>
              </w:rPr>
              <w:t>int</w:t>
            </w:r>
          </w:p>
        </w:tc>
        <w:tc>
          <w:tcPr>
            <w:tcW w:w="762" w:type="dxa"/>
            <w:noWrap w:val="0"/>
            <w:vAlign w:val="center"/>
          </w:tcPr>
          <w:p w14:paraId="25A28362">
            <w:pPr>
              <w:pStyle w:val="29"/>
              <w:bidi w:val="0"/>
              <w:jc w:val="center"/>
            </w:pPr>
            <w:r>
              <w:rPr>
                <w:rFonts w:hint="eastAsia"/>
              </w:rPr>
              <w:t>是</w:t>
            </w:r>
          </w:p>
        </w:tc>
        <w:tc>
          <w:tcPr>
            <w:tcW w:w="2830" w:type="dxa"/>
            <w:noWrap w:val="0"/>
            <w:vAlign w:val="center"/>
          </w:tcPr>
          <w:p w14:paraId="1026E30A">
            <w:pPr>
              <w:pStyle w:val="29"/>
              <w:bidi w:val="0"/>
              <w:jc w:val="center"/>
            </w:pPr>
            <w:r>
              <w:rPr>
                <w:rFonts w:hint="eastAsia"/>
              </w:rPr>
              <w:t>是否已读</w:t>
            </w:r>
          </w:p>
        </w:tc>
        <w:tc>
          <w:tcPr>
            <w:tcW w:w="3924" w:type="dxa"/>
            <w:noWrap w:val="0"/>
            <w:vAlign w:val="center"/>
          </w:tcPr>
          <w:p w14:paraId="41FD1CF9">
            <w:pPr>
              <w:pStyle w:val="29"/>
              <w:bidi w:val="0"/>
              <w:jc w:val="left"/>
              <w:rPr>
                <w:rFonts w:hint="eastAsia"/>
              </w:rPr>
            </w:pPr>
            <w:r>
              <w:rPr>
                <w:rFonts w:hint="eastAsia"/>
              </w:rPr>
              <w:t>0：未读</w:t>
            </w:r>
          </w:p>
          <w:p w14:paraId="671D5203">
            <w:pPr>
              <w:pStyle w:val="29"/>
              <w:bidi w:val="0"/>
              <w:jc w:val="left"/>
            </w:pPr>
            <w:r>
              <w:rPr>
                <w:rFonts w:hint="eastAsia"/>
              </w:rPr>
              <w:t>1：已读</w:t>
            </w:r>
          </w:p>
        </w:tc>
      </w:tr>
    </w:tbl>
    <w:p w14:paraId="4E6631DD">
      <w:pPr>
        <w:pStyle w:val="3"/>
        <w:wordWrap w:val="0"/>
        <w:ind w:left="0"/>
      </w:pPr>
    </w:p>
    <w:p w14:paraId="5E039B8C">
      <w:pPr>
        <w:pStyle w:val="5"/>
        <w:numPr>
          <w:ilvl w:val="2"/>
          <w:numId w:val="1"/>
        </w:numPr>
        <w:tabs>
          <w:tab w:val="left" w:pos="0"/>
        </w:tabs>
      </w:pPr>
      <w:bookmarkStart w:id="364" w:name="_Toccb8q76"/>
      <w:bookmarkStart w:id="365" w:name="_Toc22194"/>
      <w:bookmarkStart w:id="366" w:name="_Toc30870"/>
      <w:bookmarkStart w:id="367" w:name="_Tocyfnl7k"/>
      <w:r>
        <w:rPr>
          <w:rFonts w:hint="eastAsia"/>
        </w:rPr>
        <w:t>删除我的语音留言</w:t>
      </w:r>
      <w:bookmarkEnd w:id="364"/>
      <w:bookmarkEnd w:id="365"/>
      <w:bookmarkEnd w:id="366"/>
      <w:bookmarkEnd w:id="367"/>
    </w:p>
    <w:p w14:paraId="6DDB9396">
      <w:pPr>
        <w:bidi w:val="0"/>
      </w:pPr>
      <w:r>
        <w:rPr>
          <w:rFonts w:hint="eastAsia"/>
        </w:rPr>
        <w:t>获取当前登录学生给家属的语音留言。</w:t>
      </w:r>
    </w:p>
    <w:p w14:paraId="7E4E6309">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86"/>
        <w:gridCol w:w="991"/>
        <w:gridCol w:w="890"/>
        <w:gridCol w:w="1865"/>
        <w:gridCol w:w="4329"/>
      </w:tblGrid>
      <w:tr w14:paraId="2902A7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86" w:type="dxa"/>
            <w:shd w:val="clear" w:color="auto" w:fill="D7D7D7" w:themeFill="background1" w:themeFillShade="D8"/>
            <w:noWrap w:val="0"/>
            <w:vAlign w:val="center"/>
          </w:tcPr>
          <w:p w14:paraId="5A56F04A">
            <w:pPr>
              <w:pStyle w:val="29"/>
              <w:bidi w:val="0"/>
              <w:jc w:val="center"/>
              <w:rPr>
                <w:rFonts w:hint="eastAsia"/>
              </w:rPr>
            </w:pPr>
            <w:r>
              <w:rPr>
                <w:rFonts w:hint="eastAsia"/>
              </w:rPr>
              <w:t>属性</w:t>
            </w:r>
          </w:p>
        </w:tc>
        <w:tc>
          <w:tcPr>
            <w:tcW w:w="991" w:type="dxa"/>
            <w:shd w:val="clear" w:color="auto" w:fill="D7D7D7" w:themeFill="background1" w:themeFillShade="D8"/>
            <w:noWrap w:val="0"/>
            <w:vAlign w:val="center"/>
          </w:tcPr>
          <w:p w14:paraId="3AE4DAF7">
            <w:pPr>
              <w:pStyle w:val="29"/>
              <w:bidi w:val="0"/>
              <w:jc w:val="center"/>
              <w:rPr>
                <w:rFonts w:hint="eastAsia"/>
              </w:rPr>
            </w:pPr>
            <w:r>
              <w:rPr>
                <w:rFonts w:hint="eastAsia"/>
              </w:rPr>
              <w:t>类型</w:t>
            </w:r>
          </w:p>
        </w:tc>
        <w:tc>
          <w:tcPr>
            <w:tcW w:w="890" w:type="dxa"/>
            <w:shd w:val="clear" w:color="auto" w:fill="D7D7D7" w:themeFill="background1" w:themeFillShade="D8"/>
            <w:noWrap w:val="0"/>
            <w:vAlign w:val="center"/>
          </w:tcPr>
          <w:p w14:paraId="774E506E">
            <w:pPr>
              <w:pStyle w:val="29"/>
              <w:bidi w:val="0"/>
              <w:jc w:val="center"/>
            </w:pPr>
            <w:r>
              <w:rPr>
                <w:rFonts w:hint="eastAsia"/>
              </w:rPr>
              <w:t>必需</w:t>
            </w:r>
          </w:p>
        </w:tc>
        <w:tc>
          <w:tcPr>
            <w:tcW w:w="1865" w:type="dxa"/>
            <w:shd w:val="clear" w:color="auto" w:fill="D7D7D7" w:themeFill="background1" w:themeFillShade="D8"/>
            <w:noWrap w:val="0"/>
            <w:vAlign w:val="center"/>
          </w:tcPr>
          <w:p w14:paraId="5F4E1D8F">
            <w:pPr>
              <w:pStyle w:val="29"/>
              <w:bidi w:val="0"/>
              <w:jc w:val="center"/>
              <w:rPr>
                <w:rFonts w:hint="eastAsia"/>
              </w:rPr>
            </w:pPr>
            <w:r>
              <w:rPr>
                <w:rFonts w:hint="eastAsia"/>
              </w:rPr>
              <w:t>名称</w:t>
            </w:r>
          </w:p>
        </w:tc>
        <w:tc>
          <w:tcPr>
            <w:tcW w:w="4329" w:type="dxa"/>
            <w:shd w:val="clear" w:color="auto" w:fill="D7D7D7" w:themeFill="background1" w:themeFillShade="D8"/>
            <w:noWrap w:val="0"/>
            <w:vAlign w:val="center"/>
          </w:tcPr>
          <w:p w14:paraId="23982904">
            <w:pPr>
              <w:pStyle w:val="29"/>
              <w:bidi w:val="0"/>
              <w:jc w:val="center"/>
              <w:rPr>
                <w:rFonts w:hint="eastAsia"/>
              </w:rPr>
            </w:pPr>
            <w:r>
              <w:rPr>
                <w:rFonts w:hint="eastAsia"/>
              </w:rPr>
              <w:t>说明</w:t>
            </w:r>
          </w:p>
        </w:tc>
      </w:tr>
      <w:tr w14:paraId="2A50AD0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86" w:type="dxa"/>
            <w:noWrap w:val="0"/>
            <w:vAlign w:val="center"/>
          </w:tcPr>
          <w:p w14:paraId="16EA919E">
            <w:pPr>
              <w:pStyle w:val="29"/>
              <w:bidi w:val="0"/>
              <w:jc w:val="center"/>
              <w:rPr>
                <w:rFonts w:hint="eastAsia"/>
              </w:rPr>
            </w:pPr>
            <w:r>
              <w:t>cmd</w:t>
            </w:r>
          </w:p>
        </w:tc>
        <w:tc>
          <w:tcPr>
            <w:tcW w:w="991" w:type="dxa"/>
            <w:noWrap w:val="0"/>
            <w:vAlign w:val="center"/>
          </w:tcPr>
          <w:p w14:paraId="5682C0F5">
            <w:pPr>
              <w:pStyle w:val="29"/>
              <w:bidi w:val="0"/>
              <w:jc w:val="center"/>
            </w:pPr>
            <w:r>
              <w:t>string</w:t>
            </w:r>
          </w:p>
        </w:tc>
        <w:tc>
          <w:tcPr>
            <w:tcW w:w="890" w:type="dxa"/>
            <w:noWrap w:val="0"/>
            <w:vAlign w:val="center"/>
          </w:tcPr>
          <w:p w14:paraId="77778E03">
            <w:pPr>
              <w:pStyle w:val="29"/>
              <w:bidi w:val="0"/>
              <w:jc w:val="center"/>
              <w:rPr>
                <w:rFonts w:hint="eastAsia"/>
              </w:rPr>
            </w:pPr>
            <w:r>
              <w:t>是</w:t>
            </w:r>
          </w:p>
        </w:tc>
        <w:tc>
          <w:tcPr>
            <w:tcW w:w="1865" w:type="dxa"/>
            <w:noWrap w:val="0"/>
            <w:vAlign w:val="center"/>
          </w:tcPr>
          <w:p w14:paraId="47A7C96C">
            <w:pPr>
              <w:pStyle w:val="29"/>
              <w:bidi w:val="0"/>
              <w:jc w:val="center"/>
            </w:pPr>
            <w:r>
              <w:t>命令</w:t>
            </w:r>
          </w:p>
        </w:tc>
        <w:tc>
          <w:tcPr>
            <w:tcW w:w="4329" w:type="dxa"/>
            <w:noWrap w:val="0"/>
            <w:vAlign w:val="center"/>
          </w:tcPr>
          <w:p w14:paraId="764FF41E">
            <w:pPr>
              <w:pStyle w:val="29"/>
              <w:bidi w:val="0"/>
              <w:jc w:val="left"/>
            </w:pPr>
            <w:r>
              <w:t>fp_</w:t>
            </w:r>
            <w:r>
              <w:rPr>
                <w:rFonts w:hint="eastAsia"/>
              </w:rPr>
              <w:t>my_voice_delete</w:t>
            </w:r>
          </w:p>
        </w:tc>
      </w:tr>
      <w:tr w14:paraId="1BE865C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86" w:type="dxa"/>
            <w:noWrap w:val="0"/>
            <w:vAlign w:val="center"/>
          </w:tcPr>
          <w:p w14:paraId="2C423FA8">
            <w:pPr>
              <w:pStyle w:val="29"/>
              <w:bidi w:val="0"/>
              <w:jc w:val="center"/>
              <w:rPr>
                <w:rFonts w:hint="eastAsia"/>
              </w:rPr>
            </w:pPr>
            <w:r>
              <w:t>msg_id</w:t>
            </w:r>
          </w:p>
        </w:tc>
        <w:tc>
          <w:tcPr>
            <w:tcW w:w="991" w:type="dxa"/>
            <w:noWrap w:val="0"/>
            <w:vAlign w:val="center"/>
          </w:tcPr>
          <w:p w14:paraId="7AB987C8">
            <w:pPr>
              <w:pStyle w:val="29"/>
              <w:bidi w:val="0"/>
              <w:jc w:val="center"/>
              <w:rPr>
                <w:rFonts w:hint="eastAsia"/>
              </w:rPr>
            </w:pPr>
            <w:r>
              <w:t>string</w:t>
            </w:r>
          </w:p>
        </w:tc>
        <w:tc>
          <w:tcPr>
            <w:tcW w:w="890" w:type="dxa"/>
            <w:noWrap w:val="0"/>
            <w:vAlign w:val="center"/>
          </w:tcPr>
          <w:p w14:paraId="227E7391">
            <w:pPr>
              <w:pStyle w:val="29"/>
              <w:bidi w:val="0"/>
              <w:jc w:val="center"/>
              <w:rPr>
                <w:rFonts w:hint="eastAsia"/>
              </w:rPr>
            </w:pPr>
            <w:r>
              <w:t>是</w:t>
            </w:r>
          </w:p>
        </w:tc>
        <w:tc>
          <w:tcPr>
            <w:tcW w:w="1865" w:type="dxa"/>
            <w:noWrap w:val="0"/>
            <w:vAlign w:val="center"/>
          </w:tcPr>
          <w:p w14:paraId="382C29AF">
            <w:pPr>
              <w:pStyle w:val="29"/>
              <w:bidi w:val="0"/>
              <w:jc w:val="center"/>
              <w:rPr>
                <w:rFonts w:hint="eastAsia"/>
              </w:rPr>
            </w:pPr>
            <w:r>
              <w:t>消息 ID</w:t>
            </w:r>
          </w:p>
        </w:tc>
        <w:tc>
          <w:tcPr>
            <w:tcW w:w="4329" w:type="dxa"/>
            <w:noWrap w:val="0"/>
            <w:vAlign w:val="center"/>
          </w:tcPr>
          <w:p w14:paraId="6BCEBEEF">
            <w:pPr>
              <w:pStyle w:val="29"/>
              <w:bidi w:val="0"/>
              <w:jc w:val="left"/>
              <w:rPr>
                <w:rFonts w:hint="eastAsia"/>
              </w:rPr>
            </w:pPr>
            <w:r>
              <w:t>此次请求的唯一标识，20 位长，前 13 位是毫秒时间，后 7 位是字母和数字的随机数</w:t>
            </w:r>
          </w:p>
        </w:tc>
      </w:tr>
      <w:tr w14:paraId="4221E7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86" w:type="dxa"/>
            <w:noWrap w:val="0"/>
            <w:vAlign w:val="center"/>
          </w:tcPr>
          <w:p w14:paraId="6F811540">
            <w:pPr>
              <w:pStyle w:val="29"/>
              <w:bidi w:val="0"/>
              <w:jc w:val="center"/>
              <w:rPr>
                <w:rFonts w:hint="eastAsia"/>
              </w:rPr>
            </w:pPr>
            <w:r>
              <w:rPr>
                <w:rFonts w:hint="eastAsia"/>
              </w:rPr>
              <w:t>sn</w:t>
            </w:r>
          </w:p>
        </w:tc>
        <w:tc>
          <w:tcPr>
            <w:tcW w:w="991" w:type="dxa"/>
            <w:noWrap w:val="0"/>
            <w:vAlign w:val="center"/>
          </w:tcPr>
          <w:p w14:paraId="25263BE0">
            <w:pPr>
              <w:pStyle w:val="29"/>
              <w:bidi w:val="0"/>
              <w:jc w:val="center"/>
              <w:rPr>
                <w:rFonts w:hint="eastAsia"/>
              </w:rPr>
            </w:pPr>
            <w:r>
              <w:rPr>
                <w:rFonts w:hint="eastAsia"/>
              </w:rPr>
              <w:t>string</w:t>
            </w:r>
          </w:p>
        </w:tc>
        <w:tc>
          <w:tcPr>
            <w:tcW w:w="890" w:type="dxa"/>
            <w:noWrap w:val="0"/>
            <w:vAlign w:val="center"/>
          </w:tcPr>
          <w:p w14:paraId="367B3C40">
            <w:pPr>
              <w:pStyle w:val="29"/>
              <w:bidi w:val="0"/>
              <w:jc w:val="center"/>
              <w:rPr>
                <w:rFonts w:hint="eastAsia"/>
              </w:rPr>
            </w:pPr>
            <w:r>
              <w:rPr>
                <w:rFonts w:hint="eastAsia"/>
              </w:rPr>
              <w:t>是</w:t>
            </w:r>
          </w:p>
        </w:tc>
        <w:tc>
          <w:tcPr>
            <w:tcW w:w="1865" w:type="dxa"/>
            <w:noWrap w:val="0"/>
            <w:vAlign w:val="center"/>
          </w:tcPr>
          <w:p w14:paraId="1B5B229C">
            <w:pPr>
              <w:pStyle w:val="29"/>
              <w:bidi w:val="0"/>
              <w:jc w:val="center"/>
              <w:rPr>
                <w:rFonts w:hint="eastAsia"/>
              </w:rPr>
            </w:pPr>
            <w:r>
              <w:rPr>
                <w:rFonts w:hint="eastAsia"/>
              </w:rPr>
              <w:t>设备sn码</w:t>
            </w:r>
          </w:p>
        </w:tc>
        <w:tc>
          <w:tcPr>
            <w:tcW w:w="4329" w:type="dxa"/>
            <w:noWrap w:val="0"/>
            <w:vAlign w:val="center"/>
          </w:tcPr>
          <w:p w14:paraId="4E596E5E">
            <w:pPr>
              <w:pStyle w:val="29"/>
              <w:bidi w:val="0"/>
              <w:jc w:val="left"/>
              <w:rPr>
                <w:rFonts w:hint="eastAsia"/>
              </w:rPr>
            </w:pPr>
          </w:p>
        </w:tc>
      </w:tr>
      <w:tr w14:paraId="0FB35A3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86" w:type="dxa"/>
            <w:noWrap w:val="0"/>
            <w:vAlign w:val="center"/>
          </w:tcPr>
          <w:p w14:paraId="1C85EA87">
            <w:pPr>
              <w:pStyle w:val="29"/>
              <w:bidi w:val="0"/>
              <w:jc w:val="center"/>
            </w:pPr>
            <w:r>
              <w:rPr>
                <w:rFonts w:hint="eastAsia"/>
              </w:rPr>
              <w:t>voice_id_list</w:t>
            </w:r>
          </w:p>
        </w:tc>
        <w:tc>
          <w:tcPr>
            <w:tcW w:w="991" w:type="dxa"/>
            <w:noWrap w:val="0"/>
            <w:vAlign w:val="center"/>
          </w:tcPr>
          <w:p w14:paraId="28DE523E">
            <w:pPr>
              <w:pStyle w:val="29"/>
              <w:bidi w:val="0"/>
              <w:jc w:val="center"/>
            </w:pPr>
            <w:r>
              <w:rPr>
                <w:rFonts w:hint="eastAsia"/>
              </w:rPr>
              <w:t>string[ ]</w:t>
            </w:r>
          </w:p>
        </w:tc>
        <w:tc>
          <w:tcPr>
            <w:tcW w:w="890" w:type="dxa"/>
            <w:noWrap w:val="0"/>
            <w:vAlign w:val="center"/>
          </w:tcPr>
          <w:p w14:paraId="3B06CF02">
            <w:pPr>
              <w:pStyle w:val="29"/>
              <w:bidi w:val="0"/>
              <w:jc w:val="center"/>
              <w:rPr>
                <w:rFonts w:hint="eastAsia"/>
              </w:rPr>
            </w:pPr>
            <w:r>
              <w:rPr>
                <w:rFonts w:hint="eastAsia"/>
              </w:rPr>
              <w:t>是</w:t>
            </w:r>
          </w:p>
        </w:tc>
        <w:tc>
          <w:tcPr>
            <w:tcW w:w="1865" w:type="dxa"/>
            <w:noWrap w:val="0"/>
            <w:vAlign w:val="center"/>
          </w:tcPr>
          <w:p w14:paraId="24670AEA">
            <w:pPr>
              <w:pStyle w:val="29"/>
              <w:bidi w:val="0"/>
              <w:jc w:val="center"/>
            </w:pPr>
            <w:r>
              <w:rPr>
                <w:rFonts w:hint="eastAsia"/>
              </w:rPr>
              <w:t>语音留言ID列表</w:t>
            </w:r>
          </w:p>
        </w:tc>
        <w:tc>
          <w:tcPr>
            <w:tcW w:w="4329" w:type="dxa"/>
            <w:noWrap w:val="0"/>
            <w:vAlign w:val="center"/>
          </w:tcPr>
          <w:p w14:paraId="5740D2A1">
            <w:pPr>
              <w:pStyle w:val="29"/>
              <w:bidi w:val="0"/>
              <w:jc w:val="left"/>
              <w:rPr>
                <w:rFonts w:hint="eastAsia"/>
              </w:rPr>
            </w:pPr>
          </w:p>
        </w:tc>
      </w:tr>
    </w:tbl>
    <w:p w14:paraId="650BFBBF">
      <w:pPr>
        <w:rPr>
          <w:rFonts w:hint="eastAsia"/>
        </w:rPr>
      </w:pPr>
      <w:r>
        <w:rPr>
          <w:rFonts w:hint="eastAsia"/>
        </w:rPr>
        <w:br w:type="page"/>
      </w:r>
    </w:p>
    <w:p w14:paraId="5C5D731B">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24"/>
        <w:gridCol w:w="2459"/>
        <w:gridCol w:w="4402"/>
      </w:tblGrid>
      <w:tr w14:paraId="1F3DF3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36621AD3">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706756E4">
            <w:pPr>
              <w:pStyle w:val="29"/>
              <w:bidi w:val="0"/>
              <w:jc w:val="center"/>
              <w:rPr>
                <w:rFonts w:hint="eastAsia"/>
              </w:rPr>
            </w:pPr>
            <w:r>
              <w:rPr>
                <w:rFonts w:hint="eastAsia"/>
              </w:rPr>
              <w:t>类型</w:t>
            </w:r>
          </w:p>
        </w:tc>
        <w:tc>
          <w:tcPr>
            <w:tcW w:w="924" w:type="dxa"/>
            <w:shd w:val="clear" w:color="auto" w:fill="D7D7D7" w:themeFill="background1" w:themeFillShade="D8"/>
            <w:noWrap w:val="0"/>
            <w:vAlign w:val="center"/>
          </w:tcPr>
          <w:p w14:paraId="5D4AD0AA">
            <w:pPr>
              <w:pStyle w:val="29"/>
              <w:bidi w:val="0"/>
              <w:jc w:val="center"/>
            </w:pPr>
            <w:r>
              <w:rPr>
                <w:rFonts w:hint="eastAsia"/>
              </w:rPr>
              <w:t>必需</w:t>
            </w:r>
          </w:p>
        </w:tc>
        <w:tc>
          <w:tcPr>
            <w:tcW w:w="2459" w:type="dxa"/>
            <w:shd w:val="clear" w:color="auto" w:fill="D7D7D7" w:themeFill="background1" w:themeFillShade="D8"/>
            <w:noWrap w:val="0"/>
            <w:vAlign w:val="center"/>
          </w:tcPr>
          <w:p w14:paraId="54C13F2A">
            <w:pPr>
              <w:pStyle w:val="29"/>
              <w:bidi w:val="0"/>
              <w:jc w:val="center"/>
              <w:rPr>
                <w:rFonts w:hint="eastAsia"/>
              </w:rPr>
            </w:pPr>
            <w:r>
              <w:rPr>
                <w:rFonts w:hint="eastAsia"/>
              </w:rPr>
              <w:t>名称</w:t>
            </w:r>
          </w:p>
        </w:tc>
        <w:tc>
          <w:tcPr>
            <w:tcW w:w="4402" w:type="dxa"/>
            <w:shd w:val="clear" w:color="auto" w:fill="D7D7D7" w:themeFill="background1" w:themeFillShade="D8"/>
            <w:noWrap w:val="0"/>
            <w:vAlign w:val="center"/>
          </w:tcPr>
          <w:p w14:paraId="45E02A64">
            <w:pPr>
              <w:pStyle w:val="29"/>
              <w:bidi w:val="0"/>
              <w:jc w:val="center"/>
              <w:rPr>
                <w:rFonts w:hint="eastAsia"/>
              </w:rPr>
            </w:pPr>
            <w:r>
              <w:rPr>
                <w:rFonts w:hint="eastAsia"/>
              </w:rPr>
              <w:t>说明</w:t>
            </w:r>
          </w:p>
        </w:tc>
      </w:tr>
      <w:tr w14:paraId="58072E4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58ED8D63">
            <w:pPr>
              <w:pStyle w:val="29"/>
              <w:bidi w:val="0"/>
              <w:jc w:val="center"/>
              <w:rPr>
                <w:rFonts w:hint="eastAsia"/>
              </w:rPr>
            </w:pPr>
            <w:r>
              <w:t>cmd</w:t>
            </w:r>
          </w:p>
        </w:tc>
        <w:tc>
          <w:tcPr>
            <w:tcW w:w="800" w:type="dxa"/>
            <w:noWrap w:val="0"/>
            <w:vAlign w:val="center"/>
          </w:tcPr>
          <w:p w14:paraId="264FF05F">
            <w:pPr>
              <w:pStyle w:val="29"/>
              <w:bidi w:val="0"/>
              <w:jc w:val="center"/>
            </w:pPr>
            <w:r>
              <w:t>string</w:t>
            </w:r>
          </w:p>
        </w:tc>
        <w:tc>
          <w:tcPr>
            <w:tcW w:w="924" w:type="dxa"/>
            <w:noWrap w:val="0"/>
            <w:vAlign w:val="center"/>
          </w:tcPr>
          <w:p w14:paraId="1D80EE07">
            <w:pPr>
              <w:pStyle w:val="29"/>
              <w:bidi w:val="0"/>
              <w:jc w:val="center"/>
              <w:rPr>
                <w:rFonts w:hint="eastAsia"/>
              </w:rPr>
            </w:pPr>
            <w:r>
              <w:t>是</w:t>
            </w:r>
          </w:p>
        </w:tc>
        <w:tc>
          <w:tcPr>
            <w:tcW w:w="2459" w:type="dxa"/>
            <w:noWrap w:val="0"/>
            <w:vAlign w:val="center"/>
          </w:tcPr>
          <w:p w14:paraId="1F4E7190">
            <w:pPr>
              <w:pStyle w:val="29"/>
              <w:bidi w:val="0"/>
              <w:jc w:val="center"/>
            </w:pPr>
            <w:r>
              <w:t>命令</w:t>
            </w:r>
          </w:p>
        </w:tc>
        <w:tc>
          <w:tcPr>
            <w:tcW w:w="4402" w:type="dxa"/>
            <w:noWrap w:val="0"/>
            <w:vAlign w:val="center"/>
          </w:tcPr>
          <w:p w14:paraId="01C24BE8">
            <w:pPr>
              <w:pStyle w:val="29"/>
              <w:bidi w:val="0"/>
              <w:jc w:val="left"/>
            </w:pPr>
            <w:r>
              <w:t>fp_</w:t>
            </w:r>
            <w:r>
              <w:rPr>
                <w:rFonts w:hint="eastAsia"/>
              </w:rPr>
              <w:t>my_voice_delete_rsp</w:t>
            </w:r>
          </w:p>
        </w:tc>
      </w:tr>
      <w:tr w14:paraId="00F004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757BB885">
            <w:pPr>
              <w:pStyle w:val="29"/>
              <w:bidi w:val="0"/>
              <w:jc w:val="center"/>
              <w:rPr>
                <w:rFonts w:hint="eastAsia"/>
              </w:rPr>
            </w:pPr>
            <w:r>
              <w:t>status</w:t>
            </w:r>
          </w:p>
        </w:tc>
        <w:tc>
          <w:tcPr>
            <w:tcW w:w="800" w:type="dxa"/>
            <w:noWrap w:val="0"/>
            <w:vAlign w:val="center"/>
          </w:tcPr>
          <w:p w14:paraId="668C5156">
            <w:pPr>
              <w:pStyle w:val="29"/>
              <w:bidi w:val="0"/>
              <w:jc w:val="center"/>
              <w:rPr>
                <w:rFonts w:hint="eastAsia"/>
              </w:rPr>
            </w:pPr>
            <w:r>
              <w:t>string</w:t>
            </w:r>
          </w:p>
        </w:tc>
        <w:tc>
          <w:tcPr>
            <w:tcW w:w="924" w:type="dxa"/>
            <w:noWrap w:val="0"/>
            <w:vAlign w:val="center"/>
          </w:tcPr>
          <w:p w14:paraId="29501C78">
            <w:pPr>
              <w:pStyle w:val="29"/>
              <w:bidi w:val="0"/>
              <w:jc w:val="center"/>
              <w:rPr>
                <w:rFonts w:hint="eastAsia"/>
              </w:rPr>
            </w:pPr>
            <w:r>
              <w:t>是</w:t>
            </w:r>
          </w:p>
        </w:tc>
        <w:tc>
          <w:tcPr>
            <w:tcW w:w="2459" w:type="dxa"/>
            <w:noWrap w:val="0"/>
            <w:vAlign w:val="center"/>
          </w:tcPr>
          <w:p w14:paraId="4A7EF5C5">
            <w:pPr>
              <w:pStyle w:val="29"/>
              <w:bidi w:val="0"/>
              <w:jc w:val="center"/>
              <w:rPr>
                <w:rFonts w:hint="eastAsia"/>
              </w:rPr>
            </w:pPr>
            <w:r>
              <w:t>应答状态。“ok”表示正常，其它则表示出错</w:t>
            </w:r>
          </w:p>
        </w:tc>
        <w:tc>
          <w:tcPr>
            <w:tcW w:w="4402" w:type="dxa"/>
            <w:noWrap w:val="0"/>
            <w:vAlign w:val="center"/>
          </w:tcPr>
          <w:p w14:paraId="31FE0E24">
            <w:pPr>
              <w:pStyle w:val="29"/>
              <w:bidi w:val="0"/>
              <w:jc w:val="left"/>
              <w:rPr>
                <w:rFonts w:hint="eastAsia"/>
              </w:rPr>
            </w:pPr>
            <w:r>
              <w:t>出错状态信息由应答端填充，用于方便定位原因</w:t>
            </w:r>
          </w:p>
        </w:tc>
      </w:tr>
      <w:tr w14:paraId="68FC152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092FFB58">
            <w:pPr>
              <w:pStyle w:val="29"/>
              <w:bidi w:val="0"/>
              <w:jc w:val="center"/>
              <w:rPr>
                <w:rFonts w:hint="eastAsia"/>
              </w:rPr>
            </w:pPr>
            <w:r>
              <w:t>msg_id</w:t>
            </w:r>
          </w:p>
        </w:tc>
        <w:tc>
          <w:tcPr>
            <w:tcW w:w="800" w:type="dxa"/>
            <w:noWrap w:val="0"/>
            <w:vAlign w:val="center"/>
          </w:tcPr>
          <w:p w14:paraId="6F27A501">
            <w:pPr>
              <w:pStyle w:val="29"/>
              <w:bidi w:val="0"/>
              <w:jc w:val="center"/>
              <w:rPr>
                <w:rFonts w:hint="eastAsia"/>
              </w:rPr>
            </w:pPr>
            <w:r>
              <w:t>string</w:t>
            </w:r>
          </w:p>
        </w:tc>
        <w:tc>
          <w:tcPr>
            <w:tcW w:w="924" w:type="dxa"/>
            <w:noWrap w:val="0"/>
            <w:vAlign w:val="center"/>
          </w:tcPr>
          <w:p w14:paraId="290C4604">
            <w:pPr>
              <w:pStyle w:val="29"/>
              <w:bidi w:val="0"/>
              <w:jc w:val="center"/>
              <w:rPr>
                <w:rFonts w:hint="eastAsia"/>
              </w:rPr>
            </w:pPr>
            <w:r>
              <w:t>是</w:t>
            </w:r>
          </w:p>
        </w:tc>
        <w:tc>
          <w:tcPr>
            <w:tcW w:w="2459" w:type="dxa"/>
            <w:noWrap w:val="0"/>
            <w:vAlign w:val="center"/>
          </w:tcPr>
          <w:p w14:paraId="7788BCE6">
            <w:pPr>
              <w:pStyle w:val="29"/>
              <w:bidi w:val="0"/>
              <w:jc w:val="center"/>
              <w:rPr>
                <w:rFonts w:hint="eastAsia"/>
              </w:rPr>
            </w:pPr>
            <w:r>
              <w:t>消息 ID</w:t>
            </w:r>
          </w:p>
        </w:tc>
        <w:tc>
          <w:tcPr>
            <w:tcW w:w="4402" w:type="dxa"/>
            <w:noWrap w:val="0"/>
            <w:vAlign w:val="center"/>
          </w:tcPr>
          <w:p w14:paraId="14263D5F">
            <w:pPr>
              <w:pStyle w:val="29"/>
              <w:bidi w:val="0"/>
              <w:jc w:val="left"/>
              <w:rPr>
                <w:rFonts w:hint="eastAsia"/>
              </w:rPr>
            </w:pPr>
            <w:r>
              <w:t>与请求时的消息 ID 一致，用于标识该应答对应哪一个请求</w:t>
            </w:r>
          </w:p>
        </w:tc>
      </w:tr>
    </w:tbl>
    <w:p w14:paraId="26AAA5E8">
      <w:pPr>
        <w:ind w:firstLine="720"/>
        <w:rPr>
          <w:rFonts w:hint="eastAsia"/>
        </w:rPr>
      </w:pPr>
    </w:p>
    <w:p w14:paraId="7D546355">
      <w:pPr>
        <w:pStyle w:val="5"/>
        <w:numPr>
          <w:ilvl w:val="2"/>
          <w:numId w:val="1"/>
        </w:numPr>
        <w:tabs>
          <w:tab w:val="left" w:pos="0"/>
        </w:tabs>
      </w:pPr>
      <w:bookmarkStart w:id="368" w:name="_Toc25744"/>
      <w:bookmarkStart w:id="369" w:name="_Tocc8y1wf"/>
      <w:bookmarkStart w:id="370" w:name="_Tocx9tlib"/>
      <w:bookmarkStart w:id="371" w:name="_Toc13020"/>
      <w:r>
        <w:rPr>
          <w:rFonts w:hint="eastAsia"/>
        </w:rPr>
        <w:t>获取服务套餐信息</w:t>
      </w:r>
      <w:bookmarkEnd w:id="368"/>
      <w:bookmarkEnd w:id="369"/>
      <w:bookmarkEnd w:id="370"/>
      <w:bookmarkEnd w:id="371"/>
    </w:p>
    <w:p w14:paraId="782681E2">
      <w:pPr>
        <w:bidi w:val="0"/>
      </w:pPr>
      <w:r>
        <w:rPr>
          <w:rFonts w:hint="eastAsia"/>
        </w:rPr>
        <w:t>获取当前登录学生的服务套餐信息。</w:t>
      </w:r>
    </w:p>
    <w:p w14:paraId="29B11FB8">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9"/>
        <w:gridCol w:w="800"/>
        <w:gridCol w:w="673"/>
        <w:gridCol w:w="1846"/>
        <w:gridCol w:w="4993"/>
      </w:tblGrid>
      <w:tr w14:paraId="1D9553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shd w:val="clear" w:color="auto" w:fill="D7D7D7" w:themeFill="background1" w:themeFillShade="D8"/>
            <w:noWrap w:val="0"/>
            <w:vAlign w:val="center"/>
          </w:tcPr>
          <w:p w14:paraId="044D6F4C">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7C4B3267">
            <w:pPr>
              <w:pStyle w:val="29"/>
              <w:bidi w:val="0"/>
              <w:jc w:val="center"/>
              <w:rPr>
                <w:rFonts w:hint="eastAsia"/>
              </w:rPr>
            </w:pPr>
            <w:r>
              <w:rPr>
                <w:rFonts w:hint="eastAsia"/>
              </w:rPr>
              <w:t>类型</w:t>
            </w:r>
          </w:p>
        </w:tc>
        <w:tc>
          <w:tcPr>
            <w:tcW w:w="673" w:type="dxa"/>
            <w:shd w:val="clear" w:color="auto" w:fill="D7D7D7" w:themeFill="background1" w:themeFillShade="D8"/>
            <w:noWrap w:val="0"/>
            <w:vAlign w:val="center"/>
          </w:tcPr>
          <w:p w14:paraId="0A227F6F">
            <w:pPr>
              <w:pStyle w:val="29"/>
              <w:bidi w:val="0"/>
              <w:jc w:val="center"/>
            </w:pPr>
            <w:r>
              <w:rPr>
                <w:rFonts w:hint="eastAsia"/>
              </w:rPr>
              <w:t>必需</w:t>
            </w:r>
          </w:p>
        </w:tc>
        <w:tc>
          <w:tcPr>
            <w:tcW w:w="1846" w:type="dxa"/>
            <w:shd w:val="clear" w:color="auto" w:fill="D7D7D7" w:themeFill="background1" w:themeFillShade="D8"/>
            <w:noWrap w:val="0"/>
            <w:vAlign w:val="center"/>
          </w:tcPr>
          <w:p w14:paraId="75864E9F">
            <w:pPr>
              <w:pStyle w:val="29"/>
              <w:bidi w:val="0"/>
              <w:jc w:val="center"/>
              <w:rPr>
                <w:rFonts w:hint="eastAsia"/>
              </w:rPr>
            </w:pPr>
            <w:r>
              <w:rPr>
                <w:rFonts w:hint="eastAsia"/>
              </w:rPr>
              <w:t>名称</w:t>
            </w:r>
          </w:p>
        </w:tc>
        <w:tc>
          <w:tcPr>
            <w:tcW w:w="4993" w:type="dxa"/>
            <w:shd w:val="clear" w:color="auto" w:fill="D7D7D7" w:themeFill="background1" w:themeFillShade="D8"/>
            <w:noWrap w:val="0"/>
            <w:vAlign w:val="center"/>
          </w:tcPr>
          <w:p w14:paraId="2C63075E">
            <w:pPr>
              <w:pStyle w:val="29"/>
              <w:bidi w:val="0"/>
              <w:jc w:val="center"/>
              <w:rPr>
                <w:rFonts w:hint="eastAsia"/>
              </w:rPr>
            </w:pPr>
            <w:r>
              <w:rPr>
                <w:rFonts w:hint="eastAsia"/>
              </w:rPr>
              <w:t>说明</w:t>
            </w:r>
          </w:p>
        </w:tc>
      </w:tr>
      <w:tr w14:paraId="1047DB6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7EE000FF">
            <w:pPr>
              <w:pStyle w:val="29"/>
              <w:bidi w:val="0"/>
              <w:jc w:val="center"/>
              <w:rPr>
                <w:rFonts w:hint="eastAsia"/>
              </w:rPr>
            </w:pPr>
            <w:r>
              <w:t>cmd</w:t>
            </w:r>
          </w:p>
        </w:tc>
        <w:tc>
          <w:tcPr>
            <w:tcW w:w="800" w:type="dxa"/>
            <w:noWrap w:val="0"/>
            <w:vAlign w:val="center"/>
          </w:tcPr>
          <w:p w14:paraId="2C25E9E6">
            <w:pPr>
              <w:pStyle w:val="29"/>
              <w:bidi w:val="0"/>
              <w:jc w:val="center"/>
            </w:pPr>
            <w:r>
              <w:t>string</w:t>
            </w:r>
          </w:p>
        </w:tc>
        <w:tc>
          <w:tcPr>
            <w:tcW w:w="673" w:type="dxa"/>
            <w:noWrap w:val="0"/>
            <w:vAlign w:val="center"/>
          </w:tcPr>
          <w:p w14:paraId="55AF3BF2">
            <w:pPr>
              <w:pStyle w:val="29"/>
              <w:bidi w:val="0"/>
              <w:jc w:val="center"/>
              <w:rPr>
                <w:rFonts w:hint="eastAsia"/>
              </w:rPr>
            </w:pPr>
            <w:r>
              <w:t>是</w:t>
            </w:r>
          </w:p>
        </w:tc>
        <w:tc>
          <w:tcPr>
            <w:tcW w:w="1846" w:type="dxa"/>
            <w:noWrap w:val="0"/>
            <w:vAlign w:val="center"/>
          </w:tcPr>
          <w:p w14:paraId="357A15DA">
            <w:pPr>
              <w:pStyle w:val="29"/>
              <w:bidi w:val="0"/>
              <w:jc w:val="center"/>
            </w:pPr>
            <w:r>
              <w:t>命令</w:t>
            </w:r>
          </w:p>
        </w:tc>
        <w:tc>
          <w:tcPr>
            <w:tcW w:w="4993" w:type="dxa"/>
            <w:noWrap w:val="0"/>
            <w:vAlign w:val="center"/>
          </w:tcPr>
          <w:p w14:paraId="547ECD42">
            <w:pPr>
              <w:pStyle w:val="29"/>
              <w:bidi w:val="0"/>
              <w:jc w:val="both"/>
            </w:pPr>
            <w:r>
              <w:t>fp_services</w:t>
            </w:r>
          </w:p>
        </w:tc>
      </w:tr>
      <w:tr w14:paraId="0CBEB3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1BBB40D3">
            <w:pPr>
              <w:pStyle w:val="29"/>
              <w:bidi w:val="0"/>
              <w:jc w:val="center"/>
              <w:rPr>
                <w:rFonts w:hint="eastAsia"/>
              </w:rPr>
            </w:pPr>
            <w:r>
              <w:t>msg_id</w:t>
            </w:r>
          </w:p>
        </w:tc>
        <w:tc>
          <w:tcPr>
            <w:tcW w:w="800" w:type="dxa"/>
            <w:noWrap w:val="0"/>
            <w:vAlign w:val="center"/>
          </w:tcPr>
          <w:p w14:paraId="00EADEBE">
            <w:pPr>
              <w:pStyle w:val="29"/>
              <w:bidi w:val="0"/>
              <w:jc w:val="center"/>
              <w:rPr>
                <w:rFonts w:hint="eastAsia"/>
              </w:rPr>
            </w:pPr>
            <w:r>
              <w:t>string</w:t>
            </w:r>
          </w:p>
        </w:tc>
        <w:tc>
          <w:tcPr>
            <w:tcW w:w="673" w:type="dxa"/>
            <w:noWrap w:val="0"/>
            <w:vAlign w:val="center"/>
          </w:tcPr>
          <w:p w14:paraId="5CC31AA7">
            <w:pPr>
              <w:pStyle w:val="29"/>
              <w:bidi w:val="0"/>
              <w:jc w:val="center"/>
              <w:rPr>
                <w:rFonts w:hint="eastAsia"/>
              </w:rPr>
            </w:pPr>
            <w:r>
              <w:t>是</w:t>
            </w:r>
          </w:p>
        </w:tc>
        <w:tc>
          <w:tcPr>
            <w:tcW w:w="1846" w:type="dxa"/>
            <w:noWrap w:val="0"/>
            <w:vAlign w:val="center"/>
          </w:tcPr>
          <w:p w14:paraId="2D8E96EB">
            <w:pPr>
              <w:pStyle w:val="29"/>
              <w:bidi w:val="0"/>
              <w:jc w:val="center"/>
              <w:rPr>
                <w:rFonts w:hint="eastAsia"/>
              </w:rPr>
            </w:pPr>
            <w:r>
              <w:t>消息 ID</w:t>
            </w:r>
          </w:p>
        </w:tc>
        <w:tc>
          <w:tcPr>
            <w:tcW w:w="4993" w:type="dxa"/>
            <w:noWrap w:val="0"/>
            <w:vAlign w:val="center"/>
          </w:tcPr>
          <w:p w14:paraId="563E3951">
            <w:pPr>
              <w:pStyle w:val="29"/>
              <w:bidi w:val="0"/>
              <w:jc w:val="both"/>
              <w:rPr>
                <w:rFonts w:hint="eastAsia"/>
              </w:rPr>
            </w:pPr>
            <w:r>
              <w:t>此次请求的唯一标识，20 位长，前 13 位是毫秒时间，后 7 位是字母和数字的随机数</w:t>
            </w:r>
          </w:p>
        </w:tc>
      </w:tr>
      <w:tr w14:paraId="37C3FA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4250BBC7">
            <w:pPr>
              <w:pStyle w:val="29"/>
              <w:bidi w:val="0"/>
              <w:jc w:val="center"/>
              <w:rPr>
                <w:rFonts w:hint="eastAsia"/>
              </w:rPr>
            </w:pPr>
            <w:r>
              <w:rPr>
                <w:rFonts w:hint="eastAsia"/>
              </w:rPr>
              <w:t>sn</w:t>
            </w:r>
          </w:p>
        </w:tc>
        <w:tc>
          <w:tcPr>
            <w:tcW w:w="800" w:type="dxa"/>
            <w:noWrap w:val="0"/>
            <w:vAlign w:val="center"/>
          </w:tcPr>
          <w:p w14:paraId="50113E48">
            <w:pPr>
              <w:pStyle w:val="29"/>
              <w:bidi w:val="0"/>
              <w:jc w:val="center"/>
              <w:rPr>
                <w:rFonts w:hint="eastAsia"/>
              </w:rPr>
            </w:pPr>
            <w:r>
              <w:rPr>
                <w:rFonts w:hint="eastAsia"/>
              </w:rPr>
              <w:t>string</w:t>
            </w:r>
          </w:p>
        </w:tc>
        <w:tc>
          <w:tcPr>
            <w:tcW w:w="673" w:type="dxa"/>
            <w:noWrap w:val="0"/>
            <w:vAlign w:val="center"/>
          </w:tcPr>
          <w:p w14:paraId="7B540954">
            <w:pPr>
              <w:pStyle w:val="29"/>
              <w:bidi w:val="0"/>
              <w:jc w:val="center"/>
              <w:rPr>
                <w:rFonts w:hint="eastAsia"/>
              </w:rPr>
            </w:pPr>
            <w:r>
              <w:rPr>
                <w:rFonts w:hint="eastAsia"/>
              </w:rPr>
              <w:t>是</w:t>
            </w:r>
          </w:p>
        </w:tc>
        <w:tc>
          <w:tcPr>
            <w:tcW w:w="1846" w:type="dxa"/>
            <w:noWrap w:val="0"/>
            <w:vAlign w:val="center"/>
          </w:tcPr>
          <w:p w14:paraId="23C5E730">
            <w:pPr>
              <w:pStyle w:val="29"/>
              <w:bidi w:val="0"/>
              <w:jc w:val="center"/>
              <w:rPr>
                <w:rFonts w:hint="eastAsia"/>
              </w:rPr>
            </w:pPr>
            <w:r>
              <w:rPr>
                <w:rFonts w:hint="eastAsia"/>
              </w:rPr>
              <w:t>设备sn码</w:t>
            </w:r>
          </w:p>
        </w:tc>
        <w:tc>
          <w:tcPr>
            <w:tcW w:w="4993" w:type="dxa"/>
            <w:noWrap w:val="0"/>
            <w:vAlign w:val="center"/>
          </w:tcPr>
          <w:p w14:paraId="7BCA44E0">
            <w:pPr>
              <w:pStyle w:val="29"/>
              <w:bidi w:val="0"/>
              <w:jc w:val="both"/>
              <w:rPr>
                <w:rFonts w:hint="eastAsia"/>
              </w:rPr>
            </w:pPr>
          </w:p>
        </w:tc>
      </w:tr>
      <w:tr w14:paraId="143EED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9" w:type="dxa"/>
            <w:noWrap w:val="0"/>
            <w:vAlign w:val="center"/>
          </w:tcPr>
          <w:p w14:paraId="231A3C45">
            <w:pPr>
              <w:pStyle w:val="29"/>
              <w:bidi w:val="0"/>
              <w:jc w:val="center"/>
            </w:pPr>
            <w:r>
              <w:rPr>
                <w:rFonts w:hint="eastAsia"/>
              </w:rPr>
              <w:t>person_id</w:t>
            </w:r>
          </w:p>
        </w:tc>
        <w:tc>
          <w:tcPr>
            <w:tcW w:w="800" w:type="dxa"/>
            <w:noWrap w:val="0"/>
            <w:vAlign w:val="center"/>
          </w:tcPr>
          <w:p w14:paraId="17522B2D">
            <w:pPr>
              <w:pStyle w:val="29"/>
              <w:bidi w:val="0"/>
              <w:jc w:val="center"/>
              <w:rPr>
                <w:rFonts w:hint="eastAsia"/>
              </w:rPr>
            </w:pPr>
            <w:r>
              <w:rPr>
                <w:rFonts w:hint="eastAsia"/>
              </w:rPr>
              <w:t>string</w:t>
            </w:r>
          </w:p>
        </w:tc>
        <w:tc>
          <w:tcPr>
            <w:tcW w:w="673" w:type="dxa"/>
            <w:noWrap w:val="0"/>
            <w:vAlign w:val="center"/>
          </w:tcPr>
          <w:p w14:paraId="4D074361">
            <w:pPr>
              <w:pStyle w:val="29"/>
              <w:bidi w:val="0"/>
              <w:jc w:val="center"/>
              <w:rPr>
                <w:rFonts w:hint="eastAsia"/>
              </w:rPr>
            </w:pPr>
            <w:r>
              <w:rPr>
                <w:rFonts w:hint="eastAsia"/>
              </w:rPr>
              <w:t>是</w:t>
            </w:r>
          </w:p>
        </w:tc>
        <w:tc>
          <w:tcPr>
            <w:tcW w:w="1846" w:type="dxa"/>
            <w:noWrap w:val="0"/>
            <w:vAlign w:val="center"/>
          </w:tcPr>
          <w:p w14:paraId="0C2A0195">
            <w:pPr>
              <w:pStyle w:val="29"/>
              <w:bidi w:val="0"/>
              <w:jc w:val="center"/>
            </w:pPr>
            <w:r>
              <w:rPr>
                <w:rFonts w:hint="eastAsia"/>
              </w:rPr>
              <w:t>当前登录学生ID</w:t>
            </w:r>
          </w:p>
        </w:tc>
        <w:tc>
          <w:tcPr>
            <w:tcW w:w="4993" w:type="dxa"/>
            <w:noWrap w:val="0"/>
            <w:vAlign w:val="center"/>
          </w:tcPr>
          <w:p w14:paraId="72230D99">
            <w:pPr>
              <w:pStyle w:val="29"/>
              <w:bidi w:val="0"/>
              <w:jc w:val="both"/>
              <w:rPr>
                <w:rFonts w:hint="eastAsia"/>
              </w:rPr>
            </w:pPr>
          </w:p>
        </w:tc>
      </w:tr>
    </w:tbl>
    <w:p w14:paraId="0C6A6DAE">
      <w:pPr>
        <w:ind w:firstLine="720"/>
        <w:rPr>
          <w:rFonts w:hint="eastAsia"/>
        </w:rPr>
      </w:pPr>
    </w:p>
    <w:p w14:paraId="2CDA171F">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927"/>
        <w:gridCol w:w="800"/>
        <w:gridCol w:w="855"/>
        <w:gridCol w:w="2290"/>
        <w:gridCol w:w="3691"/>
      </w:tblGrid>
      <w:tr w14:paraId="32B0E0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1927" w:type="dxa"/>
            <w:shd w:val="clear" w:color="auto" w:fill="D7D7D7" w:themeFill="background1" w:themeFillShade="D8"/>
            <w:noWrap w:val="0"/>
            <w:vAlign w:val="center"/>
          </w:tcPr>
          <w:p w14:paraId="52526220">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57BB7C9">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3332DBEB">
            <w:pPr>
              <w:pStyle w:val="29"/>
              <w:bidi w:val="0"/>
              <w:jc w:val="center"/>
            </w:pPr>
            <w:r>
              <w:rPr>
                <w:rFonts w:hint="eastAsia"/>
              </w:rPr>
              <w:t>必需</w:t>
            </w:r>
          </w:p>
        </w:tc>
        <w:tc>
          <w:tcPr>
            <w:tcW w:w="2290" w:type="dxa"/>
            <w:shd w:val="clear" w:color="auto" w:fill="D7D7D7" w:themeFill="background1" w:themeFillShade="D8"/>
            <w:noWrap w:val="0"/>
            <w:vAlign w:val="center"/>
          </w:tcPr>
          <w:p w14:paraId="3E1FFD7B">
            <w:pPr>
              <w:pStyle w:val="29"/>
              <w:bidi w:val="0"/>
              <w:jc w:val="center"/>
              <w:rPr>
                <w:rFonts w:hint="eastAsia"/>
              </w:rPr>
            </w:pPr>
            <w:r>
              <w:rPr>
                <w:rFonts w:hint="eastAsia"/>
              </w:rPr>
              <w:t>名称</w:t>
            </w:r>
          </w:p>
        </w:tc>
        <w:tc>
          <w:tcPr>
            <w:tcW w:w="3691" w:type="dxa"/>
            <w:shd w:val="clear" w:color="auto" w:fill="D7D7D7" w:themeFill="background1" w:themeFillShade="D8"/>
            <w:noWrap w:val="0"/>
            <w:vAlign w:val="center"/>
          </w:tcPr>
          <w:p w14:paraId="0DD6246E">
            <w:pPr>
              <w:pStyle w:val="29"/>
              <w:bidi w:val="0"/>
              <w:jc w:val="center"/>
              <w:rPr>
                <w:rFonts w:hint="eastAsia"/>
              </w:rPr>
            </w:pPr>
            <w:r>
              <w:rPr>
                <w:rFonts w:hint="eastAsia"/>
              </w:rPr>
              <w:t>说明</w:t>
            </w:r>
          </w:p>
        </w:tc>
      </w:tr>
      <w:tr w14:paraId="0E5619E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485E24D1">
            <w:pPr>
              <w:pStyle w:val="29"/>
              <w:bidi w:val="0"/>
              <w:jc w:val="center"/>
              <w:rPr>
                <w:rFonts w:hint="eastAsia"/>
              </w:rPr>
            </w:pPr>
            <w:r>
              <w:t>cmd</w:t>
            </w:r>
          </w:p>
        </w:tc>
        <w:tc>
          <w:tcPr>
            <w:tcW w:w="800" w:type="dxa"/>
            <w:noWrap w:val="0"/>
            <w:vAlign w:val="center"/>
          </w:tcPr>
          <w:p w14:paraId="69545403">
            <w:pPr>
              <w:pStyle w:val="29"/>
              <w:bidi w:val="0"/>
              <w:jc w:val="center"/>
            </w:pPr>
            <w:r>
              <w:t>string</w:t>
            </w:r>
          </w:p>
        </w:tc>
        <w:tc>
          <w:tcPr>
            <w:tcW w:w="855" w:type="dxa"/>
            <w:noWrap w:val="0"/>
            <w:vAlign w:val="center"/>
          </w:tcPr>
          <w:p w14:paraId="2D876FB3">
            <w:pPr>
              <w:pStyle w:val="29"/>
              <w:bidi w:val="0"/>
              <w:jc w:val="center"/>
              <w:rPr>
                <w:rFonts w:hint="eastAsia"/>
              </w:rPr>
            </w:pPr>
            <w:r>
              <w:t>是</w:t>
            </w:r>
          </w:p>
        </w:tc>
        <w:tc>
          <w:tcPr>
            <w:tcW w:w="2290" w:type="dxa"/>
            <w:noWrap w:val="0"/>
            <w:vAlign w:val="center"/>
          </w:tcPr>
          <w:p w14:paraId="27B2D45D">
            <w:pPr>
              <w:pStyle w:val="29"/>
              <w:bidi w:val="0"/>
              <w:jc w:val="center"/>
            </w:pPr>
            <w:r>
              <w:t>命令</w:t>
            </w:r>
          </w:p>
        </w:tc>
        <w:tc>
          <w:tcPr>
            <w:tcW w:w="3691" w:type="dxa"/>
            <w:noWrap w:val="0"/>
            <w:vAlign w:val="center"/>
          </w:tcPr>
          <w:p w14:paraId="4969E9B4">
            <w:pPr>
              <w:pStyle w:val="29"/>
              <w:bidi w:val="0"/>
              <w:jc w:val="both"/>
            </w:pPr>
            <w:r>
              <w:rPr>
                <w:rFonts w:hint="eastAsia"/>
              </w:rPr>
              <w:t>fp_</w:t>
            </w:r>
            <w:r>
              <w:t>services</w:t>
            </w:r>
            <w:r>
              <w:rPr>
                <w:rFonts w:hint="eastAsia"/>
              </w:rPr>
              <w:t>_rsp</w:t>
            </w:r>
          </w:p>
        </w:tc>
      </w:tr>
      <w:tr w14:paraId="6A7CA9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7B5FDAAA">
            <w:pPr>
              <w:pStyle w:val="29"/>
              <w:bidi w:val="0"/>
              <w:jc w:val="center"/>
              <w:rPr>
                <w:rFonts w:hint="eastAsia"/>
              </w:rPr>
            </w:pPr>
            <w:r>
              <w:t>status</w:t>
            </w:r>
          </w:p>
        </w:tc>
        <w:tc>
          <w:tcPr>
            <w:tcW w:w="800" w:type="dxa"/>
            <w:noWrap w:val="0"/>
            <w:vAlign w:val="center"/>
          </w:tcPr>
          <w:p w14:paraId="3A5ED963">
            <w:pPr>
              <w:pStyle w:val="29"/>
              <w:bidi w:val="0"/>
              <w:jc w:val="center"/>
              <w:rPr>
                <w:rFonts w:hint="eastAsia"/>
              </w:rPr>
            </w:pPr>
            <w:r>
              <w:t>string</w:t>
            </w:r>
          </w:p>
        </w:tc>
        <w:tc>
          <w:tcPr>
            <w:tcW w:w="855" w:type="dxa"/>
            <w:noWrap w:val="0"/>
            <w:vAlign w:val="center"/>
          </w:tcPr>
          <w:p w14:paraId="190B995D">
            <w:pPr>
              <w:pStyle w:val="29"/>
              <w:bidi w:val="0"/>
              <w:jc w:val="center"/>
              <w:rPr>
                <w:rFonts w:hint="eastAsia"/>
              </w:rPr>
            </w:pPr>
            <w:r>
              <w:t>是</w:t>
            </w:r>
          </w:p>
        </w:tc>
        <w:tc>
          <w:tcPr>
            <w:tcW w:w="2290" w:type="dxa"/>
            <w:noWrap w:val="0"/>
            <w:vAlign w:val="center"/>
          </w:tcPr>
          <w:p w14:paraId="5224F6D9">
            <w:pPr>
              <w:pStyle w:val="29"/>
              <w:bidi w:val="0"/>
              <w:jc w:val="center"/>
              <w:rPr>
                <w:rFonts w:hint="eastAsia"/>
              </w:rPr>
            </w:pPr>
            <w:r>
              <w:t>应答状态。“ok”表示正常，其它则表示出错</w:t>
            </w:r>
          </w:p>
        </w:tc>
        <w:tc>
          <w:tcPr>
            <w:tcW w:w="3691" w:type="dxa"/>
            <w:noWrap w:val="0"/>
            <w:vAlign w:val="center"/>
          </w:tcPr>
          <w:p w14:paraId="127FB1B3">
            <w:pPr>
              <w:pStyle w:val="29"/>
              <w:bidi w:val="0"/>
              <w:jc w:val="both"/>
              <w:rPr>
                <w:rFonts w:hint="eastAsia"/>
              </w:rPr>
            </w:pPr>
            <w:r>
              <w:t>出错状态信息由应答端填充，用于方便定位原因</w:t>
            </w:r>
          </w:p>
        </w:tc>
      </w:tr>
      <w:tr w14:paraId="45FDA62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7615F4E7">
            <w:pPr>
              <w:pStyle w:val="29"/>
              <w:bidi w:val="0"/>
              <w:jc w:val="center"/>
              <w:rPr>
                <w:rFonts w:hint="eastAsia"/>
              </w:rPr>
            </w:pPr>
            <w:r>
              <w:t>msg_id</w:t>
            </w:r>
          </w:p>
        </w:tc>
        <w:tc>
          <w:tcPr>
            <w:tcW w:w="800" w:type="dxa"/>
            <w:noWrap w:val="0"/>
            <w:vAlign w:val="center"/>
          </w:tcPr>
          <w:p w14:paraId="643882DF">
            <w:pPr>
              <w:pStyle w:val="29"/>
              <w:bidi w:val="0"/>
              <w:jc w:val="center"/>
              <w:rPr>
                <w:rFonts w:hint="eastAsia"/>
              </w:rPr>
            </w:pPr>
            <w:r>
              <w:t>string</w:t>
            </w:r>
          </w:p>
        </w:tc>
        <w:tc>
          <w:tcPr>
            <w:tcW w:w="855" w:type="dxa"/>
            <w:noWrap w:val="0"/>
            <w:vAlign w:val="center"/>
          </w:tcPr>
          <w:p w14:paraId="0FC7BC7F">
            <w:pPr>
              <w:pStyle w:val="29"/>
              <w:bidi w:val="0"/>
              <w:jc w:val="center"/>
              <w:rPr>
                <w:rFonts w:hint="eastAsia"/>
              </w:rPr>
            </w:pPr>
            <w:r>
              <w:t>是</w:t>
            </w:r>
          </w:p>
        </w:tc>
        <w:tc>
          <w:tcPr>
            <w:tcW w:w="2290" w:type="dxa"/>
            <w:noWrap w:val="0"/>
            <w:vAlign w:val="center"/>
          </w:tcPr>
          <w:p w14:paraId="0B84C4BA">
            <w:pPr>
              <w:pStyle w:val="29"/>
              <w:bidi w:val="0"/>
              <w:jc w:val="center"/>
              <w:rPr>
                <w:rFonts w:hint="eastAsia"/>
              </w:rPr>
            </w:pPr>
            <w:r>
              <w:t>消息 ID</w:t>
            </w:r>
          </w:p>
        </w:tc>
        <w:tc>
          <w:tcPr>
            <w:tcW w:w="3691" w:type="dxa"/>
            <w:noWrap w:val="0"/>
            <w:vAlign w:val="center"/>
          </w:tcPr>
          <w:p w14:paraId="54F4B835">
            <w:pPr>
              <w:pStyle w:val="29"/>
              <w:bidi w:val="0"/>
              <w:jc w:val="both"/>
              <w:rPr>
                <w:rFonts w:hint="eastAsia"/>
              </w:rPr>
            </w:pPr>
            <w:r>
              <w:t>与请求时的消息 ID 一致，用于标识该应答对应哪一个请求</w:t>
            </w:r>
          </w:p>
        </w:tc>
      </w:tr>
      <w:tr w14:paraId="2717B33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7BA06D75">
            <w:pPr>
              <w:pStyle w:val="29"/>
              <w:bidi w:val="0"/>
              <w:jc w:val="center"/>
              <w:rPr>
                <w:rFonts w:hint="eastAsia"/>
              </w:rPr>
            </w:pPr>
            <w:r>
              <w:rPr>
                <w:rFonts w:hint="eastAsia"/>
              </w:rPr>
              <w:t>person_id</w:t>
            </w:r>
          </w:p>
        </w:tc>
        <w:tc>
          <w:tcPr>
            <w:tcW w:w="800" w:type="dxa"/>
            <w:noWrap w:val="0"/>
            <w:vAlign w:val="center"/>
          </w:tcPr>
          <w:p w14:paraId="005283A6">
            <w:pPr>
              <w:pStyle w:val="29"/>
              <w:bidi w:val="0"/>
              <w:jc w:val="center"/>
              <w:rPr>
                <w:rFonts w:hint="eastAsia"/>
              </w:rPr>
            </w:pPr>
            <w:r>
              <w:rPr>
                <w:rFonts w:hint="eastAsia"/>
              </w:rPr>
              <w:t>string</w:t>
            </w:r>
          </w:p>
        </w:tc>
        <w:tc>
          <w:tcPr>
            <w:tcW w:w="855" w:type="dxa"/>
            <w:noWrap w:val="0"/>
            <w:vAlign w:val="center"/>
          </w:tcPr>
          <w:p w14:paraId="0A91650C">
            <w:pPr>
              <w:pStyle w:val="29"/>
              <w:bidi w:val="0"/>
              <w:jc w:val="center"/>
              <w:rPr>
                <w:rFonts w:hint="eastAsia"/>
              </w:rPr>
            </w:pPr>
            <w:r>
              <w:rPr>
                <w:rFonts w:hint="eastAsia"/>
              </w:rPr>
              <w:t>是</w:t>
            </w:r>
          </w:p>
        </w:tc>
        <w:tc>
          <w:tcPr>
            <w:tcW w:w="2290" w:type="dxa"/>
            <w:noWrap w:val="0"/>
            <w:vAlign w:val="center"/>
          </w:tcPr>
          <w:p w14:paraId="7B2027A5">
            <w:pPr>
              <w:pStyle w:val="29"/>
              <w:bidi w:val="0"/>
              <w:jc w:val="center"/>
              <w:rPr>
                <w:rFonts w:hint="eastAsia"/>
              </w:rPr>
            </w:pPr>
            <w:r>
              <w:rPr>
                <w:rFonts w:hint="eastAsia"/>
              </w:rPr>
              <w:t>当前登录学生ID</w:t>
            </w:r>
          </w:p>
        </w:tc>
        <w:tc>
          <w:tcPr>
            <w:tcW w:w="3691" w:type="dxa"/>
            <w:noWrap w:val="0"/>
            <w:vAlign w:val="center"/>
          </w:tcPr>
          <w:p w14:paraId="2E96218F">
            <w:pPr>
              <w:pStyle w:val="29"/>
              <w:bidi w:val="0"/>
              <w:jc w:val="both"/>
              <w:rPr>
                <w:rFonts w:hint="eastAsia"/>
              </w:rPr>
            </w:pPr>
          </w:p>
        </w:tc>
      </w:tr>
      <w:tr w14:paraId="0C100A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5F5EC58E">
            <w:pPr>
              <w:pStyle w:val="29"/>
              <w:bidi w:val="0"/>
              <w:jc w:val="center"/>
            </w:pPr>
            <w:r>
              <w:t>services</w:t>
            </w:r>
          </w:p>
        </w:tc>
        <w:tc>
          <w:tcPr>
            <w:tcW w:w="800" w:type="dxa"/>
            <w:noWrap w:val="0"/>
            <w:vAlign w:val="center"/>
          </w:tcPr>
          <w:p w14:paraId="16E59949">
            <w:pPr>
              <w:pStyle w:val="29"/>
              <w:bidi w:val="0"/>
              <w:jc w:val="center"/>
            </w:pPr>
            <w:r>
              <w:rPr>
                <w:rFonts w:hint="eastAsia"/>
              </w:rPr>
              <w:t>array</w:t>
            </w:r>
          </w:p>
        </w:tc>
        <w:tc>
          <w:tcPr>
            <w:tcW w:w="855" w:type="dxa"/>
            <w:noWrap w:val="0"/>
            <w:vAlign w:val="center"/>
          </w:tcPr>
          <w:p w14:paraId="1ED13657">
            <w:pPr>
              <w:pStyle w:val="29"/>
              <w:bidi w:val="0"/>
              <w:jc w:val="center"/>
            </w:pPr>
            <w:r>
              <w:rPr>
                <w:rFonts w:hint="eastAsia"/>
              </w:rPr>
              <w:t>是</w:t>
            </w:r>
          </w:p>
        </w:tc>
        <w:tc>
          <w:tcPr>
            <w:tcW w:w="2290" w:type="dxa"/>
            <w:noWrap w:val="0"/>
            <w:vAlign w:val="center"/>
          </w:tcPr>
          <w:p w14:paraId="308B85A1">
            <w:pPr>
              <w:pStyle w:val="29"/>
              <w:bidi w:val="0"/>
              <w:jc w:val="center"/>
            </w:pPr>
            <w:r>
              <w:rPr>
                <w:rFonts w:hint="eastAsia"/>
              </w:rPr>
              <w:t>服务列表</w:t>
            </w:r>
          </w:p>
        </w:tc>
        <w:tc>
          <w:tcPr>
            <w:tcW w:w="3691" w:type="dxa"/>
            <w:noWrap w:val="0"/>
            <w:vAlign w:val="center"/>
          </w:tcPr>
          <w:p w14:paraId="43AE05B6">
            <w:pPr>
              <w:pStyle w:val="29"/>
              <w:bidi w:val="0"/>
              <w:jc w:val="both"/>
              <w:rPr>
                <w:rFonts w:hint="eastAsia"/>
              </w:rPr>
            </w:pPr>
          </w:p>
        </w:tc>
      </w:tr>
      <w:tr w14:paraId="6D3DCC1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08AA04CD">
            <w:pPr>
              <w:pStyle w:val="29"/>
              <w:bidi w:val="0"/>
              <w:jc w:val="center"/>
            </w:pPr>
            <w:r>
              <w:t>services</w:t>
            </w:r>
            <w:r>
              <w:rPr>
                <w:rFonts w:hint="eastAsia"/>
              </w:rPr>
              <w:t>[i].</w:t>
            </w:r>
          </w:p>
          <w:p w14:paraId="2F790EA1">
            <w:pPr>
              <w:pStyle w:val="29"/>
              <w:bidi w:val="0"/>
              <w:jc w:val="center"/>
            </w:pPr>
            <w:r>
              <w:rPr>
                <w:rFonts w:hint="eastAsia"/>
              </w:rPr>
              <w:t>type</w:t>
            </w:r>
          </w:p>
        </w:tc>
        <w:tc>
          <w:tcPr>
            <w:tcW w:w="800" w:type="dxa"/>
            <w:noWrap w:val="0"/>
            <w:vAlign w:val="center"/>
          </w:tcPr>
          <w:p w14:paraId="50A06876">
            <w:pPr>
              <w:pStyle w:val="29"/>
              <w:bidi w:val="0"/>
              <w:jc w:val="center"/>
              <w:rPr>
                <w:rFonts w:hint="eastAsia"/>
              </w:rPr>
            </w:pPr>
            <w:r>
              <w:rPr>
                <w:rFonts w:hint="eastAsia"/>
              </w:rPr>
              <w:t>int</w:t>
            </w:r>
          </w:p>
        </w:tc>
        <w:tc>
          <w:tcPr>
            <w:tcW w:w="855" w:type="dxa"/>
            <w:noWrap w:val="0"/>
            <w:vAlign w:val="center"/>
          </w:tcPr>
          <w:p w14:paraId="08F36757">
            <w:pPr>
              <w:pStyle w:val="29"/>
              <w:bidi w:val="0"/>
              <w:jc w:val="center"/>
              <w:rPr>
                <w:rFonts w:hint="eastAsia"/>
              </w:rPr>
            </w:pPr>
            <w:r>
              <w:rPr>
                <w:rFonts w:hint="eastAsia"/>
              </w:rPr>
              <w:t>是</w:t>
            </w:r>
          </w:p>
        </w:tc>
        <w:tc>
          <w:tcPr>
            <w:tcW w:w="2290" w:type="dxa"/>
            <w:noWrap w:val="0"/>
            <w:vAlign w:val="center"/>
          </w:tcPr>
          <w:p w14:paraId="7F3AED01">
            <w:pPr>
              <w:pStyle w:val="29"/>
              <w:bidi w:val="0"/>
              <w:jc w:val="center"/>
              <w:rPr>
                <w:rFonts w:hint="eastAsia"/>
              </w:rPr>
            </w:pPr>
            <w:r>
              <w:rPr>
                <w:rFonts w:hint="eastAsia"/>
              </w:rPr>
              <w:t>服务类型</w:t>
            </w:r>
          </w:p>
        </w:tc>
        <w:tc>
          <w:tcPr>
            <w:tcW w:w="3691" w:type="dxa"/>
            <w:noWrap w:val="0"/>
            <w:vAlign w:val="center"/>
          </w:tcPr>
          <w:p w14:paraId="618C2BCD">
            <w:pPr>
              <w:pStyle w:val="29"/>
              <w:bidi w:val="0"/>
              <w:jc w:val="both"/>
              <w:rPr>
                <w:rFonts w:hint="eastAsia"/>
              </w:rPr>
            </w:pPr>
            <w:r>
              <w:rPr>
                <w:rFonts w:hint="eastAsia"/>
              </w:rPr>
              <w:t>类型，1：微信通话，2：直拨电话</w:t>
            </w:r>
          </w:p>
        </w:tc>
      </w:tr>
      <w:tr w14:paraId="16C9BA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35FE1661">
            <w:pPr>
              <w:pStyle w:val="29"/>
              <w:bidi w:val="0"/>
              <w:jc w:val="center"/>
            </w:pPr>
            <w:r>
              <w:t>services</w:t>
            </w:r>
            <w:r>
              <w:rPr>
                <w:rFonts w:hint="eastAsia"/>
              </w:rPr>
              <w:t>[i].</w:t>
            </w:r>
          </w:p>
          <w:p w14:paraId="0E0C7142">
            <w:pPr>
              <w:pStyle w:val="29"/>
              <w:bidi w:val="0"/>
              <w:jc w:val="center"/>
            </w:pPr>
            <w:r>
              <w:rPr>
                <w:rFonts w:hint="eastAsia"/>
              </w:rPr>
              <w:t>name</w:t>
            </w:r>
          </w:p>
        </w:tc>
        <w:tc>
          <w:tcPr>
            <w:tcW w:w="800" w:type="dxa"/>
            <w:noWrap w:val="0"/>
            <w:vAlign w:val="center"/>
          </w:tcPr>
          <w:p w14:paraId="54611F2B">
            <w:pPr>
              <w:pStyle w:val="29"/>
              <w:bidi w:val="0"/>
              <w:jc w:val="center"/>
            </w:pPr>
            <w:r>
              <w:rPr>
                <w:rFonts w:hint="eastAsia"/>
              </w:rPr>
              <w:t>string</w:t>
            </w:r>
          </w:p>
        </w:tc>
        <w:tc>
          <w:tcPr>
            <w:tcW w:w="855" w:type="dxa"/>
            <w:noWrap w:val="0"/>
            <w:vAlign w:val="center"/>
          </w:tcPr>
          <w:p w14:paraId="5376430D">
            <w:pPr>
              <w:pStyle w:val="29"/>
              <w:bidi w:val="0"/>
              <w:jc w:val="center"/>
            </w:pPr>
            <w:r>
              <w:rPr>
                <w:rFonts w:hint="eastAsia"/>
              </w:rPr>
              <w:t>是</w:t>
            </w:r>
          </w:p>
        </w:tc>
        <w:tc>
          <w:tcPr>
            <w:tcW w:w="2290" w:type="dxa"/>
            <w:noWrap w:val="0"/>
            <w:vAlign w:val="center"/>
          </w:tcPr>
          <w:p w14:paraId="33DB5A28">
            <w:pPr>
              <w:pStyle w:val="29"/>
              <w:bidi w:val="0"/>
              <w:jc w:val="center"/>
            </w:pPr>
            <w:r>
              <w:rPr>
                <w:rFonts w:hint="eastAsia"/>
              </w:rPr>
              <w:t>服务名称</w:t>
            </w:r>
          </w:p>
        </w:tc>
        <w:tc>
          <w:tcPr>
            <w:tcW w:w="3691" w:type="dxa"/>
            <w:noWrap w:val="0"/>
            <w:vAlign w:val="center"/>
          </w:tcPr>
          <w:p w14:paraId="689BED28">
            <w:pPr>
              <w:pStyle w:val="29"/>
              <w:bidi w:val="0"/>
              <w:jc w:val="both"/>
              <w:rPr>
                <w:rFonts w:hint="eastAsia"/>
              </w:rPr>
            </w:pPr>
            <w:r>
              <w:rPr>
                <w:rFonts w:hint="eastAsia"/>
              </w:rPr>
              <w:t>直拨电话套餐</w:t>
            </w:r>
          </w:p>
          <w:p w14:paraId="7C6AAD08">
            <w:pPr>
              <w:pStyle w:val="29"/>
              <w:bidi w:val="0"/>
              <w:jc w:val="both"/>
            </w:pPr>
            <w:r>
              <w:rPr>
                <w:rFonts w:hint="eastAsia"/>
              </w:rPr>
              <w:t>微信通话套餐</w:t>
            </w:r>
          </w:p>
        </w:tc>
      </w:tr>
      <w:tr w14:paraId="3AD26F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7762F3D1">
            <w:pPr>
              <w:pStyle w:val="29"/>
              <w:bidi w:val="0"/>
              <w:jc w:val="center"/>
            </w:pPr>
            <w:r>
              <w:t>services</w:t>
            </w:r>
            <w:r>
              <w:rPr>
                <w:rFonts w:hint="eastAsia"/>
              </w:rPr>
              <w:t>[i].</w:t>
            </w:r>
          </w:p>
          <w:p w14:paraId="3F059FDA">
            <w:pPr>
              <w:pStyle w:val="29"/>
              <w:bidi w:val="0"/>
              <w:jc w:val="center"/>
            </w:pPr>
            <w:r>
              <w:t>remain</w:t>
            </w:r>
            <w:r>
              <w:rPr>
                <w:rFonts w:hint="eastAsia"/>
              </w:rPr>
              <w:t>_seconds</w:t>
            </w:r>
          </w:p>
        </w:tc>
        <w:tc>
          <w:tcPr>
            <w:tcW w:w="800" w:type="dxa"/>
            <w:noWrap w:val="0"/>
            <w:vAlign w:val="center"/>
          </w:tcPr>
          <w:p w14:paraId="06741E1E">
            <w:pPr>
              <w:pStyle w:val="29"/>
              <w:bidi w:val="0"/>
              <w:jc w:val="center"/>
            </w:pPr>
            <w:r>
              <w:rPr>
                <w:rFonts w:hint="eastAsia"/>
              </w:rPr>
              <w:t>int</w:t>
            </w:r>
          </w:p>
        </w:tc>
        <w:tc>
          <w:tcPr>
            <w:tcW w:w="855" w:type="dxa"/>
            <w:noWrap w:val="0"/>
            <w:vAlign w:val="center"/>
          </w:tcPr>
          <w:p w14:paraId="1EBE511E">
            <w:pPr>
              <w:pStyle w:val="29"/>
              <w:bidi w:val="0"/>
              <w:jc w:val="center"/>
            </w:pPr>
            <w:r>
              <w:rPr>
                <w:rFonts w:hint="eastAsia"/>
              </w:rPr>
              <w:t>是</w:t>
            </w:r>
          </w:p>
        </w:tc>
        <w:tc>
          <w:tcPr>
            <w:tcW w:w="2290" w:type="dxa"/>
            <w:noWrap w:val="0"/>
            <w:vAlign w:val="center"/>
          </w:tcPr>
          <w:p w14:paraId="6EBED6D3">
            <w:pPr>
              <w:pStyle w:val="29"/>
              <w:bidi w:val="0"/>
              <w:jc w:val="center"/>
            </w:pPr>
            <w:r>
              <w:rPr>
                <w:rFonts w:hint="eastAsia"/>
              </w:rPr>
              <w:t>剩余时长</w:t>
            </w:r>
          </w:p>
        </w:tc>
        <w:tc>
          <w:tcPr>
            <w:tcW w:w="3691" w:type="dxa"/>
            <w:noWrap w:val="0"/>
            <w:vAlign w:val="center"/>
          </w:tcPr>
          <w:p w14:paraId="1AC30369">
            <w:pPr>
              <w:pStyle w:val="29"/>
              <w:bidi w:val="0"/>
              <w:jc w:val="both"/>
            </w:pPr>
            <w:r>
              <w:rPr>
                <w:rFonts w:hint="eastAsia"/>
              </w:rPr>
              <w:t>单位：秒</w:t>
            </w:r>
          </w:p>
        </w:tc>
      </w:tr>
      <w:tr w14:paraId="0DF310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2FD67D86">
            <w:pPr>
              <w:pStyle w:val="29"/>
              <w:bidi w:val="0"/>
              <w:jc w:val="center"/>
              <w:rPr>
                <w:rFonts w:hint="eastAsia"/>
              </w:rPr>
            </w:pPr>
            <w:r>
              <w:t>services</w:t>
            </w:r>
            <w:r>
              <w:rPr>
                <w:rFonts w:hint="eastAsia"/>
              </w:rPr>
              <w:t>[i].</w:t>
            </w:r>
          </w:p>
          <w:p w14:paraId="6BB20A8C">
            <w:pPr>
              <w:pStyle w:val="29"/>
              <w:bidi w:val="0"/>
              <w:jc w:val="center"/>
            </w:pPr>
            <w:r>
              <w:rPr>
                <w:rFonts w:hint="eastAsia"/>
              </w:rPr>
              <w:t>limit_seconds</w:t>
            </w:r>
          </w:p>
        </w:tc>
        <w:tc>
          <w:tcPr>
            <w:tcW w:w="800" w:type="dxa"/>
            <w:noWrap w:val="0"/>
            <w:vAlign w:val="center"/>
          </w:tcPr>
          <w:p w14:paraId="30211CAC">
            <w:pPr>
              <w:pStyle w:val="29"/>
              <w:bidi w:val="0"/>
              <w:jc w:val="center"/>
            </w:pPr>
            <w:r>
              <w:rPr>
                <w:rFonts w:hint="eastAsia"/>
              </w:rPr>
              <w:t>int</w:t>
            </w:r>
          </w:p>
        </w:tc>
        <w:tc>
          <w:tcPr>
            <w:tcW w:w="855" w:type="dxa"/>
            <w:noWrap w:val="0"/>
            <w:vAlign w:val="center"/>
          </w:tcPr>
          <w:p w14:paraId="41656341">
            <w:pPr>
              <w:pStyle w:val="29"/>
              <w:bidi w:val="0"/>
              <w:jc w:val="center"/>
            </w:pPr>
            <w:r>
              <w:rPr>
                <w:rFonts w:hint="eastAsia"/>
              </w:rPr>
              <w:t>是</w:t>
            </w:r>
          </w:p>
        </w:tc>
        <w:tc>
          <w:tcPr>
            <w:tcW w:w="2290" w:type="dxa"/>
            <w:noWrap w:val="0"/>
            <w:vAlign w:val="center"/>
          </w:tcPr>
          <w:p w14:paraId="7FFB5DD8">
            <w:pPr>
              <w:pStyle w:val="29"/>
              <w:bidi w:val="0"/>
              <w:jc w:val="center"/>
            </w:pPr>
            <w:r>
              <w:rPr>
                <w:rFonts w:hint="eastAsia"/>
              </w:rPr>
              <w:t>每次通话限制时长</w:t>
            </w:r>
          </w:p>
        </w:tc>
        <w:tc>
          <w:tcPr>
            <w:tcW w:w="3691" w:type="dxa"/>
            <w:noWrap w:val="0"/>
            <w:vAlign w:val="center"/>
          </w:tcPr>
          <w:p w14:paraId="2ABF8F4D">
            <w:pPr>
              <w:pStyle w:val="29"/>
              <w:bidi w:val="0"/>
              <w:jc w:val="both"/>
            </w:pPr>
            <w:r>
              <w:rPr>
                <w:rFonts w:hint="eastAsia"/>
              </w:rPr>
              <w:t>单位：秒</w:t>
            </w:r>
          </w:p>
        </w:tc>
      </w:tr>
      <w:tr w14:paraId="3EADAF6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7" w:type="dxa"/>
            <w:noWrap w:val="0"/>
            <w:vAlign w:val="center"/>
          </w:tcPr>
          <w:p w14:paraId="6067B995">
            <w:pPr>
              <w:pStyle w:val="29"/>
              <w:bidi w:val="0"/>
              <w:jc w:val="center"/>
              <w:rPr>
                <w:rFonts w:hint="eastAsia"/>
              </w:rPr>
            </w:pPr>
            <w:r>
              <w:t>services</w:t>
            </w:r>
            <w:r>
              <w:rPr>
                <w:rFonts w:hint="eastAsia"/>
              </w:rPr>
              <w:t>[i].</w:t>
            </w:r>
          </w:p>
          <w:p w14:paraId="57905199">
            <w:pPr>
              <w:pStyle w:val="29"/>
              <w:bidi w:val="0"/>
              <w:jc w:val="center"/>
            </w:pPr>
            <w:r>
              <w:t>expiration_date</w:t>
            </w:r>
          </w:p>
        </w:tc>
        <w:tc>
          <w:tcPr>
            <w:tcW w:w="800" w:type="dxa"/>
            <w:noWrap w:val="0"/>
            <w:vAlign w:val="center"/>
          </w:tcPr>
          <w:p w14:paraId="4426C5D4">
            <w:pPr>
              <w:pStyle w:val="29"/>
              <w:bidi w:val="0"/>
              <w:jc w:val="center"/>
            </w:pPr>
            <w:r>
              <w:rPr>
                <w:rFonts w:hint="eastAsia"/>
              </w:rPr>
              <w:t>string</w:t>
            </w:r>
          </w:p>
        </w:tc>
        <w:tc>
          <w:tcPr>
            <w:tcW w:w="855" w:type="dxa"/>
            <w:noWrap w:val="0"/>
            <w:vAlign w:val="center"/>
          </w:tcPr>
          <w:p w14:paraId="7AACD8AD">
            <w:pPr>
              <w:pStyle w:val="29"/>
              <w:bidi w:val="0"/>
              <w:jc w:val="center"/>
            </w:pPr>
            <w:r>
              <w:rPr>
                <w:rFonts w:hint="eastAsia"/>
              </w:rPr>
              <w:t>是</w:t>
            </w:r>
          </w:p>
        </w:tc>
        <w:tc>
          <w:tcPr>
            <w:tcW w:w="2290" w:type="dxa"/>
            <w:noWrap w:val="0"/>
            <w:vAlign w:val="center"/>
          </w:tcPr>
          <w:p w14:paraId="6AE54B05">
            <w:pPr>
              <w:pStyle w:val="29"/>
              <w:bidi w:val="0"/>
              <w:jc w:val="center"/>
            </w:pPr>
            <w:r>
              <w:rPr>
                <w:rFonts w:hint="eastAsia"/>
              </w:rPr>
              <w:t>过期时间</w:t>
            </w:r>
          </w:p>
        </w:tc>
        <w:tc>
          <w:tcPr>
            <w:tcW w:w="3691" w:type="dxa"/>
            <w:noWrap w:val="0"/>
            <w:vAlign w:val="center"/>
          </w:tcPr>
          <w:p w14:paraId="2C82D0C2">
            <w:pPr>
              <w:pStyle w:val="29"/>
              <w:bidi w:val="0"/>
              <w:jc w:val="both"/>
            </w:pPr>
            <w:r>
              <w:rPr>
                <w:rFonts w:hint="eastAsia"/>
              </w:rPr>
              <w:t>格式：yyyy-MM-dd</w:t>
            </w:r>
          </w:p>
        </w:tc>
      </w:tr>
    </w:tbl>
    <w:p w14:paraId="1C3DBCB8">
      <w:pPr>
        <w:pStyle w:val="3"/>
        <w:wordWrap w:val="0"/>
        <w:ind w:left="0"/>
      </w:pPr>
    </w:p>
    <w:p w14:paraId="041AED66">
      <w:pPr>
        <w:pStyle w:val="5"/>
        <w:numPr>
          <w:ilvl w:val="2"/>
          <w:numId w:val="1"/>
        </w:numPr>
        <w:tabs>
          <w:tab w:val="left" w:pos="0"/>
        </w:tabs>
      </w:pPr>
      <w:bookmarkStart w:id="372" w:name="_Toc7551"/>
      <w:bookmarkStart w:id="373" w:name="_Toc30374"/>
      <w:bookmarkStart w:id="374" w:name="_Tocrpfzjo"/>
      <w:bookmarkStart w:id="375" w:name="_Toca1tudb"/>
      <w:r>
        <w:rPr>
          <w:rFonts w:hint="eastAsia"/>
        </w:rPr>
        <w:t>获取自由拨号历史</w:t>
      </w:r>
      <w:bookmarkEnd w:id="372"/>
      <w:bookmarkEnd w:id="373"/>
      <w:bookmarkEnd w:id="374"/>
      <w:bookmarkEnd w:id="375"/>
    </w:p>
    <w:p w14:paraId="16946F9A">
      <w:pPr>
        <w:bidi w:val="0"/>
      </w:pPr>
      <w:r>
        <w:rPr>
          <w:rFonts w:hint="eastAsia"/>
        </w:rPr>
        <w:t>获取当前登录学生的自由拨号历史，用于快捷自由拨号。</w:t>
      </w:r>
    </w:p>
    <w:p w14:paraId="6F31D603">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47"/>
        <w:gridCol w:w="800"/>
        <w:gridCol w:w="783"/>
        <w:gridCol w:w="2124"/>
        <w:gridCol w:w="4607"/>
      </w:tblGrid>
      <w:tr w14:paraId="45D6AA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shd w:val="clear" w:color="auto" w:fill="D7D7D7" w:themeFill="background1" w:themeFillShade="D8"/>
            <w:noWrap w:val="0"/>
            <w:vAlign w:val="center"/>
          </w:tcPr>
          <w:p w14:paraId="0F9FF2B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5D15AAC">
            <w:pPr>
              <w:pStyle w:val="29"/>
              <w:bidi w:val="0"/>
              <w:jc w:val="center"/>
              <w:rPr>
                <w:rFonts w:hint="eastAsia"/>
              </w:rPr>
            </w:pPr>
            <w:r>
              <w:rPr>
                <w:rFonts w:hint="eastAsia"/>
              </w:rPr>
              <w:t>类型</w:t>
            </w:r>
          </w:p>
        </w:tc>
        <w:tc>
          <w:tcPr>
            <w:tcW w:w="783" w:type="dxa"/>
            <w:shd w:val="clear" w:color="auto" w:fill="D7D7D7" w:themeFill="background1" w:themeFillShade="D8"/>
            <w:noWrap w:val="0"/>
            <w:vAlign w:val="center"/>
          </w:tcPr>
          <w:p w14:paraId="1D69686C">
            <w:pPr>
              <w:pStyle w:val="29"/>
              <w:bidi w:val="0"/>
              <w:jc w:val="center"/>
            </w:pPr>
            <w:r>
              <w:rPr>
                <w:rFonts w:hint="eastAsia"/>
              </w:rPr>
              <w:t>必需</w:t>
            </w:r>
          </w:p>
        </w:tc>
        <w:tc>
          <w:tcPr>
            <w:tcW w:w="2124" w:type="dxa"/>
            <w:shd w:val="clear" w:color="auto" w:fill="D7D7D7" w:themeFill="background1" w:themeFillShade="D8"/>
            <w:noWrap w:val="0"/>
            <w:vAlign w:val="center"/>
          </w:tcPr>
          <w:p w14:paraId="7A9216DA">
            <w:pPr>
              <w:pStyle w:val="29"/>
              <w:bidi w:val="0"/>
              <w:jc w:val="center"/>
              <w:rPr>
                <w:rFonts w:hint="eastAsia"/>
              </w:rPr>
            </w:pPr>
            <w:r>
              <w:rPr>
                <w:rFonts w:hint="eastAsia"/>
              </w:rPr>
              <w:t>名称</w:t>
            </w:r>
          </w:p>
        </w:tc>
        <w:tc>
          <w:tcPr>
            <w:tcW w:w="4607" w:type="dxa"/>
            <w:shd w:val="clear" w:color="auto" w:fill="D7D7D7" w:themeFill="background1" w:themeFillShade="D8"/>
            <w:noWrap w:val="0"/>
            <w:vAlign w:val="center"/>
          </w:tcPr>
          <w:p w14:paraId="484136E8">
            <w:pPr>
              <w:pStyle w:val="29"/>
              <w:bidi w:val="0"/>
              <w:jc w:val="center"/>
              <w:rPr>
                <w:rFonts w:hint="eastAsia"/>
              </w:rPr>
            </w:pPr>
            <w:r>
              <w:rPr>
                <w:rFonts w:hint="eastAsia"/>
              </w:rPr>
              <w:t>说明</w:t>
            </w:r>
          </w:p>
        </w:tc>
      </w:tr>
      <w:tr w14:paraId="090649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472F3D0B">
            <w:pPr>
              <w:pStyle w:val="29"/>
              <w:bidi w:val="0"/>
              <w:jc w:val="center"/>
              <w:rPr>
                <w:rFonts w:hint="eastAsia"/>
              </w:rPr>
            </w:pPr>
            <w:r>
              <w:t>cmd</w:t>
            </w:r>
          </w:p>
        </w:tc>
        <w:tc>
          <w:tcPr>
            <w:tcW w:w="800" w:type="dxa"/>
            <w:noWrap w:val="0"/>
            <w:vAlign w:val="center"/>
          </w:tcPr>
          <w:p w14:paraId="0FE485FF">
            <w:pPr>
              <w:pStyle w:val="29"/>
              <w:bidi w:val="0"/>
              <w:jc w:val="center"/>
            </w:pPr>
            <w:r>
              <w:t>string</w:t>
            </w:r>
          </w:p>
        </w:tc>
        <w:tc>
          <w:tcPr>
            <w:tcW w:w="783" w:type="dxa"/>
            <w:noWrap w:val="0"/>
            <w:vAlign w:val="center"/>
          </w:tcPr>
          <w:p w14:paraId="170C0B7D">
            <w:pPr>
              <w:pStyle w:val="29"/>
              <w:bidi w:val="0"/>
              <w:jc w:val="center"/>
              <w:rPr>
                <w:rFonts w:hint="eastAsia"/>
              </w:rPr>
            </w:pPr>
            <w:r>
              <w:t>是</w:t>
            </w:r>
          </w:p>
        </w:tc>
        <w:tc>
          <w:tcPr>
            <w:tcW w:w="2124" w:type="dxa"/>
            <w:noWrap w:val="0"/>
            <w:vAlign w:val="center"/>
          </w:tcPr>
          <w:p w14:paraId="2758FCB4">
            <w:pPr>
              <w:pStyle w:val="29"/>
              <w:bidi w:val="0"/>
              <w:jc w:val="center"/>
            </w:pPr>
            <w:r>
              <w:t>命令</w:t>
            </w:r>
          </w:p>
        </w:tc>
        <w:tc>
          <w:tcPr>
            <w:tcW w:w="4607" w:type="dxa"/>
            <w:noWrap w:val="0"/>
            <w:vAlign w:val="center"/>
          </w:tcPr>
          <w:p w14:paraId="4503CC5F">
            <w:pPr>
              <w:pStyle w:val="29"/>
              <w:bidi w:val="0"/>
              <w:jc w:val="both"/>
            </w:pPr>
            <w:r>
              <w:t>fp_free_call_history</w:t>
            </w:r>
          </w:p>
        </w:tc>
      </w:tr>
      <w:tr w14:paraId="19F9D8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44D44994">
            <w:pPr>
              <w:pStyle w:val="29"/>
              <w:bidi w:val="0"/>
              <w:jc w:val="center"/>
              <w:rPr>
                <w:rFonts w:hint="eastAsia"/>
              </w:rPr>
            </w:pPr>
            <w:r>
              <w:t>msg_id</w:t>
            </w:r>
          </w:p>
        </w:tc>
        <w:tc>
          <w:tcPr>
            <w:tcW w:w="800" w:type="dxa"/>
            <w:noWrap w:val="0"/>
            <w:vAlign w:val="center"/>
          </w:tcPr>
          <w:p w14:paraId="739DB973">
            <w:pPr>
              <w:pStyle w:val="29"/>
              <w:bidi w:val="0"/>
              <w:jc w:val="center"/>
              <w:rPr>
                <w:rFonts w:hint="eastAsia"/>
              </w:rPr>
            </w:pPr>
            <w:r>
              <w:t>string</w:t>
            </w:r>
          </w:p>
        </w:tc>
        <w:tc>
          <w:tcPr>
            <w:tcW w:w="783" w:type="dxa"/>
            <w:noWrap w:val="0"/>
            <w:vAlign w:val="center"/>
          </w:tcPr>
          <w:p w14:paraId="780F8FDE">
            <w:pPr>
              <w:pStyle w:val="29"/>
              <w:bidi w:val="0"/>
              <w:jc w:val="center"/>
              <w:rPr>
                <w:rFonts w:hint="eastAsia"/>
              </w:rPr>
            </w:pPr>
            <w:r>
              <w:t>是</w:t>
            </w:r>
          </w:p>
        </w:tc>
        <w:tc>
          <w:tcPr>
            <w:tcW w:w="2124" w:type="dxa"/>
            <w:noWrap w:val="0"/>
            <w:vAlign w:val="center"/>
          </w:tcPr>
          <w:p w14:paraId="58177148">
            <w:pPr>
              <w:pStyle w:val="29"/>
              <w:bidi w:val="0"/>
              <w:jc w:val="center"/>
              <w:rPr>
                <w:rFonts w:hint="eastAsia"/>
              </w:rPr>
            </w:pPr>
            <w:r>
              <w:t>消息 ID</w:t>
            </w:r>
          </w:p>
        </w:tc>
        <w:tc>
          <w:tcPr>
            <w:tcW w:w="4607" w:type="dxa"/>
            <w:noWrap w:val="0"/>
            <w:vAlign w:val="center"/>
          </w:tcPr>
          <w:p w14:paraId="6725AB71">
            <w:pPr>
              <w:pStyle w:val="29"/>
              <w:bidi w:val="0"/>
              <w:jc w:val="both"/>
              <w:rPr>
                <w:rFonts w:hint="eastAsia"/>
              </w:rPr>
            </w:pPr>
            <w:r>
              <w:t>此次请求的唯一标识，20 位长，前 13 位是毫秒时间，后 7 位是字母和数字的随机数</w:t>
            </w:r>
          </w:p>
        </w:tc>
      </w:tr>
      <w:tr w14:paraId="00ED75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357350AA">
            <w:pPr>
              <w:pStyle w:val="29"/>
              <w:bidi w:val="0"/>
              <w:jc w:val="center"/>
              <w:rPr>
                <w:rFonts w:hint="eastAsia"/>
              </w:rPr>
            </w:pPr>
            <w:r>
              <w:rPr>
                <w:rFonts w:hint="eastAsia"/>
              </w:rPr>
              <w:t>sn</w:t>
            </w:r>
          </w:p>
        </w:tc>
        <w:tc>
          <w:tcPr>
            <w:tcW w:w="800" w:type="dxa"/>
            <w:noWrap w:val="0"/>
            <w:vAlign w:val="center"/>
          </w:tcPr>
          <w:p w14:paraId="159C7EDF">
            <w:pPr>
              <w:pStyle w:val="29"/>
              <w:bidi w:val="0"/>
              <w:jc w:val="center"/>
              <w:rPr>
                <w:rFonts w:hint="eastAsia"/>
              </w:rPr>
            </w:pPr>
            <w:r>
              <w:rPr>
                <w:rFonts w:hint="eastAsia"/>
              </w:rPr>
              <w:t>string</w:t>
            </w:r>
          </w:p>
        </w:tc>
        <w:tc>
          <w:tcPr>
            <w:tcW w:w="783" w:type="dxa"/>
            <w:noWrap w:val="0"/>
            <w:vAlign w:val="center"/>
          </w:tcPr>
          <w:p w14:paraId="70D05A11">
            <w:pPr>
              <w:pStyle w:val="29"/>
              <w:bidi w:val="0"/>
              <w:jc w:val="center"/>
              <w:rPr>
                <w:rFonts w:hint="eastAsia"/>
              </w:rPr>
            </w:pPr>
            <w:r>
              <w:rPr>
                <w:rFonts w:hint="eastAsia"/>
              </w:rPr>
              <w:t>是</w:t>
            </w:r>
          </w:p>
        </w:tc>
        <w:tc>
          <w:tcPr>
            <w:tcW w:w="2124" w:type="dxa"/>
            <w:noWrap w:val="0"/>
            <w:vAlign w:val="center"/>
          </w:tcPr>
          <w:p w14:paraId="43887862">
            <w:pPr>
              <w:pStyle w:val="29"/>
              <w:bidi w:val="0"/>
              <w:jc w:val="center"/>
              <w:rPr>
                <w:rFonts w:hint="eastAsia"/>
              </w:rPr>
            </w:pPr>
            <w:r>
              <w:rPr>
                <w:rFonts w:hint="eastAsia"/>
              </w:rPr>
              <w:t>设备sn码</w:t>
            </w:r>
          </w:p>
        </w:tc>
        <w:tc>
          <w:tcPr>
            <w:tcW w:w="4607" w:type="dxa"/>
            <w:noWrap w:val="0"/>
            <w:vAlign w:val="center"/>
          </w:tcPr>
          <w:p w14:paraId="2FE4A08B">
            <w:pPr>
              <w:pStyle w:val="29"/>
              <w:bidi w:val="0"/>
              <w:jc w:val="both"/>
              <w:rPr>
                <w:rFonts w:hint="eastAsia"/>
              </w:rPr>
            </w:pPr>
          </w:p>
        </w:tc>
      </w:tr>
      <w:tr w14:paraId="18E069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247" w:type="dxa"/>
            <w:noWrap w:val="0"/>
            <w:vAlign w:val="center"/>
          </w:tcPr>
          <w:p w14:paraId="60A13D26">
            <w:pPr>
              <w:pStyle w:val="29"/>
              <w:bidi w:val="0"/>
              <w:jc w:val="center"/>
            </w:pPr>
            <w:r>
              <w:rPr>
                <w:rFonts w:hint="eastAsia"/>
              </w:rPr>
              <w:t>person_id</w:t>
            </w:r>
          </w:p>
        </w:tc>
        <w:tc>
          <w:tcPr>
            <w:tcW w:w="800" w:type="dxa"/>
            <w:noWrap w:val="0"/>
            <w:vAlign w:val="center"/>
          </w:tcPr>
          <w:p w14:paraId="10DF8855">
            <w:pPr>
              <w:pStyle w:val="29"/>
              <w:bidi w:val="0"/>
              <w:jc w:val="center"/>
              <w:rPr>
                <w:rFonts w:hint="eastAsia"/>
              </w:rPr>
            </w:pPr>
            <w:r>
              <w:rPr>
                <w:rFonts w:hint="eastAsia"/>
              </w:rPr>
              <w:t>string</w:t>
            </w:r>
          </w:p>
        </w:tc>
        <w:tc>
          <w:tcPr>
            <w:tcW w:w="783" w:type="dxa"/>
            <w:noWrap w:val="0"/>
            <w:vAlign w:val="center"/>
          </w:tcPr>
          <w:p w14:paraId="1F1E17A3">
            <w:pPr>
              <w:pStyle w:val="29"/>
              <w:bidi w:val="0"/>
              <w:jc w:val="center"/>
              <w:rPr>
                <w:rFonts w:hint="eastAsia"/>
              </w:rPr>
            </w:pPr>
            <w:r>
              <w:rPr>
                <w:rFonts w:hint="eastAsia"/>
              </w:rPr>
              <w:t>是</w:t>
            </w:r>
          </w:p>
        </w:tc>
        <w:tc>
          <w:tcPr>
            <w:tcW w:w="2124" w:type="dxa"/>
            <w:noWrap w:val="0"/>
            <w:vAlign w:val="center"/>
          </w:tcPr>
          <w:p w14:paraId="3691261A">
            <w:pPr>
              <w:pStyle w:val="29"/>
              <w:bidi w:val="0"/>
              <w:jc w:val="center"/>
            </w:pPr>
            <w:r>
              <w:rPr>
                <w:rFonts w:hint="eastAsia"/>
              </w:rPr>
              <w:t>当前登录学生ID</w:t>
            </w:r>
          </w:p>
        </w:tc>
        <w:tc>
          <w:tcPr>
            <w:tcW w:w="4607" w:type="dxa"/>
            <w:noWrap w:val="0"/>
            <w:vAlign w:val="center"/>
          </w:tcPr>
          <w:p w14:paraId="546075AD">
            <w:pPr>
              <w:pStyle w:val="29"/>
              <w:bidi w:val="0"/>
              <w:jc w:val="both"/>
              <w:rPr>
                <w:rFonts w:hint="eastAsia"/>
              </w:rPr>
            </w:pPr>
          </w:p>
        </w:tc>
      </w:tr>
    </w:tbl>
    <w:p w14:paraId="43E9A829">
      <w:pPr>
        <w:ind w:firstLine="720"/>
        <w:rPr>
          <w:rFonts w:hint="eastAsia"/>
        </w:rPr>
      </w:pPr>
    </w:p>
    <w:p w14:paraId="4917A0DF">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578"/>
        <w:gridCol w:w="800"/>
        <w:gridCol w:w="944"/>
        <w:gridCol w:w="2509"/>
        <w:gridCol w:w="3732"/>
      </w:tblGrid>
      <w:tr w14:paraId="7236191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578" w:type="dxa"/>
            <w:shd w:val="clear" w:color="auto" w:fill="D7D7D7" w:themeFill="background1" w:themeFillShade="D8"/>
            <w:noWrap w:val="0"/>
            <w:vAlign w:val="center"/>
          </w:tcPr>
          <w:p w14:paraId="7AE098A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6B5CC0E1">
            <w:pPr>
              <w:pStyle w:val="29"/>
              <w:bidi w:val="0"/>
              <w:jc w:val="center"/>
              <w:rPr>
                <w:rFonts w:hint="eastAsia"/>
              </w:rPr>
            </w:pPr>
            <w:r>
              <w:rPr>
                <w:rFonts w:hint="eastAsia"/>
              </w:rPr>
              <w:t>类型</w:t>
            </w:r>
          </w:p>
        </w:tc>
        <w:tc>
          <w:tcPr>
            <w:tcW w:w="944" w:type="dxa"/>
            <w:shd w:val="clear" w:color="auto" w:fill="D7D7D7" w:themeFill="background1" w:themeFillShade="D8"/>
            <w:noWrap w:val="0"/>
            <w:vAlign w:val="center"/>
          </w:tcPr>
          <w:p w14:paraId="74BF4842">
            <w:pPr>
              <w:pStyle w:val="29"/>
              <w:bidi w:val="0"/>
              <w:jc w:val="center"/>
            </w:pPr>
            <w:r>
              <w:rPr>
                <w:rFonts w:hint="eastAsia"/>
              </w:rPr>
              <w:t>必需</w:t>
            </w:r>
          </w:p>
        </w:tc>
        <w:tc>
          <w:tcPr>
            <w:tcW w:w="2509" w:type="dxa"/>
            <w:shd w:val="clear" w:color="auto" w:fill="D7D7D7" w:themeFill="background1" w:themeFillShade="D8"/>
            <w:noWrap w:val="0"/>
            <w:vAlign w:val="center"/>
          </w:tcPr>
          <w:p w14:paraId="1AA1C676">
            <w:pPr>
              <w:pStyle w:val="29"/>
              <w:bidi w:val="0"/>
              <w:jc w:val="center"/>
              <w:rPr>
                <w:rFonts w:hint="eastAsia"/>
              </w:rPr>
            </w:pPr>
            <w:r>
              <w:rPr>
                <w:rFonts w:hint="eastAsia"/>
              </w:rPr>
              <w:t>名称</w:t>
            </w:r>
          </w:p>
        </w:tc>
        <w:tc>
          <w:tcPr>
            <w:tcW w:w="3732" w:type="dxa"/>
            <w:shd w:val="clear" w:color="auto" w:fill="D7D7D7" w:themeFill="background1" w:themeFillShade="D8"/>
            <w:noWrap w:val="0"/>
            <w:vAlign w:val="center"/>
          </w:tcPr>
          <w:p w14:paraId="1DE37304">
            <w:pPr>
              <w:pStyle w:val="29"/>
              <w:bidi w:val="0"/>
              <w:jc w:val="center"/>
              <w:rPr>
                <w:rFonts w:hint="eastAsia"/>
              </w:rPr>
            </w:pPr>
            <w:r>
              <w:rPr>
                <w:rFonts w:hint="eastAsia"/>
              </w:rPr>
              <w:t>说明</w:t>
            </w:r>
          </w:p>
        </w:tc>
      </w:tr>
      <w:tr w14:paraId="43C4CD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0F7518B9">
            <w:pPr>
              <w:pStyle w:val="29"/>
              <w:bidi w:val="0"/>
              <w:jc w:val="center"/>
              <w:rPr>
                <w:rFonts w:hint="eastAsia"/>
              </w:rPr>
            </w:pPr>
            <w:r>
              <w:t>cmd</w:t>
            </w:r>
          </w:p>
        </w:tc>
        <w:tc>
          <w:tcPr>
            <w:tcW w:w="800" w:type="dxa"/>
            <w:noWrap w:val="0"/>
            <w:vAlign w:val="center"/>
          </w:tcPr>
          <w:p w14:paraId="10BCD087">
            <w:pPr>
              <w:pStyle w:val="29"/>
              <w:bidi w:val="0"/>
              <w:jc w:val="center"/>
            </w:pPr>
            <w:r>
              <w:t>string</w:t>
            </w:r>
          </w:p>
        </w:tc>
        <w:tc>
          <w:tcPr>
            <w:tcW w:w="944" w:type="dxa"/>
            <w:noWrap w:val="0"/>
            <w:vAlign w:val="center"/>
          </w:tcPr>
          <w:p w14:paraId="23A4128C">
            <w:pPr>
              <w:pStyle w:val="29"/>
              <w:bidi w:val="0"/>
              <w:jc w:val="center"/>
              <w:rPr>
                <w:rFonts w:hint="eastAsia"/>
              </w:rPr>
            </w:pPr>
            <w:r>
              <w:t>是</w:t>
            </w:r>
          </w:p>
        </w:tc>
        <w:tc>
          <w:tcPr>
            <w:tcW w:w="2509" w:type="dxa"/>
            <w:noWrap w:val="0"/>
            <w:vAlign w:val="center"/>
          </w:tcPr>
          <w:p w14:paraId="3FAFDD7E">
            <w:pPr>
              <w:pStyle w:val="29"/>
              <w:bidi w:val="0"/>
              <w:jc w:val="center"/>
            </w:pPr>
            <w:r>
              <w:t>命令</w:t>
            </w:r>
          </w:p>
        </w:tc>
        <w:tc>
          <w:tcPr>
            <w:tcW w:w="3732" w:type="dxa"/>
            <w:noWrap w:val="0"/>
            <w:vAlign w:val="center"/>
          </w:tcPr>
          <w:p w14:paraId="307B6135">
            <w:pPr>
              <w:pStyle w:val="29"/>
              <w:bidi w:val="0"/>
              <w:jc w:val="both"/>
            </w:pPr>
            <w:r>
              <w:t>fp_free_call_history</w:t>
            </w:r>
            <w:r>
              <w:rPr>
                <w:rFonts w:hint="eastAsia"/>
              </w:rPr>
              <w:t>_rsp</w:t>
            </w:r>
          </w:p>
        </w:tc>
      </w:tr>
      <w:tr w14:paraId="407CF2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187633D4">
            <w:pPr>
              <w:pStyle w:val="29"/>
              <w:bidi w:val="0"/>
              <w:jc w:val="center"/>
              <w:rPr>
                <w:rFonts w:hint="eastAsia"/>
              </w:rPr>
            </w:pPr>
            <w:r>
              <w:t>status</w:t>
            </w:r>
          </w:p>
        </w:tc>
        <w:tc>
          <w:tcPr>
            <w:tcW w:w="800" w:type="dxa"/>
            <w:noWrap w:val="0"/>
            <w:vAlign w:val="center"/>
          </w:tcPr>
          <w:p w14:paraId="06E584B4">
            <w:pPr>
              <w:pStyle w:val="29"/>
              <w:bidi w:val="0"/>
              <w:jc w:val="center"/>
              <w:rPr>
                <w:rFonts w:hint="eastAsia"/>
              </w:rPr>
            </w:pPr>
            <w:r>
              <w:t>string</w:t>
            </w:r>
          </w:p>
        </w:tc>
        <w:tc>
          <w:tcPr>
            <w:tcW w:w="944" w:type="dxa"/>
            <w:noWrap w:val="0"/>
            <w:vAlign w:val="center"/>
          </w:tcPr>
          <w:p w14:paraId="73343DA6">
            <w:pPr>
              <w:pStyle w:val="29"/>
              <w:bidi w:val="0"/>
              <w:jc w:val="center"/>
              <w:rPr>
                <w:rFonts w:hint="eastAsia"/>
              </w:rPr>
            </w:pPr>
            <w:r>
              <w:t>是</w:t>
            </w:r>
          </w:p>
        </w:tc>
        <w:tc>
          <w:tcPr>
            <w:tcW w:w="2509" w:type="dxa"/>
            <w:noWrap w:val="0"/>
            <w:vAlign w:val="center"/>
          </w:tcPr>
          <w:p w14:paraId="716C2FAF">
            <w:pPr>
              <w:pStyle w:val="29"/>
              <w:bidi w:val="0"/>
              <w:jc w:val="center"/>
              <w:rPr>
                <w:rFonts w:hint="eastAsia"/>
              </w:rPr>
            </w:pPr>
            <w:r>
              <w:t>应答状态。“ok”表示正常，其它则表示出错</w:t>
            </w:r>
          </w:p>
        </w:tc>
        <w:tc>
          <w:tcPr>
            <w:tcW w:w="3732" w:type="dxa"/>
            <w:noWrap w:val="0"/>
            <w:vAlign w:val="center"/>
          </w:tcPr>
          <w:p w14:paraId="2226F063">
            <w:pPr>
              <w:pStyle w:val="29"/>
              <w:bidi w:val="0"/>
              <w:jc w:val="both"/>
              <w:rPr>
                <w:rFonts w:hint="eastAsia"/>
              </w:rPr>
            </w:pPr>
            <w:r>
              <w:t>出错状态信息由应答端填充，用于方便定位原因</w:t>
            </w:r>
          </w:p>
        </w:tc>
      </w:tr>
      <w:tr w14:paraId="199AC8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6841392E">
            <w:pPr>
              <w:pStyle w:val="29"/>
              <w:bidi w:val="0"/>
              <w:jc w:val="center"/>
              <w:rPr>
                <w:rFonts w:hint="eastAsia"/>
              </w:rPr>
            </w:pPr>
            <w:r>
              <w:t>msg_id</w:t>
            </w:r>
          </w:p>
        </w:tc>
        <w:tc>
          <w:tcPr>
            <w:tcW w:w="800" w:type="dxa"/>
            <w:noWrap w:val="0"/>
            <w:vAlign w:val="center"/>
          </w:tcPr>
          <w:p w14:paraId="642D1674">
            <w:pPr>
              <w:pStyle w:val="29"/>
              <w:bidi w:val="0"/>
              <w:jc w:val="center"/>
              <w:rPr>
                <w:rFonts w:hint="eastAsia"/>
              </w:rPr>
            </w:pPr>
            <w:r>
              <w:t>string</w:t>
            </w:r>
          </w:p>
        </w:tc>
        <w:tc>
          <w:tcPr>
            <w:tcW w:w="944" w:type="dxa"/>
            <w:noWrap w:val="0"/>
            <w:vAlign w:val="center"/>
          </w:tcPr>
          <w:p w14:paraId="2AE07CF6">
            <w:pPr>
              <w:pStyle w:val="29"/>
              <w:bidi w:val="0"/>
              <w:jc w:val="center"/>
              <w:rPr>
                <w:rFonts w:hint="eastAsia"/>
              </w:rPr>
            </w:pPr>
            <w:r>
              <w:t>是</w:t>
            </w:r>
          </w:p>
        </w:tc>
        <w:tc>
          <w:tcPr>
            <w:tcW w:w="2509" w:type="dxa"/>
            <w:noWrap w:val="0"/>
            <w:vAlign w:val="center"/>
          </w:tcPr>
          <w:p w14:paraId="75A2CE01">
            <w:pPr>
              <w:pStyle w:val="29"/>
              <w:bidi w:val="0"/>
              <w:jc w:val="center"/>
              <w:rPr>
                <w:rFonts w:hint="eastAsia"/>
              </w:rPr>
            </w:pPr>
            <w:r>
              <w:t>消息 ID</w:t>
            </w:r>
          </w:p>
        </w:tc>
        <w:tc>
          <w:tcPr>
            <w:tcW w:w="3732" w:type="dxa"/>
            <w:noWrap w:val="0"/>
            <w:vAlign w:val="center"/>
          </w:tcPr>
          <w:p w14:paraId="559F71CF">
            <w:pPr>
              <w:pStyle w:val="29"/>
              <w:bidi w:val="0"/>
              <w:jc w:val="both"/>
              <w:rPr>
                <w:rFonts w:hint="eastAsia"/>
              </w:rPr>
            </w:pPr>
            <w:r>
              <w:t>与请求时的消息 ID 一致，用于标识该应答对应哪一个请求</w:t>
            </w:r>
          </w:p>
        </w:tc>
      </w:tr>
      <w:tr w14:paraId="056060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5CB25F18">
            <w:pPr>
              <w:pStyle w:val="29"/>
              <w:bidi w:val="0"/>
              <w:jc w:val="center"/>
              <w:rPr>
                <w:rFonts w:hint="eastAsia"/>
              </w:rPr>
            </w:pPr>
            <w:r>
              <w:rPr>
                <w:rFonts w:hint="eastAsia"/>
              </w:rPr>
              <w:t>person_id</w:t>
            </w:r>
          </w:p>
        </w:tc>
        <w:tc>
          <w:tcPr>
            <w:tcW w:w="800" w:type="dxa"/>
            <w:noWrap w:val="0"/>
            <w:vAlign w:val="center"/>
          </w:tcPr>
          <w:p w14:paraId="4449BBE7">
            <w:pPr>
              <w:pStyle w:val="29"/>
              <w:bidi w:val="0"/>
              <w:jc w:val="center"/>
              <w:rPr>
                <w:rFonts w:hint="eastAsia"/>
              </w:rPr>
            </w:pPr>
            <w:r>
              <w:rPr>
                <w:rFonts w:hint="eastAsia"/>
              </w:rPr>
              <w:t>string</w:t>
            </w:r>
          </w:p>
        </w:tc>
        <w:tc>
          <w:tcPr>
            <w:tcW w:w="944" w:type="dxa"/>
            <w:noWrap w:val="0"/>
            <w:vAlign w:val="center"/>
          </w:tcPr>
          <w:p w14:paraId="765E12D2">
            <w:pPr>
              <w:pStyle w:val="29"/>
              <w:bidi w:val="0"/>
              <w:jc w:val="center"/>
              <w:rPr>
                <w:rFonts w:hint="eastAsia"/>
              </w:rPr>
            </w:pPr>
            <w:r>
              <w:rPr>
                <w:rFonts w:hint="eastAsia"/>
              </w:rPr>
              <w:t>是</w:t>
            </w:r>
          </w:p>
        </w:tc>
        <w:tc>
          <w:tcPr>
            <w:tcW w:w="2509" w:type="dxa"/>
            <w:noWrap w:val="0"/>
            <w:vAlign w:val="center"/>
          </w:tcPr>
          <w:p w14:paraId="55EF5B67">
            <w:pPr>
              <w:pStyle w:val="29"/>
              <w:bidi w:val="0"/>
              <w:jc w:val="center"/>
              <w:rPr>
                <w:rFonts w:hint="eastAsia"/>
              </w:rPr>
            </w:pPr>
            <w:r>
              <w:rPr>
                <w:rFonts w:hint="eastAsia"/>
              </w:rPr>
              <w:t>当前登录学生ID</w:t>
            </w:r>
          </w:p>
        </w:tc>
        <w:tc>
          <w:tcPr>
            <w:tcW w:w="3732" w:type="dxa"/>
            <w:noWrap w:val="0"/>
            <w:vAlign w:val="center"/>
          </w:tcPr>
          <w:p w14:paraId="500F5E91">
            <w:pPr>
              <w:pStyle w:val="29"/>
              <w:bidi w:val="0"/>
              <w:jc w:val="both"/>
              <w:rPr>
                <w:rFonts w:hint="eastAsia"/>
              </w:rPr>
            </w:pPr>
          </w:p>
        </w:tc>
      </w:tr>
      <w:tr w14:paraId="26EA03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195B67A9">
            <w:pPr>
              <w:pStyle w:val="29"/>
              <w:bidi w:val="0"/>
              <w:jc w:val="center"/>
            </w:pPr>
            <w:r>
              <w:rPr>
                <w:rFonts w:hint="eastAsia"/>
              </w:rPr>
              <w:t>history</w:t>
            </w:r>
          </w:p>
        </w:tc>
        <w:tc>
          <w:tcPr>
            <w:tcW w:w="800" w:type="dxa"/>
            <w:noWrap w:val="0"/>
            <w:vAlign w:val="center"/>
          </w:tcPr>
          <w:p w14:paraId="65C5811F">
            <w:pPr>
              <w:pStyle w:val="29"/>
              <w:bidi w:val="0"/>
              <w:jc w:val="center"/>
            </w:pPr>
            <w:r>
              <w:rPr>
                <w:rFonts w:hint="eastAsia"/>
              </w:rPr>
              <w:t>array</w:t>
            </w:r>
          </w:p>
        </w:tc>
        <w:tc>
          <w:tcPr>
            <w:tcW w:w="944" w:type="dxa"/>
            <w:noWrap w:val="0"/>
            <w:vAlign w:val="center"/>
          </w:tcPr>
          <w:p w14:paraId="42D84B90">
            <w:pPr>
              <w:pStyle w:val="29"/>
              <w:bidi w:val="0"/>
              <w:jc w:val="center"/>
            </w:pPr>
            <w:r>
              <w:rPr>
                <w:rFonts w:hint="eastAsia"/>
              </w:rPr>
              <w:t>是</w:t>
            </w:r>
          </w:p>
        </w:tc>
        <w:tc>
          <w:tcPr>
            <w:tcW w:w="2509" w:type="dxa"/>
            <w:noWrap w:val="0"/>
            <w:vAlign w:val="center"/>
          </w:tcPr>
          <w:p w14:paraId="71248430">
            <w:pPr>
              <w:pStyle w:val="29"/>
              <w:bidi w:val="0"/>
              <w:jc w:val="center"/>
            </w:pPr>
            <w:r>
              <w:rPr>
                <w:rFonts w:hint="eastAsia"/>
              </w:rPr>
              <w:t>历史记录</w:t>
            </w:r>
          </w:p>
        </w:tc>
        <w:tc>
          <w:tcPr>
            <w:tcW w:w="3732" w:type="dxa"/>
            <w:noWrap w:val="0"/>
            <w:vAlign w:val="center"/>
          </w:tcPr>
          <w:p w14:paraId="2AD0C410">
            <w:pPr>
              <w:pStyle w:val="29"/>
              <w:bidi w:val="0"/>
              <w:jc w:val="both"/>
            </w:pPr>
            <w:r>
              <w:rPr>
                <w:rFonts w:hint="eastAsia"/>
              </w:rPr>
              <w:t>自由拨号历史记录</w:t>
            </w:r>
          </w:p>
        </w:tc>
      </w:tr>
      <w:tr w14:paraId="51AF851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38B9214B">
            <w:pPr>
              <w:pStyle w:val="29"/>
              <w:bidi w:val="0"/>
              <w:jc w:val="center"/>
            </w:pPr>
            <w:r>
              <w:rPr>
                <w:rFonts w:hint="eastAsia"/>
              </w:rPr>
              <w:t>history[i].</w:t>
            </w:r>
          </w:p>
          <w:p w14:paraId="21F89AC7">
            <w:pPr>
              <w:pStyle w:val="29"/>
              <w:bidi w:val="0"/>
              <w:jc w:val="center"/>
            </w:pPr>
            <w:r>
              <w:rPr>
                <w:rFonts w:hint="eastAsia"/>
              </w:rPr>
              <w:t>phone_no</w:t>
            </w:r>
          </w:p>
        </w:tc>
        <w:tc>
          <w:tcPr>
            <w:tcW w:w="800" w:type="dxa"/>
            <w:noWrap w:val="0"/>
            <w:vAlign w:val="center"/>
          </w:tcPr>
          <w:p w14:paraId="30975F2D">
            <w:pPr>
              <w:pStyle w:val="29"/>
              <w:bidi w:val="0"/>
              <w:jc w:val="center"/>
            </w:pPr>
            <w:r>
              <w:rPr>
                <w:rFonts w:hint="eastAsia"/>
              </w:rPr>
              <w:t>string</w:t>
            </w:r>
          </w:p>
        </w:tc>
        <w:tc>
          <w:tcPr>
            <w:tcW w:w="944" w:type="dxa"/>
            <w:noWrap w:val="0"/>
            <w:vAlign w:val="center"/>
          </w:tcPr>
          <w:p w14:paraId="60DBC1BA">
            <w:pPr>
              <w:pStyle w:val="29"/>
              <w:bidi w:val="0"/>
              <w:jc w:val="center"/>
            </w:pPr>
            <w:r>
              <w:rPr>
                <w:rFonts w:hint="eastAsia"/>
              </w:rPr>
              <w:t>是</w:t>
            </w:r>
          </w:p>
        </w:tc>
        <w:tc>
          <w:tcPr>
            <w:tcW w:w="2509" w:type="dxa"/>
            <w:noWrap w:val="0"/>
            <w:vAlign w:val="center"/>
          </w:tcPr>
          <w:p w14:paraId="2D4E8F7B">
            <w:pPr>
              <w:pStyle w:val="29"/>
              <w:bidi w:val="0"/>
              <w:jc w:val="center"/>
            </w:pPr>
            <w:r>
              <w:rPr>
                <w:rFonts w:hint="eastAsia"/>
              </w:rPr>
              <w:t>电话号码</w:t>
            </w:r>
          </w:p>
        </w:tc>
        <w:tc>
          <w:tcPr>
            <w:tcW w:w="3732" w:type="dxa"/>
            <w:noWrap w:val="0"/>
            <w:vAlign w:val="center"/>
          </w:tcPr>
          <w:p w14:paraId="51A684CD">
            <w:pPr>
              <w:pStyle w:val="29"/>
              <w:bidi w:val="0"/>
              <w:jc w:val="both"/>
            </w:pPr>
          </w:p>
        </w:tc>
      </w:tr>
      <w:tr w14:paraId="26FAA1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7B0FBF99">
            <w:pPr>
              <w:pStyle w:val="29"/>
              <w:bidi w:val="0"/>
              <w:jc w:val="center"/>
            </w:pPr>
            <w:r>
              <w:t>services</w:t>
            </w:r>
            <w:r>
              <w:rPr>
                <w:rFonts w:hint="eastAsia"/>
              </w:rPr>
              <w:t>[i].</w:t>
            </w:r>
          </w:p>
          <w:p w14:paraId="29F89566">
            <w:pPr>
              <w:pStyle w:val="29"/>
              <w:bidi w:val="0"/>
              <w:jc w:val="center"/>
            </w:pPr>
            <w:r>
              <w:rPr>
                <w:rFonts w:hint="eastAsia"/>
              </w:rPr>
              <w:t>talk_seconds</w:t>
            </w:r>
          </w:p>
        </w:tc>
        <w:tc>
          <w:tcPr>
            <w:tcW w:w="800" w:type="dxa"/>
            <w:noWrap w:val="0"/>
            <w:vAlign w:val="center"/>
          </w:tcPr>
          <w:p w14:paraId="12440F52">
            <w:pPr>
              <w:pStyle w:val="29"/>
              <w:bidi w:val="0"/>
              <w:jc w:val="center"/>
            </w:pPr>
            <w:r>
              <w:rPr>
                <w:rFonts w:hint="eastAsia"/>
              </w:rPr>
              <w:t>int</w:t>
            </w:r>
          </w:p>
        </w:tc>
        <w:tc>
          <w:tcPr>
            <w:tcW w:w="944" w:type="dxa"/>
            <w:noWrap w:val="0"/>
            <w:vAlign w:val="center"/>
          </w:tcPr>
          <w:p w14:paraId="69C82942">
            <w:pPr>
              <w:pStyle w:val="29"/>
              <w:bidi w:val="0"/>
              <w:jc w:val="center"/>
            </w:pPr>
            <w:r>
              <w:rPr>
                <w:rFonts w:hint="eastAsia"/>
              </w:rPr>
              <w:t>是</w:t>
            </w:r>
          </w:p>
        </w:tc>
        <w:tc>
          <w:tcPr>
            <w:tcW w:w="2509" w:type="dxa"/>
            <w:noWrap w:val="0"/>
            <w:vAlign w:val="center"/>
          </w:tcPr>
          <w:p w14:paraId="2688865E">
            <w:pPr>
              <w:pStyle w:val="29"/>
              <w:bidi w:val="0"/>
              <w:jc w:val="center"/>
            </w:pPr>
            <w:r>
              <w:rPr>
                <w:rFonts w:hint="eastAsia"/>
              </w:rPr>
              <w:t>通话时长</w:t>
            </w:r>
          </w:p>
        </w:tc>
        <w:tc>
          <w:tcPr>
            <w:tcW w:w="3732" w:type="dxa"/>
            <w:noWrap w:val="0"/>
            <w:vAlign w:val="center"/>
          </w:tcPr>
          <w:p w14:paraId="75CDFA48">
            <w:pPr>
              <w:pStyle w:val="29"/>
              <w:bidi w:val="0"/>
              <w:jc w:val="both"/>
            </w:pPr>
            <w:r>
              <w:rPr>
                <w:rFonts w:hint="eastAsia"/>
              </w:rPr>
              <w:t>单位：秒</w:t>
            </w:r>
          </w:p>
        </w:tc>
      </w:tr>
      <w:tr w14:paraId="29DC4BF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578" w:type="dxa"/>
            <w:noWrap w:val="0"/>
            <w:vAlign w:val="center"/>
          </w:tcPr>
          <w:p w14:paraId="040F9C97">
            <w:pPr>
              <w:pStyle w:val="29"/>
              <w:bidi w:val="0"/>
              <w:jc w:val="center"/>
              <w:rPr>
                <w:rFonts w:hint="eastAsia"/>
              </w:rPr>
            </w:pPr>
            <w:r>
              <w:t>services</w:t>
            </w:r>
            <w:r>
              <w:rPr>
                <w:rFonts w:hint="eastAsia"/>
              </w:rPr>
              <w:t>[i].</w:t>
            </w:r>
          </w:p>
          <w:p w14:paraId="5665FE75">
            <w:pPr>
              <w:pStyle w:val="29"/>
              <w:bidi w:val="0"/>
              <w:jc w:val="center"/>
            </w:pPr>
            <w:r>
              <w:rPr>
                <w:rFonts w:hint="eastAsia"/>
              </w:rPr>
              <w:t>talk_time</w:t>
            </w:r>
          </w:p>
        </w:tc>
        <w:tc>
          <w:tcPr>
            <w:tcW w:w="800" w:type="dxa"/>
            <w:noWrap w:val="0"/>
            <w:vAlign w:val="center"/>
          </w:tcPr>
          <w:p w14:paraId="32188F4C">
            <w:pPr>
              <w:pStyle w:val="29"/>
              <w:bidi w:val="0"/>
              <w:jc w:val="center"/>
            </w:pPr>
            <w:r>
              <w:rPr>
                <w:rFonts w:hint="eastAsia"/>
              </w:rPr>
              <w:t>string</w:t>
            </w:r>
          </w:p>
        </w:tc>
        <w:tc>
          <w:tcPr>
            <w:tcW w:w="944" w:type="dxa"/>
            <w:noWrap w:val="0"/>
            <w:vAlign w:val="center"/>
          </w:tcPr>
          <w:p w14:paraId="297F89C4">
            <w:pPr>
              <w:pStyle w:val="29"/>
              <w:bidi w:val="0"/>
              <w:jc w:val="center"/>
            </w:pPr>
            <w:r>
              <w:rPr>
                <w:rFonts w:hint="eastAsia"/>
              </w:rPr>
              <w:t>是</w:t>
            </w:r>
          </w:p>
        </w:tc>
        <w:tc>
          <w:tcPr>
            <w:tcW w:w="2509" w:type="dxa"/>
            <w:noWrap w:val="0"/>
            <w:vAlign w:val="center"/>
          </w:tcPr>
          <w:p w14:paraId="0886E702">
            <w:pPr>
              <w:pStyle w:val="29"/>
              <w:bidi w:val="0"/>
              <w:jc w:val="center"/>
            </w:pPr>
            <w:r>
              <w:rPr>
                <w:rFonts w:hint="eastAsia"/>
              </w:rPr>
              <w:t>通话时间</w:t>
            </w:r>
          </w:p>
        </w:tc>
        <w:tc>
          <w:tcPr>
            <w:tcW w:w="3732" w:type="dxa"/>
            <w:noWrap w:val="0"/>
            <w:vAlign w:val="center"/>
          </w:tcPr>
          <w:p w14:paraId="045826A8">
            <w:pPr>
              <w:pStyle w:val="29"/>
              <w:bidi w:val="0"/>
              <w:jc w:val="both"/>
            </w:pPr>
            <w:r>
              <w:rPr>
                <w:rFonts w:hint="eastAsia"/>
              </w:rPr>
              <w:t>格式：yyyy-MM-dd HH:mm:ss</w:t>
            </w:r>
          </w:p>
        </w:tc>
      </w:tr>
    </w:tbl>
    <w:p w14:paraId="340EDC64">
      <w:pPr>
        <w:pStyle w:val="3"/>
        <w:wordWrap w:val="0"/>
        <w:ind w:left="0"/>
      </w:pPr>
    </w:p>
    <w:p w14:paraId="56C68219">
      <w:pPr>
        <w:pStyle w:val="5"/>
        <w:numPr>
          <w:ilvl w:val="2"/>
          <w:numId w:val="1"/>
        </w:numPr>
        <w:tabs>
          <w:tab w:val="left" w:pos="0"/>
        </w:tabs>
      </w:pPr>
      <w:bookmarkStart w:id="376" w:name="_Toc25958"/>
      <w:bookmarkStart w:id="377" w:name="_Toc7hcc8a"/>
      <w:bookmarkStart w:id="378" w:name="_Toc7368"/>
      <w:bookmarkStart w:id="379" w:name="_Tocpwlrg3"/>
      <w:r>
        <w:rPr>
          <w:rFonts w:hint="eastAsia"/>
        </w:rPr>
        <w:t>上报通话数据</w:t>
      </w:r>
      <w:bookmarkEnd w:id="376"/>
      <w:bookmarkEnd w:id="377"/>
      <w:bookmarkEnd w:id="378"/>
      <w:bookmarkEnd w:id="379"/>
    </w:p>
    <w:p w14:paraId="3EE9E606">
      <w:pPr>
        <w:bidi w:val="0"/>
      </w:pPr>
      <w:r>
        <w:rPr>
          <w:rFonts w:hint="eastAsia"/>
        </w:rPr>
        <w:t>通话完成后，设备端上报通话详情（话单）。</w:t>
      </w:r>
    </w:p>
    <w:p w14:paraId="7872303D">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913"/>
        <w:gridCol w:w="814"/>
        <w:gridCol w:w="664"/>
        <w:gridCol w:w="1903"/>
        <w:gridCol w:w="4266"/>
      </w:tblGrid>
      <w:tr w14:paraId="764EEC0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shd w:val="clear" w:color="auto" w:fill="D7D7D7" w:themeFill="background1" w:themeFillShade="D8"/>
            <w:noWrap w:val="0"/>
            <w:vAlign w:val="center"/>
          </w:tcPr>
          <w:p w14:paraId="56D04109">
            <w:pPr>
              <w:pStyle w:val="29"/>
              <w:bidi w:val="0"/>
              <w:jc w:val="center"/>
              <w:rPr>
                <w:rFonts w:hint="eastAsia"/>
              </w:rPr>
            </w:pPr>
            <w:r>
              <w:rPr>
                <w:rFonts w:hint="eastAsia"/>
              </w:rPr>
              <w:t>属性</w:t>
            </w:r>
          </w:p>
        </w:tc>
        <w:tc>
          <w:tcPr>
            <w:tcW w:w="814" w:type="dxa"/>
            <w:shd w:val="clear" w:color="auto" w:fill="D7D7D7" w:themeFill="background1" w:themeFillShade="D8"/>
            <w:noWrap w:val="0"/>
            <w:vAlign w:val="center"/>
          </w:tcPr>
          <w:p w14:paraId="0553835E">
            <w:pPr>
              <w:pStyle w:val="29"/>
              <w:bidi w:val="0"/>
              <w:jc w:val="center"/>
              <w:rPr>
                <w:rFonts w:hint="eastAsia"/>
              </w:rPr>
            </w:pPr>
            <w:r>
              <w:rPr>
                <w:rFonts w:hint="eastAsia"/>
              </w:rPr>
              <w:t>类型</w:t>
            </w:r>
          </w:p>
        </w:tc>
        <w:tc>
          <w:tcPr>
            <w:tcW w:w="664" w:type="dxa"/>
            <w:shd w:val="clear" w:color="auto" w:fill="D7D7D7" w:themeFill="background1" w:themeFillShade="D8"/>
            <w:noWrap w:val="0"/>
            <w:vAlign w:val="center"/>
          </w:tcPr>
          <w:p w14:paraId="00249DAE">
            <w:pPr>
              <w:pStyle w:val="29"/>
              <w:bidi w:val="0"/>
              <w:jc w:val="center"/>
            </w:pPr>
            <w:r>
              <w:rPr>
                <w:rFonts w:hint="eastAsia"/>
              </w:rPr>
              <w:t>必需</w:t>
            </w:r>
          </w:p>
        </w:tc>
        <w:tc>
          <w:tcPr>
            <w:tcW w:w="1903" w:type="dxa"/>
            <w:shd w:val="clear" w:color="auto" w:fill="D7D7D7" w:themeFill="background1" w:themeFillShade="D8"/>
            <w:noWrap w:val="0"/>
            <w:vAlign w:val="center"/>
          </w:tcPr>
          <w:p w14:paraId="735A70F4">
            <w:pPr>
              <w:pStyle w:val="29"/>
              <w:bidi w:val="0"/>
              <w:jc w:val="center"/>
              <w:rPr>
                <w:rFonts w:hint="eastAsia"/>
              </w:rPr>
            </w:pPr>
            <w:r>
              <w:rPr>
                <w:rFonts w:hint="eastAsia"/>
              </w:rPr>
              <w:t>名称</w:t>
            </w:r>
          </w:p>
        </w:tc>
        <w:tc>
          <w:tcPr>
            <w:tcW w:w="4266" w:type="dxa"/>
            <w:shd w:val="clear" w:color="auto" w:fill="D7D7D7" w:themeFill="background1" w:themeFillShade="D8"/>
            <w:noWrap w:val="0"/>
            <w:vAlign w:val="center"/>
          </w:tcPr>
          <w:p w14:paraId="17CD9BFD">
            <w:pPr>
              <w:pStyle w:val="29"/>
              <w:bidi w:val="0"/>
              <w:jc w:val="center"/>
              <w:rPr>
                <w:rFonts w:hint="eastAsia"/>
              </w:rPr>
            </w:pPr>
            <w:r>
              <w:rPr>
                <w:rFonts w:hint="eastAsia"/>
              </w:rPr>
              <w:t>说明</w:t>
            </w:r>
          </w:p>
        </w:tc>
      </w:tr>
      <w:tr w14:paraId="1327ED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5B93043F">
            <w:pPr>
              <w:pStyle w:val="29"/>
              <w:bidi w:val="0"/>
              <w:jc w:val="center"/>
              <w:rPr>
                <w:rFonts w:hint="eastAsia"/>
              </w:rPr>
            </w:pPr>
            <w:r>
              <w:t>cmd</w:t>
            </w:r>
          </w:p>
        </w:tc>
        <w:tc>
          <w:tcPr>
            <w:tcW w:w="814" w:type="dxa"/>
            <w:noWrap w:val="0"/>
            <w:vAlign w:val="center"/>
          </w:tcPr>
          <w:p w14:paraId="4D8FD80A">
            <w:pPr>
              <w:pStyle w:val="29"/>
              <w:bidi w:val="0"/>
              <w:jc w:val="center"/>
            </w:pPr>
            <w:r>
              <w:t>string</w:t>
            </w:r>
          </w:p>
        </w:tc>
        <w:tc>
          <w:tcPr>
            <w:tcW w:w="664" w:type="dxa"/>
            <w:noWrap w:val="0"/>
            <w:vAlign w:val="center"/>
          </w:tcPr>
          <w:p w14:paraId="69E2A621">
            <w:pPr>
              <w:pStyle w:val="29"/>
              <w:bidi w:val="0"/>
              <w:jc w:val="center"/>
              <w:rPr>
                <w:rFonts w:hint="eastAsia"/>
              </w:rPr>
            </w:pPr>
            <w:r>
              <w:t>是</w:t>
            </w:r>
          </w:p>
        </w:tc>
        <w:tc>
          <w:tcPr>
            <w:tcW w:w="1903" w:type="dxa"/>
            <w:noWrap w:val="0"/>
            <w:vAlign w:val="center"/>
          </w:tcPr>
          <w:p w14:paraId="31F4974E">
            <w:pPr>
              <w:pStyle w:val="29"/>
              <w:bidi w:val="0"/>
              <w:jc w:val="center"/>
            </w:pPr>
            <w:r>
              <w:t>命令</w:t>
            </w:r>
          </w:p>
        </w:tc>
        <w:tc>
          <w:tcPr>
            <w:tcW w:w="4266" w:type="dxa"/>
            <w:noWrap w:val="0"/>
            <w:vAlign w:val="center"/>
          </w:tcPr>
          <w:p w14:paraId="0A9E5B16">
            <w:pPr>
              <w:pStyle w:val="29"/>
              <w:bidi w:val="0"/>
              <w:jc w:val="both"/>
            </w:pPr>
            <w:r>
              <w:t>fp_</w:t>
            </w:r>
            <w:r>
              <w:rPr>
                <w:rFonts w:hint="eastAsia"/>
              </w:rPr>
              <w:t>talk_bill_upload</w:t>
            </w:r>
          </w:p>
        </w:tc>
      </w:tr>
      <w:tr w14:paraId="772F44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0A7E0C23">
            <w:pPr>
              <w:pStyle w:val="29"/>
              <w:bidi w:val="0"/>
              <w:jc w:val="center"/>
              <w:rPr>
                <w:rFonts w:hint="eastAsia"/>
              </w:rPr>
            </w:pPr>
            <w:r>
              <w:t>msg_id</w:t>
            </w:r>
          </w:p>
        </w:tc>
        <w:tc>
          <w:tcPr>
            <w:tcW w:w="814" w:type="dxa"/>
            <w:noWrap w:val="0"/>
            <w:vAlign w:val="center"/>
          </w:tcPr>
          <w:p w14:paraId="5E148FCF">
            <w:pPr>
              <w:pStyle w:val="29"/>
              <w:bidi w:val="0"/>
              <w:jc w:val="center"/>
              <w:rPr>
                <w:rFonts w:hint="eastAsia"/>
              </w:rPr>
            </w:pPr>
            <w:r>
              <w:t>string</w:t>
            </w:r>
          </w:p>
        </w:tc>
        <w:tc>
          <w:tcPr>
            <w:tcW w:w="664" w:type="dxa"/>
            <w:noWrap w:val="0"/>
            <w:vAlign w:val="center"/>
          </w:tcPr>
          <w:p w14:paraId="57CFF256">
            <w:pPr>
              <w:pStyle w:val="29"/>
              <w:bidi w:val="0"/>
              <w:jc w:val="center"/>
              <w:rPr>
                <w:rFonts w:hint="eastAsia"/>
              </w:rPr>
            </w:pPr>
            <w:r>
              <w:t>是</w:t>
            </w:r>
          </w:p>
        </w:tc>
        <w:tc>
          <w:tcPr>
            <w:tcW w:w="1903" w:type="dxa"/>
            <w:noWrap w:val="0"/>
            <w:vAlign w:val="center"/>
          </w:tcPr>
          <w:p w14:paraId="43BD6D17">
            <w:pPr>
              <w:pStyle w:val="29"/>
              <w:bidi w:val="0"/>
              <w:jc w:val="center"/>
              <w:rPr>
                <w:rFonts w:hint="eastAsia"/>
              </w:rPr>
            </w:pPr>
            <w:r>
              <w:t>消息 ID</w:t>
            </w:r>
          </w:p>
        </w:tc>
        <w:tc>
          <w:tcPr>
            <w:tcW w:w="4266" w:type="dxa"/>
            <w:noWrap w:val="0"/>
            <w:vAlign w:val="center"/>
          </w:tcPr>
          <w:p w14:paraId="714DC0B4">
            <w:pPr>
              <w:pStyle w:val="29"/>
              <w:bidi w:val="0"/>
              <w:jc w:val="both"/>
              <w:rPr>
                <w:rFonts w:hint="eastAsia"/>
              </w:rPr>
            </w:pPr>
            <w:r>
              <w:t>此次请求的唯一标识，20 位长，前 13 位是毫秒时间，后 7 位是字母和数字的随机数</w:t>
            </w:r>
          </w:p>
        </w:tc>
      </w:tr>
      <w:tr w14:paraId="527A56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73F9BC90">
            <w:pPr>
              <w:pStyle w:val="29"/>
              <w:bidi w:val="0"/>
              <w:jc w:val="center"/>
              <w:rPr>
                <w:rFonts w:hint="eastAsia"/>
              </w:rPr>
            </w:pPr>
            <w:r>
              <w:rPr>
                <w:rFonts w:hint="eastAsia"/>
              </w:rPr>
              <w:t>sn</w:t>
            </w:r>
          </w:p>
        </w:tc>
        <w:tc>
          <w:tcPr>
            <w:tcW w:w="814" w:type="dxa"/>
            <w:noWrap w:val="0"/>
            <w:vAlign w:val="center"/>
          </w:tcPr>
          <w:p w14:paraId="6B8061EF">
            <w:pPr>
              <w:pStyle w:val="29"/>
              <w:bidi w:val="0"/>
              <w:jc w:val="center"/>
              <w:rPr>
                <w:rFonts w:hint="eastAsia"/>
              </w:rPr>
            </w:pPr>
            <w:r>
              <w:rPr>
                <w:rFonts w:hint="eastAsia"/>
              </w:rPr>
              <w:t>string</w:t>
            </w:r>
          </w:p>
        </w:tc>
        <w:tc>
          <w:tcPr>
            <w:tcW w:w="664" w:type="dxa"/>
            <w:noWrap w:val="0"/>
            <w:vAlign w:val="center"/>
          </w:tcPr>
          <w:p w14:paraId="52B8E00F">
            <w:pPr>
              <w:pStyle w:val="29"/>
              <w:bidi w:val="0"/>
              <w:jc w:val="center"/>
              <w:rPr>
                <w:rFonts w:hint="eastAsia"/>
              </w:rPr>
            </w:pPr>
            <w:r>
              <w:rPr>
                <w:rFonts w:hint="eastAsia"/>
              </w:rPr>
              <w:t>是</w:t>
            </w:r>
          </w:p>
        </w:tc>
        <w:tc>
          <w:tcPr>
            <w:tcW w:w="1903" w:type="dxa"/>
            <w:noWrap w:val="0"/>
            <w:vAlign w:val="center"/>
          </w:tcPr>
          <w:p w14:paraId="23B94770">
            <w:pPr>
              <w:pStyle w:val="29"/>
              <w:bidi w:val="0"/>
              <w:jc w:val="center"/>
              <w:rPr>
                <w:rFonts w:hint="eastAsia"/>
              </w:rPr>
            </w:pPr>
            <w:r>
              <w:rPr>
                <w:rFonts w:hint="eastAsia"/>
              </w:rPr>
              <w:t>设备sn码</w:t>
            </w:r>
          </w:p>
        </w:tc>
        <w:tc>
          <w:tcPr>
            <w:tcW w:w="4266" w:type="dxa"/>
            <w:noWrap w:val="0"/>
            <w:vAlign w:val="center"/>
          </w:tcPr>
          <w:p w14:paraId="5A18CB6B">
            <w:pPr>
              <w:pStyle w:val="29"/>
              <w:bidi w:val="0"/>
              <w:jc w:val="both"/>
              <w:rPr>
                <w:rFonts w:hint="eastAsia"/>
              </w:rPr>
            </w:pPr>
          </w:p>
        </w:tc>
      </w:tr>
      <w:tr w14:paraId="6A7714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2F25F086">
            <w:pPr>
              <w:pStyle w:val="29"/>
              <w:bidi w:val="0"/>
              <w:jc w:val="center"/>
            </w:pPr>
            <w:r>
              <w:rPr>
                <w:rFonts w:hint="eastAsia"/>
              </w:rPr>
              <w:t>person_id</w:t>
            </w:r>
          </w:p>
        </w:tc>
        <w:tc>
          <w:tcPr>
            <w:tcW w:w="814" w:type="dxa"/>
            <w:noWrap w:val="0"/>
            <w:vAlign w:val="center"/>
          </w:tcPr>
          <w:p w14:paraId="729B7636">
            <w:pPr>
              <w:pStyle w:val="29"/>
              <w:bidi w:val="0"/>
              <w:jc w:val="center"/>
              <w:rPr>
                <w:rFonts w:hint="eastAsia"/>
              </w:rPr>
            </w:pPr>
            <w:r>
              <w:rPr>
                <w:rFonts w:hint="eastAsia"/>
              </w:rPr>
              <w:t>string</w:t>
            </w:r>
          </w:p>
        </w:tc>
        <w:tc>
          <w:tcPr>
            <w:tcW w:w="664" w:type="dxa"/>
            <w:noWrap w:val="0"/>
            <w:vAlign w:val="center"/>
          </w:tcPr>
          <w:p w14:paraId="2599225B">
            <w:pPr>
              <w:pStyle w:val="29"/>
              <w:bidi w:val="0"/>
              <w:jc w:val="center"/>
              <w:rPr>
                <w:rFonts w:hint="eastAsia"/>
              </w:rPr>
            </w:pPr>
            <w:r>
              <w:rPr>
                <w:rFonts w:hint="eastAsia"/>
              </w:rPr>
              <w:t>是</w:t>
            </w:r>
          </w:p>
        </w:tc>
        <w:tc>
          <w:tcPr>
            <w:tcW w:w="1903" w:type="dxa"/>
            <w:noWrap w:val="0"/>
            <w:vAlign w:val="center"/>
          </w:tcPr>
          <w:p w14:paraId="756F215E">
            <w:pPr>
              <w:pStyle w:val="29"/>
              <w:bidi w:val="0"/>
              <w:jc w:val="center"/>
            </w:pPr>
            <w:r>
              <w:rPr>
                <w:rFonts w:hint="eastAsia"/>
              </w:rPr>
              <w:t>当前呼叫学生ID</w:t>
            </w:r>
          </w:p>
        </w:tc>
        <w:tc>
          <w:tcPr>
            <w:tcW w:w="4266" w:type="dxa"/>
            <w:noWrap w:val="0"/>
            <w:vAlign w:val="center"/>
          </w:tcPr>
          <w:p w14:paraId="718E3861">
            <w:pPr>
              <w:pStyle w:val="29"/>
              <w:bidi w:val="0"/>
              <w:jc w:val="both"/>
              <w:rPr>
                <w:rFonts w:hint="eastAsia"/>
              </w:rPr>
            </w:pPr>
          </w:p>
        </w:tc>
      </w:tr>
      <w:tr w14:paraId="61199A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5DB33A37">
            <w:pPr>
              <w:pStyle w:val="29"/>
              <w:bidi w:val="0"/>
              <w:jc w:val="center"/>
            </w:pPr>
            <w:r>
              <w:rPr>
                <w:rFonts w:hint="eastAsia"/>
              </w:rPr>
              <w:t>call_type</w:t>
            </w:r>
          </w:p>
        </w:tc>
        <w:tc>
          <w:tcPr>
            <w:tcW w:w="814" w:type="dxa"/>
            <w:noWrap w:val="0"/>
            <w:vAlign w:val="center"/>
          </w:tcPr>
          <w:p w14:paraId="3311AC22">
            <w:pPr>
              <w:pStyle w:val="29"/>
              <w:bidi w:val="0"/>
              <w:jc w:val="center"/>
            </w:pPr>
            <w:r>
              <w:rPr>
                <w:rFonts w:hint="eastAsia"/>
              </w:rPr>
              <w:t>int</w:t>
            </w:r>
          </w:p>
        </w:tc>
        <w:tc>
          <w:tcPr>
            <w:tcW w:w="664" w:type="dxa"/>
            <w:noWrap w:val="0"/>
            <w:vAlign w:val="center"/>
          </w:tcPr>
          <w:p w14:paraId="12F92D5F">
            <w:pPr>
              <w:pStyle w:val="29"/>
              <w:bidi w:val="0"/>
              <w:jc w:val="center"/>
            </w:pPr>
            <w:r>
              <w:rPr>
                <w:rFonts w:hint="eastAsia"/>
              </w:rPr>
              <w:t>是</w:t>
            </w:r>
          </w:p>
        </w:tc>
        <w:tc>
          <w:tcPr>
            <w:tcW w:w="1903" w:type="dxa"/>
            <w:noWrap w:val="0"/>
            <w:vAlign w:val="center"/>
          </w:tcPr>
          <w:p w14:paraId="25D0ED2C">
            <w:pPr>
              <w:pStyle w:val="29"/>
              <w:bidi w:val="0"/>
              <w:jc w:val="center"/>
            </w:pPr>
            <w:r>
              <w:rPr>
                <w:rFonts w:hint="eastAsia"/>
              </w:rPr>
              <w:t>呼叫类型</w:t>
            </w:r>
          </w:p>
        </w:tc>
        <w:tc>
          <w:tcPr>
            <w:tcW w:w="4266" w:type="dxa"/>
            <w:noWrap w:val="0"/>
            <w:vAlign w:val="center"/>
          </w:tcPr>
          <w:p w14:paraId="4B33BA09">
            <w:pPr>
              <w:pStyle w:val="29"/>
              <w:bidi w:val="0"/>
              <w:jc w:val="both"/>
            </w:pPr>
            <w:r>
              <w:rPr>
                <w:rFonts w:hint="eastAsia"/>
              </w:rPr>
              <w:t>0：直拨电话</w:t>
            </w:r>
          </w:p>
          <w:p w14:paraId="311B43A7">
            <w:pPr>
              <w:pStyle w:val="29"/>
              <w:bidi w:val="0"/>
              <w:jc w:val="both"/>
            </w:pPr>
            <w:r>
              <w:rPr>
                <w:rFonts w:hint="eastAsia"/>
              </w:rPr>
              <w:t>1：微信音频通话</w:t>
            </w:r>
          </w:p>
          <w:p w14:paraId="795CCABC">
            <w:pPr>
              <w:pStyle w:val="29"/>
              <w:bidi w:val="0"/>
              <w:jc w:val="both"/>
            </w:pPr>
            <w:r>
              <w:rPr>
                <w:rFonts w:hint="eastAsia"/>
              </w:rPr>
              <w:t>2：微信视频通话</w:t>
            </w:r>
          </w:p>
        </w:tc>
      </w:tr>
      <w:tr w14:paraId="7C0A6B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0A65861F">
            <w:pPr>
              <w:pStyle w:val="29"/>
              <w:bidi w:val="0"/>
              <w:jc w:val="center"/>
            </w:pPr>
            <w:r>
              <w:rPr>
                <w:rFonts w:hint="eastAsia"/>
              </w:rPr>
              <w:t>target_person_id</w:t>
            </w:r>
          </w:p>
        </w:tc>
        <w:tc>
          <w:tcPr>
            <w:tcW w:w="814" w:type="dxa"/>
            <w:noWrap w:val="0"/>
            <w:vAlign w:val="center"/>
          </w:tcPr>
          <w:p w14:paraId="605AFFD7">
            <w:pPr>
              <w:pStyle w:val="29"/>
              <w:bidi w:val="0"/>
              <w:jc w:val="center"/>
            </w:pPr>
            <w:r>
              <w:rPr>
                <w:rFonts w:hint="eastAsia"/>
              </w:rPr>
              <w:t>string</w:t>
            </w:r>
          </w:p>
        </w:tc>
        <w:tc>
          <w:tcPr>
            <w:tcW w:w="664" w:type="dxa"/>
            <w:noWrap w:val="0"/>
            <w:vAlign w:val="center"/>
          </w:tcPr>
          <w:p w14:paraId="77F58E88">
            <w:pPr>
              <w:pStyle w:val="29"/>
              <w:bidi w:val="0"/>
              <w:jc w:val="center"/>
            </w:pPr>
            <w:r>
              <w:rPr>
                <w:rFonts w:hint="eastAsia"/>
              </w:rPr>
              <w:t>否</w:t>
            </w:r>
          </w:p>
        </w:tc>
        <w:tc>
          <w:tcPr>
            <w:tcW w:w="1903" w:type="dxa"/>
            <w:noWrap w:val="0"/>
            <w:vAlign w:val="center"/>
          </w:tcPr>
          <w:p w14:paraId="0114ACD4">
            <w:pPr>
              <w:pStyle w:val="29"/>
              <w:bidi w:val="0"/>
              <w:jc w:val="center"/>
            </w:pPr>
            <w:r>
              <w:rPr>
                <w:rFonts w:hint="eastAsia"/>
              </w:rPr>
              <w:t>呼叫目标人员ID</w:t>
            </w:r>
          </w:p>
        </w:tc>
        <w:tc>
          <w:tcPr>
            <w:tcW w:w="4266" w:type="dxa"/>
            <w:noWrap w:val="0"/>
            <w:vAlign w:val="center"/>
          </w:tcPr>
          <w:p w14:paraId="2B4703D2">
            <w:pPr>
              <w:pStyle w:val="29"/>
              <w:bidi w:val="0"/>
              <w:jc w:val="both"/>
            </w:pPr>
            <w:r>
              <w:rPr>
                <w:rFonts w:hint="eastAsia"/>
              </w:rPr>
              <w:t>非自由拨号必须提供</w:t>
            </w:r>
          </w:p>
        </w:tc>
      </w:tr>
      <w:tr w14:paraId="2620E3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60E3DF8F">
            <w:pPr>
              <w:pStyle w:val="29"/>
              <w:bidi w:val="0"/>
              <w:jc w:val="center"/>
            </w:pPr>
            <w:r>
              <w:rPr>
                <w:rFonts w:hint="eastAsia"/>
              </w:rPr>
              <w:t>call_phone_no</w:t>
            </w:r>
          </w:p>
        </w:tc>
        <w:tc>
          <w:tcPr>
            <w:tcW w:w="814" w:type="dxa"/>
            <w:noWrap w:val="0"/>
            <w:vAlign w:val="center"/>
          </w:tcPr>
          <w:p w14:paraId="7998897F">
            <w:pPr>
              <w:pStyle w:val="29"/>
              <w:bidi w:val="0"/>
              <w:jc w:val="center"/>
            </w:pPr>
            <w:r>
              <w:rPr>
                <w:rFonts w:hint="eastAsia"/>
              </w:rPr>
              <w:t>string</w:t>
            </w:r>
          </w:p>
        </w:tc>
        <w:tc>
          <w:tcPr>
            <w:tcW w:w="664" w:type="dxa"/>
            <w:noWrap w:val="0"/>
            <w:vAlign w:val="center"/>
          </w:tcPr>
          <w:p w14:paraId="29785FDD">
            <w:pPr>
              <w:pStyle w:val="29"/>
              <w:bidi w:val="0"/>
              <w:jc w:val="center"/>
            </w:pPr>
            <w:r>
              <w:rPr>
                <w:rFonts w:hint="eastAsia"/>
              </w:rPr>
              <w:t>否</w:t>
            </w:r>
          </w:p>
        </w:tc>
        <w:tc>
          <w:tcPr>
            <w:tcW w:w="1903" w:type="dxa"/>
            <w:noWrap w:val="0"/>
            <w:vAlign w:val="center"/>
          </w:tcPr>
          <w:p w14:paraId="252F59B6">
            <w:pPr>
              <w:pStyle w:val="29"/>
              <w:bidi w:val="0"/>
              <w:jc w:val="center"/>
            </w:pPr>
            <w:r>
              <w:rPr>
                <w:rFonts w:hint="eastAsia"/>
              </w:rPr>
              <w:t>呼叫电话号码</w:t>
            </w:r>
          </w:p>
        </w:tc>
        <w:tc>
          <w:tcPr>
            <w:tcW w:w="4266" w:type="dxa"/>
            <w:noWrap w:val="0"/>
            <w:vAlign w:val="center"/>
          </w:tcPr>
          <w:p w14:paraId="36481394">
            <w:pPr>
              <w:pStyle w:val="29"/>
              <w:bidi w:val="0"/>
              <w:jc w:val="both"/>
            </w:pPr>
            <w:r>
              <w:rPr>
                <w:rFonts w:hint="eastAsia"/>
              </w:rPr>
              <w:t>如果是直拨电话或自由拨号，则需要提供。</w:t>
            </w:r>
          </w:p>
        </w:tc>
      </w:tr>
      <w:tr w14:paraId="10202A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08D12907">
            <w:pPr>
              <w:pStyle w:val="29"/>
              <w:bidi w:val="0"/>
              <w:jc w:val="center"/>
            </w:pPr>
            <w:r>
              <w:rPr>
                <w:rFonts w:hint="eastAsia"/>
              </w:rPr>
              <w:t>call_answered</w:t>
            </w:r>
          </w:p>
        </w:tc>
        <w:tc>
          <w:tcPr>
            <w:tcW w:w="814" w:type="dxa"/>
            <w:noWrap w:val="0"/>
            <w:vAlign w:val="center"/>
          </w:tcPr>
          <w:p w14:paraId="0DED7341">
            <w:pPr>
              <w:pStyle w:val="29"/>
              <w:bidi w:val="0"/>
              <w:jc w:val="center"/>
            </w:pPr>
            <w:r>
              <w:rPr>
                <w:rFonts w:hint="eastAsia"/>
              </w:rPr>
              <w:t>int</w:t>
            </w:r>
          </w:p>
        </w:tc>
        <w:tc>
          <w:tcPr>
            <w:tcW w:w="664" w:type="dxa"/>
            <w:noWrap w:val="0"/>
            <w:vAlign w:val="center"/>
          </w:tcPr>
          <w:p w14:paraId="7FCB0C25">
            <w:pPr>
              <w:pStyle w:val="29"/>
              <w:bidi w:val="0"/>
              <w:jc w:val="center"/>
            </w:pPr>
            <w:r>
              <w:rPr>
                <w:rFonts w:hint="eastAsia"/>
              </w:rPr>
              <w:t>是</w:t>
            </w:r>
          </w:p>
        </w:tc>
        <w:tc>
          <w:tcPr>
            <w:tcW w:w="1903" w:type="dxa"/>
            <w:noWrap w:val="0"/>
            <w:vAlign w:val="center"/>
          </w:tcPr>
          <w:p w14:paraId="67DD08E5">
            <w:pPr>
              <w:pStyle w:val="29"/>
              <w:bidi w:val="0"/>
              <w:jc w:val="center"/>
            </w:pPr>
            <w:r>
              <w:rPr>
                <w:rFonts w:hint="eastAsia"/>
              </w:rPr>
              <w:t>呼叫是否已经接通</w:t>
            </w:r>
          </w:p>
        </w:tc>
        <w:tc>
          <w:tcPr>
            <w:tcW w:w="4266" w:type="dxa"/>
            <w:noWrap w:val="0"/>
            <w:vAlign w:val="center"/>
          </w:tcPr>
          <w:p w14:paraId="6EC867E3">
            <w:pPr>
              <w:pStyle w:val="29"/>
              <w:bidi w:val="0"/>
              <w:jc w:val="both"/>
              <w:rPr>
                <w:rFonts w:hint="eastAsia"/>
              </w:rPr>
            </w:pPr>
            <w:r>
              <w:rPr>
                <w:rFonts w:hint="eastAsia"/>
              </w:rPr>
              <w:t>0：未接通</w:t>
            </w:r>
          </w:p>
          <w:p w14:paraId="642DB877">
            <w:pPr>
              <w:pStyle w:val="29"/>
              <w:bidi w:val="0"/>
              <w:jc w:val="both"/>
            </w:pPr>
            <w:r>
              <w:rPr>
                <w:rFonts w:hint="eastAsia"/>
              </w:rPr>
              <w:t>1：已接通</w:t>
            </w:r>
          </w:p>
        </w:tc>
      </w:tr>
      <w:tr w14:paraId="06A4A1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13" w:type="dxa"/>
            <w:noWrap w:val="0"/>
            <w:vAlign w:val="center"/>
          </w:tcPr>
          <w:p w14:paraId="5DCB4F36">
            <w:pPr>
              <w:pStyle w:val="29"/>
              <w:bidi w:val="0"/>
              <w:jc w:val="center"/>
            </w:pPr>
            <w:r>
              <w:rPr>
                <w:rFonts w:hint="eastAsia"/>
              </w:rPr>
              <w:t>talk_seconds</w:t>
            </w:r>
          </w:p>
        </w:tc>
        <w:tc>
          <w:tcPr>
            <w:tcW w:w="814" w:type="dxa"/>
            <w:noWrap w:val="0"/>
            <w:vAlign w:val="center"/>
          </w:tcPr>
          <w:p w14:paraId="05B63D2C">
            <w:pPr>
              <w:pStyle w:val="29"/>
              <w:bidi w:val="0"/>
              <w:jc w:val="center"/>
            </w:pPr>
            <w:r>
              <w:rPr>
                <w:rFonts w:hint="eastAsia"/>
              </w:rPr>
              <w:t>int</w:t>
            </w:r>
          </w:p>
        </w:tc>
        <w:tc>
          <w:tcPr>
            <w:tcW w:w="664" w:type="dxa"/>
            <w:noWrap w:val="0"/>
            <w:vAlign w:val="center"/>
          </w:tcPr>
          <w:p w14:paraId="0E599D23">
            <w:pPr>
              <w:pStyle w:val="29"/>
              <w:bidi w:val="0"/>
              <w:jc w:val="center"/>
            </w:pPr>
            <w:r>
              <w:rPr>
                <w:rFonts w:hint="eastAsia"/>
              </w:rPr>
              <w:t>是</w:t>
            </w:r>
          </w:p>
        </w:tc>
        <w:tc>
          <w:tcPr>
            <w:tcW w:w="1903" w:type="dxa"/>
            <w:noWrap w:val="0"/>
            <w:vAlign w:val="center"/>
          </w:tcPr>
          <w:p w14:paraId="72E7F896">
            <w:pPr>
              <w:pStyle w:val="29"/>
              <w:bidi w:val="0"/>
              <w:jc w:val="center"/>
            </w:pPr>
            <w:r>
              <w:rPr>
                <w:rFonts w:hint="eastAsia"/>
              </w:rPr>
              <w:t>通话时长</w:t>
            </w:r>
          </w:p>
        </w:tc>
        <w:tc>
          <w:tcPr>
            <w:tcW w:w="4266" w:type="dxa"/>
            <w:noWrap w:val="0"/>
            <w:vAlign w:val="center"/>
          </w:tcPr>
          <w:p w14:paraId="50053BD8">
            <w:pPr>
              <w:pStyle w:val="29"/>
              <w:bidi w:val="0"/>
              <w:jc w:val="both"/>
            </w:pPr>
            <w:r>
              <w:rPr>
                <w:rFonts w:hint="eastAsia"/>
              </w:rPr>
              <w:t>缺省为0</w:t>
            </w:r>
          </w:p>
        </w:tc>
      </w:tr>
    </w:tbl>
    <w:p w14:paraId="4B4C10D3">
      <w:pPr>
        <w:ind w:firstLine="720"/>
        <w:rPr>
          <w:rFonts w:hint="eastAsia"/>
        </w:rPr>
      </w:pPr>
    </w:p>
    <w:p w14:paraId="7FBABE3A">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7"/>
        <w:gridCol w:w="800"/>
        <w:gridCol w:w="903"/>
        <w:gridCol w:w="2874"/>
        <w:gridCol w:w="4009"/>
      </w:tblGrid>
      <w:tr w14:paraId="3D21AA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7" w:type="dxa"/>
            <w:shd w:val="clear" w:color="auto" w:fill="D7D7D7" w:themeFill="background1" w:themeFillShade="D8"/>
            <w:noWrap w:val="0"/>
            <w:vAlign w:val="center"/>
          </w:tcPr>
          <w:p w14:paraId="70C13E7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7A5D2F38">
            <w:pPr>
              <w:pStyle w:val="29"/>
              <w:bidi w:val="0"/>
              <w:jc w:val="center"/>
              <w:rPr>
                <w:rFonts w:hint="eastAsia"/>
              </w:rPr>
            </w:pPr>
            <w:r>
              <w:rPr>
                <w:rFonts w:hint="eastAsia"/>
              </w:rPr>
              <w:t>类型</w:t>
            </w:r>
          </w:p>
        </w:tc>
        <w:tc>
          <w:tcPr>
            <w:tcW w:w="903" w:type="dxa"/>
            <w:shd w:val="clear" w:color="auto" w:fill="D7D7D7" w:themeFill="background1" w:themeFillShade="D8"/>
            <w:noWrap w:val="0"/>
            <w:vAlign w:val="center"/>
          </w:tcPr>
          <w:p w14:paraId="145A2F5D">
            <w:pPr>
              <w:pStyle w:val="29"/>
              <w:bidi w:val="0"/>
              <w:jc w:val="center"/>
            </w:pPr>
            <w:r>
              <w:rPr>
                <w:rFonts w:hint="eastAsia"/>
              </w:rPr>
              <w:t>必需</w:t>
            </w:r>
          </w:p>
        </w:tc>
        <w:tc>
          <w:tcPr>
            <w:tcW w:w="2874" w:type="dxa"/>
            <w:shd w:val="clear" w:color="auto" w:fill="D7D7D7" w:themeFill="background1" w:themeFillShade="D8"/>
            <w:noWrap w:val="0"/>
            <w:vAlign w:val="center"/>
          </w:tcPr>
          <w:p w14:paraId="4C692732">
            <w:pPr>
              <w:pStyle w:val="29"/>
              <w:bidi w:val="0"/>
              <w:jc w:val="center"/>
              <w:rPr>
                <w:rFonts w:hint="eastAsia"/>
              </w:rPr>
            </w:pPr>
            <w:r>
              <w:rPr>
                <w:rFonts w:hint="eastAsia"/>
              </w:rPr>
              <w:t>名称</w:t>
            </w:r>
          </w:p>
        </w:tc>
        <w:tc>
          <w:tcPr>
            <w:tcW w:w="4009" w:type="dxa"/>
            <w:shd w:val="clear" w:color="auto" w:fill="D7D7D7" w:themeFill="background1" w:themeFillShade="D8"/>
            <w:noWrap w:val="0"/>
            <w:vAlign w:val="center"/>
          </w:tcPr>
          <w:p w14:paraId="32CDB50D">
            <w:pPr>
              <w:pStyle w:val="29"/>
              <w:bidi w:val="0"/>
              <w:jc w:val="center"/>
              <w:rPr>
                <w:rFonts w:hint="eastAsia"/>
              </w:rPr>
            </w:pPr>
            <w:r>
              <w:rPr>
                <w:rFonts w:hint="eastAsia"/>
              </w:rPr>
              <w:t>说明</w:t>
            </w:r>
          </w:p>
        </w:tc>
      </w:tr>
      <w:tr w14:paraId="712F028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7" w:type="dxa"/>
            <w:noWrap w:val="0"/>
            <w:vAlign w:val="center"/>
          </w:tcPr>
          <w:p w14:paraId="3E9E4A3D">
            <w:pPr>
              <w:pStyle w:val="29"/>
              <w:bidi w:val="0"/>
              <w:jc w:val="center"/>
              <w:rPr>
                <w:rFonts w:hint="eastAsia"/>
              </w:rPr>
            </w:pPr>
            <w:r>
              <w:t>cmd</w:t>
            </w:r>
          </w:p>
        </w:tc>
        <w:tc>
          <w:tcPr>
            <w:tcW w:w="800" w:type="dxa"/>
            <w:noWrap w:val="0"/>
            <w:vAlign w:val="center"/>
          </w:tcPr>
          <w:p w14:paraId="10FA2FD1">
            <w:pPr>
              <w:pStyle w:val="29"/>
              <w:bidi w:val="0"/>
              <w:jc w:val="center"/>
            </w:pPr>
            <w:r>
              <w:t>string</w:t>
            </w:r>
          </w:p>
        </w:tc>
        <w:tc>
          <w:tcPr>
            <w:tcW w:w="903" w:type="dxa"/>
            <w:noWrap w:val="0"/>
            <w:vAlign w:val="center"/>
          </w:tcPr>
          <w:p w14:paraId="5B3D6652">
            <w:pPr>
              <w:pStyle w:val="29"/>
              <w:bidi w:val="0"/>
              <w:jc w:val="center"/>
              <w:rPr>
                <w:rFonts w:hint="eastAsia"/>
              </w:rPr>
            </w:pPr>
            <w:r>
              <w:t>是</w:t>
            </w:r>
          </w:p>
        </w:tc>
        <w:tc>
          <w:tcPr>
            <w:tcW w:w="2874" w:type="dxa"/>
            <w:noWrap w:val="0"/>
            <w:vAlign w:val="center"/>
          </w:tcPr>
          <w:p w14:paraId="61C015CD">
            <w:pPr>
              <w:pStyle w:val="29"/>
              <w:bidi w:val="0"/>
              <w:jc w:val="center"/>
            </w:pPr>
            <w:r>
              <w:t>命令</w:t>
            </w:r>
          </w:p>
        </w:tc>
        <w:tc>
          <w:tcPr>
            <w:tcW w:w="4009" w:type="dxa"/>
            <w:noWrap w:val="0"/>
            <w:vAlign w:val="center"/>
          </w:tcPr>
          <w:p w14:paraId="39CBA3F6">
            <w:pPr>
              <w:pStyle w:val="29"/>
              <w:bidi w:val="0"/>
              <w:jc w:val="both"/>
            </w:pPr>
            <w:r>
              <w:rPr>
                <w:rFonts w:hint="eastAsia"/>
              </w:rPr>
              <w:t>fp_talk_bill_upload_rsp</w:t>
            </w:r>
          </w:p>
        </w:tc>
      </w:tr>
      <w:tr w14:paraId="584DCFE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7" w:type="dxa"/>
            <w:noWrap w:val="0"/>
            <w:vAlign w:val="center"/>
          </w:tcPr>
          <w:p w14:paraId="7ED050F4">
            <w:pPr>
              <w:pStyle w:val="29"/>
              <w:bidi w:val="0"/>
              <w:jc w:val="center"/>
              <w:rPr>
                <w:rFonts w:hint="eastAsia"/>
              </w:rPr>
            </w:pPr>
            <w:r>
              <w:t>status</w:t>
            </w:r>
          </w:p>
        </w:tc>
        <w:tc>
          <w:tcPr>
            <w:tcW w:w="800" w:type="dxa"/>
            <w:noWrap w:val="0"/>
            <w:vAlign w:val="center"/>
          </w:tcPr>
          <w:p w14:paraId="0C312441">
            <w:pPr>
              <w:pStyle w:val="29"/>
              <w:bidi w:val="0"/>
              <w:jc w:val="center"/>
              <w:rPr>
                <w:rFonts w:hint="eastAsia"/>
              </w:rPr>
            </w:pPr>
            <w:r>
              <w:t>string</w:t>
            </w:r>
          </w:p>
        </w:tc>
        <w:tc>
          <w:tcPr>
            <w:tcW w:w="903" w:type="dxa"/>
            <w:noWrap w:val="0"/>
            <w:vAlign w:val="center"/>
          </w:tcPr>
          <w:p w14:paraId="271DC82E">
            <w:pPr>
              <w:pStyle w:val="29"/>
              <w:bidi w:val="0"/>
              <w:jc w:val="center"/>
              <w:rPr>
                <w:rFonts w:hint="eastAsia"/>
              </w:rPr>
            </w:pPr>
            <w:r>
              <w:t>是</w:t>
            </w:r>
          </w:p>
        </w:tc>
        <w:tc>
          <w:tcPr>
            <w:tcW w:w="2874" w:type="dxa"/>
            <w:noWrap w:val="0"/>
            <w:vAlign w:val="center"/>
          </w:tcPr>
          <w:p w14:paraId="4212F014">
            <w:pPr>
              <w:pStyle w:val="29"/>
              <w:bidi w:val="0"/>
              <w:jc w:val="center"/>
              <w:rPr>
                <w:rFonts w:hint="eastAsia"/>
              </w:rPr>
            </w:pPr>
            <w:r>
              <w:t>应答状态。“ok”表示正常，其它则表示出错</w:t>
            </w:r>
          </w:p>
        </w:tc>
        <w:tc>
          <w:tcPr>
            <w:tcW w:w="4009" w:type="dxa"/>
            <w:noWrap w:val="0"/>
            <w:vAlign w:val="center"/>
          </w:tcPr>
          <w:p w14:paraId="5FB42431">
            <w:pPr>
              <w:pStyle w:val="29"/>
              <w:bidi w:val="0"/>
              <w:jc w:val="both"/>
              <w:rPr>
                <w:rFonts w:hint="eastAsia"/>
              </w:rPr>
            </w:pPr>
            <w:r>
              <w:t>出错状态信息由应答端填充，用于方便定位原因</w:t>
            </w:r>
          </w:p>
        </w:tc>
      </w:tr>
      <w:tr w14:paraId="3E08EF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7" w:type="dxa"/>
            <w:noWrap w:val="0"/>
            <w:vAlign w:val="center"/>
          </w:tcPr>
          <w:p w14:paraId="28EB9B11">
            <w:pPr>
              <w:pStyle w:val="29"/>
              <w:bidi w:val="0"/>
              <w:jc w:val="center"/>
              <w:rPr>
                <w:rFonts w:hint="eastAsia"/>
              </w:rPr>
            </w:pPr>
            <w:r>
              <w:t>msg_id</w:t>
            </w:r>
          </w:p>
        </w:tc>
        <w:tc>
          <w:tcPr>
            <w:tcW w:w="800" w:type="dxa"/>
            <w:noWrap w:val="0"/>
            <w:vAlign w:val="center"/>
          </w:tcPr>
          <w:p w14:paraId="62E4145F">
            <w:pPr>
              <w:pStyle w:val="29"/>
              <w:bidi w:val="0"/>
              <w:jc w:val="center"/>
              <w:rPr>
                <w:rFonts w:hint="eastAsia"/>
              </w:rPr>
            </w:pPr>
            <w:r>
              <w:t>string</w:t>
            </w:r>
          </w:p>
        </w:tc>
        <w:tc>
          <w:tcPr>
            <w:tcW w:w="903" w:type="dxa"/>
            <w:noWrap w:val="0"/>
            <w:vAlign w:val="center"/>
          </w:tcPr>
          <w:p w14:paraId="7DB62FEE">
            <w:pPr>
              <w:pStyle w:val="29"/>
              <w:bidi w:val="0"/>
              <w:jc w:val="center"/>
              <w:rPr>
                <w:rFonts w:hint="eastAsia"/>
              </w:rPr>
            </w:pPr>
            <w:r>
              <w:t>是</w:t>
            </w:r>
          </w:p>
        </w:tc>
        <w:tc>
          <w:tcPr>
            <w:tcW w:w="2874" w:type="dxa"/>
            <w:noWrap w:val="0"/>
            <w:vAlign w:val="center"/>
          </w:tcPr>
          <w:p w14:paraId="138DD4CD">
            <w:pPr>
              <w:pStyle w:val="29"/>
              <w:bidi w:val="0"/>
              <w:jc w:val="center"/>
              <w:rPr>
                <w:rFonts w:hint="eastAsia"/>
              </w:rPr>
            </w:pPr>
            <w:r>
              <w:t>消息 ID</w:t>
            </w:r>
          </w:p>
        </w:tc>
        <w:tc>
          <w:tcPr>
            <w:tcW w:w="4009" w:type="dxa"/>
            <w:noWrap w:val="0"/>
            <w:vAlign w:val="center"/>
          </w:tcPr>
          <w:p w14:paraId="3CA403DA">
            <w:pPr>
              <w:pStyle w:val="29"/>
              <w:bidi w:val="0"/>
              <w:jc w:val="both"/>
              <w:rPr>
                <w:rFonts w:hint="eastAsia"/>
              </w:rPr>
            </w:pPr>
            <w:r>
              <w:t>与请求时的消息 ID 一致，用于标识该应答对应哪一个请求</w:t>
            </w:r>
          </w:p>
        </w:tc>
      </w:tr>
    </w:tbl>
    <w:p w14:paraId="20A2337F">
      <w:pPr>
        <w:pStyle w:val="4"/>
        <w:numPr>
          <w:ilvl w:val="1"/>
          <w:numId w:val="1"/>
        </w:numPr>
        <w:tabs>
          <w:tab w:val="clear" w:pos="0"/>
        </w:tabs>
        <w:wordWrap w:val="0"/>
        <w:rPr>
          <w:rFonts w:hint="eastAsia"/>
        </w:rPr>
      </w:pPr>
      <w:bookmarkStart w:id="380" w:name="_Toc29950"/>
      <w:bookmarkStart w:id="381" w:name="_Tocpao3wv"/>
      <w:bookmarkStart w:id="382" w:name="_Toc2n2zgl"/>
      <w:bookmarkStart w:id="383" w:name="_Toc27549"/>
      <w:r>
        <w:rPr>
          <w:rFonts w:hint="eastAsia"/>
        </w:rPr>
        <w:t>下行接口</w:t>
      </w:r>
      <w:bookmarkEnd w:id="380"/>
      <w:bookmarkEnd w:id="381"/>
      <w:bookmarkEnd w:id="382"/>
      <w:bookmarkEnd w:id="383"/>
    </w:p>
    <w:p w14:paraId="6626B0B7">
      <w:pPr>
        <w:pStyle w:val="5"/>
        <w:numPr>
          <w:ilvl w:val="2"/>
          <w:numId w:val="1"/>
        </w:numPr>
        <w:tabs>
          <w:tab w:val="left" w:pos="0"/>
        </w:tabs>
        <w:rPr>
          <w:rFonts w:hint="eastAsia"/>
        </w:rPr>
      </w:pPr>
      <w:bookmarkStart w:id="384" w:name="_Toc9gcs5w"/>
      <w:bookmarkStart w:id="385" w:name="_Toc30788"/>
      <w:bookmarkStart w:id="386" w:name="_Toc21530"/>
      <w:bookmarkStart w:id="387" w:name="_Tocq9mtkz"/>
      <w:r>
        <w:rPr>
          <w:rFonts w:hint="eastAsia"/>
        </w:rPr>
        <w:t>更新设备配置信息</w:t>
      </w:r>
      <w:bookmarkEnd w:id="384"/>
      <w:bookmarkEnd w:id="385"/>
      <w:bookmarkEnd w:id="386"/>
      <w:bookmarkEnd w:id="387"/>
    </w:p>
    <w:p w14:paraId="4F586490">
      <w:pPr>
        <w:bidi w:val="0"/>
      </w:pPr>
      <w:r>
        <w:rPr>
          <w:rFonts w:hint="eastAsia"/>
        </w:rPr>
        <w:t>远程更新设备端的绑定学校与管理密码。</w:t>
      </w:r>
    </w:p>
    <w:p w14:paraId="05AD7E97">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978"/>
        <w:gridCol w:w="1196"/>
        <w:gridCol w:w="794"/>
        <w:gridCol w:w="1200"/>
        <w:gridCol w:w="4393"/>
      </w:tblGrid>
      <w:tr w14:paraId="5484B61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978" w:type="dxa"/>
            <w:shd w:val="clear" w:color="auto" w:fill="D7D7D7" w:themeFill="background1" w:themeFillShade="D8"/>
            <w:noWrap w:val="0"/>
            <w:vAlign w:val="center"/>
          </w:tcPr>
          <w:p w14:paraId="7EA2664A">
            <w:pPr>
              <w:pStyle w:val="29"/>
              <w:bidi w:val="0"/>
              <w:jc w:val="center"/>
              <w:rPr>
                <w:rFonts w:hint="eastAsia"/>
              </w:rPr>
            </w:pPr>
            <w:r>
              <w:rPr>
                <w:rFonts w:hint="eastAsia"/>
              </w:rPr>
              <w:t>属性</w:t>
            </w:r>
          </w:p>
        </w:tc>
        <w:tc>
          <w:tcPr>
            <w:tcW w:w="1196" w:type="dxa"/>
            <w:shd w:val="clear" w:color="auto" w:fill="D7D7D7" w:themeFill="background1" w:themeFillShade="D8"/>
            <w:noWrap w:val="0"/>
            <w:vAlign w:val="center"/>
          </w:tcPr>
          <w:p w14:paraId="58E6995F">
            <w:pPr>
              <w:pStyle w:val="29"/>
              <w:bidi w:val="0"/>
              <w:jc w:val="center"/>
              <w:rPr>
                <w:rFonts w:hint="eastAsia"/>
              </w:rPr>
            </w:pPr>
            <w:r>
              <w:rPr>
                <w:rFonts w:hint="eastAsia"/>
              </w:rPr>
              <w:t>类型</w:t>
            </w:r>
          </w:p>
        </w:tc>
        <w:tc>
          <w:tcPr>
            <w:tcW w:w="794" w:type="dxa"/>
            <w:shd w:val="clear" w:color="auto" w:fill="D7D7D7" w:themeFill="background1" w:themeFillShade="D8"/>
            <w:noWrap w:val="0"/>
            <w:vAlign w:val="center"/>
          </w:tcPr>
          <w:p w14:paraId="6BCAD73E">
            <w:pPr>
              <w:pStyle w:val="29"/>
              <w:bidi w:val="0"/>
              <w:jc w:val="center"/>
            </w:pPr>
            <w:r>
              <w:rPr>
                <w:rFonts w:hint="eastAsia"/>
              </w:rPr>
              <w:t>必需</w:t>
            </w:r>
          </w:p>
        </w:tc>
        <w:tc>
          <w:tcPr>
            <w:tcW w:w="1200" w:type="dxa"/>
            <w:shd w:val="clear" w:color="auto" w:fill="D7D7D7" w:themeFill="background1" w:themeFillShade="D8"/>
            <w:noWrap w:val="0"/>
            <w:vAlign w:val="center"/>
          </w:tcPr>
          <w:p w14:paraId="721AF6C7">
            <w:pPr>
              <w:pStyle w:val="29"/>
              <w:bidi w:val="0"/>
              <w:jc w:val="center"/>
              <w:rPr>
                <w:rFonts w:hint="eastAsia"/>
              </w:rPr>
            </w:pPr>
            <w:r>
              <w:rPr>
                <w:rFonts w:hint="eastAsia"/>
              </w:rPr>
              <w:t>名称</w:t>
            </w:r>
          </w:p>
        </w:tc>
        <w:tc>
          <w:tcPr>
            <w:tcW w:w="4393" w:type="dxa"/>
            <w:shd w:val="clear" w:color="auto" w:fill="D7D7D7" w:themeFill="background1" w:themeFillShade="D8"/>
            <w:noWrap w:val="0"/>
            <w:vAlign w:val="center"/>
          </w:tcPr>
          <w:p w14:paraId="71BDB286">
            <w:pPr>
              <w:pStyle w:val="29"/>
              <w:bidi w:val="0"/>
              <w:jc w:val="center"/>
              <w:rPr>
                <w:rFonts w:hint="eastAsia"/>
              </w:rPr>
            </w:pPr>
            <w:r>
              <w:rPr>
                <w:rFonts w:hint="eastAsia"/>
              </w:rPr>
              <w:t>说明</w:t>
            </w:r>
          </w:p>
        </w:tc>
      </w:tr>
      <w:tr w14:paraId="176CC91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78" w:type="dxa"/>
            <w:noWrap w:val="0"/>
            <w:vAlign w:val="center"/>
          </w:tcPr>
          <w:p w14:paraId="7DB2E89A">
            <w:pPr>
              <w:pStyle w:val="29"/>
              <w:bidi w:val="0"/>
              <w:jc w:val="center"/>
              <w:rPr>
                <w:rFonts w:hint="eastAsia"/>
              </w:rPr>
            </w:pPr>
            <w:r>
              <w:t>cmd</w:t>
            </w:r>
          </w:p>
        </w:tc>
        <w:tc>
          <w:tcPr>
            <w:tcW w:w="1196" w:type="dxa"/>
            <w:noWrap w:val="0"/>
            <w:vAlign w:val="center"/>
          </w:tcPr>
          <w:p w14:paraId="323CEE91">
            <w:pPr>
              <w:pStyle w:val="29"/>
              <w:bidi w:val="0"/>
              <w:jc w:val="center"/>
            </w:pPr>
            <w:r>
              <w:t>string</w:t>
            </w:r>
          </w:p>
        </w:tc>
        <w:tc>
          <w:tcPr>
            <w:tcW w:w="794" w:type="dxa"/>
            <w:noWrap w:val="0"/>
            <w:vAlign w:val="center"/>
          </w:tcPr>
          <w:p w14:paraId="1356A2A9">
            <w:pPr>
              <w:pStyle w:val="29"/>
              <w:bidi w:val="0"/>
              <w:jc w:val="center"/>
              <w:rPr>
                <w:rFonts w:hint="eastAsia"/>
              </w:rPr>
            </w:pPr>
            <w:r>
              <w:t>是</w:t>
            </w:r>
          </w:p>
        </w:tc>
        <w:tc>
          <w:tcPr>
            <w:tcW w:w="1200" w:type="dxa"/>
            <w:noWrap w:val="0"/>
            <w:vAlign w:val="center"/>
          </w:tcPr>
          <w:p w14:paraId="64047313">
            <w:pPr>
              <w:pStyle w:val="29"/>
              <w:bidi w:val="0"/>
              <w:jc w:val="center"/>
            </w:pPr>
            <w:r>
              <w:t>命令</w:t>
            </w:r>
          </w:p>
        </w:tc>
        <w:tc>
          <w:tcPr>
            <w:tcW w:w="4393" w:type="dxa"/>
            <w:noWrap w:val="0"/>
            <w:vAlign w:val="center"/>
          </w:tcPr>
          <w:p w14:paraId="35EE8602">
            <w:pPr>
              <w:pStyle w:val="29"/>
              <w:bidi w:val="0"/>
              <w:jc w:val="both"/>
            </w:pPr>
            <w:r>
              <w:rPr>
                <w:rFonts w:hint="eastAsia"/>
              </w:rPr>
              <w:t>fp_setting_update</w:t>
            </w:r>
          </w:p>
        </w:tc>
      </w:tr>
      <w:tr w14:paraId="4BEA1A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78" w:type="dxa"/>
            <w:noWrap w:val="0"/>
            <w:vAlign w:val="center"/>
          </w:tcPr>
          <w:p w14:paraId="4521CE8F">
            <w:pPr>
              <w:pStyle w:val="29"/>
              <w:bidi w:val="0"/>
              <w:jc w:val="center"/>
              <w:rPr>
                <w:rFonts w:hint="eastAsia"/>
              </w:rPr>
            </w:pPr>
            <w:r>
              <w:t>msg_id</w:t>
            </w:r>
          </w:p>
        </w:tc>
        <w:tc>
          <w:tcPr>
            <w:tcW w:w="1196" w:type="dxa"/>
            <w:noWrap w:val="0"/>
            <w:vAlign w:val="center"/>
          </w:tcPr>
          <w:p w14:paraId="0E361B18">
            <w:pPr>
              <w:pStyle w:val="29"/>
              <w:bidi w:val="0"/>
              <w:jc w:val="center"/>
              <w:rPr>
                <w:rFonts w:hint="eastAsia"/>
              </w:rPr>
            </w:pPr>
            <w:r>
              <w:t>string</w:t>
            </w:r>
            <w:r>
              <w:rPr>
                <w:rFonts w:hint="eastAsia"/>
              </w:rPr>
              <w:t>（20）</w:t>
            </w:r>
          </w:p>
        </w:tc>
        <w:tc>
          <w:tcPr>
            <w:tcW w:w="794" w:type="dxa"/>
            <w:noWrap w:val="0"/>
            <w:vAlign w:val="center"/>
          </w:tcPr>
          <w:p w14:paraId="022CE8D1">
            <w:pPr>
              <w:pStyle w:val="29"/>
              <w:bidi w:val="0"/>
              <w:jc w:val="center"/>
              <w:rPr>
                <w:rFonts w:hint="eastAsia"/>
              </w:rPr>
            </w:pPr>
            <w:r>
              <w:t>是</w:t>
            </w:r>
          </w:p>
        </w:tc>
        <w:tc>
          <w:tcPr>
            <w:tcW w:w="1200" w:type="dxa"/>
            <w:noWrap w:val="0"/>
            <w:vAlign w:val="center"/>
          </w:tcPr>
          <w:p w14:paraId="32864F9F">
            <w:pPr>
              <w:pStyle w:val="29"/>
              <w:bidi w:val="0"/>
              <w:jc w:val="center"/>
              <w:rPr>
                <w:rFonts w:hint="eastAsia"/>
              </w:rPr>
            </w:pPr>
            <w:r>
              <w:t>消息 ID</w:t>
            </w:r>
          </w:p>
        </w:tc>
        <w:tc>
          <w:tcPr>
            <w:tcW w:w="4393" w:type="dxa"/>
            <w:noWrap w:val="0"/>
            <w:vAlign w:val="center"/>
          </w:tcPr>
          <w:p w14:paraId="73DF2821">
            <w:pPr>
              <w:pStyle w:val="29"/>
              <w:bidi w:val="0"/>
              <w:jc w:val="both"/>
              <w:rPr>
                <w:rFonts w:hint="eastAsia"/>
              </w:rPr>
            </w:pPr>
            <w:r>
              <w:t>此次请求的唯一标识，20 位长，前 13 位是毫秒时间，后 7 位是字母和数字的随机数</w:t>
            </w:r>
          </w:p>
        </w:tc>
      </w:tr>
      <w:tr w14:paraId="65531B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78" w:type="dxa"/>
            <w:noWrap w:val="0"/>
            <w:vAlign w:val="center"/>
          </w:tcPr>
          <w:p w14:paraId="02F96A77">
            <w:pPr>
              <w:pStyle w:val="29"/>
              <w:bidi w:val="0"/>
              <w:jc w:val="center"/>
            </w:pPr>
            <w:r>
              <w:rPr>
                <w:rFonts w:hint="eastAsia"/>
              </w:rPr>
              <w:t>admin_password</w:t>
            </w:r>
          </w:p>
        </w:tc>
        <w:tc>
          <w:tcPr>
            <w:tcW w:w="1196" w:type="dxa"/>
            <w:noWrap w:val="0"/>
            <w:vAlign w:val="center"/>
          </w:tcPr>
          <w:p w14:paraId="31934202">
            <w:pPr>
              <w:pStyle w:val="29"/>
              <w:bidi w:val="0"/>
              <w:jc w:val="center"/>
            </w:pPr>
            <w:r>
              <w:rPr>
                <w:rFonts w:hint="eastAsia"/>
              </w:rPr>
              <w:t>string</w:t>
            </w:r>
          </w:p>
        </w:tc>
        <w:tc>
          <w:tcPr>
            <w:tcW w:w="794" w:type="dxa"/>
            <w:noWrap w:val="0"/>
            <w:vAlign w:val="center"/>
          </w:tcPr>
          <w:p w14:paraId="1EE90786">
            <w:pPr>
              <w:pStyle w:val="29"/>
              <w:bidi w:val="0"/>
              <w:jc w:val="center"/>
            </w:pPr>
            <w:r>
              <w:rPr>
                <w:rFonts w:hint="eastAsia"/>
              </w:rPr>
              <w:t>是</w:t>
            </w:r>
          </w:p>
        </w:tc>
        <w:tc>
          <w:tcPr>
            <w:tcW w:w="1200" w:type="dxa"/>
            <w:noWrap w:val="0"/>
            <w:vAlign w:val="center"/>
          </w:tcPr>
          <w:p w14:paraId="480A3C91">
            <w:pPr>
              <w:pStyle w:val="29"/>
              <w:bidi w:val="0"/>
              <w:jc w:val="center"/>
            </w:pPr>
            <w:r>
              <w:rPr>
                <w:rFonts w:hint="eastAsia"/>
              </w:rPr>
              <w:t>管理密码</w:t>
            </w:r>
          </w:p>
        </w:tc>
        <w:tc>
          <w:tcPr>
            <w:tcW w:w="4393" w:type="dxa"/>
            <w:noWrap w:val="0"/>
            <w:vAlign w:val="center"/>
          </w:tcPr>
          <w:p w14:paraId="5E8544DA">
            <w:pPr>
              <w:pStyle w:val="29"/>
              <w:bidi w:val="0"/>
              <w:jc w:val="both"/>
            </w:pPr>
          </w:p>
        </w:tc>
      </w:tr>
      <w:tr w14:paraId="3A952A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78" w:type="dxa"/>
            <w:noWrap w:val="0"/>
            <w:vAlign w:val="center"/>
          </w:tcPr>
          <w:p w14:paraId="61D6F016">
            <w:pPr>
              <w:pStyle w:val="29"/>
              <w:bidi w:val="0"/>
              <w:jc w:val="center"/>
              <w:rPr>
                <w:rFonts w:hint="eastAsia"/>
              </w:rPr>
            </w:pPr>
            <w:r>
              <w:rPr>
                <w:rFonts w:hint="eastAsia"/>
              </w:rPr>
              <w:t>school_no</w:t>
            </w:r>
          </w:p>
        </w:tc>
        <w:tc>
          <w:tcPr>
            <w:tcW w:w="1196" w:type="dxa"/>
            <w:noWrap w:val="0"/>
            <w:vAlign w:val="center"/>
          </w:tcPr>
          <w:p w14:paraId="42B5D85B">
            <w:pPr>
              <w:pStyle w:val="29"/>
              <w:bidi w:val="0"/>
              <w:jc w:val="center"/>
              <w:rPr>
                <w:rFonts w:hint="eastAsia"/>
              </w:rPr>
            </w:pPr>
            <w:r>
              <w:rPr>
                <w:rFonts w:hint="eastAsia"/>
              </w:rPr>
              <w:t>string</w:t>
            </w:r>
          </w:p>
        </w:tc>
        <w:tc>
          <w:tcPr>
            <w:tcW w:w="794" w:type="dxa"/>
            <w:noWrap w:val="0"/>
            <w:vAlign w:val="center"/>
          </w:tcPr>
          <w:p w14:paraId="40B9CCF8">
            <w:pPr>
              <w:pStyle w:val="29"/>
              <w:bidi w:val="0"/>
              <w:jc w:val="center"/>
              <w:rPr>
                <w:rFonts w:hint="eastAsia"/>
              </w:rPr>
            </w:pPr>
            <w:r>
              <w:rPr>
                <w:rFonts w:hint="eastAsia"/>
              </w:rPr>
              <w:t>是</w:t>
            </w:r>
          </w:p>
        </w:tc>
        <w:tc>
          <w:tcPr>
            <w:tcW w:w="1200" w:type="dxa"/>
            <w:noWrap w:val="0"/>
            <w:vAlign w:val="center"/>
          </w:tcPr>
          <w:p w14:paraId="6EA1D145">
            <w:pPr>
              <w:pStyle w:val="29"/>
              <w:bidi w:val="0"/>
              <w:jc w:val="center"/>
              <w:rPr>
                <w:rFonts w:hint="eastAsia"/>
              </w:rPr>
            </w:pPr>
            <w:r>
              <w:rPr>
                <w:rFonts w:hint="eastAsia"/>
              </w:rPr>
              <w:t>学校编号</w:t>
            </w:r>
          </w:p>
        </w:tc>
        <w:tc>
          <w:tcPr>
            <w:tcW w:w="4393" w:type="dxa"/>
            <w:noWrap w:val="0"/>
            <w:vAlign w:val="center"/>
          </w:tcPr>
          <w:p w14:paraId="3407284D">
            <w:pPr>
              <w:pStyle w:val="29"/>
              <w:bidi w:val="0"/>
              <w:jc w:val="both"/>
            </w:pPr>
          </w:p>
        </w:tc>
      </w:tr>
      <w:tr w14:paraId="74F647B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978" w:type="dxa"/>
            <w:noWrap w:val="0"/>
            <w:vAlign w:val="center"/>
          </w:tcPr>
          <w:p w14:paraId="5DE255A2">
            <w:pPr>
              <w:pStyle w:val="29"/>
              <w:bidi w:val="0"/>
              <w:jc w:val="center"/>
            </w:pPr>
            <w:r>
              <w:rPr>
                <w:rFonts w:hint="eastAsia"/>
              </w:rPr>
              <w:t>school_name</w:t>
            </w:r>
          </w:p>
        </w:tc>
        <w:tc>
          <w:tcPr>
            <w:tcW w:w="1196" w:type="dxa"/>
            <w:noWrap w:val="0"/>
            <w:vAlign w:val="center"/>
          </w:tcPr>
          <w:p w14:paraId="6E1A07D7">
            <w:pPr>
              <w:pStyle w:val="29"/>
              <w:bidi w:val="0"/>
              <w:jc w:val="center"/>
              <w:rPr>
                <w:rFonts w:hint="eastAsia"/>
              </w:rPr>
            </w:pPr>
            <w:r>
              <w:rPr>
                <w:rFonts w:hint="eastAsia"/>
              </w:rPr>
              <w:t>string</w:t>
            </w:r>
          </w:p>
        </w:tc>
        <w:tc>
          <w:tcPr>
            <w:tcW w:w="794" w:type="dxa"/>
            <w:noWrap w:val="0"/>
            <w:vAlign w:val="center"/>
          </w:tcPr>
          <w:p w14:paraId="402595D9">
            <w:pPr>
              <w:pStyle w:val="29"/>
              <w:bidi w:val="0"/>
              <w:jc w:val="center"/>
              <w:rPr>
                <w:rFonts w:hint="eastAsia"/>
              </w:rPr>
            </w:pPr>
            <w:r>
              <w:rPr>
                <w:rFonts w:hint="eastAsia"/>
              </w:rPr>
              <w:t>是</w:t>
            </w:r>
          </w:p>
        </w:tc>
        <w:tc>
          <w:tcPr>
            <w:tcW w:w="1200" w:type="dxa"/>
            <w:noWrap w:val="0"/>
            <w:vAlign w:val="center"/>
          </w:tcPr>
          <w:p w14:paraId="783F1F49">
            <w:pPr>
              <w:pStyle w:val="29"/>
              <w:bidi w:val="0"/>
              <w:jc w:val="center"/>
            </w:pPr>
            <w:r>
              <w:rPr>
                <w:rFonts w:hint="eastAsia"/>
              </w:rPr>
              <w:t>学校名称</w:t>
            </w:r>
          </w:p>
        </w:tc>
        <w:tc>
          <w:tcPr>
            <w:tcW w:w="4393" w:type="dxa"/>
            <w:noWrap w:val="0"/>
            <w:vAlign w:val="center"/>
          </w:tcPr>
          <w:p w14:paraId="257A68F0">
            <w:pPr>
              <w:pStyle w:val="29"/>
              <w:bidi w:val="0"/>
              <w:jc w:val="both"/>
            </w:pPr>
          </w:p>
        </w:tc>
      </w:tr>
    </w:tbl>
    <w:p w14:paraId="7B28844F"/>
    <w:p w14:paraId="40037726">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968"/>
        <w:gridCol w:w="2476"/>
        <w:gridCol w:w="4341"/>
      </w:tblGrid>
      <w:tr w14:paraId="719C59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shd w:val="clear" w:color="auto" w:fill="D7D7D7" w:themeFill="background1" w:themeFillShade="D8"/>
            <w:noWrap w:val="0"/>
            <w:vAlign w:val="center"/>
          </w:tcPr>
          <w:p w14:paraId="24BD7CF5">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4AB16A8C">
            <w:pPr>
              <w:pStyle w:val="29"/>
              <w:bidi w:val="0"/>
              <w:jc w:val="center"/>
              <w:rPr>
                <w:rFonts w:hint="eastAsia"/>
              </w:rPr>
            </w:pPr>
            <w:r>
              <w:rPr>
                <w:rFonts w:hint="eastAsia"/>
              </w:rPr>
              <w:t>类型</w:t>
            </w:r>
          </w:p>
        </w:tc>
        <w:tc>
          <w:tcPr>
            <w:tcW w:w="968" w:type="dxa"/>
            <w:shd w:val="clear" w:color="auto" w:fill="D7D7D7" w:themeFill="background1" w:themeFillShade="D8"/>
            <w:noWrap w:val="0"/>
            <w:vAlign w:val="center"/>
          </w:tcPr>
          <w:p w14:paraId="02ACDE10">
            <w:pPr>
              <w:pStyle w:val="29"/>
              <w:bidi w:val="0"/>
              <w:jc w:val="center"/>
            </w:pPr>
            <w:r>
              <w:rPr>
                <w:rFonts w:hint="eastAsia"/>
              </w:rPr>
              <w:t>必需</w:t>
            </w:r>
          </w:p>
        </w:tc>
        <w:tc>
          <w:tcPr>
            <w:tcW w:w="2476" w:type="dxa"/>
            <w:shd w:val="clear" w:color="auto" w:fill="D7D7D7" w:themeFill="background1" w:themeFillShade="D8"/>
            <w:noWrap w:val="0"/>
            <w:vAlign w:val="center"/>
          </w:tcPr>
          <w:p w14:paraId="5B454CF2">
            <w:pPr>
              <w:pStyle w:val="29"/>
              <w:bidi w:val="0"/>
              <w:jc w:val="center"/>
              <w:rPr>
                <w:rFonts w:hint="eastAsia"/>
              </w:rPr>
            </w:pPr>
            <w:r>
              <w:rPr>
                <w:rFonts w:hint="eastAsia"/>
              </w:rPr>
              <w:t>名称</w:t>
            </w:r>
          </w:p>
        </w:tc>
        <w:tc>
          <w:tcPr>
            <w:tcW w:w="4341" w:type="dxa"/>
            <w:shd w:val="clear" w:color="auto" w:fill="D7D7D7" w:themeFill="background1" w:themeFillShade="D8"/>
            <w:noWrap w:val="0"/>
            <w:vAlign w:val="center"/>
          </w:tcPr>
          <w:p w14:paraId="38BFBF61">
            <w:pPr>
              <w:pStyle w:val="29"/>
              <w:bidi w:val="0"/>
              <w:jc w:val="center"/>
              <w:rPr>
                <w:rFonts w:hint="eastAsia"/>
              </w:rPr>
            </w:pPr>
            <w:r>
              <w:rPr>
                <w:rFonts w:hint="eastAsia"/>
              </w:rPr>
              <w:t>说明</w:t>
            </w:r>
          </w:p>
        </w:tc>
      </w:tr>
      <w:tr w14:paraId="47AAB2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77232A23">
            <w:pPr>
              <w:pStyle w:val="29"/>
              <w:bidi w:val="0"/>
              <w:jc w:val="center"/>
              <w:rPr>
                <w:rFonts w:hint="eastAsia"/>
              </w:rPr>
            </w:pPr>
            <w:r>
              <w:t>cmd</w:t>
            </w:r>
          </w:p>
        </w:tc>
        <w:tc>
          <w:tcPr>
            <w:tcW w:w="800" w:type="dxa"/>
            <w:noWrap w:val="0"/>
            <w:vAlign w:val="center"/>
          </w:tcPr>
          <w:p w14:paraId="25E99205">
            <w:pPr>
              <w:pStyle w:val="29"/>
              <w:bidi w:val="0"/>
              <w:jc w:val="center"/>
            </w:pPr>
            <w:r>
              <w:t>string</w:t>
            </w:r>
          </w:p>
        </w:tc>
        <w:tc>
          <w:tcPr>
            <w:tcW w:w="968" w:type="dxa"/>
            <w:noWrap w:val="0"/>
            <w:vAlign w:val="center"/>
          </w:tcPr>
          <w:p w14:paraId="0416F7EA">
            <w:pPr>
              <w:pStyle w:val="29"/>
              <w:bidi w:val="0"/>
              <w:jc w:val="center"/>
              <w:rPr>
                <w:rFonts w:hint="eastAsia"/>
              </w:rPr>
            </w:pPr>
            <w:r>
              <w:t>是</w:t>
            </w:r>
          </w:p>
        </w:tc>
        <w:tc>
          <w:tcPr>
            <w:tcW w:w="2476" w:type="dxa"/>
            <w:noWrap w:val="0"/>
            <w:vAlign w:val="center"/>
          </w:tcPr>
          <w:p w14:paraId="03639EE1">
            <w:pPr>
              <w:pStyle w:val="29"/>
              <w:bidi w:val="0"/>
              <w:jc w:val="center"/>
            </w:pPr>
            <w:r>
              <w:t>命令</w:t>
            </w:r>
          </w:p>
        </w:tc>
        <w:tc>
          <w:tcPr>
            <w:tcW w:w="4341" w:type="dxa"/>
            <w:noWrap w:val="0"/>
            <w:vAlign w:val="center"/>
          </w:tcPr>
          <w:p w14:paraId="0E72D29B">
            <w:pPr>
              <w:pStyle w:val="29"/>
              <w:bidi w:val="0"/>
              <w:jc w:val="both"/>
            </w:pPr>
            <w:r>
              <w:rPr>
                <w:rFonts w:hint="eastAsia"/>
              </w:rPr>
              <w:t>fp_setting_update_rsp</w:t>
            </w:r>
          </w:p>
        </w:tc>
      </w:tr>
      <w:tr w14:paraId="39A7B5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5D3CA6AA">
            <w:pPr>
              <w:pStyle w:val="29"/>
              <w:bidi w:val="0"/>
              <w:jc w:val="center"/>
              <w:rPr>
                <w:rFonts w:hint="eastAsia"/>
              </w:rPr>
            </w:pPr>
            <w:r>
              <w:t>status</w:t>
            </w:r>
          </w:p>
        </w:tc>
        <w:tc>
          <w:tcPr>
            <w:tcW w:w="800" w:type="dxa"/>
            <w:noWrap w:val="0"/>
            <w:vAlign w:val="center"/>
          </w:tcPr>
          <w:p w14:paraId="6C02454D">
            <w:pPr>
              <w:pStyle w:val="29"/>
              <w:bidi w:val="0"/>
              <w:jc w:val="center"/>
              <w:rPr>
                <w:rFonts w:hint="eastAsia"/>
              </w:rPr>
            </w:pPr>
            <w:r>
              <w:t>string</w:t>
            </w:r>
          </w:p>
        </w:tc>
        <w:tc>
          <w:tcPr>
            <w:tcW w:w="968" w:type="dxa"/>
            <w:noWrap w:val="0"/>
            <w:vAlign w:val="center"/>
          </w:tcPr>
          <w:p w14:paraId="0C259124">
            <w:pPr>
              <w:pStyle w:val="29"/>
              <w:bidi w:val="0"/>
              <w:jc w:val="center"/>
              <w:rPr>
                <w:rFonts w:hint="eastAsia"/>
              </w:rPr>
            </w:pPr>
            <w:r>
              <w:t>是</w:t>
            </w:r>
          </w:p>
        </w:tc>
        <w:tc>
          <w:tcPr>
            <w:tcW w:w="2476" w:type="dxa"/>
            <w:noWrap w:val="0"/>
            <w:vAlign w:val="center"/>
          </w:tcPr>
          <w:p w14:paraId="7695B422">
            <w:pPr>
              <w:pStyle w:val="29"/>
              <w:bidi w:val="0"/>
              <w:jc w:val="center"/>
              <w:rPr>
                <w:rFonts w:hint="eastAsia"/>
              </w:rPr>
            </w:pPr>
            <w:r>
              <w:t>应答状态。“ok”表示正常，其它则表示出错</w:t>
            </w:r>
          </w:p>
        </w:tc>
        <w:tc>
          <w:tcPr>
            <w:tcW w:w="4341" w:type="dxa"/>
            <w:noWrap w:val="0"/>
            <w:vAlign w:val="center"/>
          </w:tcPr>
          <w:p w14:paraId="19261045">
            <w:pPr>
              <w:pStyle w:val="29"/>
              <w:bidi w:val="0"/>
              <w:jc w:val="both"/>
              <w:rPr>
                <w:rFonts w:hint="eastAsia"/>
              </w:rPr>
            </w:pPr>
          </w:p>
        </w:tc>
      </w:tr>
      <w:tr w14:paraId="3B7CED7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80" w:type="dxa"/>
            <w:noWrap w:val="0"/>
            <w:vAlign w:val="center"/>
          </w:tcPr>
          <w:p w14:paraId="4ECB4BF4">
            <w:pPr>
              <w:pStyle w:val="29"/>
              <w:bidi w:val="0"/>
              <w:jc w:val="center"/>
              <w:rPr>
                <w:rFonts w:hint="eastAsia"/>
              </w:rPr>
            </w:pPr>
            <w:r>
              <w:t>msg_id</w:t>
            </w:r>
          </w:p>
        </w:tc>
        <w:tc>
          <w:tcPr>
            <w:tcW w:w="800" w:type="dxa"/>
            <w:noWrap w:val="0"/>
            <w:vAlign w:val="center"/>
          </w:tcPr>
          <w:p w14:paraId="7FFD1608">
            <w:pPr>
              <w:pStyle w:val="29"/>
              <w:bidi w:val="0"/>
              <w:jc w:val="center"/>
              <w:rPr>
                <w:rFonts w:hint="eastAsia"/>
              </w:rPr>
            </w:pPr>
            <w:r>
              <w:t>string</w:t>
            </w:r>
          </w:p>
        </w:tc>
        <w:tc>
          <w:tcPr>
            <w:tcW w:w="968" w:type="dxa"/>
            <w:noWrap w:val="0"/>
            <w:vAlign w:val="center"/>
          </w:tcPr>
          <w:p w14:paraId="6B6EEB37">
            <w:pPr>
              <w:pStyle w:val="29"/>
              <w:bidi w:val="0"/>
              <w:jc w:val="center"/>
              <w:rPr>
                <w:rFonts w:hint="eastAsia"/>
              </w:rPr>
            </w:pPr>
            <w:r>
              <w:t>是</w:t>
            </w:r>
          </w:p>
        </w:tc>
        <w:tc>
          <w:tcPr>
            <w:tcW w:w="2476" w:type="dxa"/>
            <w:noWrap w:val="0"/>
            <w:vAlign w:val="center"/>
          </w:tcPr>
          <w:p w14:paraId="59276029">
            <w:pPr>
              <w:pStyle w:val="29"/>
              <w:bidi w:val="0"/>
              <w:jc w:val="center"/>
              <w:rPr>
                <w:rFonts w:hint="eastAsia"/>
              </w:rPr>
            </w:pPr>
            <w:r>
              <w:t>消息 ID</w:t>
            </w:r>
          </w:p>
        </w:tc>
        <w:tc>
          <w:tcPr>
            <w:tcW w:w="4341" w:type="dxa"/>
            <w:noWrap w:val="0"/>
            <w:vAlign w:val="center"/>
          </w:tcPr>
          <w:p w14:paraId="68058A6E">
            <w:pPr>
              <w:pStyle w:val="29"/>
              <w:bidi w:val="0"/>
              <w:jc w:val="both"/>
              <w:rPr>
                <w:rFonts w:hint="eastAsia"/>
              </w:rPr>
            </w:pPr>
            <w:r>
              <w:t>与请求时的消息 ID 一致，用于标识该应答对应哪一个请求</w:t>
            </w:r>
          </w:p>
        </w:tc>
      </w:tr>
    </w:tbl>
    <w:p w14:paraId="05FE7B62"/>
    <w:p w14:paraId="35E9BC4B">
      <w:pPr>
        <w:pStyle w:val="5"/>
        <w:numPr>
          <w:ilvl w:val="2"/>
          <w:numId w:val="1"/>
        </w:numPr>
        <w:tabs>
          <w:tab w:val="left" w:pos="0"/>
        </w:tabs>
      </w:pPr>
      <w:bookmarkStart w:id="388" w:name="_Toc26830"/>
      <w:bookmarkStart w:id="389" w:name="_Toc2381"/>
      <w:bookmarkStart w:id="390" w:name="_Tocvd4opv"/>
      <w:bookmarkStart w:id="391" w:name="_Tocxdugmk"/>
      <w:r>
        <w:rPr>
          <w:rFonts w:hint="eastAsia"/>
        </w:rPr>
        <w:t>服务套餐信息更新</w:t>
      </w:r>
      <w:bookmarkEnd w:id="388"/>
      <w:bookmarkEnd w:id="389"/>
      <w:bookmarkEnd w:id="390"/>
      <w:bookmarkEnd w:id="391"/>
    </w:p>
    <w:p w14:paraId="357CF4D7">
      <w:pPr>
        <w:bidi w:val="0"/>
      </w:pPr>
      <w:r>
        <w:rPr>
          <w:rFonts w:hint="eastAsia"/>
        </w:rPr>
        <w:t>学生的服务套餐信息变更时下发。</w:t>
      </w:r>
    </w:p>
    <w:p w14:paraId="3DEC0DD7">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926"/>
        <w:gridCol w:w="800"/>
        <w:gridCol w:w="836"/>
        <w:gridCol w:w="1647"/>
        <w:gridCol w:w="4354"/>
      </w:tblGrid>
      <w:tr w14:paraId="1D6F07B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blHeader/>
        </w:trPr>
        <w:tc>
          <w:tcPr>
            <w:tcW w:w="1926" w:type="dxa"/>
            <w:shd w:val="clear" w:color="auto" w:fill="D7D7D7" w:themeFill="background1" w:themeFillShade="D8"/>
            <w:noWrap w:val="0"/>
            <w:vAlign w:val="center"/>
          </w:tcPr>
          <w:p w14:paraId="5B151384">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1ACC016">
            <w:pPr>
              <w:pStyle w:val="29"/>
              <w:bidi w:val="0"/>
              <w:jc w:val="center"/>
              <w:rPr>
                <w:rFonts w:hint="eastAsia"/>
              </w:rPr>
            </w:pPr>
            <w:r>
              <w:rPr>
                <w:rFonts w:hint="eastAsia"/>
              </w:rPr>
              <w:t>类型</w:t>
            </w:r>
          </w:p>
        </w:tc>
        <w:tc>
          <w:tcPr>
            <w:tcW w:w="836" w:type="dxa"/>
            <w:shd w:val="clear" w:color="auto" w:fill="D7D7D7" w:themeFill="background1" w:themeFillShade="D8"/>
            <w:noWrap w:val="0"/>
            <w:vAlign w:val="center"/>
          </w:tcPr>
          <w:p w14:paraId="1BA45C86">
            <w:pPr>
              <w:pStyle w:val="29"/>
              <w:bidi w:val="0"/>
              <w:jc w:val="center"/>
            </w:pPr>
            <w:r>
              <w:rPr>
                <w:rFonts w:hint="eastAsia"/>
              </w:rPr>
              <w:t>必需</w:t>
            </w:r>
          </w:p>
        </w:tc>
        <w:tc>
          <w:tcPr>
            <w:tcW w:w="1647" w:type="dxa"/>
            <w:shd w:val="clear" w:color="auto" w:fill="D7D7D7" w:themeFill="background1" w:themeFillShade="D8"/>
            <w:noWrap w:val="0"/>
            <w:vAlign w:val="center"/>
          </w:tcPr>
          <w:p w14:paraId="44168BED">
            <w:pPr>
              <w:pStyle w:val="29"/>
              <w:bidi w:val="0"/>
              <w:jc w:val="center"/>
              <w:rPr>
                <w:rFonts w:hint="eastAsia"/>
              </w:rPr>
            </w:pPr>
            <w:r>
              <w:rPr>
                <w:rFonts w:hint="eastAsia"/>
              </w:rPr>
              <w:t>名称</w:t>
            </w:r>
          </w:p>
        </w:tc>
        <w:tc>
          <w:tcPr>
            <w:tcW w:w="4354" w:type="dxa"/>
            <w:shd w:val="clear" w:color="auto" w:fill="D7D7D7" w:themeFill="background1" w:themeFillShade="D8"/>
            <w:noWrap w:val="0"/>
            <w:vAlign w:val="center"/>
          </w:tcPr>
          <w:p w14:paraId="56145351">
            <w:pPr>
              <w:pStyle w:val="29"/>
              <w:bidi w:val="0"/>
              <w:jc w:val="center"/>
              <w:rPr>
                <w:rFonts w:hint="eastAsia"/>
              </w:rPr>
            </w:pPr>
            <w:r>
              <w:rPr>
                <w:rFonts w:hint="eastAsia"/>
              </w:rPr>
              <w:t>说明</w:t>
            </w:r>
          </w:p>
        </w:tc>
      </w:tr>
      <w:tr w14:paraId="1406876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31161786">
            <w:pPr>
              <w:pStyle w:val="29"/>
              <w:bidi w:val="0"/>
              <w:jc w:val="center"/>
              <w:rPr>
                <w:rFonts w:hint="eastAsia"/>
              </w:rPr>
            </w:pPr>
            <w:r>
              <w:t>cmd</w:t>
            </w:r>
          </w:p>
        </w:tc>
        <w:tc>
          <w:tcPr>
            <w:tcW w:w="800" w:type="dxa"/>
            <w:noWrap w:val="0"/>
            <w:vAlign w:val="center"/>
          </w:tcPr>
          <w:p w14:paraId="73B68FE9">
            <w:pPr>
              <w:pStyle w:val="29"/>
              <w:bidi w:val="0"/>
              <w:jc w:val="center"/>
            </w:pPr>
            <w:r>
              <w:t>string</w:t>
            </w:r>
          </w:p>
        </w:tc>
        <w:tc>
          <w:tcPr>
            <w:tcW w:w="836" w:type="dxa"/>
            <w:noWrap w:val="0"/>
            <w:vAlign w:val="center"/>
          </w:tcPr>
          <w:p w14:paraId="69927D41">
            <w:pPr>
              <w:pStyle w:val="29"/>
              <w:bidi w:val="0"/>
              <w:jc w:val="center"/>
              <w:rPr>
                <w:rFonts w:hint="eastAsia"/>
              </w:rPr>
            </w:pPr>
            <w:r>
              <w:t>是</w:t>
            </w:r>
          </w:p>
        </w:tc>
        <w:tc>
          <w:tcPr>
            <w:tcW w:w="1647" w:type="dxa"/>
            <w:noWrap w:val="0"/>
            <w:vAlign w:val="center"/>
          </w:tcPr>
          <w:p w14:paraId="0F5CE002">
            <w:pPr>
              <w:pStyle w:val="29"/>
              <w:bidi w:val="0"/>
              <w:jc w:val="center"/>
            </w:pPr>
            <w:r>
              <w:t>命令</w:t>
            </w:r>
          </w:p>
        </w:tc>
        <w:tc>
          <w:tcPr>
            <w:tcW w:w="4354" w:type="dxa"/>
            <w:noWrap w:val="0"/>
            <w:vAlign w:val="center"/>
          </w:tcPr>
          <w:p w14:paraId="3B7F0F45">
            <w:pPr>
              <w:pStyle w:val="29"/>
              <w:bidi w:val="0"/>
              <w:jc w:val="both"/>
            </w:pPr>
            <w:r>
              <w:t>fp_services</w:t>
            </w:r>
            <w:r>
              <w:rPr>
                <w:rFonts w:hint="eastAsia"/>
              </w:rPr>
              <w:t>_update</w:t>
            </w:r>
          </w:p>
        </w:tc>
      </w:tr>
      <w:tr w14:paraId="57C0A67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52E61F96">
            <w:pPr>
              <w:pStyle w:val="29"/>
              <w:bidi w:val="0"/>
              <w:jc w:val="center"/>
              <w:rPr>
                <w:rFonts w:hint="eastAsia"/>
              </w:rPr>
            </w:pPr>
            <w:r>
              <w:t>msg_id</w:t>
            </w:r>
          </w:p>
        </w:tc>
        <w:tc>
          <w:tcPr>
            <w:tcW w:w="800" w:type="dxa"/>
            <w:noWrap w:val="0"/>
            <w:vAlign w:val="center"/>
          </w:tcPr>
          <w:p w14:paraId="62D02A14">
            <w:pPr>
              <w:pStyle w:val="29"/>
              <w:bidi w:val="0"/>
              <w:jc w:val="center"/>
              <w:rPr>
                <w:rFonts w:hint="eastAsia"/>
              </w:rPr>
            </w:pPr>
            <w:r>
              <w:t>string</w:t>
            </w:r>
          </w:p>
        </w:tc>
        <w:tc>
          <w:tcPr>
            <w:tcW w:w="836" w:type="dxa"/>
            <w:noWrap w:val="0"/>
            <w:vAlign w:val="center"/>
          </w:tcPr>
          <w:p w14:paraId="4DEF760C">
            <w:pPr>
              <w:pStyle w:val="29"/>
              <w:bidi w:val="0"/>
              <w:jc w:val="center"/>
              <w:rPr>
                <w:rFonts w:hint="eastAsia"/>
              </w:rPr>
            </w:pPr>
            <w:r>
              <w:t>是</w:t>
            </w:r>
          </w:p>
        </w:tc>
        <w:tc>
          <w:tcPr>
            <w:tcW w:w="1647" w:type="dxa"/>
            <w:noWrap w:val="0"/>
            <w:vAlign w:val="center"/>
          </w:tcPr>
          <w:p w14:paraId="0302E640">
            <w:pPr>
              <w:pStyle w:val="29"/>
              <w:bidi w:val="0"/>
              <w:jc w:val="center"/>
              <w:rPr>
                <w:rFonts w:hint="eastAsia"/>
              </w:rPr>
            </w:pPr>
            <w:r>
              <w:t>消息 ID</w:t>
            </w:r>
          </w:p>
        </w:tc>
        <w:tc>
          <w:tcPr>
            <w:tcW w:w="4354" w:type="dxa"/>
            <w:noWrap w:val="0"/>
            <w:vAlign w:val="center"/>
          </w:tcPr>
          <w:p w14:paraId="0DAFBB69">
            <w:pPr>
              <w:pStyle w:val="29"/>
              <w:bidi w:val="0"/>
              <w:jc w:val="both"/>
              <w:rPr>
                <w:rFonts w:hint="eastAsia"/>
              </w:rPr>
            </w:pPr>
            <w:r>
              <w:t>此次请求的唯一标识，20 位长，前 13 位是毫秒时间，后 7 位是字母和数字的随机数</w:t>
            </w:r>
          </w:p>
        </w:tc>
      </w:tr>
      <w:tr w14:paraId="1926FD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158EA794">
            <w:pPr>
              <w:pStyle w:val="29"/>
              <w:bidi w:val="0"/>
              <w:jc w:val="center"/>
            </w:pPr>
            <w:r>
              <w:rPr>
                <w:rFonts w:hint="eastAsia"/>
              </w:rPr>
              <w:t>person_id</w:t>
            </w:r>
          </w:p>
        </w:tc>
        <w:tc>
          <w:tcPr>
            <w:tcW w:w="800" w:type="dxa"/>
            <w:noWrap w:val="0"/>
            <w:vAlign w:val="center"/>
          </w:tcPr>
          <w:p w14:paraId="025BCCC8">
            <w:pPr>
              <w:pStyle w:val="29"/>
              <w:bidi w:val="0"/>
              <w:jc w:val="center"/>
              <w:rPr>
                <w:rFonts w:hint="eastAsia"/>
              </w:rPr>
            </w:pPr>
            <w:r>
              <w:rPr>
                <w:rFonts w:hint="eastAsia"/>
              </w:rPr>
              <w:t>string</w:t>
            </w:r>
          </w:p>
        </w:tc>
        <w:tc>
          <w:tcPr>
            <w:tcW w:w="836" w:type="dxa"/>
            <w:noWrap w:val="0"/>
            <w:vAlign w:val="center"/>
          </w:tcPr>
          <w:p w14:paraId="082C1272">
            <w:pPr>
              <w:pStyle w:val="29"/>
              <w:bidi w:val="0"/>
              <w:jc w:val="center"/>
              <w:rPr>
                <w:rFonts w:hint="eastAsia"/>
              </w:rPr>
            </w:pPr>
            <w:r>
              <w:rPr>
                <w:rFonts w:hint="eastAsia"/>
              </w:rPr>
              <w:t>是</w:t>
            </w:r>
          </w:p>
        </w:tc>
        <w:tc>
          <w:tcPr>
            <w:tcW w:w="1647" w:type="dxa"/>
            <w:noWrap w:val="0"/>
            <w:vAlign w:val="center"/>
          </w:tcPr>
          <w:p w14:paraId="7AB9D5D9">
            <w:pPr>
              <w:pStyle w:val="29"/>
              <w:bidi w:val="0"/>
              <w:jc w:val="center"/>
            </w:pPr>
            <w:r>
              <w:rPr>
                <w:rFonts w:hint="eastAsia"/>
              </w:rPr>
              <w:t>人员（学生）ID</w:t>
            </w:r>
          </w:p>
        </w:tc>
        <w:tc>
          <w:tcPr>
            <w:tcW w:w="4354" w:type="dxa"/>
            <w:noWrap w:val="0"/>
            <w:vAlign w:val="center"/>
          </w:tcPr>
          <w:p w14:paraId="32D9C8A9">
            <w:pPr>
              <w:pStyle w:val="29"/>
              <w:bidi w:val="0"/>
              <w:jc w:val="both"/>
              <w:rPr>
                <w:rFonts w:hint="eastAsia"/>
              </w:rPr>
            </w:pPr>
          </w:p>
        </w:tc>
      </w:tr>
      <w:tr w14:paraId="52B65C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5F5F2C78">
            <w:pPr>
              <w:pStyle w:val="29"/>
              <w:bidi w:val="0"/>
              <w:jc w:val="center"/>
              <w:rPr>
                <w:rFonts w:hint="eastAsia"/>
              </w:rPr>
            </w:pPr>
            <w:r>
              <w:t>services</w:t>
            </w:r>
          </w:p>
        </w:tc>
        <w:tc>
          <w:tcPr>
            <w:tcW w:w="800" w:type="dxa"/>
            <w:noWrap w:val="0"/>
            <w:vAlign w:val="center"/>
          </w:tcPr>
          <w:p w14:paraId="490C0BBD">
            <w:pPr>
              <w:pStyle w:val="29"/>
              <w:bidi w:val="0"/>
              <w:jc w:val="center"/>
              <w:rPr>
                <w:rFonts w:hint="eastAsia"/>
              </w:rPr>
            </w:pPr>
            <w:r>
              <w:rPr>
                <w:rFonts w:hint="eastAsia"/>
              </w:rPr>
              <w:t>array</w:t>
            </w:r>
          </w:p>
        </w:tc>
        <w:tc>
          <w:tcPr>
            <w:tcW w:w="836" w:type="dxa"/>
            <w:noWrap w:val="0"/>
            <w:vAlign w:val="center"/>
          </w:tcPr>
          <w:p w14:paraId="57D703A3">
            <w:pPr>
              <w:pStyle w:val="29"/>
              <w:bidi w:val="0"/>
              <w:jc w:val="center"/>
              <w:rPr>
                <w:rFonts w:hint="eastAsia"/>
              </w:rPr>
            </w:pPr>
            <w:r>
              <w:rPr>
                <w:rFonts w:hint="eastAsia"/>
              </w:rPr>
              <w:t>是</w:t>
            </w:r>
          </w:p>
        </w:tc>
        <w:tc>
          <w:tcPr>
            <w:tcW w:w="1647" w:type="dxa"/>
            <w:noWrap w:val="0"/>
            <w:vAlign w:val="center"/>
          </w:tcPr>
          <w:p w14:paraId="52964F12">
            <w:pPr>
              <w:pStyle w:val="29"/>
              <w:bidi w:val="0"/>
              <w:jc w:val="center"/>
              <w:rPr>
                <w:rFonts w:hint="eastAsia"/>
              </w:rPr>
            </w:pPr>
            <w:r>
              <w:rPr>
                <w:rFonts w:hint="eastAsia"/>
              </w:rPr>
              <w:t>服务列表</w:t>
            </w:r>
          </w:p>
        </w:tc>
        <w:tc>
          <w:tcPr>
            <w:tcW w:w="4354" w:type="dxa"/>
            <w:noWrap w:val="0"/>
            <w:vAlign w:val="center"/>
          </w:tcPr>
          <w:p w14:paraId="68C845B3">
            <w:pPr>
              <w:pStyle w:val="29"/>
              <w:bidi w:val="0"/>
              <w:jc w:val="both"/>
              <w:rPr>
                <w:rFonts w:hint="eastAsia"/>
              </w:rPr>
            </w:pPr>
          </w:p>
        </w:tc>
      </w:tr>
      <w:tr w14:paraId="5D2EECE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6D8EE034">
            <w:pPr>
              <w:pStyle w:val="29"/>
              <w:bidi w:val="0"/>
              <w:jc w:val="center"/>
            </w:pPr>
            <w:r>
              <w:t>services</w:t>
            </w:r>
            <w:r>
              <w:rPr>
                <w:rFonts w:hint="eastAsia"/>
              </w:rPr>
              <w:t>[i].</w:t>
            </w:r>
          </w:p>
          <w:p w14:paraId="722E1780">
            <w:pPr>
              <w:pStyle w:val="29"/>
              <w:bidi w:val="0"/>
              <w:jc w:val="center"/>
            </w:pPr>
            <w:r>
              <w:rPr>
                <w:rFonts w:hint="eastAsia"/>
              </w:rPr>
              <w:t>type</w:t>
            </w:r>
          </w:p>
        </w:tc>
        <w:tc>
          <w:tcPr>
            <w:tcW w:w="800" w:type="dxa"/>
            <w:noWrap w:val="0"/>
            <w:vAlign w:val="center"/>
          </w:tcPr>
          <w:p w14:paraId="3095226B">
            <w:pPr>
              <w:pStyle w:val="29"/>
              <w:bidi w:val="0"/>
              <w:jc w:val="center"/>
            </w:pPr>
            <w:r>
              <w:rPr>
                <w:rFonts w:hint="eastAsia"/>
              </w:rPr>
              <w:t>int</w:t>
            </w:r>
          </w:p>
        </w:tc>
        <w:tc>
          <w:tcPr>
            <w:tcW w:w="836" w:type="dxa"/>
            <w:noWrap w:val="0"/>
            <w:vAlign w:val="center"/>
          </w:tcPr>
          <w:p w14:paraId="0766C01D">
            <w:pPr>
              <w:pStyle w:val="29"/>
              <w:bidi w:val="0"/>
              <w:jc w:val="center"/>
              <w:rPr>
                <w:rFonts w:hint="eastAsia"/>
              </w:rPr>
            </w:pPr>
            <w:r>
              <w:rPr>
                <w:rFonts w:hint="eastAsia"/>
              </w:rPr>
              <w:t>是</w:t>
            </w:r>
          </w:p>
        </w:tc>
        <w:tc>
          <w:tcPr>
            <w:tcW w:w="1647" w:type="dxa"/>
            <w:noWrap w:val="0"/>
            <w:vAlign w:val="center"/>
          </w:tcPr>
          <w:p w14:paraId="131EC255">
            <w:pPr>
              <w:pStyle w:val="29"/>
              <w:bidi w:val="0"/>
              <w:jc w:val="center"/>
            </w:pPr>
            <w:r>
              <w:rPr>
                <w:rFonts w:hint="eastAsia"/>
              </w:rPr>
              <w:t>服务类型</w:t>
            </w:r>
          </w:p>
        </w:tc>
        <w:tc>
          <w:tcPr>
            <w:tcW w:w="4354" w:type="dxa"/>
            <w:noWrap w:val="0"/>
            <w:vAlign w:val="center"/>
          </w:tcPr>
          <w:p w14:paraId="6677EDA5">
            <w:pPr>
              <w:pStyle w:val="29"/>
              <w:bidi w:val="0"/>
              <w:jc w:val="both"/>
              <w:rPr>
                <w:rFonts w:hint="eastAsia"/>
              </w:rPr>
            </w:pPr>
            <w:r>
              <w:rPr>
                <w:rFonts w:hint="eastAsia"/>
              </w:rPr>
              <w:t>类型，1：微信通话，2：直拨电话</w:t>
            </w:r>
          </w:p>
        </w:tc>
      </w:tr>
      <w:tr w14:paraId="655E680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2DF02C3E">
            <w:pPr>
              <w:pStyle w:val="29"/>
              <w:bidi w:val="0"/>
              <w:jc w:val="center"/>
            </w:pPr>
            <w:r>
              <w:t>services</w:t>
            </w:r>
            <w:r>
              <w:rPr>
                <w:rFonts w:hint="eastAsia"/>
              </w:rPr>
              <w:t>[i].</w:t>
            </w:r>
          </w:p>
          <w:p w14:paraId="3EAACCE2">
            <w:pPr>
              <w:pStyle w:val="29"/>
              <w:bidi w:val="0"/>
              <w:jc w:val="center"/>
              <w:rPr>
                <w:rFonts w:hint="eastAsia"/>
              </w:rPr>
            </w:pPr>
            <w:r>
              <w:rPr>
                <w:rFonts w:hint="eastAsia"/>
              </w:rPr>
              <w:t>name</w:t>
            </w:r>
          </w:p>
        </w:tc>
        <w:tc>
          <w:tcPr>
            <w:tcW w:w="800" w:type="dxa"/>
            <w:noWrap w:val="0"/>
            <w:vAlign w:val="center"/>
          </w:tcPr>
          <w:p w14:paraId="52329025">
            <w:pPr>
              <w:pStyle w:val="29"/>
              <w:bidi w:val="0"/>
              <w:jc w:val="center"/>
              <w:rPr>
                <w:rFonts w:hint="eastAsia"/>
              </w:rPr>
            </w:pPr>
            <w:r>
              <w:rPr>
                <w:rFonts w:hint="eastAsia"/>
              </w:rPr>
              <w:t>string</w:t>
            </w:r>
          </w:p>
        </w:tc>
        <w:tc>
          <w:tcPr>
            <w:tcW w:w="836" w:type="dxa"/>
            <w:noWrap w:val="0"/>
            <w:vAlign w:val="center"/>
          </w:tcPr>
          <w:p w14:paraId="7BF40006">
            <w:pPr>
              <w:pStyle w:val="29"/>
              <w:bidi w:val="0"/>
              <w:jc w:val="center"/>
              <w:rPr>
                <w:rFonts w:hint="eastAsia"/>
              </w:rPr>
            </w:pPr>
            <w:r>
              <w:rPr>
                <w:rFonts w:hint="eastAsia"/>
              </w:rPr>
              <w:t>是</w:t>
            </w:r>
          </w:p>
        </w:tc>
        <w:tc>
          <w:tcPr>
            <w:tcW w:w="1647" w:type="dxa"/>
            <w:noWrap w:val="0"/>
            <w:vAlign w:val="center"/>
          </w:tcPr>
          <w:p w14:paraId="2DA3ECD8">
            <w:pPr>
              <w:pStyle w:val="29"/>
              <w:bidi w:val="0"/>
              <w:jc w:val="center"/>
              <w:rPr>
                <w:rFonts w:hint="eastAsia"/>
              </w:rPr>
            </w:pPr>
            <w:r>
              <w:rPr>
                <w:rFonts w:hint="eastAsia"/>
              </w:rPr>
              <w:t>服务名称</w:t>
            </w:r>
          </w:p>
        </w:tc>
        <w:tc>
          <w:tcPr>
            <w:tcW w:w="4354" w:type="dxa"/>
            <w:noWrap w:val="0"/>
            <w:vAlign w:val="center"/>
          </w:tcPr>
          <w:p w14:paraId="169B13FB">
            <w:pPr>
              <w:pStyle w:val="29"/>
              <w:bidi w:val="0"/>
              <w:jc w:val="both"/>
              <w:rPr>
                <w:rFonts w:hint="eastAsia"/>
              </w:rPr>
            </w:pPr>
            <w:r>
              <w:rPr>
                <w:rFonts w:hint="eastAsia"/>
              </w:rPr>
              <w:t>直拨电话套餐</w:t>
            </w:r>
          </w:p>
          <w:p w14:paraId="182AB632">
            <w:pPr>
              <w:pStyle w:val="29"/>
              <w:bidi w:val="0"/>
              <w:jc w:val="both"/>
              <w:rPr>
                <w:rFonts w:hint="eastAsia"/>
              </w:rPr>
            </w:pPr>
            <w:r>
              <w:rPr>
                <w:rFonts w:hint="eastAsia"/>
              </w:rPr>
              <w:t>微信通话套餐</w:t>
            </w:r>
          </w:p>
        </w:tc>
      </w:tr>
      <w:tr w14:paraId="6B093C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47D391FC">
            <w:pPr>
              <w:pStyle w:val="29"/>
              <w:bidi w:val="0"/>
              <w:jc w:val="center"/>
            </w:pPr>
            <w:r>
              <w:t>services</w:t>
            </w:r>
            <w:r>
              <w:rPr>
                <w:rFonts w:hint="eastAsia"/>
              </w:rPr>
              <w:t>[i].</w:t>
            </w:r>
          </w:p>
          <w:p w14:paraId="0597EC40">
            <w:pPr>
              <w:pStyle w:val="29"/>
              <w:bidi w:val="0"/>
              <w:jc w:val="center"/>
              <w:rPr>
                <w:rFonts w:hint="eastAsia"/>
              </w:rPr>
            </w:pPr>
            <w:r>
              <w:t>remain</w:t>
            </w:r>
            <w:r>
              <w:rPr>
                <w:rFonts w:hint="eastAsia"/>
              </w:rPr>
              <w:t>_seconds</w:t>
            </w:r>
          </w:p>
        </w:tc>
        <w:tc>
          <w:tcPr>
            <w:tcW w:w="800" w:type="dxa"/>
            <w:noWrap w:val="0"/>
            <w:vAlign w:val="center"/>
          </w:tcPr>
          <w:p w14:paraId="0B8D71F3">
            <w:pPr>
              <w:pStyle w:val="29"/>
              <w:bidi w:val="0"/>
              <w:jc w:val="center"/>
              <w:rPr>
                <w:rFonts w:hint="eastAsia"/>
              </w:rPr>
            </w:pPr>
            <w:r>
              <w:rPr>
                <w:rFonts w:hint="eastAsia"/>
              </w:rPr>
              <w:t>int</w:t>
            </w:r>
          </w:p>
        </w:tc>
        <w:tc>
          <w:tcPr>
            <w:tcW w:w="836" w:type="dxa"/>
            <w:noWrap w:val="0"/>
            <w:vAlign w:val="center"/>
          </w:tcPr>
          <w:p w14:paraId="25C20B41">
            <w:pPr>
              <w:pStyle w:val="29"/>
              <w:bidi w:val="0"/>
              <w:jc w:val="center"/>
              <w:rPr>
                <w:rFonts w:hint="eastAsia"/>
              </w:rPr>
            </w:pPr>
            <w:r>
              <w:rPr>
                <w:rFonts w:hint="eastAsia"/>
              </w:rPr>
              <w:t>是</w:t>
            </w:r>
          </w:p>
        </w:tc>
        <w:tc>
          <w:tcPr>
            <w:tcW w:w="1647" w:type="dxa"/>
            <w:noWrap w:val="0"/>
            <w:vAlign w:val="center"/>
          </w:tcPr>
          <w:p w14:paraId="0A83D6AA">
            <w:pPr>
              <w:pStyle w:val="29"/>
              <w:bidi w:val="0"/>
              <w:jc w:val="center"/>
              <w:rPr>
                <w:rFonts w:hint="eastAsia"/>
              </w:rPr>
            </w:pPr>
            <w:r>
              <w:rPr>
                <w:rFonts w:hint="eastAsia"/>
              </w:rPr>
              <w:t>剩余时长</w:t>
            </w:r>
          </w:p>
        </w:tc>
        <w:tc>
          <w:tcPr>
            <w:tcW w:w="4354" w:type="dxa"/>
            <w:noWrap w:val="0"/>
            <w:vAlign w:val="center"/>
          </w:tcPr>
          <w:p w14:paraId="1B7DE232">
            <w:pPr>
              <w:pStyle w:val="29"/>
              <w:bidi w:val="0"/>
              <w:jc w:val="both"/>
              <w:rPr>
                <w:rFonts w:hint="eastAsia"/>
              </w:rPr>
            </w:pPr>
            <w:r>
              <w:rPr>
                <w:rFonts w:hint="eastAsia"/>
              </w:rPr>
              <w:t>单位：秒</w:t>
            </w:r>
          </w:p>
        </w:tc>
      </w:tr>
      <w:tr w14:paraId="166663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59FA9DD1">
            <w:pPr>
              <w:pStyle w:val="29"/>
              <w:bidi w:val="0"/>
              <w:jc w:val="center"/>
              <w:rPr>
                <w:rFonts w:hint="eastAsia"/>
              </w:rPr>
            </w:pPr>
            <w:r>
              <w:t>services</w:t>
            </w:r>
            <w:r>
              <w:rPr>
                <w:rFonts w:hint="eastAsia"/>
              </w:rPr>
              <w:t>[i].</w:t>
            </w:r>
          </w:p>
          <w:p w14:paraId="6E60B13E">
            <w:pPr>
              <w:pStyle w:val="29"/>
              <w:bidi w:val="0"/>
              <w:jc w:val="center"/>
              <w:rPr>
                <w:rFonts w:hint="eastAsia"/>
              </w:rPr>
            </w:pPr>
            <w:r>
              <w:rPr>
                <w:rFonts w:hint="eastAsia"/>
              </w:rPr>
              <w:t>limit_seconds</w:t>
            </w:r>
          </w:p>
        </w:tc>
        <w:tc>
          <w:tcPr>
            <w:tcW w:w="800" w:type="dxa"/>
            <w:noWrap w:val="0"/>
            <w:vAlign w:val="center"/>
          </w:tcPr>
          <w:p w14:paraId="60AA06BA">
            <w:pPr>
              <w:pStyle w:val="29"/>
              <w:bidi w:val="0"/>
              <w:jc w:val="center"/>
              <w:rPr>
                <w:rFonts w:hint="eastAsia"/>
              </w:rPr>
            </w:pPr>
            <w:r>
              <w:rPr>
                <w:rFonts w:hint="eastAsia"/>
              </w:rPr>
              <w:t>int</w:t>
            </w:r>
          </w:p>
        </w:tc>
        <w:tc>
          <w:tcPr>
            <w:tcW w:w="836" w:type="dxa"/>
            <w:noWrap w:val="0"/>
            <w:vAlign w:val="center"/>
          </w:tcPr>
          <w:p w14:paraId="28EC0773">
            <w:pPr>
              <w:pStyle w:val="29"/>
              <w:bidi w:val="0"/>
              <w:jc w:val="center"/>
              <w:rPr>
                <w:rFonts w:hint="eastAsia"/>
              </w:rPr>
            </w:pPr>
            <w:r>
              <w:rPr>
                <w:rFonts w:hint="eastAsia"/>
              </w:rPr>
              <w:t>是</w:t>
            </w:r>
          </w:p>
        </w:tc>
        <w:tc>
          <w:tcPr>
            <w:tcW w:w="1647" w:type="dxa"/>
            <w:noWrap w:val="0"/>
            <w:vAlign w:val="center"/>
          </w:tcPr>
          <w:p w14:paraId="34BFF46B">
            <w:pPr>
              <w:pStyle w:val="29"/>
              <w:bidi w:val="0"/>
              <w:jc w:val="center"/>
              <w:rPr>
                <w:rFonts w:hint="eastAsia"/>
              </w:rPr>
            </w:pPr>
            <w:r>
              <w:rPr>
                <w:rFonts w:hint="eastAsia"/>
              </w:rPr>
              <w:t>每次通话限制时长</w:t>
            </w:r>
          </w:p>
        </w:tc>
        <w:tc>
          <w:tcPr>
            <w:tcW w:w="4354" w:type="dxa"/>
            <w:noWrap w:val="0"/>
            <w:vAlign w:val="center"/>
          </w:tcPr>
          <w:p w14:paraId="19B7E928">
            <w:pPr>
              <w:pStyle w:val="29"/>
              <w:bidi w:val="0"/>
              <w:jc w:val="both"/>
              <w:rPr>
                <w:rFonts w:hint="eastAsia"/>
              </w:rPr>
            </w:pPr>
            <w:r>
              <w:rPr>
                <w:rFonts w:hint="eastAsia"/>
              </w:rPr>
              <w:t>单位：秒</w:t>
            </w:r>
          </w:p>
        </w:tc>
      </w:tr>
      <w:tr w14:paraId="4265C18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1926" w:type="dxa"/>
            <w:noWrap w:val="0"/>
            <w:vAlign w:val="center"/>
          </w:tcPr>
          <w:p w14:paraId="48ACDF03">
            <w:pPr>
              <w:pStyle w:val="29"/>
              <w:bidi w:val="0"/>
              <w:jc w:val="center"/>
              <w:rPr>
                <w:rFonts w:hint="eastAsia"/>
              </w:rPr>
            </w:pPr>
            <w:r>
              <w:t>services</w:t>
            </w:r>
            <w:r>
              <w:rPr>
                <w:rFonts w:hint="eastAsia"/>
              </w:rPr>
              <w:t>[i].</w:t>
            </w:r>
          </w:p>
          <w:p w14:paraId="3705B589">
            <w:pPr>
              <w:pStyle w:val="29"/>
              <w:bidi w:val="0"/>
              <w:jc w:val="center"/>
              <w:rPr>
                <w:rFonts w:hint="eastAsia"/>
              </w:rPr>
            </w:pPr>
            <w:r>
              <w:rPr>
                <w:rFonts w:hint="eastAsia"/>
              </w:rPr>
              <w:t>expiration_date</w:t>
            </w:r>
          </w:p>
        </w:tc>
        <w:tc>
          <w:tcPr>
            <w:tcW w:w="800" w:type="dxa"/>
            <w:noWrap w:val="0"/>
            <w:vAlign w:val="center"/>
          </w:tcPr>
          <w:p w14:paraId="4F1304F6">
            <w:pPr>
              <w:pStyle w:val="29"/>
              <w:bidi w:val="0"/>
              <w:jc w:val="center"/>
              <w:rPr>
                <w:rFonts w:hint="eastAsia"/>
              </w:rPr>
            </w:pPr>
            <w:r>
              <w:rPr>
                <w:rFonts w:hint="eastAsia"/>
              </w:rPr>
              <w:t>string</w:t>
            </w:r>
          </w:p>
        </w:tc>
        <w:tc>
          <w:tcPr>
            <w:tcW w:w="836" w:type="dxa"/>
            <w:noWrap w:val="0"/>
            <w:vAlign w:val="center"/>
          </w:tcPr>
          <w:p w14:paraId="1CE7553A">
            <w:pPr>
              <w:pStyle w:val="29"/>
              <w:bidi w:val="0"/>
              <w:jc w:val="center"/>
              <w:rPr>
                <w:rFonts w:hint="eastAsia"/>
              </w:rPr>
            </w:pPr>
            <w:r>
              <w:rPr>
                <w:rFonts w:hint="eastAsia"/>
              </w:rPr>
              <w:t>是</w:t>
            </w:r>
          </w:p>
        </w:tc>
        <w:tc>
          <w:tcPr>
            <w:tcW w:w="1647" w:type="dxa"/>
            <w:noWrap w:val="0"/>
            <w:vAlign w:val="center"/>
          </w:tcPr>
          <w:p w14:paraId="4733A595">
            <w:pPr>
              <w:pStyle w:val="29"/>
              <w:bidi w:val="0"/>
              <w:jc w:val="center"/>
              <w:rPr>
                <w:rFonts w:hint="eastAsia"/>
              </w:rPr>
            </w:pPr>
            <w:r>
              <w:rPr>
                <w:rFonts w:hint="eastAsia"/>
              </w:rPr>
              <w:t>过期时间</w:t>
            </w:r>
          </w:p>
        </w:tc>
        <w:tc>
          <w:tcPr>
            <w:tcW w:w="4354" w:type="dxa"/>
            <w:noWrap w:val="0"/>
            <w:vAlign w:val="center"/>
          </w:tcPr>
          <w:p w14:paraId="15909D27">
            <w:pPr>
              <w:pStyle w:val="29"/>
              <w:bidi w:val="0"/>
              <w:jc w:val="both"/>
              <w:rPr>
                <w:rFonts w:hint="eastAsia"/>
              </w:rPr>
            </w:pPr>
            <w:r>
              <w:rPr>
                <w:rFonts w:hint="eastAsia"/>
              </w:rPr>
              <w:t>格式：yyyy-MM-dd</w:t>
            </w:r>
          </w:p>
        </w:tc>
      </w:tr>
    </w:tbl>
    <w:p w14:paraId="1339294A">
      <w:pPr>
        <w:ind w:firstLine="720"/>
        <w:rPr>
          <w:rFonts w:hint="eastAsia"/>
        </w:rPr>
      </w:pPr>
    </w:p>
    <w:p w14:paraId="089D05FF">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8"/>
        <w:gridCol w:w="800"/>
        <w:gridCol w:w="991"/>
        <w:gridCol w:w="2619"/>
        <w:gridCol w:w="4175"/>
      </w:tblGrid>
      <w:tr w14:paraId="7A3DF6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8" w:type="dxa"/>
            <w:shd w:val="clear" w:color="auto" w:fill="D7D7D7" w:themeFill="background1" w:themeFillShade="D8"/>
            <w:noWrap w:val="0"/>
            <w:vAlign w:val="center"/>
          </w:tcPr>
          <w:p w14:paraId="282D118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161EAC31">
            <w:pPr>
              <w:pStyle w:val="29"/>
              <w:bidi w:val="0"/>
              <w:jc w:val="center"/>
              <w:rPr>
                <w:rFonts w:hint="eastAsia"/>
              </w:rPr>
            </w:pPr>
            <w:r>
              <w:rPr>
                <w:rFonts w:hint="eastAsia"/>
              </w:rPr>
              <w:t>类型</w:t>
            </w:r>
          </w:p>
        </w:tc>
        <w:tc>
          <w:tcPr>
            <w:tcW w:w="991" w:type="dxa"/>
            <w:shd w:val="clear" w:color="auto" w:fill="D7D7D7" w:themeFill="background1" w:themeFillShade="D8"/>
            <w:noWrap w:val="0"/>
            <w:vAlign w:val="center"/>
          </w:tcPr>
          <w:p w14:paraId="30170EF7">
            <w:pPr>
              <w:pStyle w:val="29"/>
              <w:bidi w:val="0"/>
              <w:jc w:val="center"/>
            </w:pPr>
            <w:r>
              <w:rPr>
                <w:rFonts w:hint="eastAsia"/>
              </w:rPr>
              <w:t>必需</w:t>
            </w:r>
          </w:p>
        </w:tc>
        <w:tc>
          <w:tcPr>
            <w:tcW w:w="2619" w:type="dxa"/>
            <w:shd w:val="clear" w:color="auto" w:fill="D7D7D7" w:themeFill="background1" w:themeFillShade="D8"/>
            <w:noWrap w:val="0"/>
            <w:vAlign w:val="center"/>
          </w:tcPr>
          <w:p w14:paraId="37E11F67">
            <w:pPr>
              <w:pStyle w:val="29"/>
              <w:bidi w:val="0"/>
              <w:jc w:val="center"/>
              <w:rPr>
                <w:rFonts w:hint="eastAsia"/>
              </w:rPr>
            </w:pPr>
            <w:r>
              <w:rPr>
                <w:rFonts w:hint="eastAsia"/>
              </w:rPr>
              <w:t>名称</w:t>
            </w:r>
          </w:p>
        </w:tc>
        <w:tc>
          <w:tcPr>
            <w:tcW w:w="4175" w:type="dxa"/>
            <w:shd w:val="clear" w:color="auto" w:fill="D7D7D7" w:themeFill="background1" w:themeFillShade="D8"/>
            <w:noWrap w:val="0"/>
            <w:vAlign w:val="center"/>
          </w:tcPr>
          <w:p w14:paraId="6C56BA06">
            <w:pPr>
              <w:pStyle w:val="29"/>
              <w:bidi w:val="0"/>
              <w:jc w:val="center"/>
              <w:rPr>
                <w:rFonts w:hint="eastAsia"/>
              </w:rPr>
            </w:pPr>
            <w:r>
              <w:rPr>
                <w:rFonts w:hint="eastAsia"/>
              </w:rPr>
              <w:t>说明</w:t>
            </w:r>
          </w:p>
        </w:tc>
      </w:tr>
      <w:tr w14:paraId="01217C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8" w:type="dxa"/>
            <w:noWrap w:val="0"/>
            <w:vAlign w:val="center"/>
          </w:tcPr>
          <w:p w14:paraId="1F155E57">
            <w:pPr>
              <w:pStyle w:val="29"/>
              <w:bidi w:val="0"/>
              <w:jc w:val="center"/>
              <w:rPr>
                <w:rFonts w:hint="eastAsia"/>
              </w:rPr>
            </w:pPr>
            <w:r>
              <w:t>cmd</w:t>
            </w:r>
          </w:p>
        </w:tc>
        <w:tc>
          <w:tcPr>
            <w:tcW w:w="800" w:type="dxa"/>
            <w:noWrap w:val="0"/>
            <w:vAlign w:val="center"/>
          </w:tcPr>
          <w:p w14:paraId="7411EB56">
            <w:pPr>
              <w:pStyle w:val="29"/>
              <w:bidi w:val="0"/>
              <w:jc w:val="center"/>
            </w:pPr>
            <w:r>
              <w:t>string</w:t>
            </w:r>
          </w:p>
        </w:tc>
        <w:tc>
          <w:tcPr>
            <w:tcW w:w="991" w:type="dxa"/>
            <w:noWrap w:val="0"/>
            <w:vAlign w:val="center"/>
          </w:tcPr>
          <w:p w14:paraId="2460B71B">
            <w:pPr>
              <w:pStyle w:val="29"/>
              <w:bidi w:val="0"/>
              <w:jc w:val="center"/>
              <w:rPr>
                <w:rFonts w:hint="eastAsia"/>
              </w:rPr>
            </w:pPr>
            <w:r>
              <w:t>是</w:t>
            </w:r>
          </w:p>
        </w:tc>
        <w:tc>
          <w:tcPr>
            <w:tcW w:w="2619" w:type="dxa"/>
            <w:noWrap w:val="0"/>
            <w:vAlign w:val="center"/>
          </w:tcPr>
          <w:p w14:paraId="062E8251">
            <w:pPr>
              <w:pStyle w:val="29"/>
              <w:bidi w:val="0"/>
              <w:jc w:val="center"/>
            </w:pPr>
            <w:r>
              <w:t>命令</w:t>
            </w:r>
          </w:p>
        </w:tc>
        <w:tc>
          <w:tcPr>
            <w:tcW w:w="4175" w:type="dxa"/>
            <w:noWrap w:val="0"/>
            <w:vAlign w:val="center"/>
          </w:tcPr>
          <w:p w14:paraId="263E11A2">
            <w:pPr>
              <w:pStyle w:val="29"/>
              <w:bidi w:val="0"/>
              <w:jc w:val="both"/>
            </w:pPr>
            <w:r>
              <w:rPr>
                <w:rFonts w:hint="eastAsia"/>
              </w:rPr>
              <w:t>fp_</w:t>
            </w:r>
            <w:r>
              <w:t>services</w:t>
            </w:r>
            <w:r>
              <w:rPr>
                <w:rFonts w:hint="eastAsia"/>
              </w:rPr>
              <w:t>_rsp</w:t>
            </w:r>
          </w:p>
        </w:tc>
      </w:tr>
      <w:tr w14:paraId="38BEFD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8" w:type="dxa"/>
            <w:noWrap w:val="0"/>
            <w:vAlign w:val="center"/>
          </w:tcPr>
          <w:p w14:paraId="5F692919">
            <w:pPr>
              <w:pStyle w:val="29"/>
              <w:bidi w:val="0"/>
              <w:jc w:val="center"/>
              <w:rPr>
                <w:rFonts w:hint="eastAsia"/>
              </w:rPr>
            </w:pPr>
            <w:r>
              <w:t>status</w:t>
            </w:r>
          </w:p>
        </w:tc>
        <w:tc>
          <w:tcPr>
            <w:tcW w:w="800" w:type="dxa"/>
            <w:noWrap w:val="0"/>
            <w:vAlign w:val="center"/>
          </w:tcPr>
          <w:p w14:paraId="0EB53083">
            <w:pPr>
              <w:pStyle w:val="29"/>
              <w:bidi w:val="0"/>
              <w:jc w:val="center"/>
              <w:rPr>
                <w:rFonts w:hint="eastAsia"/>
              </w:rPr>
            </w:pPr>
            <w:r>
              <w:t>string</w:t>
            </w:r>
          </w:p>
        </w:tc>
        <w:tc>
          <w:tcPr>
            <w:tcW w:w="991" w:type="dxa"/>
            <w:noWrap w:val="0"/>
            <w:vAlign w:val="center"/>
          </w:tcPr>
          <w:p w14:paraId="6223A742">
            <w:pPr>
              <w:pStyle w:val="29"/>
              <w:bidi w:val="0"/>
              <w:jc w:val="center"/>
              <w:rPr>
                <w:rFonts w:hint="eastAsia"/>
              </w:rPr>
            </w:pPr>
            <w:r>
              <w:t>是</w:t>
            </w:r>
          </w:p>
        </w:tc>
        <w:tc>
          <w:tcPr>
            <w:tcW w:w="2619" w:type="dxa"/>
            <w:noWrap w:val="0"/>
            <w:vAlign w:val="center"/>
          </w:tcPr>
          <w:p w14:paraId="28CBDB5F">
            <w:pPr>
              <w:pStyle w:val="29"/>
              <w:bidi w:val="0"/>
              <w:jc w:val="center"/>
              <w:rPr>
                <w:rFonts w:hint="eastAsia"/>
              </w:rPr>
            </w:pPr>
            <w:r>
              <w:t>应答状态。“ok”表示正常，其它则表示出错</w:t>
            </w:r>
          </w:p>
        </w:tc>
        <w:tc>
          <w:tcPr>
            <w:tcW w:w="4175" w:type="dxa"/>
            <w:noWrap w:val="0"/>
            <w:vAlign w:val="center"/>
          </w:tcPr>
          <w:p w14:paraId="3EBBC484">
            <w:pPr>
              <w:pStyle w:val="29"/>
              <w:bidi w:val="0"/>
              <w:jc w:val="both"/>
              <w:rPr>
                <w:rFonts w:hint="eastAsia"/>
              </w:rPr>
            </w:pPr>
            <w:r>
              <w:t>出错状态信息由应答端填充，用于方便定位原因</w:t>
            </w:r>
          </w:p>
        </w:tc>
      </w:tr>
      <w:tr w14:paraId="28DF5F7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978" w:type="dxa"/>
            <w:noWrap w:val="0"/>
            <w:vAlign w:val="center"/>
          </w:tcPr>
          <w:p w14:paraId="14481469">
            <w:pPr>
              <w:pStyle w:val="29"/>
              <w:bidi w:val="0"/>
              <w:jc w:val="center"/>
              <w:rPr>
                <w:rFonts w:hint="eastAsia"/>
              </w:rPr>
            </w:pPr>
            <w:r>
              <w:t>msg_id</w:t>
            </w:r>
          </w:p>
        </w:tc>
        <w:tc>
          <w:tcPr>
            <w:tcW w:w="800" w:type="dxa"/>
            <w:noWrap w:val="0"/>
            <w:vAlign w:val="center"/>
          </w:tcPr>
          <w:p w14:paraId="6235D5C5">
            <w:pPr>
              <w:pStyle w:val="29"/>
              <w:bidi w:val="0"/>
              <w:jc w:val="center"/>
              <w:rPr>
                <w:rFonts w:hint="eastAsia"/>
              </w:rPr>
            </w:pPr>
            <w:r>
              <w:t>string</w:t>
            </w:r>
          </w:p>
        </w:tc>
        <w:tc>
          <w:tcPr>
            <w:tcW w:w="991" w:type="dxa"/>
            <w:noWrap w:val="0"/>
            <w:vAlign w:val="center"/>
          </w:tcPr>
          <w:p w14:paraId="4093C371">
            <w:pPr>
              <w:pStyle w:val="29"/>
              <w:bidi w:val="0"/>
              <w:jc w:val="center"/>
              <w:rPr>
                <w:rFonts w:hint="eastAsia"/>
              </w:rPr>
            </w:pPr>
            <w:r>
              <w:t>是</w:t>
            </w:r>
          </w:p>
        </w:tc>
        <w:tc>
          <w:tcPr>
            <w:tcW w:w="2619" w:type="dxa"/>
            <w:noWrap w:val="0"/>
            <w:vAlign w:val="center"/>
          </w:tcPr>
          <w:p w14:paraId="1742C194">
            <w:pPr>
              <w:pStyle w:val="29"/>
              <w:bidi w:val="0"/>
              <w:jc w:val="center"/>
              <w:rPr>
                <w:rFonts w:hint="eastAsia"/>
              </w:rPr>
            </w:pPr>
            <w:r>
              <w:t>消息 ID</w:t>
            </w:r>
          </w:p>
        </w:tc>
        <w:tc>
          <w:tcPr>
            <w:tcW w:w="4175" w:type="dxa"/>
            <w:noWrap w:val="0"/>
            <w:vAlign w:val="center"/>
          </w:tcPr>
          <w:p w14:paraId="26542716">
            <w:pPr>
              <w:pStyle w:val="29"/>
              <w:bidi w:val="0"/>
              <w:jc w:val="both"/>
              <w:rPr>
                <w:rFonts w:hint="eastAsia"/>
              </w:rPr>
            </w:pPr>
            <w:r>
              <w:t>与请求时的消息 ID 一致，用于标识该应答对应哪一个请求</w:t>
            </w:r>
          </w:p>
        </w:tc>
      </w:tr>
    </w:tbl>
    <w:p w14:paraId="31636637">
      <w:pPr>
        <w:pStyle w:val="3"/>
        <w:wordWrap w:val="0"/>
        <w:ind w:left="0"/>
      </w:pPr>
    </w:p>
    <w:p w14:paraId="4FA8FDB1">
      <w:pPr>
        <w:pStyle w:val="2"/>
        <w:numPr>
          <w:ilvl w:val="0"/>
          <w:numId w:val="1"/>
        </w:numPr>
        <w:tabs>
          <w:tab w:val="clear" w:pos="0"/>
        </w:tabs>
        <w:wordWrap w:val="0"/>
        <w:rPr>
          <w:rFonts w:hint="eastAsia"/>
        </w:rPr>
      </w:pPr>
      <w:bookmarkStart w:id="392" w:name="_Toc2533"/>
      <w:bookmarkStart w:id="393" w:name="_Tocs9nee7"/>
      <w:bookmarkStart w:id="394" w:name="_Tocltq4oe"/>
      <w:bookmarkStart w:id="395" w:name="_Toc16782"/>
      <w:r>
        <w:rPr>
          <w:rFonts w:hint="eastAsia"/>
        </w:rPr>
        <w:t>车牌相机</w:t>
      </w:r>
      <w:bookmarkEnd w:id="392"/>
      <w:bookmarkEnd w:id="393"/>
      <w:bookmarkEnd w:id="394"/>
      <w:bookmarkEnd w:id="395"/>
    </w:p>
    <w:p w14:paraId="426C9722">
      <w:pPr>
        <w:bidi w:val="0"/>
        <w:rPr>
          <w:rFonts w:hint="eastAsia"/>
        </w:rPr>
      </w:pPr>
      <w:r>
        <w:rPr>
          <w:rFonts w:hint="eastAsia"/>
        </w:rPr>
        <w:t>适用于具备车牌识别与外设控制的设备。</w:t>
      </w:r>
    </w:p>
    <w:p w14:paraId="51696ADD">
      <w:pPr>
        <w:pStyle w:val="4"/>
        <w:numPr>
          <w:ilvl w:val="1"/>
          <w:numId w:val="1"/>
        </w:numPr>
        <w:tabs>
          <w:tab w:val="clear" w:pos="0"/>
        </w:tabs>
        <w:wordWrap w:val="0"/>
        <w:rPr>
          <w:rFonts w:hint="eastAsia"/>
        </w:rPr>
      </w:pPr>
      <w:bookmarkStart w:id="396" w:name="_Tocob1xnt"/>
      <w:bookmarkStart w:id="397" w:name="_Toc8943"/>
      <w:bookmarkStart w:id="398" w:name="_Tocmvojc8"/>
      <w:bookmarkStart w:id="399" w:name="_Toc11240"/>
      <w:r>
        <w:rPr>
          <w:rFonts w:hint="eastAsia"/>
        </w:rPr>
        <w:t>上行接口</w:t>
      </w:r>
      <w:bookmarkEnd w:id="396"/>
      <w:bookmarkEnd w:id="397"/>
      <w:bookmarkEnd w:id="398"/>
      <w:bookmarkEnd w:id="399"/>
    </w:p>
    <w:p w14:paraId="706F6387">
      <w:pPr>
        <w:pStyle w:val="5"/>
        <w:numPr>
          <w:ilvl w:val="2"/>
          <w:numId w:val="1"/>
        </w:numPr>
        <w:tabs>
          <w:tab w:val="left" w:pos="0"/>
        </w:tabs>
        <w:rPr>
          <w:rFonts w:hint="eastAsia"/>
        </w:rPr>
      </w:pPr>
      <w:bookmarkStart w:id="400" w:name="_Toclxqwzf"/>
      <w:bookmarkStart w:id="401" w:name="_Toc9613"/>
      <w:bookmarkStart w:id="402" w:name="_Toc9084"/>
      <w:bookmarkStart w:id="403" w:name="_Toctpafe1"/>
      <w:r>
        <w:rPr>
          <w:rFonts w:hint="eastAsia"/>
        </w:rPr>
        <w:t>车牌识别结果上报</w:t>
      </w:r>
      <w:bookmarkEnd w:id="400"/>
      <w:bookmarkEnd w:id="401"/>
      <w:bookmarkEnd w:id="402"/>
      <w:bookmarkEnd w:id="403"/>
    </w:p>
    <w:p w14:paraId="74744923">
      <w:pPr>
        <w:bidi w:val="0"/>
        <w:rPr>
          <w:rFonts w:hint="eastAsia"/>
        </w:rPr>
      </w:pPr>
      <w:r>
        <w:rPr>
          <w:rFonts w:hint="eastAsia"/>
        </w:rPr>
        <w:t>接口说明当有车辆驶入相机的识别区域，相机识别到结果后，向云平台上报识别结果信息和图片。</w:t>
      </w:r>
    </w:p>
    <w:p w14:paraId="32B0E5F2">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41"/>
        <w:gridCol w:w="815"/>
        <w:gridCol w:w="771"/>
        <w:gridCol w:w="2593"/>
        <w:gridCol w:w="3946"/>
      </w:tblGrid>
      <w:tr w14:paraId="1D5784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441" w:type="dxa"/>
            <w:shd w:val="clear" w:color="auto" w:fill="D7D7D7" w:themeFill="background1" w:themeFillShade="D8"/>
            <w:noWrap w:val="0"/>
            <w:vAlign w:val="center"/>
          </w:tcPr>
          <w:p w14:paraId="1BA5D96F">
            <w:pPr>
              <w:pStyle w:val="29"/>
              <w:bidi w:val="0"/>
              <w:jc w:val="center"/>
              <w:rPr>
                <w:rFonts w:hint="eastAsia"/>
              </w:rPr>
            </w:pPr>
            <w:r>
              <w:rPr>
                <w:rFonts w:hint="eastAsia"/>
              </w:rPr>
              <w:t>属性</w:t>
            </w:r>
          </w:p>
        </w:tc>
        <w:tc>
          <w:tcPr>
            <w:tcW w:w="815" w:type="dxa"/>
            <w:shd w:val="clear" w:color="auto" w:fill="D7D7D7" w:themeFill="background1" w:themeFillShade="D8"/>
            <w:noWrap w:val="0"/>
            <w:vAlign w:val="center"/>
          </w:tcPr>
          <w:p w14:paraId="6E4DFAEA">
            <w:pPr>
              <w:pStyle w:val="29"/>
              <w:bidi w:val="0"/>
              <w:jc w:val="center"/>
              <w:rPr>
                <w:rFonts w:hint="eastAsia"/>
              </w:rPr>
            </w:pPr>
            <w:r>
              <w:rPr>
                <w:rFonts w:hint="eastAsia"/>
              </w:rPr>
              <w:t>类型</w:t>
            </w:r>
          </w:p>
        </w:tc>
        <w:tc>
          <w:tcPr>
            <w:tcW w:w="771" w:type="dxa"/>
            <w:shd w:val="clear" w:color="auto" w:fill="D7D7D7" w:themeFill="background1" w:themeFillShade="D8"/>
            <w:noWrap w:val="0"/>
            <w:vAlign w:val="center"/>
          </w:tcPr>
          <w:p w14:paraId="0300B2B4">
            <w:pPr>
              <w:pStyle w:val="29"/>
              <w:bidi w:val="0"/>
              <w:jc w:val="center"/>
            </w:pPr>
            <w:r>
              <w:rPr>
                <w:rFonts w:hint="eastAsia"/>
              </w:rPr>
              <w:t>必需</w:t>
            </w:r>
          </w:p>
        </w:tc>
        <w:tc>
          <w:tcPr>
            <w:tcW w:w="2593" w:type="dxa"/>
            <w:shd w:val="clear" w:color="auto" w:fill="D7D7D7" w:themeFill="background1" w:themeFillShade="D8"/>
            <w:noWrap w:val="0"/>
            <w:vAlign w:val="center"/>
          </w:tcPr>
          <w:p w14:paraId="710F9722">
            <w:pPr>
              <w:pStyle w:val="29"/>
              <w:bidi w:val="0"/>
              <w:jc w:val="center"/>
              <w:rPr>
                <w:rFonts w:hint="eastAsia"/>
              </w:rPr>
            </w:pPr>
            <w:r>
              <w:rPr>
                <w:rFonts w:hint="eastAsia"/>
              </w:rPr>
              <w:t>名称</w:t>
            </w:r>
          </w:p>
        </w:tc>
        <w:tc>
          <w:tcPr>
            <w:tcW w:w="3946" w:type="dxa"/>
            <w:shd w:val="clear" w:color="auto" w:fill="D7D7D7" w:themeFill="background1" w:themeFillShade="D8"/>
            <w:noWrap w:val="0"/>
            <w:vAlign w:val="center"/>
          </w:tcPr>
          <w:p w14:paraId="59CEB8AA">
            <w:pPr>
              <w:pStyle w:val="29"/>
              <w:bidi w:val="0"/>
              <w:jc w:val="center"/>
              <w:rPr>
                <w:rFonts w:hint="eastAsia"/>
              </w:rPr>
            </w:pPr>
            <w:r>
              <w:rPr>
                <w:rFonts w:hint="eastAsia"/>
              </w:rPr>
              <w:t>说明</w:t>
            </w:r>
          </w:p>
        </w:tc>
      </w:tr>
      <w:tr w14:paraId="325348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1803B21A">
            <w:pPr>
              <w:pStyle w:val="29"/>
              <w:bidi w:val="0"/>
              <w:jc w:val="center"/>
              <w:rPr>
                <w:rFonts w:hint="eastAsia"/>
              </w:rPr>
            </w:pPr>
            <w:r>
              <w:t>cmd</w:t>
            </w:r>
          </w:p>
        </w:tc>
        <w:tc>
          <w:tcPr>
            <w:tcW w:w="815" w:type="dxa"/>
            <w:noWrap w:val="0"/>
            <w:vAlign w:val="center"/>
          </w:tcPr>
          <w:p w14:paraId="1A9E93FF">
            <w:pPr>
              <w:pStyle w:val="29"/>
              <w:bidi w:val="0"/>
              <w:jc w:val="center"/>
            </w:pPr>
            <w:r>
              <w:t>string</w:t>
            </w:r>
          </w:p>
        </w:tc>
        <w:tc>
          <w:tcPr>
            <w:tcW w:w="771" w:type="dxa"/>
            <w:noWrap w:val="0"/>
            <w:vAlign w:val="center"/>
          </w:tcPr>
          <w:p w14:paraId="0F675044">
            <w:pPr>
              <w:pStyle w:val="29"/>
              <w:bidi w:val="0"/>
              <w:jc w:val="center"/>
              <w:rPr>
                <w:rFonts w:hint="eastAsia"/>
              </w:rPr>
            </w:pPr>
            <w:r>
              <w:t>是</w:t>
            </w:r>
          </w:p>
        </w:tc>
        <w:tc>
          <w:tcPr>
            <w:tcW w:w="2593" w:type="dxa"/>
            <w:noWrap w:val="0"/>
            <w:vAlign w:val="center"/>
          </w:tcPr>
          <w:p w14:paraId="1DC163F1">
            <w:pPr>
              <w:pStyle w:val="29"/>
              <w:bidi w:val="0"/>
              <w:jc w:val="center"/>
            </w:pPr>
            <w:r>
              <w:t>命令</w:t>
            </w:r>
          </w:p>
        </w:tc>
        <w:tc>
          <w:tcPr>
            <w:tcW w:w="3946" w:type="dxa"/>
            <w:noWrap w:val="0"/>
            <w:vAlign w:val="center"/>
          </w:tcPr>
          <w:p w14:paraId="70947C7D">
            <w:pPr>
              <w:pStyle w:val="29"/>
              <w:bidi w:val="0"/>
              <w:jc w:val="both"/>
            </w:pPr>
            <w:r>
              <w:t>result 表示结果上报</w:t>
            </w:r>
          </w:p>
        </w:tc>
      </w:tr>
      <w:tr w14:paraId="1A151F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73FF9D0">
            <w:pPr>
              <w:pStyle w:val="29"/>
              <w:bidi w:val="0"/>
              <w:jc w:val="center"/>
              <w:rPr>
                <w:rFonts w:hint="eastAsia"/>
              </w:rPr>
            </w:pPr>
            <w:r>
              <w:t>msg_id</w:t>
            </w:r>
          </w:p>
        </w:tc>
        <w:tc>
          <w:tcPr>
            <w:tcW w:w="815" w:type="dxa"/>
            <w:noWrap w:val="0"/>
            <w:vAlign w:val="center"/>
          </w:tcPr>
          <w:p w14:paraId="432506B5">
            <w:pPr>
              <w:pStyle w:val="29"/>
              <w:bidi w:val="0"/>
              <w:jc w:val="center"/>
              <w:rPr>
                <w:rFonts w:hint="eastAsia"/>
              </w:rPr>
            </w:pPr>
            <w:r>
              <w:t>string</w:t>
            </w:r>
          </w:p>
        </w:tc>
        <w:tc>
          <w:tcPr>
            <w:tcW w:w="771" w:type="dxa"/>
            <w:noWrap w:val="0"/>
            <w:vAlign w:val="center"/>
          </w:tcPr>
          <w:p w14:paraId="29223009">
            <w:pPr>
              <w:pStyle w:val="29"/>
              <w:bidi w:val="0"/>
              <w:jc w:val="center"/>
              <w:rPr>
                <w:rFonts w:hint="eastAsia"/>
              </w:rPr>
            </w:pPr>
            <w:r>
              <w:t>是</w:t>
            </w:r>
          </w:p>
        </w:tc>
        <w:tc>
          <w:tcPr>
            <w:tcW w:w="2593" w:type="dxa"/>
            <w:noWrap w:val="0"/>
            <w:vAlign w:val="center"/>
          </w:tcPr>
          <w:p w14:paraId="1C90D16C">
            <w:pPr>
              <w:pStyle w:val="29"/>
              <w:bidi w:val="0"/>
              <w:jc w:val="center"/>
              <w:rPr>
                <w:rFonts w:hint="eastAsia"/>
              </w:rPr>
            </w:pPr>
            <w:r>
              <w:t>消息 ID</w:t>
            </w:r>
          </w:p>
        </w:tc>
        <w:tc>
          <w:tcPr>
            <w:tcW w:w="3946" w:type="dxa"/>
            <w:noWrap w:val="0"/>
            <w:vAlign w:val="center"/>
          </w:tcPr>
          <w:p w14:paraId="1DFD1241">
            <w:pPr>
              <w:pStyle w:val="29"/>
              <w:bidi w:val="0"/>
              <w:jc w:val="both"/>
              <w:rPr>
                <w:rFonts w:hint="eastAsia"/>
              </w:rPr>
            </w:pPr>
            <w:r>
              <w:t>此次请求的唯一标识，20 位长，前 13 位是毫秒时间，后 7 位是字母和数字的随机数</w:t>
            </w:r>
          </w:p>
        </w:tc>
      </w:tr>
      <w:tr w14:paraId="43A8A1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30210262">
            <w:pPr>
              <w:pStyle w:val="29"/>
              <w:bidi w:val="0"/>
              <w:jc w:val="center"/>
              <w:rPr>
                <w:rFonts w:hint="eastAsia"/>
              </w:rPr>
            </w:pPr>
            <w:r>
              <w:t>type</w:t>
            </w:r>
          </w:p>
        </w:tc>
        <w:tc>
          <w:tcPr>
            <w:tcW w:w="815" w:type="dxa"/>
            <w:noWrap w:val="0"/>
            <w:vAlign w:val="center"/>
          </w:tcPr>
          <w:p w14:paraId="73BC6644">
            <w:pPr>
              <w:pStyle w:val="29"/>
              <w:bidi w:val="0"/>
              <w:jc w:val="center"/>
              <w:rPr>
                <w:rFonts w:hint="eastAsia"/>
              </w:rPr>
            </w:pPr>
            <w:r>
              <w:t>string</w:t>
            </w:r>
          </w:p>
        </w:tc>
        <w:tc>
          <w:tcPr>
            <w:tcW w:w="771" w:type="dxa"/>
            <w:noWrap w:val="0"/>
            <w:vAlign w:val="center"/>
          </w:tcPr>
          <w:p w14:paraId="0C08BF1B">
            <w:pPr>
              <w:pStyle w:val="29"/>
              <w:bidi w:val="0"/>
              <w:jc w:val="center"/>
              <w:rPr>
                <w:rFonts w:hint="eastAsia"/>
              </w:rPr>
            </w:pPr>
            <w:r>
              <w:t>是</w:t>
            </w:r>
          </w:p>
        </w:tc>
        <w:tc>
          <w:tcPr>
            <w:tcW w:w="2593" w:type="dxa"/>
            <w:noWrap w:val="0"/>
            <w:vAlign w:val="center"/>
          </w:tcPr>
          <w:p w14:paraId="5568EA1B">
            <w:pPr>
              <w:pStyle w:val="29"/>
              <w:bidi w:val="0"/>
              <w:jc w:val="center"/>
              <w:rPr>
                <w:rFonts w:hint="eastAsia"/>
              </w:rPr>
            </w:pPr>
            <w:r>
              <w:t>结果类型。online 表示正常在线传输结果，offline 表示断网续传结果</w:t>
            </w:r>
          </w:p>
        </w:tc>
        <w:tc>
          <w:tcPr>
            <w:tcW w:w="3946" w:type="dxa"/>
            <w:noWrap w:val="0"/>
            <w:vAlign w:val="center"/>
          </w:tcPr>
          <w:p w14:paraId="50A3610D">
            <w:pPr>
              <w:pStyle w:val="29"/>
              <w:bidi w:val="0"/>
              <w:jc w:val="both"/>
              <w:rPr>
                <w:rFonts w:hint="eastAsia"/>
              </w:rPr>
            </w:pPr>
          </w:p>
        </w:tc>
      </w:tr>
      <w:tr w14:paraId="6348B8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28FBDE3E">
            <w:pPr>
              <w:pStyle w:val="29"/>
              <w:bidi w:val="0"/>
              <w:jc w:val="center"/>
              <w:rPr>
                <w:rFonts w:hint="eastAsia"/>
              </w:rPr>
            </w:pPr>
            <w:r>
              <w:t>plate_num</w:t>
            </w:r>
          </w:p>
        </w:tc>
        <w:tc>
          <w:tcPr>
            <w:tcW w:w="815" w:type="dxa"/>
            <w:noWrap w:val="0"/>
            <w:vAlign w:val="center"/>
          </w:tcPr>
          <w:p w14:paraId="74B057EA">
            <w:pPr>
              <w:pStyle w:val="29"/>
              <w:bidi w:val="0"/>
              <w:jc w:val="center"/>
              <w:rPr>
                <w:rFonts w:hint="eastAsia"/>
              </w:rPr>
            </w:pPr>
            <w:r>
              <w:t>string</w:t>
            </w:r>
          </w:p>
        </w:tc>
        <w:tc>
          <w:tcPr>
            <w:tcW w:w="771" w:type="dxa"/>
            <w:noWrap w:val="0"/>
            <w:vAlign w:val="center"/>
          </w:tcPr>
          <w:p w14:paraId="2CB200C2">
            <w:pPr>
              <w:pStyle w:val="29"/>
              <w:bidi w:val="0"/>
              <w:jc w:val="center"/>
              <w:rPr>
                <w:rFonts w:hint="eastAsia"/>
              </w:rPr>
            </w:pPr>
            <w:r>
              <w:t>是</w:t>
            </w:r>
          </w:p>
        </w:tc>
        <w:tc>
          <w:tcPr>
            <w:tcW w:w="2593" w:type="dxa"/>
            <w:noWrap w:val="0"/>
            <w:vAlign w:val="center"/>
          </w:tcPr>
          <w:p w14:paraId="24E909B4">
            <w:pPr>
              <w:pStyle w:val="29"/>
              <w:bidi w:val="0"/>
              <w:jc w:val="center"/>
              <w:rPr>
                <w:rFonts w:hint="eastAsia"/>
              </w:rPr>
            </w:pPr>
            <w:r>
              <w:t>车牌号码，UTF8 编码</w:t>
            </w:r>
          </w:p>
        </w:tc>
        <w:tc>
          <w:tcPr>
            <w:tcW w:w="3946" w:type="dxa"/>
            <w:noWrap w:val="0"/>
            <w:vAlign w:val="center"/>
          </w:tcPr>
          <w:p w14:paraId="166E201C">
            <w:pPr>
              <w:pStyle w:val="29"/>
              <w:bidi w:val="0"/>
              <w:jc w:val="both"/>
              <w:rPr>
                <w:rFonts w:hint="eastAsia"/>
              </w:rPr>
            </w:pPr>
            <w:r>
              <w:t>无牌车值为字符串“null”</w:t>
            </w:r>
          </w:p>
        </w:tc>
      </w:tr>
      <w:tr w14:paraId="2ABA16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5421B46F">
            <w:pPr>
              <w:pStyle w:val="29"/>
              <w:bidi w:val="0"/>
              <w:jc w:val="center"/>
              <w:rPr>
                <w:rFonts w:hint="eastAsia"/>
              </w:rPr>
            </w:pPr>
            <w:r>
              <w:rPr>
                <w:rFonts w:hint="eastAsia"/>
              </w:rPr>
              <w:t>plate_encryption_state</w:t>
            </w:r>
          </w:p>
        </w:tc>
        <w:tc>
          <w:tcPr>
            <w:tcW w:w="815" w:type="dxa"/>
            <w:noWrap w:val="0"/>
            <w:vAlign w:val="center"/>
          </w:tcPr>
          <w:p w14:paraId="60DFE68F">
            <w:pPr>
              <w:pStyle w:val="29"/>
              <w:bidi w:val="0"/>
              <w:jc w:val="center"/>
              <w:rPr>
                <w:rFonts w:hint="eastAsia"/>
              </w:rPr>
            </w:pPr>
            <w:r>
              <w:rPr>
                <w:rFonts w:hint="eastAsia"/>
              </w:rPr>
              <w:t>int</w:t>
            </w:r>
          </w:p>
        </w:tc>
        <w:tc>
          <w:tcPr>
            <w:tcW w:w="771" w:type="dxa"/>
            <w:noWrap w:val="0"/>
            <w:vAlign w:val="center"/>
          </w:tcPr>
          <w:p w14:paraId="530BFC72">
            <w:pPr>
              <w:pStyle w:val="29"/>
              <w:bidi w:val="0"/>
              <w:jc w:val="center"/>
              <w:rPr>
                <w:rFonts w:hint="eastAsia"/>
              </w:rPr>
            </w:pPr>
            <w:r>
              <w:rPr>
                <w:rFonts w:hint="eastAsia"/>
              </w:rPr>
              <w:t>否</w:t>
            </w:r>
          </w:p>
        </w:tc>
        <w:tc>
          <w:tcPr>
            <w:tcW w:w="2593" w:type="dxa"/>
            <w:noWrap w:val="0"/>
            <w:vAlign w:val="center"/>
          </w:tcPr>
          <w:p w14:paraId="764DFD95">
            <w:pPr>
              <w:pStyle w:val="29"/>
              <w:bidi w:val="0"/>
              <w:jc w:val="center"/>
              <w:rPr>
                <w:rFonts w:hint="eastAsia"/>
              </w:rPr>
            </w:pPr>
            <w:r>
              <w:rPr>
                <w:rFonts w:hint="eastAsia"/>
              </w:rPr>
              <w:t>车牌加密状态</w:t>
            </w:r>
          </w:p>
        </w:tc>
        <w:tc>
          <w:tcPr>
            <w:tcW w:w="3946" w:type="dxa"/>
            <w:noWrap w:val="0"/>
            <w:vAlign w:val="center"/>
          </w:tcPr>
          <w:p w14:paraId="5414AE8A">
            <w:pPr>
              <w:pStyle w:val="29"/>
              <w:bidi w:val="0"/>
              <w:jc w:val="both"/>
              <w:rPr>
                <w:rFonts w:hint="eastAsia"/>
              </w:rPr>
            </w:pPr>
            <w:r>
              <w:rPr>
                <w:rFonts w:hint="eastAsia"/>
              </w:rPr>
              <w:t>0：未加密 1:加密</w:t>
            </w:r>
          </w:p>
        </w:tc>
      </w:tr>
      <w:tr w14:paraId="5363B8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D02A4EC">
            <w:pPr>
              <w:pStyle w:val="29"/>
              <w:bidi w:val="0"/>
              <w:jc w:val="center"/>
              <w:rPr>
                <w:rFonts w:hint="eastAsia"/>
              </w:rPr>
            </w:pPr>
            <w:r>
              <w:t>plate_color</w:t>
            </w:r>
          </w:p>
        </w:tc>
        <w:tc>
          <w:tcPr>
            <w:tcW w:w="815" w:type="dxa"/>
            <w:noWrap w:val="0"/>
            <w:vAlign w:val="center"/>
          </w:tcPr>
          <w:p w14:paraId="3C14DA31">
            <w:pPr>
              <w:pStyle w:val="29"/>
              <w:bidi w:val="0"/>
              <w:jc w:val="center"/>
              <w:rPr>
                <w:rFonts w:hint="eastAsia"/>
              </w:rPr>
            </w:pPr>
            <w:r>
              <w:t>string</w:t>
            </w:r>
          </w:p>
        </w:tc>
        <w:tc>
          <w:tcPr>
            <w:tcW w:w="771" w:type="dxa"/>
            <w:noWrap w:val="0"/>
            <w:vAlign w:val="center"/>
          </w:tcPr>
          <w:p w14:paraId="56555CD6">
            <w:pPr>
              <w:pStyle w:val="29"/>
              <w:bidi w:val="0"/>
              <w:jc w:val="center"/>
              <w:rPr>
                <w:rFonts w:hint="eastAsia"/>
              </w:rPr>
            </w:pPr>
            <w:r>
              <w:t>否</w:t>
            </w:r>
          </w:p>
        </w:tc>
        <w:tc>
          <w:tcPr>
            <w:tcW w:w="2593" w:type="dxa"/>
            <w:noWrap w:val="0"/>
            <w:vAlign w:val="center"/>
          </w:tcPr>
          <w:p w14:paraId="6F71E3E2">
            <w:pPr>
              <w:pStyle w:val="29"/>
              <w:bidi w:val="0"/>
              <w:jc w:val="center"/>
              <w:rPr>
                <w:rFonts w:hint="eastAsia"/>
              </w:rPr>
            </w:pPr>
            <w:r>
              <w:t>车牌底色，UTF8 编码</w:t>
            </w:r>
          </w:p>
        </w:tc>
        <w:tc>
          <w:tcPr>
            <w:tcW w:w="3946" w:type="dxa"/>
            <w:noWrap w:val="0"/>
            <w:vAlign w:val="center"/>
          </w:tcPr>
          <w:p w14:paraId="202B2DD4">
            <w:pPr>
              <w:pStyle w:val="29"/>
              <w:bidi w:val="0"/>
              <w:jc w:val="both"/>
              <w:rPr>
                <w:rFonts w:hint="eastAsia"/>
              </w:rPr>
            </w:pPr>
            <w:r>
              <w:rPr>
                <w:rFonts w:hint="eastAsia"/>
              </w:rPr>
              <w:t>{"未知色", "蓝色", "黄色", "白色", "黑色", "绿色", "黄绿色"}</w:t>
            </w:r>
          </w:p>
        </w:tc>
      </w:tr>
      <w:tr w14:paraId="09F06E7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0EDDFF9">
            <w:pPr>
              <w:pStyle w:val="29"/>
              <w:bidi w:val="0"/>
              <w:jc w:val="center"/>
              <w:rPr>
                <w:rFonts w:hint="eastAsia"/>
              </w:rPr>
            </w:pPr>
            <w:r>
              <w:t>plate_val</w:t>
            </w:r>
          </w:p>
        </w:tc>
        <w:tc>
          <w:tcPr>
            <w:tcW w:w="815" w:type="dxa"/>
            <w:noWrap w:val="0"/>
            <w:vAlign w:val="center"/>
          </w:tcPr>
          <w:p w14:paraId="454986CA">
            <w:pPr>
              <w:pStyle w:val="29"/>
              <w:bidi w:val="0"/>
              <w:jc w:val="center"/>
              <w:rPr>
                <w:rFonts w:hint="eastAsia"/>
              </w:rPr>
            </w:pPr>
            <w:r>
              <w:t>bool</w:t>
            </w:r>
          </w:p>
        </w:tc>
        <w:tc>
          <w:tcPr>
            <w:tcW w:w="771" w:type="dxa"/>
            <w:noWrap w:val="0"/>
            <w:vAlign w:val="center"/>
          </w:tcPr>
          <w:p w14:paraId="42819634">
            <w:pPr>
              <w:pStyle w:val="29"/>
              <w:bidi w:val="0"/>
              <w:jc w:val="center"/>
              <w:rPr>
                <w:rFonts w:hint="eastAsia"/>
              </w:rPr>
            </w:pPr>
            <w:r>
              <w:t>否</w:t>
            </w:r>
          </w:p>
        </w:tc>
        <w:tc>
          <w:tcPr>
            <w:tcW w:w="2593" w:type="dxa"/>
            <w:noWrap w:val="0"/>
            <w:vAlign w:val="center"/>
          </w:tcPr>
          <w:p w14:paraId="7109FAF5">
            <w:pPr>
              <w:pStyle w:val="29"/>
              <w:bidi w:val="0"/>
              <w:jc w:val="center"/>
              <w:rPr>
                <w:rFonts w:hint="eastAsia"/>
              </w:rPr>
            </w:pPr>
            <w:r>
              <w:t>虚假车牌信息，true 表示真牌，false 表示虚假车牌</w:t>
            </w:r>
          </w:p>
        </w:tc>
        <w:tc>
          <w:tcPr>
            <w:tcW w:w="3946" w:type="dxa"/>
            <w:noWrap w:val="0"/>
            <w:vAlign w:val="center"/>
          </w:tcPr>
          <w:p w14:paraId="79234B07">
            <w:pPr>
              <w:pStyle w:val="29"/>
              <w:bidi w:val="0"/>
              <w:jc w:val="both"/>
              <w:rPr>
                <w:rFonts w:hint="eastAsia"/>
              </w:rPr>
            </w:pPr>
          </w:p>
        </w:tc>
      </w:tr>
      <w:tr w14:paraId="4BF713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11E4A508">
            <w:pPr>
              <w:pStyle w:val="29"/>
              <w:bidi w:val="0"/>
              <w:jc w:val="center"/>
              <w:rPr>
                <w:rFonts w:hint="eastAsia"/>
              </w:rPr>
            </w:pPr>
            <w:r>
              <w:t>confidence</w:t>
            </w:r>
          </w:p>
        </w:tc>
        <w:tc>
          <w:tcPr>
            <w:tcW w:w="815" w:type="dxa"/>
            <w:noWrap w:val="0"/>
            <w:vAlign w:val="center"/>
          </w:tcPr>
          <w:p w14:paraId="3852B86F">
            <w:pPr>
              <w:pStyle w:val="29"/>
              <w:bidi w:val="0"/>
              <w:jc w:val="center"/>
              <w:rPr>
                <w:rFonts w:hint="eastAsia"/>
              </w:rPr>
            </w:pPr>
            <w:r>
              <w:t>int</w:t>
            </w:r>
          </w:p>
        </w:tc>
        <w:tc>
          <w:tcPr>
            <w:tcW w:w="771" w:type="dxa"/>
            <w:noWrap w:val="0"/>
            <w:vAlign w:val="center"/>
          </w:tcPr>
          <w:p w14:paraId="518B3A7E">
            <w:pPr>
              <w:pStyle w:val="29"/>
              <w:bidi w:val="0"/>
              <w:jc w:val="center"/>
              <w:rPr>
                <w:rFonts w:hint="eastAsia"/>
              </w:rPr>
            </w:pPr>
            <w:r>
              <w:t>否</w:t>
            </w:r>
          </w:p>
        </w:tc>
        <w:tc>
          <w:tcPr>
            <w:tcW w:w="2593" w:type="dxa"/>
            <w:noWrap w:val="0"/>
            <w:vAlign w:val="center"/>
          </w:tcPr>
          <w:p w14:paraId="60E51163">
            <w:pPr>
              <w:pStyle w:val="29"/>
              <w:bidi w:val="0"/>
              <w:jc w:val="center"/>
              <w:rPr>
                <w:rFonts w:hint="eastAsia"/>
              </w:rPr>
            </w:pPr>
            <w:r>
              <w:t>置信度，范围：0-28</w:t>
            </w:r>
          </w:p>
        </w:tc>
        <w:tc>
          <w:tcPr>
            <w:tcW w:w="3946" w:type="dxa"/>
            <w:noWrap w:val="0"/>
            <w:vAlign w:val="center"/>
          </w:tcPr>
          <w:p w14:paraId="5EE37EB3">
            <w:pPr>
              <w:pStyle w:val="29"/>
              <w:bidi w:val="0"/>
              <w:jc w:val="both"/>
              <w:rPr>
                <w:rFonts w:hint="eastAsia"/>
              </w:rPr>
            </w:pPr>
          </w:p>
        </w:tc>
      </w:tr>
      <w:tr w14:paraId="2592BC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10F67CFB">
            <w:pPr>
              <w:pStyle w:val="29"/>
              <w:bidi w:val="0"/>
              <w:jc w:val="center"/>
              <w:rPr>
                <w:rFonts w:hint="eastAsia"/>
              </w:rPr>
            </w:pPr>
            <w:r>
              <w:t>car_logo</w:t>
            </w:r>
          </w:p>
        </w:tc>
        <w:tc>
          <w:tcPr>
            <w:tcW w:w="815" w:type="dxa"/>
            <w:noWrap w:val="0"/>
            <w:vAlign w:val="center"/>
          </w:tcPr>
          <w:p w14:paraId="2FE81C06">
            <w:pPr>
              <w:pStyle w:val="29"/>
              <w:bidi w:val="0"/>
              <w:jc w:val="center"/>
              <w:rPr>
                <w:rFonts w:hint="eastAsia"/>
              </w:rPr>
            </w:pPr>
            <w:r>
              <w:t>string</w:t>
            </w:r>
          </w:p>
        </w:tc>
        <w:tc>
          <w:tcPr>
            <w:tcW w:w="771" w:type="dxa"/>
            <w:noWrap w:val="0"/>
            <w:vAlign w:val="center"/>
          </w:tcPr>
          <w:p w14:paraId="56654F02">
            <w:pPr>
              <w:pStyle w:val="29"/>
              <w:bidi w:val="0"/>
              <w:jc w:val="center"/>
              <w:rPr>
                <w:rFonts w:hint="eastAsia"/>
              </w:rPr>
            </w:pPr>
            <w:r>
              <w:t>否</w:t>
            </w:r>
          </w:p>
        </w:tc>
        <w:tc>
          <w:tcPr>
            <w:tcW w:w="2593" w:type="dxa"/>
            <w:noWrap w:val="0"/>
            <w:vAlign w:val="center"/>
          </w:tcPr>
          <w:p w14:paraId="22F5CF4D">
            <w:pPr>
              <w:pStyle w:val="29"/>
              <w:bidi w:val="0"/>
              <w:jc w:val="center"/>
              <w:rPr>
                <w:rFonts w:hint="eastAsia"/>
              </w:rPr>
            </w:pPr>
            <w:r>
              <w:t>车辆品牌，UTF8 编码</w:t>
            </w:r>
          </w:p>
        </w:tc>
        <w:tc>
          <w:tcPr>
            <w:tcW w:w="3946" w:type="dxa"/>
            <w:noWrap w:val="0"/>
            <w:vAlign w:val="center"/>
          </w:tcPr>
          <w:p w14:paraId="1F0CCB82">
            <w:pPr>
              <w:pStyle w:val="29"/>
              <w:bidi w:val="0"/>
              <w:jc w:val="both"/>
              <w:rPr>
                <w:rFonts w:hint="eastAsia"/>
              </w:rPr>
            </w:pPr>
            <w:r>
              <w:rPr>
                <w:rFonts w:hint="eastAsia"/>
              </w:rPr>
              <w:t>{"丰田","大众","本田","标志","现代","别克","奥迪","起亚","吉普","福特","奔驰","宝马","马自达","铃木","铁雪龙","尼桑","三菱","雷克萨斯","雪佛兰","沃尔沃","菲亚特","比亚迪","奇瑞"}</w:t>
            </w:r>
          </w:p>
        </w:tc>
      </w:tr>
      <w:tr w14:paraId="11F80B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7788D0AB">
            <w:pPr>
              <w:pStyle w:val="29"/>
              <w:bidi w:val="0"/>
              <w:jc w:val="center"/>
              <w:rPr>
                <w:rFonts w:hint="eastAsia"/>
              </w:rPr>
            </w:pPr>
            <w:r>
              <w:t>car_color</w:t>
            </w:r>
          </w:p>
        </w:tc>
        <w:tc>
          <w:tcPr>
            <w:tcW w:w="815" w:type="dxa"/>
            <w:noWrap w:val="0"/>
            <w:vAlign w:val="center"/>
          </w:tcPr>
          <w:p w14:paraId="6017A2BF">
            <w:pPr>
              <w:pStyle w:val="29"/>
              <w:bidi w:val="0"/>
              <w:jc w:val="center"/>
              <w:rPr>
                <w:rFonts w:hint="eastAsia"/>
              </w:rPr>
            </w:pPr>
            <w:r>
              <w:t>string</w:t>
            </w:r>
          </w:p>
        </w:tc>
        <w:tc>
          <w:tcPr>
            <w:tcW w:w="771" w:type="dxa"/>
            <w:noWrap w:val="0"/>
            <w:vAlign w:val="center"/>
          </w:tcPr>
          <w:p w14:paraId="6E6D9863">
            <w:pPr>
              <w:pStyle w:val="29"/>
              <w:bidi w:val="0"/>
              <w:jc w:val="center"/>
              <w:rPr>
                <w:rFonts w:hint="eastAsia"/>
              </w:rPr>
            </w:pPr>
            <w:r>
              <w:t>否</w:t>
            </w:r>
          </w:p>
        </w:tc>
        <w:tc>
          <w:tcPr>
            <w:tcW w:w="2593" w:type="dxa"/>
            <w:noWrap w:val="0"/>
            <w:vAlign w:val="center"/>
          </w:tcPr>
          <w:p w14:paraId="4D220BF5">
            <w:pPr>
              <w:pStyle w:val="29"/>
              <w:bidi w:val="0"/>
              <w:jc w:val="center"/>
              <w:rPr>
                <w:rFonts w:hint="eastAsia"/>
              </w:rPr>
            </w:pPr>
            <w:r>
              <w:t>车辆颜色，UTF8 编码</w:t>
            </w:r>
          </w:p>
        </w:tc>
        <w:tc>
          <w:tcPr>
            <w:tcW w:w="3946" w:type="dxa"/>
            <w:noWrap w:val="0"/>
            <w:vAlign w:val="center"/>
          </w:tcPr>
          <w:p w14:paraId="48E516B1">
            <w:pPr>
              <w:pStyle w:val="29"/>
              <w:bidi w:val="0"/>
              <w:jc w:val="both"/>
              <w:rPr>
                <w:rFonts w:hint="eastAsia"/>
              </w:rPr>
            </w:pPr>
            <w:r>
              <w:rPr>
                <w:rFonts w:hint="eastAsia"/>
              </w:rPr>
              <w:t>{"未知色", "黑色", "白色", "深红色", "红色", "深黄色", "黄色", "深灰色", "灰色", "深蓝色", "蓝色", "深绿色", "绿色","深粉色", "粉色", "深棕色", "棕色", "深紫色", "紫色"}</w:t>
            </w:r>
          </w:p>
        </w:tc>
      </w:tr>
      <w:tr w14:paraId="249812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1C243015">
            <w:pPr>
              <w:pStyle w:val="29"/>
              <w:bidi w:val="0"/>
              <w:jc w:val="center"/>
              <w:rPr>
                <w:rFonts w:hint="eastAsia"/>
              </w:rPr>
            </w:pPr>
            <w:r>
              <w:t>vehicle_type</w:t>
            </w:r>
          </w:p>
        </w:tc>
        <w:tc>
          <w:tcPr>
            <w:tcW w:w="815" w:type="dxa"/>
            <w:noWrap w:val="0"/>
            <w:vAlign w:val="center"/>
          </w:tcPr>
          <w:p w14:paraId="5EA0BB0F">
            <w:pPr>
              <w:pStyle w:val="29"/>
              <w:bidi w:val="0"/>
              <w:jc w:val="center"/>
              <w:rPr>
                <w:rFonts w:hint="eastAsia"/>
              </w:rPr>
            </w:pPr>
            <w:r>
              <w:t>string</w:t>
            </w:r>
          </w:p>
        </w:tc>
        <w:tc>
          <w:tcPr>
            <w:tcW w:w="771" w:type="dxa"/>
            <w:noWrap w:val="0"/>
            <w:vAlign w:val="center"/>
          </w:tcPr>
          <w:p w14:paraId="64938E37">
            <w:pPr>
              <w:pStyle w:val="29"/>
              <w:bidi w:val="0"/>
              <w:jc w:val="center"/>
              <w:rPr>
                <w:rFonts w:hint="eastAsia"/>
              </w:rPr>
            </w:pPr>
            <w:r>
              <w:t>否</w:t>
            </w:r>
          </w:p>
        </w:tc>
        <w:tc>
          <w:tcPr>
            <w:tcW w:w="2593" w:type="dxa"/>
            <w:noWrap w:val="0"/>
            <w:vAlign w:val="center"/>
          </w:tcPr>
          <w:p w14:paraId="3AF5C72D">
            <w:pPr>
              <w:pStyle w:val="29"/>
              <w:bidi w:val="0"/>
              <w:jc w:val="center"/>
              <w:rPr>
                <w:rFonts w:hint="eastAsia"/>
              </w:rPr>
            </w:pPr>
            <w:r>
              <w:t>车辆类型，UTF8 编码</w:t>
            </w:r>
          </w:p>
        </w:tc>
        <w:tc>
          <w:tcPr>
            <w:tcW w:w="3946" w:type="dxa"/>
            <w:noWrap w:val="0"/>
            <w:vAlign w:val="center"/>
          </w:tcPr>
          <w:p w14:paraId="1A0EF191">
            <w:pPr>
              <w:pStyle w:val="29"/>
              <w:bidi w:val="0"/>
              <w:jc w:val="both"/>
              <w:rPr>
                <w:rFonts w:hint="eastAsia"/>
              </w:rPr>
            </w:pPr>
            <w:r>
              <w:rPr>
                <w:rFonts w:hint="eastAsia"/>
              </w:rPr>
              <w:t>{"未知大小", "大型车", "中型车", "小型车", "摩托车", "行人"}</w:t>
            </w:r>
          </w:p>
        </w:tc>
      </w:tr>
      <w:tr w14:paraId="4A5552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165B41D1">
            <w:pPr>
              <w:pStyle w:val="29"/>
              <w:bidi w:val="0"/>
              <w:jc w:val="center"/>
              <w:rPr>
                <w:rFonts w:hint="eastAsia"/>
              </w:rPr>
            </w:pPr>
            <w:r>
              <w:t>utc_ts</w:t>
            </w:r>
          </w:p>
        </w:tc>
        <w:tc>
          <w:tcPr>
            <w:tcW w:w="815" w:type="dxa"/>
            <w:noWrap w:val="0"/>
            <w:vAlign w:val="center"/>
          </w:tcPr>
          <w:p w14:paraId="384D3545">
            <w:pPr>
              <w:pStyle w:val="29"/>
              <w:bidi w:val="0"/>
              <w:jc w:val="center"/>
              <w:rPr>
                <w:rFonts w:hint="eastAsia"/>
              </w:rPr>
            </w:pPr>
            <w:r>
              <w:t>int</w:t>
            </w:r>
          </w:p>
        </w:tc>
        <w:tc>
          <w:tcPr>
            <w:tcW w:w="771" w:type="dxa"/>
            <w:noWrap w:val="0"/>
            <w:vAlign w:val="center"/>
          </w:tcPr>
          <w:p w14:paraId="58409610">
            <w:pPr>
              <w:pStyle w:val="29"/>
              <w:bidi w:val="0"/>
              <w:jc w:val="center"/>
              <w:rPr>
                <w:rFonts w:hint="eastAsia"/>
              </w:rPr>
            </w:pPr>
            <w:r>
              <w:t>是</w:t>
            </w:r>
          </w:p>
        </w:tc>
        <w:tc>
          <w:tcPr>
            <w:tcW w:w="2593" w:type="dxa"/>
            <w:noWrap w:val="0"/>
            <w:vAlign w:val="center"/>
          </w:tcPr>
          <w:p w14:paraId="5B834B3D">
            <w:pPr>
              <w:pStyle w:val="29"/>
              <w:bidi w:val="0"/>
              <w:jc w:val="center"/>
              <w:rPr>
                <w:rFonts w:hint="eastAsia"/>
              </w:rPr>
            </w:pPr>
            <w:r>
              <w:t>识别上传时的 UTC 时间戳</w:t>
            </w:r>
          </w:p>
        </w:tc>
        <w:tc>
          <w:tcPr>
            <w:tcW w:w="3946" w:type="dxa"/>
            <w:noWrap w:val="0"/>
            <w:vAlign w:val="center"/>
          </w:tcPr>
          <w:p w14:paraId="5029586C">
            <w:pPr>
              <w:pStyle w:val="29"/>
              <w:bidi w:val="0"/>
              <w:jc w:val="both"/>
              <w:rPr>
                <w:rFonts w:hint="eastAsia"/>
              </w:rPr>
            </w:pPr>
          </w:p>
        </w:tc>
      </w:tr>
      <w:tr w14:paraId="7B8DC50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4C7A1038">
            <w:pPr>
              <w:pStyle w:val="29"/>
              <w:bidi w:val="0"/>
              <w:jc w:val="center"/>
              <w:rPr>
                <w:rFonts w:hint="eastAsia"/>
              </w:rPr>
            </w:pPr>
            <w:r>
              <w:t>local_time</w:t>
            </w:r>
          </w:p>
        </w:tc>
        <w:tc>
          <w:tcPr>
            <w:tcW w:w="815" w:type="dxa"/>
            <w:noWrap w:val="0"/>
            <w:vAlign w:val="center"/>
          </w:tcPr>
          <w:p w14:paraId="38DB803F">
            <w:pPr>
              <w:pStyle w:val="29"/>
              <w:bidi w:val="0"/>
              <w:jc w:val="center"/>
              <w:rPr>
                <w:rFonts w:hint="eastAsia"/>
              </w:rPr>
            </w:pPr>
            <w:r>
              <w:t>string</w:t>
            </w:r>
          </w:p>
        </w:tc>
        <w:tc>
          <w:tcPr>
            <w:tcW w:w="771" w:type="dxa"/>
            <w:noWrap w:val="0"/>
            <w:vAlign w:val="center"/>
          </w:tcPr>
          <w:p w14:paraId="6DD9E77C">
            <w:pPr>
              <w:pStyle w:val="29"/>
              <w:bidi w:val="0"/>
              <w:jc w:val="center"/>
              <w:rPr>
                <w:rFonts w:hint="eastAsia"/>
              </w:rPr>
            </w:pPr>
            <w:r>
              <w:t>是</w:t>
            </w:r>
          </w:p>
        </w:tc>
        <w:tc>
          <w:tcPr>
            <w:tcW w:w="2593" w:type="dxa"/>
            <w:noWrap w:val="0"/>
            <w:vAlign w:val="center"/>
          </w:tcPr>
          <w:p w14:paraId="33E597E4">
            <w:pPr>
              <w:pStyle w:val="29"/>
              <w:bidi w:val="0"/>
              <w:jc w:val="center"/>
              <w:rPr>
                <w:rFonts w:hint="eastAsia"/>
              </w:rPr>
            </w:pPr>
            <w:r>
              <w:t>识别上传时的本地时间</w:t>
            </w:r>
          </w:p>
        </w:tc>
        <w:tc>
          <w:tcPr>
            <w:tcW w:w="3946" w:type="dxa"/>
            <w:noWrap w:val="0"/>
            <w:vAlign w:val="center"/>
          </w:tcPr>
          <w:p w14:paraId="21B30B2C">
            <w:pPr>
              <w:pStyle w:val="29"/>
              <w:bidi w:val="0"/>
              <w:jc w:val="both"/>
              <w:rPr>
                <w:rFonts w:hint="eastAsia"/>
              </w:rPr>
            </w:pPr>
          </w:p>
        </w:tc>
      </w:tr>
      <w:tr w14:paraId="7736CC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CD5622A">
            <w:pPr>
              <w:pStyle w:val="29"/>
              <w:bidi w:val="0"/>
              <w:jc w:val="center"/>
              <w:rPr>
                <w:rFonts w:hint="eastAsia"/>
              </w:rPr>
            </w:pPr>
            <w:r>
              <w:t>inout</w:t>
            </w:r>
          </w:p>
        </w:tc>
        <w:tc>
          <w:tcPr>
            <w:tcW w:w="815" w:type="dxa"/>
            <w:noWrap w:val="0"/>
            <w:vAlign w:val="center"/>
          </w:tcPr>
          <w:p w14:paraId="5A0D7906">
            <w:pPr>
              <w:pStyle w:val="29"/>
              <w:bidi w:val="0"/>
              <w:jc w:val="center"/>
              <w:rPr>
                <w:rFonts w:hint="eastAsia"/>
              </w:rPr>
            </w:pPr>
            <w:r>
              <w:t>string</w:t>
            </w:r>
          </w:p>
        </w:tc>
        <w:tc>
          <w:tcPr>
            <w:tcW w:w="771" w:type="dxa"/>
            <w:noWrap w:val="0"/>
            <w:vAlign w:val="center"/>
          </w:tcPr>
          <w:p w14:paraId="730728DC">
            <w:pPr>
              <w:pStyle w:val="29"/>
              <w:bidi w:val="0"/>
              <w:jc w:val="center"/>
              <w:rPr>
                <w:rFonts w:hint="eastAsia"/>
              </w:rPr>
            </w:pPr>
            <w:r>
              <w:t>是</w:t>
            </w:r>
          </w:p>
        </w:tc>
        <w:tc>
          <w:tcPr>
            <w:tcW w:w="2593" w:type="dxa"/>
            <w:noWrap w:val="0"/>
            <w:vAlign w:val="center"/>
          </w:tcPr>
          <w:p w14:paraId="0F3191D4">
            <w:pPr>
              <w:pStyle w:val="29"/>
              <w:bidi w:val="0"/>
              <w:jc w:val="center"/>
              <w:rPr>
                <w:rFonts w:hint="eastAsia"/>
              </w:rPr>
            </w:pPr>
            <w:r>
              <w:t>出入口类型，in 表示入口，out 表示出口</w:t>
            </w:r>
          </w:p>
        </w:tc>
        <w:tc>
          <w:tcPr>
            <w:tcW w:w="3946" w:type="dxa"/>
            <w:noWrap w:val="0"/>
            <w:vAlign w:val="center"/>
          </w:tcPr>
          <w:p w14:paraId="65C25D7A">
            <w:pPr>
              <w:pStyle w:val="29"/>
              <w:bidi w:val="0"/>
              <w:jc w:val="both"/>
              <w:rPr>
                <w:rFonts w:hint="eastAsia"/>
              </w:rPr>
            </w:pPr>
          </w:p>
        </w:tc>
      </w:tr>
      <w:tr w14:paraId="34568FB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F697BF8">
            <w:pPr>
              <w:pStyle w:val="29"/>
              <w:bidi w:val="0"/>
              <w:jc w:val="center"/>
              <w:rPr>
                <w:rFonts w:hint="eastAsia"/>
              </w:rPr>
            </w:pPr>
            <w:r>
              <w:t>is_whitelist</w:t>
            </w:r>
          </w:p>
        </w:tc>
        <w:tc>
          <w:tcPr>
            <w:tcW w:w="815" w:type="dxa"/>
            <w:noWrap w:val="0"/>
            <w:vAlign w:val="center"/>
          </w:tcPr>
          <w:p w14:paraId="50B9AAF0">
            <w:pPr>
              <w:pStyle w:val="29"/>
              <w:bidi w:val="0"/>
              <w:jc w:val="center"/>
              <w:rPr>
                <w:rFonts w:hint="eastAsia"/>
              </w:rPr>
            </w:pPr>
            <w:r>
              <w:t>bool</w:t>
            </w:r>
          </w:p>
        </w:tc>
        <w:tc>
          <w:tcPr>
            <w:tcW w:w="771" w:type="dxa"/>
            <w:noWrap w:val="0"/>
            <w:vAlign w:val="center"/>
          </w:tcPr>
          <w:p w14:paraId="2703B032">
            <w:pPr>
              <w:pStyle w:val="29"/>
              <w:bidi w:val="0"/>
              <w:jc w:val="center"/>
              <w:rPr>
                <w:rFonts w:hint="eastAsia"/>
              </w:rPr>
            </w:pPr>
            <w:r>
              <w:t>否</w:t>
            </w:r>
          </w:p>
        </w:tc>
        <w:tc>
          <w:tcPr>
            <w:tcW w:w="2593" w:type="dxa"/>
            <w:noWrap w:val="0"/>
            <w:vAlign w:val="center"/>
          </w:tcPr>
          <w:p w14:paraId="7275AB9C">
            <w:pPr>
              <w:pStyle w:val="29"/>
              <w:bidi w:val="0"/>
              <w:jc w:val="center"/>
              <w:rPr>
                <w:rFonts w:hint="eastAsia"/>
              </w:rPr>
            </w:pPr>
            <w:r>
              <w:t>是否是白名单车辆，true 表示白名单，false 表示非白名单</w:t>
            </w:r>
          </w:p>
        </w:tc>
        <w:tc>
          <w:tcPr>
            <w:tcW w:w="3946" w:type="dxa"/>
            <w:noWrap w:val="0"/>
            <w:vAlign w:val="center"/>
          </w:tcPr>
          <w:p w14:paraId="451E6010">
            <w:pPr>
              <w:pStyle w:val="29"/>
              <w:bidi w:val="0"/>
              <w:jc w:val="both"/>
              <w:rPr>
                <w:rFonts w:hint="eastAsia"/>
              </w:rPr>
            </w:pPr>
          </w:p>
        </w:tc>
      </w:tr>
      <w:tr w14:paraId="5CD608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57C9FF07">
            <w:pPr>
              <w:pStyle w:val="29"/>
              <w:bidi w:val="0"/>
              <w:jc w:val="center"/>
              <w:rPr>
                <w:rFonts w:hint="eastAsia"/>
              </w:rPr>
            </w:pPr>
            <w:r>
              <w:t>trigger_type</w:t>
            </w:r>
          </w:p>
        </w:tc>
        <w:tc>
          <w:tcPr>
            <w:tcW w:w="815" w:type="dxa"/>
            <w:noWrap w:val="0"/>
            <w:vAlign w:val="center"/>
          </w:tcPr>
          <w:p w14:paraId="6D9BBD5D">
            <w:pPr>
              <w:pStyle w:val="29"/>
              <w:bidi w:val="0"/>
              <w:jc w:val="center"/>
              <w:rPr>
                <w:rFonts w:hint="eastAsia"/>
              </w:rPr>
            </w:pPr>
            <w:r>
              <w:t>string</w:t>
            </w:r>
          </w:p>
        </w:tc>
        <w:tc>
          <w:tcPr>
            <w:tcW w:w="771" w:type="dxa"/>
            <w:noWrap w:val="0"/>
            <w:vAlign w:val="center"/>
          </w:tcPr>
          <w:p w14:paraId="52E23CCF">
            <w:pPr>
              <w:pStyle w:val="29"/>
              <w:bidi w:val="0"/>
              <w:jc w:val="center"/>
              <w:rPr>
                <w:rFonts w:hint="eastAsia"/>
              </w:rPr>
            </w:pPr>
            <w:r>
              <w:t>是</w:t>
            </w:r>
          </w:p>
        </w:tc>
        <w:tc>
          <w:tcPr>
            <w:tcW w:w="2593" w:type="dxa"/>
            <w:noWrap w:val="0"/>
            <w:vAlign w:val="center"/>
          </w:tcPr>
          <w:p w14:paraId="47B32775">
            <w:pPr>
              <w:pStyle w:val="29"/>
              <w:bidi w:val="0"/>
              <w:jc w:val="center"/>
              <w:rPr>
                <w:rFonts w:hint="eastAsia"/>
              </w:rPr>
            </w:pPr>
            <w:r>
              <w:t>video 表示视频触发， hwtrigger 表示地感触发，swtrigger 表示软触发</w:t>
            </w:r>
          </w:p>
        </w:tc>
        <w:tc>
          <w:tcPr>
            <w:tcW w:w="3946" w:type="dxa"/>
            <w:noWrap w:val="0"/>
            <w:vAlign w:val="center"/>
          </w:tcPr>
          <w:p w14:paraId="6258DC77">
            <w:pPr>
              <w:pStyle w:val="29"/>
              <w:bidi w:val="0"/>
              <w:jc w:val="both"/>
              <w:rPr>
                <w:rFonts w:hint="eastAsia"/>
              </w:rPr>
            </w:pPr>
          </w:p>
        </w:tc>
      </w:tr>
      <w:tr w14:paraId="44EF4A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7925F360">
            <w:pPr>
              <w:pStyle w:val="29"/>
              <w:bidi w:val="0"/>
              <w:jc w:val="center"/>
              <w:rPr>
                <w:rFonts w:hint="eastAsia"/>
              </w:rPr>
            </w:pPr>
            <w:r>
              <w:t>full_pic_path</w:t>
            </w:r>
          </w:p>
        </w:tc>
        <w:tc>
          <w:tcPr>
            <w:tcW w:w="815" w:type="dxa"/>
            <w:noWrap w:val="0"/>
            <w:vAlign w:val="center"/>
          </w:tcPr>
          <w:p w14:paraId="024BED55">
            <w:pPr>
              <w:pStyle w:val="29"/>
              <w:bidi w:val="0"/>
              <w:jc w:val="center"/>
              <w:rPr>
                <w:rFonts w:hint="eastAsia"/>
              </w:rPr>
            </w:pPr>
            <w:r>
              <w:t>string</w:t>
            </w:r>
          </w:p>
        </w:tc>
        <w:tc>
          <w:tcPr>
            <w:tcW w:w="771" w:type="dxa"/>
            <w:noWrap w:val="0"/>
            <w:vAlign w:val="center"/>
          </w:tcPr>
          <w:p w14:paraId="39B6A9D4">
            <w:pPr>
              <w:pStyle w:val="29"/>
              <w:bidi w:val="0"/>
              <w:jc w:val="center"/>
              <w:rPr>
                <w:rFonts w:hint="eastAsia"/>
              </w:rPr>
            </w:pPr>
            <w:r>
              <w:t>否</w:t>
            </w:r>
          </w:p>
        </w:tc>
        <w:tc>
          <w:tcPr>
            <w:tcW w:w="2593" w:type="dxa"/>
            <w:noWrap w:val="0"/>
            <w:vAlign w:val="center"/>
          </w:tcPr>
          <w:p w14:paraId="6F443B55">
            <w:pPr>
              <w:pStyle w:val="29"/>
              <w:bidi w:val="0"/>
              <w:jc w:val="center"/>
              <w:rPr>
                <w:rFonts w:hint="eastAsia"/>
              </w:rPr>
            </w:pPr>
            <w:r>
              <w:t>全景图路径，图片另外上传至存储服务器</w:t>
            </w:r>
          </w:p>
        </w:tc>
        <w:tc>
          <w:tcPr>
            <w:tcW w:w="3946" w:type="dxa"/>
            <w:noWrap w:val="0"/>
            <w:vAlign w:val="center"/>
          </w:tcPr>
          <w:p w14:paraId="59DB9180">
            <w:pPr>
              <w:pStyle w:val="29"/>
              <w:bidi w:val="0"/>
              <w:jc w:val="both"/>
            </w:pPr>
            <w:r>
              <w:t>格式：</w:t>
            </w:r>
          </w:p>
          <w:p w14:paraId="5BA2DBDD">
            <w:pPr>
              <w:pStyle w:val="29"/>
              <w:bidi w:val="0"/>
              <w:jc w:val="both"/>
            </w:pPr>
            <w:r>
              <w:t>/picture/&lt;park_id&gt;/&lt;cam_id&gt;/&lt;</w:t>
            </w:r>
          </w:p>
          <w:p w14:paraId="75838488">
            <w:pPr>
              <w:pStyle w:val="29"/>
              <w:bidi w:val="0"/>
              <w:jc w:val="both"/>
            </w:pPr>
            <w:r>
              <w:t>年月日&gt;/&lt;小时&gt;/&lt;年月日_时分</w:t>
            </w:r>
          </w:p>
          <w:p w14:paraId="42DBF057">
            <w:pPr>
              <w:pStyle w:val="29"/>
              <w:bidi w:val="0"/>
              <w:jc w:val="both"/>
              <w:rPr>
                <w:rFonts w:hint="eastAsia"/>
              </w:rPr>
            </w:pPr>
            <w:r>
              <w:t>秒&gt;_&lt;毫秒&gt;.jpg</w:t>
            </w:r>
          </w:p>
        </w:tc>
      </w:tr>
      <w:tr w14:paraId="3E8BB2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25C7CE8A">
            <w:pPr>
              <w:pStyle w:val="29"/>
              <w:bidi w:val="0"/>
              <w:jc w:val="center"/>
              <w:rPr>
                <w:rFonts w:hint="eastAsia"/>
              </w:rPr>
            </w:pPr>
            <w:r>
              <w:t>plate_pic_path</w:t>
            </w:r>
          </w:p>
        </w:tc>
        <w:tc>
          <w:tcPr>
            <w:tcW w:w="815" w:type="dxa"/>
            <w:noWrap w:val="0"/>
            <w:vAlign w:val="center"/>
          </w:tcPr>
          <w:p w14:paraId="5DBE4BCF">
            <w:pPr>
              <w:pStyle w:val="29"/>
              <w:bidi w:val="0"/>
              <w:jc w:val="center"/>
              <w:rPr>
                <w:rFonts w:hint="eastAsia"/>
              </w:rPr>
            </w:pPr>
            <w:r>
              <w:t>string</w:t>
            </w:r>
          </w:p>
        </w:tc>
        <w:tc>
          <w:tcPr>
            <w:tcW w:w="771" w:type="dxa"/>
            <w:noWrap w:val="0"/>
            <w:vAlign w:val="center"/>
          </w:tcPr>
          <w:p w14:paraId="6FADA4A2">
            <w:pPr>
              <w:pStyle w:val="29"/>
              <w:bidi w:val="0"/>
              <w:jc w:val="center"/>
              <w:rPr>
                <w:rFonts w:hint="eastAsia"/>
              </w:rPr>
            </w:pPr>
            <w:r>
              <w:t>否</w:t>
            </w:r>
          </w:p>
        </w:tc>
        <w:tc>
          <w:tcPr>
            <w:tcW w:w="2593" w:type="dxa"/>
            <w:noWrap w:val="0"/>
            <w:vAlign w:val="center"/>
          </w:tcPr>
          <w:p w14:paraId="69830400">
            <w:pPr>
              <w:pStyle w:val="29"/>
              <w:bidi w:val="0"/>
              <w:jc w:val="center"/>
              <w:rPr>
                <w:rFonts w:hint="eastAsia"/>
              </w:rPr>
            </w:pPr>
            <w:r>
              <w:t>车牌特写图路径，图片另外上传至存储服务器</w:t>
            </w:r>
          </w:p>
        </w:tc>
        <w:tc>
          <w:tcPr>
            <w:tcW w:w="3946" w:type="dxa"/>
            <w:noWrap w:val="0"/>
            <w:vAlign w:val="center"/>
          </w:tcPr>
          <w:p w14:paraId="16CD620F">
            <w:pPr>
              <w:pStyle w:val="29"/>
              <w:bidi w:val="0"/>
              <w:jc w:val="both"/>
            </w:pPr>
            <w:r>
              <w:t>格式：</w:t>
            </w:r>
          </w:p>
          <w:p w14:paraId="137E01C4">
            <w:pPr>
              <w:pStyle w:val="29"/>
              <w:bidi w:val="0"/>
              <w:jc w:val="both"/>
            </w:pPr>
            <w:r>
              <w:t>/picture/&lt;park_id&gt;/&lt;cam_id&gt;/&lt;</w:t>
            </w:r>
          </w:p>
          <w:p w14:paraId="2358B2A5">
            <w:pPr>
              <w:pStyle w:val="29"/>
              <w:bidi w:val="0"/>
              <w:jc w:val="both"/>
            </w:pPr>
            <w:r>
              <w:t>年月日&gt;/&lt;小时&gt;/&lt;年月日_时分</w:t>
            </w:r>
          </w:p>
          <w:p w14:paraId="3ACC5927">
            <w:pPr>
              <w:pStyle w:val="29"/>
              <w:bidi w:val="0"/>
              <w:jc w:val="both"/>
              <w:rPr>
                <w:rFonts w:hint="eastAsia"/>
              </w:rPr>
            </w:pPr>
            <w:r>
              <w:t>秒&gt;_&lt;毫秒&gt;_plate.jpg</w:t>
            </w:r>
          </w:p>
        </w:tc>
      </w:tr>
      <w:tr w14:paraId="28F50A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3B3278F5">
            <w:pPr>
              <w:pStyle w:val="29"/>
              <w:bidi w:val="0"/>
              <w:jc w:val="center"/>
              <w:rPr>
                <w:rFonts w:hint="eastAsia"/>
              </w:rPr>
            </w:pPr>
            <w:r>
              <w:t>full_pic_len</w:t>
            </w:r>
          </w:p>
        </w:tc>
        <w:tc>
          <w:tcPr>
            <w:tcW w:w="815" w:type="dxa"/>
            <w:noWrap w:val="0"/>
            <w:vAlign w:val="center"/>
          </w:tcPr>
          <w:p w14:paraId="1BFD235C">
            <w:pPr>
              <w:pStyle w:val="29"/>
              <w:bidi w:val="0"/>
              <w:jc w:val="center"/>
              <w:rPr>
                <w:rFonts w:hint="eastAsia"/>
              </w:rPr>
            </w:pPr>
            <w:r>
              <w:t>int</w:t>
            </w:r>
          </w:p>
        </w:tc>
        <w:tc>
          <w:tcPr>
            <w:tcW w:w="771" w:type="dxa"/>
            <w:noWrap w:val="0"/>
            <w:vAlign w:val="center"/>
          </w:tcPr>
          <w:p w14:paraId="06CF97B7">
            <w:pPr>
              <w:pStyle w:val="29"/>
              <w:bidi w:val="0"/>
              <w:jc w:val="center"/>
              <w:rPr>
                <w:rFonts w:hint="eastAsia"/>
              </w:rPr>
            </w:pPr>
            <w:r>
              <w:t>否</w:t>
            </w:r>
          </w:p>
        </w:tc>
        <w:tc>
          <w:tcPr>
            <w:tcW w:w="2593" w:type="dxa"/>
            <w:noWrap w:val="0"/>
            <w:vAlign w:val="center"/>
          </w:tcPr>
          <w:p w14:paraId="63B1DF5E">
            <w:pPr>
              <w:pStyle w:val="29"/>
              <w:bidi w:val="0"/>
              <w:jc w:val="center"/>
              <w:rPr>
                <w:rFonts w:hint="eastAsia"/>
              </w:rPr>
            </w:pPr>
            <w:r>
              <w:t>全景图数据长度</w:t>
            </w:r>
          </w:p>
        </w:tc>
        <w:tc>
          <w:tcPr>
            <w:tcW w:w="3946" w:type="dxa"/>
            <w:noWrap w:val="0"/>
            <w:vAlign w:val="center"/>
          </w:tcPr>
          <w:p w14:paraId="0A936CD6">
            <w:pPr>
              <w:pStyle w:val="29"/>
              <w:bidi w:val="0"/>
              <w:jc w:val="both"/>
              <w:rPr>
                <w:rFonts w:hint="eastAsia"/>
              </w:rPr>
            </w:pPr>
          </w:p>
        </w:tc>
      </w:tr>
      <w:tr w14:paraId="30FE09D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1110AD6">
            <w:pPr>
              <w:pStyle w:val="29"/>
              <w:bidi w:val="0"/>
              <w:jc w:val="center"/>
              <w:rPr>
                <w:rFonts w:hint="eastAsia"/>
              </w:rPr>
            </w:pPr>
            <w:r>
              <w:t>full_pic</w:t>
            </w:r>
          </w:p>
        </w:tc>
        <w:tc>
          <w:tcPr>
            <w:tcW w:w="815" w:type="dxa"/>
            <w:noWrap w:val="0"/>
            <w:vAlign w:val="center"/>
          </w:tcPr>
          <w:p w14:paraId="4601CBB9">
            <w:pPr>
              <w:pStyle w:val="29"/>
              <w:bidi w:val="0"/>
              <w:jc w:val="center"/>
              <w:rPr>
                <w:rFonts w:hint="eastAsia"/>
              </w:rPr>
            </w:pPr>
            <w:r>
              <w:t>string</w:t>
            </w:r>
          </w:p>
        </w:tc>
        <w:tc>
          <w:tcPr>
            <w:tcW w:w="771" w:type="dxa"/>
            <w:noWrap w:val="0"/>
            <w:vAlign w:val="center"/>
          </w:tcPr>
          <w:p w14:paraId="332A518E">
            <w:pPr>
              <w:pStyle w:val="29"/>
              <w:bidi w:val="0"/>
              <w:jc w:val="center"/>
              <w:rPr>
                <w:rFonts w:hint="eastAsia"/>
              </w:rPr>
            </w:pPr>
            <w:r>
              <w:t>否</w:t>
            </w:r>
          </w:p>
        </w:tc>
        <w:tc>
          <w:tcPr>
            <w:tcW w:w="2593" w:type="dxa"/>
            <w:noWrap w:val="0"/>
            <w:vAlign w:val="center"/>
          </w:tcPr>
          <w:p w14:paraId="0964EE46">
            <w:pPr>
              <w:pStyle w:val="29"/>
              <w:bidi w:val="0"/>
              <w:jc w:val="center"/>
              <w:rPr>
                <w:rFonts w:hint="eastAsia"/>
              </w:rPr>
            </w:pPr>
            <w:r>
              <w:t>全景图数据，BASE64 编码</w:t>
            </w:r>
          </w:p>
        </w:tc>
        <w:tc>
          <w:tcPr>
            <w:tcW w:w="3946" w:type="dxa"/>
            <w:noWrap w:val="0"/>
            <w:vAlign w:val="center"/>
          </w:tcPr>
          <w:p w14:paraId="22F60104">
            <w:pPr>
              <w:pStyle w:val="29"/>
              <w:bidi w:val="0"/>
              <w:jc w:val="both"/>
              <w:rPr>
                <w:rFonts w:hint="eastAsia"/>
              </w:rPr>
            </w:pPr>
          </w:p>
        </w:tc>
      </w:tr>
      <w:tr w14:paraId="70F590A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54AC7225">
            <w:pPr>
              <w:pStyle w:val="29"/>
              <w:bidi w:val="0"/>
              <w:jc w:val="center"/>
              <w:rPr>
                <w:rFonts w:hint="eastAsia"/>
              </w:rPr>
            </w:pPr>
            <w:r>
              <w:t>plate_pic_len</w:t>
            </w:r>
          </w:p>
        </w:tc>
        <w:tc>
          <w:tcPr>
            <w:tcW w:w="815" w:type="dxa"/>
            <w:noWrap w:val="0"/>
            <w:vAlign w:val="center"/>
          </w:tcPr>
          <w:p w14:paraId="7392FC15">
            <w:pPr>
              <w:pStyle w:val="29"/>
              <w:bidi w:val="0"/>
              <w:jc w:val="center"/>
              <w:rPr>
                <w:rFonts w:hint="eastAsia"/>
              </w:rPr>
            </w:pPr>
            <w:r>
              <w:t>int</w:t>
            </w:r>
          </w:p>
        </w:tc>
        <w:tc>
          <w:tcPr>
            <w:tcW w:w="771" w:type="dxa"/>
            <w:noWrap w:val="0"/>
            <w:vAlign w:val="center"/>
          </w:tcPr>
          <w:p w14:paraId="35963165">
            <w:pPr>
              <w:pStyle w:val="29"/>
              <w:bidi w:val="0"/>
              <w:jc w:val="center"/>
              <w:rPr>
                <w:rFonts w:hint="eastAsia"/>
              </w:rPr>
            </w:pPr>
            <w:r>
              <w:t>否</w:t>
            </w:r>
          </w:p>
        </w:tc>
        <w:tc>
          <w:tcPr>
            <w:tcW w:w="2593" w:type="dxa"/>
            <w:noWrap w:val="0"/>
            <w:vAlign w:val="center"/>
          </w:tcPr>
          <w:p w14:paraId="2BAB581A">
            <w:pPr>
              <w:pStyle w:val="29"/>
              <w:bidi w:val="0"/>
              <w:jc w:val="center"/>
              <w:rPr>
                <w:rFonts w:hint="eastAsia"/>
              </w:rPr>
            </w:pPr>
            <w:r>
              <w:t>车牌特写图数据长度</w:t>
            </w:r>
          </w:p>
        </w:tc>
        <w:tc>
          <w:tcPr>
            <w:tcW w:w="3946" w:type="dxa"/>
            <w:noWrap w:val="0"/>
            <w:vAlign w:val="center"/>
          </w:tcPr>
          <w:p w14:paraId="341389B7">
            <w:pPr>
              <w:pStyle w:val="29"/>
              <w:bidi w:val="0"/>
              <w:jc w:val="both"/>
              <w:rPr>
                <w:rFonts w:hint="eastAsia"/>
              </w:rPr>
            </w:pPr>
          </w:p>
        </w:tc>
      </w:tr>
      <w:tr w14:paraId="1E589F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FB20AF2">
            <w:pPr>
              <w:pStyle w:val="29"/>
              <w:bidi w:val="0"/>
              <w:jc w:val="center"/>
              <w:rPr>
                <w:rFonts w:hint="eastAsia"/>
              </w:rPr>
            </w:pPr>
            <w:r>
              <w:t>plate_pic</w:t>
            </w:r>
          </w:p>
        </w:tc>
        <w:tc>
          <w:tcPr>
            <w:tcW w:w="815" w:type="dxa"/>
            <w:noWrap w:val="0"/>
            <w:vAlign w:val="center"/>
          </w:tcPr>
          <w:p w14:paraId="01C20FDD">
            <w:pPr>
              <w:pStyle w:val="29"/>
              <w:bidi w:val="0"/>
              <w:jc w:val="center"/>
              <w:rPr>
                <w:rFonts w:hint="eastAsia"/>
              </w:rPr>
            </w:pPr>
            <w:r>
              <w:t>string</w:t>
            </w:r>
          </w:p>
        </w:tc>
        <w:tc>
          <w:tcPr>
            <w:tcW w:w="771" w:type="dxa"/>
            <w:noWrap w:val="0"/>
            <w:vAlign w:val="center"/>
          </w:tcPr>
          <w:p w14:paraId="4873AAE8">
            <w:pPr>
              <w:pStyle w:val="29"/>
              <w:bidi w:val="0"/>
              <w:jc w:val="center"/>
              <w:rPr>
                <w:rFonts w:hint="eastAsia"/>
              </w:rPr>
            </w:pPr>
            <w:r>
              <w:t>否</w:t>
            </w:r>
          </w:p>
        </w:tc>
        <w:tc>
          <w:tcPr>
            <w:tcW w:w="2593" w:type="dxa"/>
            <w:noWrap w:val="0"/>
            <w:vAlign w:val="center"/>
          </w:tcPr>
          <w:p w14:paraId="594525A2">
            <w:pPr>
              <w:pStyle w:val="29"/>
              <w:bidi w:val="0"/>
              <w:jc w:val="center"/>
            </w:pPr>
            <w:r>
              <w:t>车牌特写图数据，</w:t>
            </w:r>
          </w:p>
          <w:p w14:paraId="77E2BBAA">
            <w:pPr>
              <w:pStyle w:val="29"/>
              <w:bidi w:val="0"/>
              <w:jc w:val="center"/>
              <w:rPr>
                <w:rFonts w:hint="eastAsia"/>
              </w:rPr>
            </w:pPr>
            <w:r>
              <w:t>BASE64 编码</w:t>
            </w:r>
          </w:p>
        </w:tc>
        <w:tc>
          <w:tcPr>
            <w:tcW w:w="3946" w:type="dxa"/>
            <w:noWrap w:val="0"/>
            <w:vAlign w:val="center"/>
          </w:tcPr>
          <w:p w14:paraId="0983AAC3">
            <w:pPr>
              <w:pStyle w:val="29"/>
              <w:bidi w:val="0"/>
              <w:jc w:val="both"/>
              <w:rPr>
                <w:rFonts w:hint="eastAsia"/>
              </w:rPr>
            </w:pPr>
          </w:p>
        </w:tc>
      </w:tr>
      <w:tr w14:paraId="6FA573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39E0B40F">
            <w:pPr>
              <w:pStyle w:val="29"/>
              <w:bidi w:val="0"/>
              <w:jc w:val="center"/>
              <w:rPr>
                <w:rFonts w:hint="eastAsia"/>
              </w:rPr>
            </w:pPr>
            <w:r>
              <w:rPr>
                <w:rFonts w:hint="eastAsia"/>
              </w:rPr>
              <w:t>plate_number</w:t>
            </w:r>
          </w:p>
        </w:tc>
        <w:tc>
          <w:tcPr>
            <w:tcW w:w="815" w:type="dxa"/>
            <w:noWrap w:val="0"/>
            <w:vAlign w:val="center"/>
          </w:tcPr>
          <w:p w14:paraId="749B80C9">
            <w:pPr>
              <w:pStyle w:val="29"/>
              <w:bidi w:val="0"/>
              <w:jc w:val="center"/>
              <w:rPr>
                <w:rFonts w:hint="eastAsia"/>
              </w:rPr>
            </w:pPr>
            <w:r>
              <w:rPr>
                <w:rFonts w:hint="eastAsia"/>
              </w:rPr>
              <w:t>int</w:t>
            </w:r>
          </w:p>
        </w:tc>
        <w:tc>
          <w:tcPr>
            <w:tcW w:w="771" w:type="dxa"/>
            <w:noWrap w:val="0"/>
            <w:vAlign w:val="center"/>
          </w:tcPr>
          <w:p w14:paraId="3AAC7F88">
            <w:pPr>
              <w:pStyle w:val="29"/>
              <w:bidi w:val="0"/>
              <w:jc w:val="center"/>
              <w:rPr>
                <w:rFonts w:hint="eastAsia"/>
              </w:rPr>
            </w:pPr>
            <w:r>
              <w:rPr>
                <w:rFonts w:hint="eastAsia"/>
              </w:rPr>
              <w:t>是</w:t>
            </w:r>
          </w:p>
        </w:tc>
        <w:tc>
          <w:tcPr>
            <w:tcW w:w="2593" w:type="dxa"/>
            <w:noWrap w:val="0"/>
            <w:vAlign w:val="center"/>
          </w:tcPr>
          <w:p w14:paraId="0DE264F0">
            <w:pPr>
              <w:pStyle w:val="29"/>
              <w:bidi w:val="0"/>
              <w:jc w:val="center"/>
              <w:rPr>
                <w:rFonts w:hint="eastAsia"/>
              </w:rPr>
            </w:pPr>
            <w:r>
              <w:rPr>
                <w:rFonts w:hint="eastAsia"/>
              </w:rPr>
              <w:t>车牌序号，相机启动后从1开始计数，每识别一辆车该数加1。相机重启后清零</w:t>
            </w:r>
          </w:p>
        </w:tc>
        <w:tc>
          <w:tcPr>
            <w:tcW w:w="3946" w:type="dxa"/>
            <w:noWrap w:val="0"/>
            <w:vAlign w:val="center"/>
          </w:tcPr>
          <w:p w14:paraId="50240C07">
            <w:pPr>
              <w:pStyle w:val="29"/>
              <w:bidi w:val="0"/>
              <w:jc w:val="both"/>
              <w:rPr>
                <w:rFonts w:hint="eastAsia"/>
              </w:rPr>
            </w:pPr>
          </w:p>
        </w:tc>
      </w:tr>
      <w:tr w14:paraId="56D796A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72A6B4EF">
            <w:pPr>
              <w:pStyle w:val="29"/>
              <w:bidi w:val="0"/>
              <w:jc w:val="center"/>
              <w:rPr>
                <w:rFonts w:hint="eastAsia"/>
              </w:rPr>
            </w:pPr>
            <w:r>
              <w:rPr>
                <w:rFonts w:hint="eastAsia"/>
              </w:rPr>
              <w:t>speed</w:t>
            </w:r>
          </w:p>
        </w:tc>
        <w:tc>
          <w:tcPr>
            <w:tcW w:w="815" w:type="dxa"/>
            <w:noWrap w:val="0"/>
            <w:vAlign w:val="center"/>
          </w:tcPr>
          <w:p w14:paraId="4FD5B5AD">
            <w:pPr>
              <w:pStyle w:val="29"/>
              <w:bidi w:val="0"/>
              <w:jc w:val="center"/>
              <w:rPr>
                <w:rFonts w:hint="eastAsia"/>
              </w:rPr>
            </w:pPr>
            <w:r>
              <w:rPr>
                <w:rFonts w:hint="eastAsia"/>
              </w:rPr>
              <w:t>int</w:t>
            </w:r>
          </w:p>
        </w:tc>
        <w:tc>
          <w:tcPr>
            <w:tcW w:w="771" w:type="dxa"/>
            <w:noWrap w:val="0"/>
            <w:vAlign w:val="center"/>
          </w:tcPr>
          <w:p w14:paraId="265E76A3">
            <w:pPr>
              <w:pStyle w:val="29"/>
              <w:bidi w:val="0"/>
              <w:jc w:val="center"/>
              <w:rPr>
                <w:rFonts w:hint="eastAsia"/>
              </w:rPr>
            </w:pPr>
            <w:r>
              <w:rPr>
                <w:rFonts w:hint="eastAsia"/>
              </w:rPr>
              <w:t>否</w:t>
            </w:r>
          </w:p>
        </w:tc>
        <w:tc>
          <w:tcPr>
            <w:tcW w:w="2593" w:type="dxa"/>
            <w:noWrap w:val="0"/>
            <w:vAlign w:val="center"/>
          </w:tcPr>
          <w:p w14:paraId="3BE85421">
            <w:pPr>
              <w:pStyle w:val="29"/>
              <w:bidi w:val="0"/>
              <w:jc w:val="center"/>
              <w:rPr>
                <w:rFonts w:hint="eastAsia"/>
              </w:rPr>
            </w:pPr>
            <w:r>
              <w:rPr>
                <w:rFonts w:hint="eastAsia"/>
              </w:rPr>
              <w:t>算法识别速度</w:t>
            </w:r>
          </w:p>
        </w:tc>
        <w:tc>
          <w:tcPr>
            <w:tcW w:w="3946" w:type="dxa"/>
            <w:noWrap w:val="0"/>
            <w:vAlign w:val="center"/>
          </w:tcPr>
          <w:p w14:paraId="0C5C0112">
            <w:pPr>
              <w:pStyle w:val="29"/>
              <w:bidi w:val="0"/>
              <w:jc w:val="both"/>
              <w:rPr>
                <w:rFonts w:hint="eastAsia"/>
              </w:rPr>
            </w:pPr>
            <w:r>
              <w:rPr>
                <w:rFonts w:hint="eastAsia"/>
              </w:rPr>
              <w:t>该速度为车辆通过算法识别区域所用时间(ms)，计算速度的话需实际测量识别区的物理距离再进行计算</w:t>
            </w:r>
          </w:p>
        </w:tc>
      </w:tr>
      <w:tr w14:paraId="74B6A2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1E9A1D76">
            <w:pPr>
              <w:pStyle w:val="29"/>
              <w:bidi w:val="0"/>
              <w:jc w:val="center"/>
              <w:rPr>
                <w:rFonts w:hint="eastAsia"/>
              </w:rPr>
            </w:pPr>
            <w:r>
              <w:rPr>
                <w:rFonts w:hint="eastAsia"/>
              </w:rPr>
              <w:t>perHour</w:t>
            </w:r>
          </w:p>
        </w:tc>
        <w:tc>
          <w:tcPr>
            <w:tcW w:w="815" w:type="dxa"/>
            <w:noWrap w:val="0"/>
            <w:vAlign w:val="center"/>
          </w:tcPr>
          <w:p w14:paraId="1BC96F95">
            <w:pPr>
              <w:pStyle w:val="29"/>
              <w:bidi w:val="0"/>
              <w:jc w:val="center"/>
              <w:rPr>
                <w:rFonts w:hint="eastAsia"/>
              </w:rPr>
            </w:pPr>
            <w:r>
              <w:rPr>
                <w:rFonts w:hint="eastAsia"/>
              </w:rPr>
              <w:t>int</w:t>
            </w:r>
          </w:p>
        </w:tc>
        <w:tc>
          <w:tcPr>
            <w:tcW w:w="771" w:type="dxa"/>
            <w:noWrap w:val="0"/>
            <w:vAlign w:val="center"/>
          </w:tcPr>
          <w:p w14:paraId="31F7AFD4">
            <w:pPr>
              <w:pStyle w:val="29"/>
              <w:bidi w:val="0"/>
              <w:jc w:val="center"/>
              <w:rPr>
                <w:rFonts w:hint="eastAsia"/>
              </w:rPr>
            </w:pPr>
            <w:r>
              <w:rPr>
                <w:rFonts w:hint="eastAsia"/>
              </w:rPr>
              <w:t>否</w:t>
            </w:r>
          </w:p>
        </w:tc>
        <w:tc>
          <w:tcPr>
            <w:tcW w:w="2593" w:type="dxa"/>
            <w:noWrap w:val="0"/>
            <w:vAlign w:val="center"/>
          </w:tcPr>
          <w:p w14:paraId="3270C974">
            <w:pPr>
              <w:pStyle w:val="29"/>
              <w:bidi w:val="0"/>
              <w:jc w:val="center"/>
              <w:rPr>
                <w:rFonts w:hint="eastAsia"/>
              </w:rPr>
            </w:pPr>
            <w:r>
              <w:rPr>
                <w:rFonts w:hint="eastAsia"/>
              </w:rPr>
              <w:t>雷达测试速度（单位km/h）</w:t>
            </w:r>
          </w:p>
        </w:tc>
        <w:tc>
          <w:tcPr>
            <w:tcW w:w="3946" w:type="dxa"/>
            <w:noWrap w:val="0"/>
            <w:vAlign w:val="center"/>
          </w:tcPr>
          <w:p w14:paraId="1DC1AA2A">
            <w:pPr>
              <w:pStyle w:val="29"/>
              <w:bidi w:val="0"/>
              <w:jc w:val="both"/>
              <w:rPr>
                <w:rFonts w:hint="eastAsia"/>
              </w:rPr>
            </w:pPr>
          </w:p>
        </w:tc>
      </w:tr>
      <w:tr w14:paraId="147CB6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A3F7B3A">
            <w:pPr>
              <w:pStyle w:val="29"/>
              <w:bidi w:val="0"/>
              <w:jc w:val="center"/>
              <w:rPr>
                <w:rFonts w:hint="eastAsia"/>
              </w:rPr>
            </w:pPr>
            <w:r>
              <w:rPr>
                <w:rFonts w:hint="eastAsia"/>
              </w:rPr>
              <w:t>assObtType</w:t>
            </w:r>
          </w:p>
        </w:tc>
        <w:tc>
          <w:tcPr>
            <w:tcW w:w="815" w:type="dxa"/>
            <w:noWrap w:val="0"/>
            <w:vAlign w:val="center"/>
          </w:tcPr>
          <w:p w14:paraId="4B0420D0">
            <w:pPr>
              <w:pStyle w:val="29"/>
              <w:bidi w:val="0"/>
              <w:jc w:val="center"/>
              <w:rPr>
                <w:rFonts w:hint="eastAsia"/>
              </w:rPr>
            </w:pPr>
            <w:r>
              <w:rPr>
                <w:rFonts w:hint="eastAsia"/>
              </w:rPr>
              <w:t>int</w:t>
            </w:r>
          </w:p>
        </w:tc>
        <w:tc>
          <w:tcPr>
            <w:tcW w:w="771" w:type="dxa"/>
            <w:noWrap w:val="0"/>
            <w:vAlign w:val="center"/>
          </w:tcPr>
          <w:p w14:paraId="37802D36">
            <w:pPr>
              <w:pStyle w:val="29"/>
              <w:bidi w:val="0"/>
              <w:jc w:val="center"/>
              <w:rPr>
                <w:rFonts w:hint="eastAsia"/>
              </w:rPr>
            </w:pPr>
            <w:r>
              <w:rPr>
                <w:rFonts w:hint="eastAsia"/>
              </w:rPr>
              <w:t>否</w:t>
            </w:r>
          </w:p>
        </w:tc>
        <w:tc>
          <w:tcPr>
            <w:tcW w:w="2593" w:type="dxa"/>
            <w:noWrap w:val="0"/>
            <w:vAlign w:val="center"/>
          </w:tcPr>
          <w:p w14:paraId="1A000385">
            <w:pPr>
              <w:pStyle w:val="29"/>
              <w:bidi w:val="0"/>
              <w:jc w:val="center"/>
              <w:rPr>
                <w:rFonts w:hint="eastAsia"/>
              </w:rPr>
            </w:pPr>
            <w:r>
              <w:rPr>
                <w:rFonts w:hint="eastAsia"/>
              </w:rPr>
              <w:t>关联目标类型</w:t>
            </w:r>
          </w:p>
        </w:tc>
        <w:tc>
          <w:tcPr>
            <w:tcW w:w="3946" w:type="dxa"/>
            <w:noWrap w:val="0"/>
            <w:vAlign w:val="center"/>
          </w:tcPr>
          <w:p w14:paraId="47795415">
            <w:pPr>
              <w:pStyle w:val="29"/>
              <w:bidi w:val="0"/>
              <w:jc w:val="both"/>
              <w:rPr>
                <w:rFonts w:hint="eastAsia"/>
              </w:rPr>
            </w:pPr>
            <w:r>
              <w:rPr>
                <w:rFonts w:hint="eastAsia"/>
              </w:rPr>
              <w:t>0:未知  1:车头  2:行人  3:摩托车  4:三轮车 5:车尾</w:t>
            </w:r>
          </w:p>
        </w:tc>
      </w:tr>
      <w:tr w14:paraId="73CB5D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5960803">
            <w:pPr>
              <w:pStyle w:val="29"/>
              <w:bidi w:val="0"/>
              <w:jc w:val="center"/>
              <w:rPr>
                <w:rFonts w:hint="eastAsia"/>
              </w:rPr>
            </w:pPr>
            <w:r>
              <w:rPr>
                <w:rFonts w:hint="eastAsia"/>
              </w:rPr>
              <w:t>assObtNum</w:t>
            </w:r>
          </w:p>
        </w:tc>
        <w:tc>
          <w:tcPr>
            <w:tcW w:w="815" w:type="dxa"/>
            <w:noWrap w:val="0"/>
            <w:vAlign w:val="center"/>
          </w:tcPr>
          <w:p w14:paraId="3BB7C324">
            <w:pPr>
              <w:pStyle w:val="29"/>
              <w:bidi w:val="0"/>
              <w:jc w:val="center"/>
              <w:rPr>
                <w:rFonts w:hint="eastAsia"/>
              </w:rPr>
            </w:pPr>
            <w:r>
              <w:rPr>
                <w:rFonts w:hint="eastAsia"/>
              </w:rPr>
              <w:t>int</w:t>
            </w:r>
          </w:p>
        </w:tc>
        <w:tc>
          <w:tcPr>
            <w:tcW w:w="771" w:type="dxa"/>
            <w:noWrap w:val="0"/>
            <w:vAlign w:val="center"/>
          </w:tcPr>
          <w:p w14:paraId="46695B1C">
            <w:pPr>
              <w:pStyle w:val="29"/>
              <w:bidi w:val="0"/>
              <w:jc w:val="center"/>
              <w:rPr>
                <w:rFonts w:hint="eastAsia"/>
              </w:rPr>
            </w:pPr>
            <w:r>
              <w:rPr>
                <w:rFonts w:hint="eastAsia"/>
              </w:rPr>
              <w:t>否</w:t>
            </w:r>
          </w:p>
        </w:tc>
        <w:tc>
          <w:tcPr>
            <w:tcW w:w="2593" w:type="dxa"/>
            <w:noWrap w:val="0"/>
            <w:vAlign w:val="center"/>
          </w:tcPr>
          <w:p w14:paraId="4EA94C1C">
            <w:pPr>
              <w:pStyle w:val="29"/>
              <w:bidi w:val="0"/>
              <w:jc w:val="center"/>
              <w:rPr>
                <w:rFonts w:hint="eastAsia"/>
              </w:rPr>
            </w:pPr>
            <w:r>
              <w:rPr>
                <w:rFonts w:hint="eastAsia"/>
              </w:rPr>
              <w:t>关联目标数量</w:t>
            </w:r>
          </w:p>
        </w:tc>
        <w:tc>
          <w:tcPr>
            <w:tcW w:w="3946" w:type="dxa"/>
            <w:noWrap w:val="0"/>
            <w:vAlign w:val="center"/>
          </w:tcPr>
          <w:p w14:paraId="3741ED47">
            <w:pPr>
              <w:pStyle w:val="29"/>
              <w:bidi w:val="0"/>
              <w:jc w:val="both"/>
              <w:rPr>
                <w:rFonts w:hint="eastAsia"/>
              </w:rPr>
            </w:pPr>
            <w:r>
              <w:rPr>
                <w:rFonts w:hint="eastAsia"/>
              </w:rPr>
              <w:t>当前信息关联目标数量</w:t>
            </w:r>
          </w:p>
        </w:tc>
      </w:tr>
      <w:tr w14:paraId="3DC2C9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3B547FD">
            <w:pPr>
              <w:pStyle w:val="29"/>
              <w:bidi w:val="0"/>
              <w:jc w:val="center"/>
              <w:rPr>
                <w:rFonts w:hint="eastAsia"/>
              </w:rPr>
            </w:pPr>
            <w:r>
              <w:rPr>
                <w:rFonts w:hint="eastAsia"/>
              </w:rPr>
              <w:t>plate_type</w:t>
            </w:r>
          </w:p>
        </w:tc>
        <w:tc>
          <w:tcPr>
            <w:tcW w:w="815" w:type="dxa"/>
            <w:noWrap w:val="0"/>
            <w:vAlign w:val="center"/>
          </w:tcPr>
          <w:p w14:paraId="1662F222">
            <w:pPr>
              <w:pStyle w:val="29"/>
              <w:bidi w:val="0"/>
              <w:jc w:val="center"/>
              <w:rPr>
                <w:rFonts w:hint="eastAsia"/>
              </w:rPr>
            </w:pPr>
            <w:r>
              <w:rPr>
                <w:rFonts w:hint="eastAsia"/>
              </w:rPr>
              <w:t>int</w:t>
            </w:r>
          </w:p>
        </w:tc>
        <w:tc>
          <w:tcPr>
            <w:tcW w:w="771" w:type="dxa"/>
            <w:noWrap w:val="0"/>
            <w:vAlign w:val="center"/>
          </w:tcPr>
          <w:p w14:paraId="0E87CFF2">
            <w:pPr>
              <w:pStyle w:val="29"/>
              <w:bidi w:val="0"/>
              <w:jc w:val="center"/>
              <w:rPr>
                <w:rFonts w:hint="eastAsia"/>
              </w:rPr>
            </w:pPr>
            <w:r>
              <w:rPr>
                <w:rFonts w:hint="eastAsia"/>
              </w:rPr>
              <w:t>是</w:t>
            </w:r>
          </w:p>
        </w:tc>
        <w:tc>
          <w:tcPr>
            <w:tcW w:w="2593" w:type="dxa"/>
            <w:noWrap w:val="0"/>
            <w:vAlign w:val="center"/>
          </w:tcPr>
          <w:p w14:paraId="79D2BF02">
            <w:pPr>
              <w:pStyle w:val="29"/>
              <w:bidi w:val="0"/>
              <w:jc w:val="center"/>
              <w:rPr>
                <w:rFonts w:hint="eastAsia"/>
              </w:rPr>
            </w:pPr>
            <w:r>
              <w:rPr>
                <w:rFonts w:hint="eastAsia"/>
              </w:rPr>
              <w:t>车牌类型</w:t>
            </w:r>
          </w:p>
        </w:tc>
        <w:tc>
          <w:tcPr>
            <w:tcW w:w="3946" w:type="dxa"/>
            <w:noWrap w:val="0"/>
            <w:vAlign w:val="center"/>
          </w:tcPr>
          <w:p w14:paraId="137A2178">
            <w:pPr>
              <w:pStyle w:val="29"/>
              <w:bidi w:val="0"/>
              <w:jc w:val="both"/>
              <w:rPr>
                <w:rFonts w:hint="eastAsia"/>
              </w:rPr>
            </w:pPr>
            <w:r>
              <w:rPr>
                <w:rFonts w:hint="eastAsia"/>
              </w:rPr>
              <w:t>0:未知 1:普通蓝牌2:普通黑牌3:普通黄牌4:双层黄牌5:警察车牌6:武警车牌7:双层武警8:单层军牌9:双层军牌10:个性车牌11:新能源小型车牌12:新能源大型车牌13:大使馆车牌14:领事馆车牌15:民航车牌16:应急车牌17:香港单牌18:香港双牌19:澳门单牌20:澳门双牌21:</w:t>
            </w:r>
            <w:r>
              <w:t>”</w:t>
            </w:r>
            <w:r>
              <w:rPr>
                <w:rFonts w:hint="eastAsia"/>
              </w:rPr>
              <w:t>电</w:t>
            </w:r>
            <w:r>
              <w:t>”</w:t>
            </w:r>
            <w:r>
              <w:rPr>
                <w:rFonts w:hint="eastAsia"/>
              </w:rPr>
              <w:t>字牌</w:t>
            </w:r>
          </w:p>
        </w:tc>
      </w:tr>
      <w:tr w14:paraId="6DE4E4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8F0ED46">
            <w:pPr>
              <w:pStyle w:val="29"/>
              <w:bidi w:val="0"/>
              <w:jc w:val="center"/>
              <w:rPr>
                <w:rFonts w:hint="eastAsia"/>
              </w:rPr>
            </w:pPr>
            <w:r>
              <w:rPr>
                <w:rFonts w:hint="eastAsia"/>
              </w:rPr>
              <w:t>AeType</w:t>
            </w:r>
          </w:p>
        </w:tc>
        <w:tc>
          <w:tcPr>
            <w:tcW w:w="815" w:type="dxa"/>
            <w:noWrap w:val="0"/>
            <w:vAlign w:val="center"/>
          </w:tcPr>
          <w:p w14:paraId="2E011FB4">
            <w:pPr>
              <w:pStyle w:val="29"/>
              <w:bidi w:val="0"/>
              <w:jc w:val="center"/>
              <w:rPr>
                <w:rFonts w:hint="eastAsia"/>
              </w:rPr>
            </w:pPr>
            <w:r>
              <w:rPr>
                <w:rFonts w:hint="eastAsia"/>
              </w:rPr>
              <w:t>int</w:t>
            </w:r>
          </w:p>
        </w:tc>
        <w:tc>
          <w:tcPr>
            <w:tcW w:w="771" w:type="dxa"/>
            <w:noWrap w:val="0"/>
            <w:vAlign w:val="center"/>
          </w:tcPr>
          <w:p w14:paraId="59190CB3">
            <w:pPr>
              <w:pStyle w:val="29"/>
              <w:bidi w:val="0"/>
              <w:jc w:val="center"/>
              <w:rPr>
                <w:rFonts w:hint="eastAsia"/>
              </w:rPr>
            </w:pPr>
            <w:r>
              <w:rPr>
                <w:rFonts w:hint="eastAsia"/>
              </w:rPr>
              <w:t>否</w:t>
            </w:r>
          </w:p>
        </w:tc>
        <w:tc>
          <w:tcPr>
            <w:tcW w:w="2593" w:type="dxa"/>
            <w:noWrap w:val="0"/>
            <w:vAlign w:val="center"/>
          </w:tcPr>
          <w:p w14:paraId="059B2AFD">
            <w:pPr>
              <w:pStyle w:val="29"/>
              <w:bidi w:val="0"/>
              <w:jc w:val="center"/>
              <w:rPr>
                <w:rFonts w:hint="eastAsia"/>
              </w:rPr>
            </w:pPr>
            <w:r>
              <w:rPr>
                <w:rFonts w:hint="eastAsia"/>
              </w:rPr>
              <w:t>事件类型</w:t>
            </w:r>
          </w:p>
        </w:tc>
        <w:tc>
          <w:tcPr>
            <w:tcW w:w="3946" w:type="dxa"/>
            <w:noWrap w:val="0"/>
            <w:vAlign w:val="center"/>
          </w:tcPr>
          <w:p w14:paraId="54CD3093">
            <w:pPr>
              <w:pStyle w:val="29"/>
              <w:bidi w:val="0"/>
              <w:jc w:val="both"/>
            </w:pPr>
            <w:r>
              <w:rPr>
                <w:rFonts w:hint="eastAsia"/>
              </w:rPr>
              <w:t>0:未知(正常过车)  1:滞留  2:折返  3:压线</w:t>
            </w:r>
          </w:p>
          <w:p w14:paraId="48F4B5AC">
            <w:pPr>
              <w:pStyle w:val="29"/>
              <w:bidi w:val="0"/>
              <w:jc w:val="both"/>
              <w:rPr>
                <w:rFonts w:hint="eastAsia"/>
              </w:rPr>
            </w:pPr>
            <w:r>
              <w:rPr>
                <w:rFonts w:hint="eastAsia"/>
              </w:rPr>
              <w:t>当车辆为正常过车时此项上报为0</w:t>
            </w:r>
          </w:p>
        </w:tc>
      </w:tr>
      <w:tr w14:paraId="1342A98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232C00D3">
            <w:pPr>
              <w:pStyle w:val="29"/>
              <w:bidi w:val="0"/>
              <w:jc w:val="center"/>
              <w:rPr>
                <w:rFonts w:hint="eastAsia"/>
              </w:rPr>
            </w:pPr>
            <w:r>
              <w:rPr>
                <w:rFonts w:hint="eastAsia"/>
              </w:rPr>
              <w:t>sn</w:t>
            </w:r>
          </w:p>
        </w:tc>
        <w:tc>
          <w:tcPr>
            <w:tcW w:w="815" w:type="dxa"/>
            <w:noWrap w:val="0"/>
            <w:vAlign w:val="center"/>
          </w:tcPr>
          <w:p w14:paraId="7533F22C">
            <w:pPr>
              <w:pStyle w:val="29"/>
              <w:bidi w:val="0"/>
              <w:jc w:val="center"/>
              <w:rPr>
                <w:rFonts w:hint="eastAsia"/>
              </w:rPr>
            </w:pPr>
            <w:r>
              <w:rPr>
                <w:rFonts w:hint="eastAsia"/>
              </w:rPr>
              <w:t>string</w:t>
            </w:r>
          </w:p>
        </w:tc>
        <w:tc>
          <w:tcPr>
            <w:tcW w:w="771" w:type="dxa"/>
            <w:noWrap w:val="0"/>
            <w:vAlign w:val="center"/>
          </w:tcPr>
          <w:p w14:paraId="67BF5B41">
            <w:pPr>
              <w:pStyle w:val="29"/>
              <w:bidi w:val="0"/>
              <w:jc w:val="center"/>
              <w:rPr>
                <w:rFonts w:hint="eastAsia"/>
              </w:rPr>
            </w:pPr>
            <w:r>
              <w:rPr>
                <w:rFonts w:hint="eastAsia"/>
              </w:rPr>
              <w:t>是</w:t>
            </w:r>
          </w:p>
        </w:tc>
        <w:tc>
          <w:tcPr>
            <w:tcW w:w="2593" w:type="dxa"/>
            <w:noWrap w:val="0"/>
            <w:vAlign w:val="center"/>
          </w:tcPr>
          <w:p w14:paraId="6E2499D1">
            <w:pPr>
              <w:pStyle w:val="29"/>
              <w:bidi w:val="0"/>
              <w:jc w:val="center"/>
              <w:rPr>
                <w:rFonts w:hint="eastAsia"/>
              </w:rPr>
            </w:pPr>
            <w:r>
              <w:rPr>
                <w:rFonts w:hint="eastAsia"/>
              </w:rPr>
              <w:t>相机sn码</w:t>
            </w:r>
          </w:p>
        </w:tc>
        <w:tc>
          <w:tcPr>
            <w:tcW w:w="3946" w:type="dxa"/>
            <w:noWrap w:val="0"/>
            <w:vAlign w:val="center"/>
          </w:tcPr>
          <w:p w14:paraId="551658C9">
            <w:pPr>
              <w:pStyle w:val="29"/>
              <w:bidi w:val="0"/>
              <w:jc w:val="both"/>
              <w:rPr>
                <w:rFonts w:hint="eastAsia"/>
              </w:rPr>
            </w:pPr>
          </w:p>
        </w:tc>
      </w:tr>
      <w:tr w14:paraId="5363B7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2C4C016C">
            <w:pPr>
              <w:pStyle w:val="29"/>
              <w:bidi w:val="0"/>
              <w:jc w:val="center"/>
              <w:rPr>
                <w:rFonts w:hint="eastAsia"/>
              </w:rPr>
            </w:pPr>
            <w:r>
              <w:rPr>
                <w:rFonts w:hint="eastAsia"/>
              </w:rPr>
              <w:t>parkingSpaceNum</w:t>
            </w:r>
          </w:p>
        </w:tc>
        <w:tc>
          <w:tcPr>
            <w:tcW w:w="815" w:type="dxa"/>
            <w:noWrap w:val="0"/>
            <w:vAlign w:val="center"/>
          </w:tcPr>
          <w:p w14:paraId="6D849D39">
            <w:pPr>
              <w:pStyle w:val="29"/>
              <w:bidi w:val="0"/>
              <w:jc w:val="center"/>
              <w:rPr>
                <w:rFonts w:hint="eastAsia"/>
              </w:rPr>
            </w:pPr>
            <w:r>
              <w:rPr>
                <w:rFonts w:hint="eastAsia"/>
              </w:rPr>
              <w:t>int</w:t>
            </w:r>
          </w:p>
        </w:tc>
        <w:tc>
          <w:tcPr>
            <w:tcW w:w="771" w:type="dxa"/>
            <w:noWrap w:val="0"/>
            <w:vAlign w:val="center"/>
          </w:tcPr>
          <w:p w14:paraId="326CF5B5">
            <w:pPr>
              <w:pStyle w:val="29"/>
              <w:bidi w:val="0"/>
              <w:jc w:val="center"/>
              <w:rPr>
                <w:rFonts w:hint="eastAsia"/>
              </w:rPr>
            </w:pPr>
            <w:r>
              <w:rPr>
                <w:rFonts w:hint="eastAsia"/>
              </w:rPr>
              <w:t>是</w:t>
            </w:r>
          </w:p>
        </w:tc>
        <w:tc>
          <w:tcPr>
            <w:tcW w:w="2593" w:type="dxa"/>
            <w:noWrap w:val="0"/>
            <w:vAlign w:val="center"/>
          </w:tcPr>
          <w:p w14:paraId="70E6BF57">
            <w:pPr>
              <w:pStyle w:val="29"/>
              <w:bidi w:val="0"/>
              <w:jc w:val="center"/>
              <w:rPr>
                <w:rFonts w:hint="eastAsia"/>
              </w:rPr>
            </w:pPr>
            <w:r>
              <w:rPr>
                <w:rFonts w:hint="eastAsia"/>
              </w:rPr>
              <w:t>车位</w:t>
            </w:r>
            <w:r>
              <w:t>编号</w:t>
            </w:r>
          </w:p>
        </w:tc>
        <w:tc>
          <w:tcPr>
            <w:tcW w:w="3946" w:type="dxa"/>
            <w:noWrap w:val="0"/>
            <w:vAlign w:val="center"/>
          </w:tcPr>
          <w:p w14:paraId="05F7A644">
            <w:pPr>
              <w:pStyle w:val="29"/>
              <w:bidi w:val="0"/>
              <w:jc w:val="both"/>
              <w:rPr>
                <w:rFonts w:hint="eastAsia"/>
              </w:rPr>
            </w:pPr>
            <w:r>
              <w:rPr>
                <w:rFonts w:hint="eastAsia"/>
              </w:rPr>
              <w:t>取值[1-2]</w:t>
            </w:r>
            <w:r>
              <w:br w:type="textWrapping"/>
            </w:r>
            <w:r>
              <w:rPr>
                <w:rFonts w:hint="eastAsia"/>
              </w:rPr>
              <w:t>(充电桩相机使用)</w:t>
            </w:r>
          </w:p>
        </w:tc>
      </w:tr>
    </w:tbl>
    <w:p w14:paraId="1E5D57CF">
      <w:pPr>
        <w:ind w:firstLine="720"/>
        <w:rPr>
          <w:rFonts w:hint="eastAsia"/>
        </w:rPr>
      </w:pPr>
    </w:p>
    <w:p w14:paraId="6D2EDA74">
      <w:pPr>
        <w:bidi w:val="0"/>
        <w:rPr>
          <w:rFonts w:hint="eastAsia"/>
        </w:rPr>
      </w:pPr>
      <w:r>
        <w:rPr>
          <w:rFonts w:hint="eastAsia"/>
        </w:rPr>
        <w:t>注意：结果信息和图片上传有 2 种方式，一种是分开上传，另一种是一起上传。根据配置决定。</w:t>
      </w:r>
    </w:p>
    <w:p w14:paraId="41C881AF">
      <w:pPr>
        <w:bidi w:val="0"/>
        <w:rPr>
          <w:rFonts w:hint="eastAsia"/>
        </w:rPr>
      </w:pPr>
      <w:r>
        <w:rPr>
          <w:rFonts w:hint="eastAsia"/>
        </w:rPr>
        <w:t xml:space="preserve">模式4： </w:t>
      </w:r>
    </w:p>
    <w:p w14:paraId="47C2859C">
      <w:pPr>
        <w:bidi w:val="0"/>
        <w:rPr>
          <w:rFonts w:hint="eastAsia"/>
        </w:rPr>
      </w:pPr>
      <w:r>
        <w:rPr>
          <w:rFonts w:hint="eastAsia"/>
        </w:rPr>
        <w:t xml:space="preserve">一起上传（相关字段 full_pic_len、full_pic、plate_pic_len、plate_pic）是直接通过本接口将结果信息和图片一起上传至服务器； </w:t>
      </w:r>
    </w:p>
    <w:p w14:paraId="1FE369E6">
      <w:pPr>
        <w:bidi w:val="0"/>
        <w:rPr>
          <w:rFonts w:hint="eastAsia"/>
        </w:rPr>
      </w:pPr>
      <w:r>
        <w:rPr>
          <w:rFonts w:hint="eastAsia"/>
        </w:rPr>
        <w:t>分开上传（相关字段 full_pic_path、plate_pic_path）是结果信息通过本接口上传，然后图片</w:t>
      </w:r>
    </w:p>
    <w:p w14:paraId="74493750">
      <w:pPr>
        <w:bidi w:val="0"/>
        <w:rPr>
          <w:rFonts w:hint="eastAsia"/>
        </w:rPr>
      </w:pPr>
      <w:r>
        <w:rPr>
          <w:rFonts w:hint="eastAsia"/>
        </w:rPr>
        <w:t>通过资源服务器单独再上传（路径由结果信息中的 full_pic_path、plate_pic_path 指定）。</w:t>
      </w:r>
    </w:p>
    <w:p w14:paraId="186EA874">
      <w:pPr>
        <w:bidi w:val="0"/>
        <w:rPr>
          <w:rFonts w:hint="eastAsia"/>
        </w:rPr>
      </w:pPr>
      <w:r>
        <w:rPr>
          <w:rFonts w:hint="eastAsia"/>
        </w:rPr>
        <w:t>示例</w:t>
      </w:r>
    </w:p>
    <w:p w14:paraId="185476FD">
      <w:pPr>
        <w:bidi w:val="0"/>
        <w:rPr>
          <w:rFonts w:hint="eastAsia"/>
        </w:rPr>
      </w:pPr>
      <w:r>
        <w:rPr>
          <w:rFonts w:hint="eastAsia"/>
        </w:rPr>
        <w:t>{</w:t>
      </w:r>
    </w:p>
    <w:p w14:paraId="3DF8826A">
      <w:pPr>
        <w:bidi w:val="0"/>
        <w:rPr>
          <w:rFonts w:hint="eastAsia"/>
        </w:rPr>
      </w:pPr>
      <w:r>
        <w:rPr>
          <w:rFonts w:hint="eastAsia"/>
        </w:rPr>
        <w:t xml:space="preserve">    "cmd": "result",</w:t>
      </w:r>
    </w:p>
    <w:p w14:paraId="274563F6">
      <w:pPr>
        <w:bidi w:val="0"/>
        <w:rPr>
          <w:rFonts w:hint="eastAsia"/>
        </w:rPr>
      </w:pPr>
      <w:r>
        <w:rPr>
          <w:rFonts w:hint="eastAsia"/>
        </w:rPr>
        <w:t xml:space="preserve">    "msg_id": "1562566753001402b681",</w:t>
      </w:r>
    </w:p>
    <w:p w14:paraId="7CA244CC">
      <w:pPr>
        <w:bidi w:val="0"/>
        <w:rPr>
          <w:rFonts w:hint="eastAsia"/>
        </w:rPr>
      </w:pPr>
      <w:r>
        <w:rPr>
          <w:rFonts w:hint="eastAsia"/>
        </w:rPr>
        <w:t xml:space="preserve">    "type": "online",</w:t>
      </w:r>
    </w:p>
    <w:p w14:paraId="14AF4973">
      <w:pPr>
        <w:bidi w:val="0"/>
        <w:rPr>
          <w:rFonts w:hint="eastAsia"/>
        </w:rPr>
      </w:pPr>
      <w:r>
        <w:rPr>
          <w:rFonts w:hint="eastAsia"/>
        </w:rPr>
        <w:t xml:space="preserve">    "plate_num": "京 A12345",</w:t>
      </w:r>
    </w:p>
    <w:p w14:paraId="0CE072CC">
      <w:pPr>
        <w:bidi w:val="0"/>
        <w:rPr>
          <w:rFonts w:hint="eastAsia"/>
        </w:rPr>
      </w:pPr>
      <w:r>
        <w:rPr>
          <w:rFonts w:hint="eastAsia"/>
        </w:rPr>
        <w:t xml:space="preserve">    "plate_color": "蓝色",</w:t>
      </w:r>
    </w:p>
    <w:p w14:paraId="0F888536">
      <w:pPr>
        <w:bidi w:val="0"/>
        <w:rPr>
          <w:rFonts w:hint="eastAsia"/>
        </w:rPr>
      </w:pPr>
      <w:r>
        <w:rPr>
          <w:rFonts w:hint="eastAsia"/>
        </w:rPr>
        <w:t xml:space="preserve">    "plate_val": true,</w:t>
      </w:r>
    </w:p>
    <w:p w14:paraId="6A6BAFAB">
      <w:pPr>
        <w:bidi w:val="0"/>
        <w:rPr>
          <w:rFonts w:hint="eastAsia"/>
        </w:rPr>
      </w:pPr>
      <w:r>
        <w:rPr>
          <w:rFonts w:hint="eastAsia"/>
        </w:rPr>
        <w:t xml:space="preserve">    "confidence": 28,</w:t>
      </w:r>
    </w:p>
    <w:p w14:paraId="4AFDA17B">
      <w:pPr>
        <w:bidi w:val="0"/>
        <w:rPr>
          <w:rFonts w:hint="eastAsia"/>
        </w:rPr>
      </w:pPr>
      <w:r>
        <w:rPr>
          <w:rFonts w:hint="eastAsia"/>
        </w:rPr>
        <w:t xml:space="preserve">    "car_logo": "丰田",</w:t>
      </w:r>
    </w:p>
    <w:p w14:paraId="67F8AC28">
      <w:pPr>
        <w:bidi w:val="0"/>
        <w:rPr>
          <w:rFonts w:hint="eastAsia"/>
        </w:rPr>
      </w:pPr>
      <w:r>
        <w:rPr>
          <w:rFonts w:hint="eastAsia"/>
        </w:rPr>
        <w:t xml:space="preserve">    "car_color": "白色",</w:t>
      </w:r>
    </w:p>
    <w:p w14:paraId="3A4EF7D1">
      <w:pPr>
        <w:bidi w:val="0"/>
        <w:rPr>
          <w:rFonts w:hint="eastAsia"/>
        </w:rPr>
      </w:pPr>
      <w:r>
        <w:rPr>
          <w:rFonts w:hint="eastAsia"/>
        </w:rPr>
        <w:t xml:space="preserve">    "vehicle_type: ": "轿车",</w:t>
      </w:r>
    </w:p>
    <w:p w14:paraId="75CF6893">
      <w:pPr>
        <w:bidi w:val="0"/>
        <w:rPr>
          <w:rFonts w:hint="eastAsia"/>
        </w:rPr>
      </w:pPr>
      <w:r>
        <w:rPr>
          <w:rFonts w:hint="eastAsia"/>
        </w:rPr>
        <w:t xml:space="preserve">    "utc_ts": 1562566751,</w:t>
      </w:r>
    </w:p>
    <w:p w14:paraId="7200F529">
      <w:pPr>
        <w:bidi w:val="0"/>
        <w:rPr>
          <w:rFonts w:hint="eastAsia"/>
        </w:rPr>
      </w:pPr>
      <w:r>
        <w:rPr>
          <w:rFonts w:hint="eastAsia"/>
        </w:rPr>
        <w:t xml:space="preserve">    "local_time": "2019/07/08 14:19:11",</w:t>
      </w:r>
    </w:p>
    <w:p w14:paraId="21FC70D9">
      <w:pPr>
        <w:bidi w:val="0"/>
        <w:rPr>
          <w:rFonts w:hint="eastAsia"/>
        </w:rPr>
      </w:pPr>
      <w:r>
        <w:rPr>
          <w:rFonts w:hint="eastAsia"/>
        </w:rPr>
        <w:t xml:space="preserve">    "inout": "in",</w:t>
      </w:r>
    </w:p>
    <w:p w14:paraId="18824DFE">
      <w:pPr>
        <w:bidi w:val="0"/>
        <w:rPr>
          <w:rFonts w:hint="eastAsia"/>
        </w:rPr>
      </w:pPr>
      <w:r>
        <w:rPr>
          <w:rFonts w:hint="eastAsia"/>
        </w:rPr>
        <w:t xml:space="preserve">    "is_whitelist": true,</w:t>
      </w:r>
    </w:p>
    <w:p w14:paraId="7842C2E9">
      <w:pPr>
        <w:bidi w:val="0"/>
        <w:rPr>
          <w:rFonts w:hint="eastAsia"/>
        </w:rPr>
      </w:pPr>
      <w:r>
        <w:rPr>
          <w:rFonts w:hint="eastAsia"/>
        </w:rPr>
        <w:t xml:space="preserve">    "trigger_type": "video",</w:t>
      </w:r>
    </w:p>
    <w:p w14:paraId="08BBAE23">
      <w:pPr>
        <w:bidi w:val="0"/>
        <w:rPr>
          <w:rFonts w:hint="eastAsia"/>
        </w:rPr>
      </w:pPr>
      <w:r>
        <w:rPr>
          <w:rFonts w:hint="eastAsia"/>
        </w:rPr>
        <w:t xml:space="preserve">    "full_pic_path": "/picture/A000001/0001aa00000d/20190329/10/20190329_101800_922.jpg",</w:t>
      </w:r>
    </w:p>
    <w:p w14:paraId="15C6242C">
      <w:pPr>
        <w:bidi w:val="0"/>
        <w:rPr>
          <w:rFonts w:hint="eastAsia"/>
        </w:rPr>
      </w:pPr>
      <w:r>
        <w:rPr>
          <w:rFonts w:hint="eastAsia"/>
        </w:rPr>
        <w:t xml:space="preserve">    "plate_pic_path": "/picture/A000001/0001aa00000d/20190329/10/20190329_101800_922_plate.jpg",</w:t>
      </w:r>
    </w:p>
    <w:p w14:paraId="0B1C3A13">
      <w:pPr>
        <w:bidi w:val="0"/>
        <w:rPr>
          <w:rFonts w:hint="eastAsia"/>
        </w:rPr>
      </w:pPr>
      <w:r>
        <w:rPr>
          <w:rFonts w:hint="eastAsia"/>
        </w:rPr>
        <w:t xml:space="preserve">    "sn": "1b7e812009cad088"</w:t>
      </w:r>
    </w:p>
    <w:p w14:paraId="069F16F3">
      <w:pPr>
        <w:bidi w:val="0"/>
        <w:rPr>
          <w:rFonts w:hint="eastAsia"/>
        </w:rPr>
      </w:pPr>
      <w:r>
        <w:rPr>
          <w:rFonts w:hint="eastAsia"/>
        </w:rPr>
        <w:t>}</w:t>
      </w:r>
    </w:p>
    <w:p w14:paraId="2C387415">
      <w:pPr>
        <w:bidi w:val="0"/>
        <w:rPr>
          <w:rFonts w:hint="eastAsia"/>
        </w:rPr>
      </w:pPr>
    </w:p>
    <w:p w14:paraId="0CE0BD9F">
      <w:pPr>
        <w:bidi w:val="0"/>
        <w:rPr>
          <w:rFonts w:hint="eastAsia"/>
        </w:rPr>
      </w:pPr>
      <w:r>
        <w:rPr>
          <w:rFonts w:hint="eastAsia"/>
        </w:rPr>
        <w:t>模式5：</w:t>
      </w:r>
    </w:p>
    <w:p w14:paraId="1933F6FB">
      <w:pPr>
        <w:bidi w:val="0"/>
        <w:rPr>
          <w:rFonts w:hint="eastAsia"/>
        </w:rPr>
      </w:pPr>
      <w:r>
        <w:rPr>
          <w:rFonts w:hint="eastAsia"/>
        </w:rPr>
        <w:t>1：一起上传：</w:t>
      </w:r>
    </w:p>
    <w:p w14:paraId="093D5713">
      <w:pPr>
        <w:bidi w:val="0"/>
        <w:rPr>
          <w:rFonts w:hint="eastAsia"/>
        </w:rPr>
      </w:pPr>
      <w:r>
        <w:rPr>
          <w:rFonts w:hint="eastAsia"/>
        </w:rPr>
        <w:t xml:space="preserve">（相关字段 full_pic_len、full_pic、plate_pic_len、plate_pic）是直接通过本接口将结果信息和图片一起上传至服务器； </w:t>
      </w:r>
    </w:p>
    <w:p w14:paraId="7123F354">
      <w:pPr>
        <w:bidi w:val="0"/>
        <w:rPr>
          <w:rFonts w:hint="eastAsia"/>
        </w:rPr>
      </w:pPr>
      <w:r>
        <w:rPr>
          <w:rFonts w:hint="eastAsia"/>
        </w:rPr>
        <w:t>{</w:t>
      </w:r>
    </w:p>
    <w:p w14:paraId="244F54DE">
      <w:pPr>
        <w:bidi w:val="0"/>
        <w:rPr>
          <w:rFonts w:hint="eastAsia"/>
        </w:rPr>
      </w:pPr>
      <w:r>
        <w:rPr>
          <w:rFonts w:hint="eastAsia"/>
        </w:rPr>
        <w:t xml:space="preserve">    "cmd": "result",</w:t>
      </w:r>
    </w:p>
    <w:p w14:paraId="1BA44F88">
      <w:pPr>
        <w:bidi w:val="0"/>
        <w:rPr>
          <w:rFonts w:hint="eastAsia"/>
        </w:rPr>
      </w:pPr>
      <w:r>
        <w:rPr>
          <w:rFonts w:hint="eastAsia"/>
        </w:rPr>
        <w:t xml:space="preserve">    "msg_id": "1646717165576ESXhd2F",</w:t>
      </w:r>
    </w:p>
    <w:p w14:paraId="676760B8">
      <w:pPr>
        <w:bidi w:val="0"/>
        <w:rPr>
          <w:rFonts w:hint="eastAsia"/>
        </w:rPr>
      </w:pPr>
      <w:r>
        <w:rPr>
          <w:rFonts w:hint="eastAsia"/>
        </w:rPr>
        <w:t xml:space="preserve">    "type": "online",</w:t>
      </w:r>
    </w:p>
    <w:p w14:paraId="1F5DD814">
      <w:pPr>
        <w:bidi w:val="0"/>
        <w:rPr>
          <w:rFonts w:hint="eastAsia"/>
        </w:rPr>
      </w:pPr>
      <w:r>
        <w:rPr>
          <w:rFonts w:hint="eastAsia"/>
        </w:rPr>
        <w:t xml:space="preserve">    "plate_num": "粤BD12345",</w:t>
      </w:r>
    </w:p>
    <w:p w14:paraId="6984CFB0">
      <w:pPr>
        <w:bidi w:val="0"/>
        <w:rPr>
          <w:rFonts w:hint="eastAsia"/>
        </w:rPr>
      </w:pPr>
      <w:r>
        <w:rPr>
          <w:rFonts w:hint="eastAsia"/>
        </w:rPr>
        <w:t xml:space="preserve">    "plate_encryption_state": 0,</w:t>
      </w:r>
    </w:p>
    <w:p w14:paraId="63AB093F">
      <w:pPr>
        <w:bidi w:val="0"/>
        <w:rPr>
          <w:rFonts w:hint="eastAsia"/>
        </w:rPr>
      </w:pPr>
      <w:r>
        <w:rPr>
          <w:rFonts w:hint="eastAsia"/>
        </w:rPr>
        <w:t xml:space="preserve">    "plate_color": "绿色",</w:t>
      </w:r>
    </w:p>
    <w:p w14:paraId="52C9F639">
      <w:pPr>
        <w:bidi w:val="0"/>
        <w:rPr>
          <w:rFonts w:hint="eastAsia"/>
        </w:rPr>
      </w:pPr>
      <w:r>
        <w:rPr>
          <w:rFonts w:hint="eastAsia"/>
        </w:rPr>
        <w:t xml:space="preserve">    "plate_val": true,</w:t>
      </w:r>
    </w:p>
    <w:p w14:paraId="6A25F9FB">
      <w:pPr>
        <w:bidi w:val="0"/>
        <w:rPr>
          <w:rFonts w:hint="eastAsia"/>
        </w:rPr>
      </w:pPr>
      <w:r>
        <w:rPr>
          <w:rFonts w:hint="eastAsia"/>
        </w:rPr>
        <w:t xml:space="preserve">    "confidence": 24,</w:t>
      </w:r>
    </w:p>
    <w:p w14:paraId="44AD0261">
      <w:pPr>
        <w:bidi w:val="0"/>
        <w:rPr>
          <w:rFonts w:hint="eastAsia"/>
        </w:rPr>
      </w:pPr>
      <w:r>
        <w:rPr>
          <w:rFonts w:hint="eastAsia"/>
        </w:rPr>
        <w:t xml:space="preserve">    "car_logo": "未知车标",</w:t>
      </w:r>
    </w:p>
    <w:p w14:paraId="2C25CDCC">
      <w:pPr>
        <w:bidi w:val="0"/>
        <w:rPr>
          <w:rFonts w:hint="eastAsia"/>
        </w:rPr>
      </w:pPr>
      <w:r>
        <w:rPr>
          <w:rFonts w:hint="eastAsia"/>
        </w:rPr>
        <w:t xml:space="preserve">    "car_color": "未知色",</w:t>
      </w:r>
    </w:p>
    <w:p w14:paraId="6E672A3A">
      <w:pPr>
        <w:bidi w:val="0"/>
        <w:rPr>
          <w:rFonts w:hint="eastAsia"/>
        </w:rPr>
      </w:pPr>
      <w:r>
        <w:rPr>
          <w:rFonts w:hint="eastAsia"/>
        </w:rPr>
        <w:t xml:space="preserve">    "vehicle_type": "小型车",</w:t>
      </w:r>
    </w:p>
    <w:p w14:paraId="358C19F3">
      <w:pPr>
        <w:bidi w:val="0"/>
        <w:rPr>
          <w:rFonts w:hint="eastAsia"/>
        </w:rPr>
      </w:pPr>
      <w:r>
        <w:rPr>
          <w:rFonts w:hint="eastAsia"/>
        </w:rPr>
        <w:t xml:space="preserve">    "utc_ts": 1646717165,</w:t>
      </w:r>
    </w:p>
    <w:p w14:paraId="5D787491">
      <w:pPr>
        <w:bidi w:val="0"/>
        <w:rPr>
          <w:rFonts w:hint="eastAsia"/>
        </w:rPr>
      </w:pPr>
      <w:r>
        <w:rPr>
          <w:rFonts w:hint="eastAsia"/>
        </w:rPr>
        <w:t xml:space="preserve">    "local_time": "2022/03/08 13:26:05",</w:t>
      </w:r>
    </w:p>
    <w:p w14:paraId="537247BB">
      <w:pPr>
        <w:bidi w:val="0"/>
        <w:rPr>
          <w:rFonts w:hint="eastAsia"/>
        </w:rPr>
      </w:pPr>
      <w:r>
        <w:rPr>
          <w:rFonts w:hint="eastAsia"/>
        </w:rPr>
        <w:t xml:space="preserve">    "inout": "in",</w:t>
      </w:r>
    </w:p>
    <w:p w14:paraId="1E46774E">
      <w:pPr>
        <w:bidi w:val="0"/>
        <w:rPr>
          <w:rFonts w:hint="eastAsia"/>
        </w:rPr>
      </w:pPr>
      <w:r>
        <w:rPr>
          <w:rFonts w:hint="eastAsia"/>
        </w:rPr>
        <w:t xml:space="preserve">    "trigger_type": "video",</w:t>
      </w:r>
    </w:p>
    <w:p w14:paraId="57AC8BAB">
      <w:pPr>
        <w:bidi w:val="0"/>
        <w:rPr>
          <w:rFonts w:hint="eastAsia"/>
        </w:rPr>
      </w:pPr>
      <w:r>
        <w:rPr>
          <w:rFonts w:hint="eastAsia"/>
        </w:rPr>
        <w:t xml:space="preserve">    "plate_number": 6,</w:t>
      </w:r>
    </w:p>
    <w:p w14:paraId="7AA6BD9C">
      <w:pPr>
        <w:bidi w:val="0"/>
        <w:rPr>
          <w:rFonts w:hint="eastAsia"/>
        </w:rPr>
      </w:pPr>
      <w:r>
        <w:rPr>
          <w:rFonts w:hint="eastAsia"/>
        </w:rPr>
        <w:t xml:space="preserve">    "full_pic": "全景图base64编码后数据",</w:t>
      </w:r>
    </w:p>
    <w:p w14:paraId="6CDEE36E">
      <w:pPr>
        <w:bidi w:val="0"/>
        <w:rPr>
          <w:rFonts w:hint="eastAsia"/>
        </w:rPr>
      </w:pPr>
      <w:r>
        <w:rPr>
          <w:rFonts w:hint="eastAsia"/>
        </w:rPr>
        <w:t xml:space="preserve">    "full_pic_len": 27230,</w:t>
      </w:r>
    </w:p>
    <w:p w14:paraId="60FB7721">
      <w:pPr>
        <w:bidi w:val="0"/>
        <w:rPr>
          <w:rFonts w:hint="eastAsia"/>
        </w:rPr>
      </w:pPr>
      <w:r>
        <w:rPr>
          <w:rFonts w:hint="eastAsia"/>
        </w:rPr>
        <w:t xml:space="preserve">    "plate_pic": "车牌图base64编码后数据",</w:t>
      </w:r>
    </w:p>
    <w:p w14:paraId="73950493">
      <w:pPr>
        <w:bidi w:val="0"/>
        <w:rPr>
          <w:rFonts w:hint="eastAsia"/>
        </w:rPr>
      </w:pPr>
      <w:r>
        <w:rPr>
          <w:rFonts w:hint="eastAsia"/>
        </w:rPr>
        <w:t xml:space="preserve">    "plate_pic_len": 10634</w:t>
      </w:r>
    </w:p>
    <w:p w14:paraId="3C031C53">
      <w:pPr>
        <w:bidi w:val="0"/>
        <w:rPr>
          <w:rFonts w:hint="eastAsia"/>
        </w:rPr>
      </w:pPr>
      <w:r>
        <w:rPr>
          <w:rFonts w:hint="eastAsia"/>
        </w:rPr>
        <w:t>}</w:t>
      </w:r>
    </w:p>
    <w:p w14:paraId="4CB65E1D">
      <w:pPr>
        <w:bidi w:val="0"/>
        <w:rPr>
          <w:rFonts w:hint="eastAsia"/>
        </w:rPr>
      </w:pPr>
    </w:p>
    <w:p w14:paraId="4E570CF3">
      <w:pPr>
        <w:bidi w:val="0"/>
        <w:rPr>
          <w:rFonts w:hint="eastAsia"/>
        </w:rPr>
      </w:pPr>
      <w:r>
        <w:rPr>
          <w:rFonts w:hint="eastAsia"/>
        </w:rPr>
        <w:t>2：分开上传：</w:t>
      </w:r>
    </w:p>
    <w:p w14:paraId="0C623968">
      <w:pPr>
        <w:bidi w:val="0"/>
        <w:rPr>
          <w:rFonts w:hint="eastAsia"/>
        </w:rPr>
      </w:pPr>
      <w:r>
        <w:rPr>
          <w:rFonts w:hint="eastAsia"/>
        </w:rPr>
        <w:t>（相关字段 full_pic_len、full_pic、plate_pic_len、plate_pic）在本接口不上传，然后系统另外传一条消息）</w:t>
      </w:r>
    </w:p>
    <w:p w14:paraId="682A8B5A">
      <w:pPr>
        <w:bidi w:val="0"/>
        <w:rPr>
          <w:rFonts w:hint="eastAsia"/>
        </w:rPr>
      </w:pPr>
      <w:r>
        <w:rPr>
          <w:rFonts w:hint="eastAsia"/>
        </w:rPr>
        <w:t>第一条消息：</w:t>
      </w:r>
    </w:p>
    <w:p w14:paraId="562CA481">
      <w:pPr>
        <w:bidi w:val="0"/>
        <w:rPr>
          <w:rFonts w:hint="eastAsia"/>
        </w:rPr>
      </w:pPr>
      <w:r>
        <w:rPr>
          <w:rFonts w:hint="eastAsia"/>
        </w:rPr>
        <w:t>{</w:t>
      </w:r>
    </w:p>
    <w:p w14:paraId="09E9BA21">
      <w:pPr>
        <w:bidi w:val="0"/>
        <w:rPr>
          <w:rFonts w:hint="eastAsia"/>
        </w:rPr>
      </w:pPr>
      <w:r>
        <w:rPr>
          <w:rFonts w:hint="eastAsia"/>
        </w:rPr>
        <w:t xml:space="preserve">    "cmd": "result",</w:t>
      </w:r>
    </w:p>
    <w:p w14:paraId="3BEED548">
      <w:pPr>
        <w:bidi w:val="0"/>
        <w:rPr>
          <w:rFonts w:hint="eastAsia"/>
        </w:rPr>
      </w:pPr>
      <w:r>
        <w:rPr>
          <w:rFonts w:hint="eastAsia"/>
        </w:rPr>
        <w:t xml:space="preserve">    "msg_id": "1646711087894nhWs8hf",</w:t>
      </w:r>
    </w:p>
    <w:p w14:paraId="5B0086CB">
      <w:pPr>
        <w:bidi w:val="0"/>
        <w:rPr>
          <w:rFonts w:hint="eastAsia"/>
        </w:rPr>
      </w:pPr>
      <w:r>
        <w:rPr>
          <w:rFonts w:hint="eastAsia"/>
        </w:rPr>
        <w:t xml:space="preserve">    "type": "online",</w:t>
      </w:r>
    </w:p>
    <w:p w14:paraId="03A31467">
      <w:pPr>
        <w:bidi w:val="0"/>
        <w:rPr>
          <w:rFonts w:hint="eastAsia"/>
        </w:rPr>
      </w:pPr>
      <w:r>
        <w:rPr>
          <w:rFonts w:hint="eastAsia"/>
        </w:rPr>
        <w:t xml:space="preserve">    "plate_num": "粤S8UT63",</w:t>
      </w:r>
    </w:p>
    <w:p w14:paraId="1274ABD4">
      <w:pPr>
        <w:bidi w:val="0"/>
        <w:rPr>
          <w:rFonts w:hint="eastAsia"/>
        </w:rPr>
      </w:pPr>
      <w:r>
        <w:rPr>
          <w:rFonts w:hint="eastAsia"/>
        </w:rPr>
        <w:t xml:space="preserve">    "plate_encryption_state": 0,</w:t>
      </w:r>
    </w:p>
    <w:p w14:paraId="23091DF8">
      <w:pPr>
        <w:bidi w:val="0"/>
        <w:rPr>
          <w:rFonts w:hint="eastAsia"/>
        </w:rPr>
      </w:pPr>
      <w:r>
        <w:rPr>
          <w:rFonts w:hint="eastAsia"/>
        </w:rPr>
        <w:t xml:space="preserve">    "plate_color": "蓝色",</w:t>
      </w:r>
    </w:p>
    <w:p w14:paraId="43B5DB00">
      <w:pPr>
        <w:bidi w:val="0"/>
        <w:rPr>
          <w:rFonts w:hint="eastAsia"/>
        </w:rPr>
      </w:pPr>
      <w:r>
        <w:rPr>
          <w:rFonts w:hint="eastAsia"/>
        </w:rPr>
        <w:t xml:space="preserve">    "plate_val": true,</w:t>
      </w:r>
    </w:p>
    <w:p w14:paraId="14F29604">
      <w:pPr>
        <w:bidi w:val="0"/>
        <w:rPr>
          <w:rFonts w:hint="eastAsia"/>
        </w:rPr>
      </w:pPr>
      <w:r>
        <w:rPr>
          <w:rFonts w:hint="eastAsia"/>
        </w:rPr>
        <w:t xml:space="preserve">    "confidence": 25,</w:t>
      </w:r>
    </w:p>
    <w:p w14:paraId="7589CFC0">
      <w:pPr>
        <w:bidi w:val="0"/>
        <w:rPr>
          <w:rFonts w:hint="eastAsia"/>
        </w:rPr>
      </w:pPr>
      <w:r>
        <w:rPr>
          <w:rFonts w:hint="eastAsia"/>
        </w:rPr>
        <w:t xml:space="preserve">    "car_logo": "未知车标",</w:t>
      </w:r>
    </w:p>
    <w:p w14:paraId="50B3AACC">
      <w:pPr>
        <w:bidi w:val="0"/>
        <w:rPr>
          <w:rFonts w:hint="eastAsia"/>
        </w:rPr>
      </w:pPr>
      <w:r>
        <w:rPr>
          <w:rFonts w:hint="eastAsia"/>
        </w:rPr>
        <w:t xml:space="preserve">    "car_color": "未知色",</w:t>
      </w:r>
    </w:p>
    <w:p w14:paraId="3E1332C7">
      <w:pPr>
        <w:bidi w:val="0"/>
        <w:rPr>
          <w:rFonts w:hint="eastAsia"/>
        </w:rPr>
      </w:pPr>
      <w:r>
        <w:rPr>
          <w:rFonts w:hint="eastAsia"/>
        </w:rPr>
        <w:t xml:space="preserve">    "vehicle_type": "小型车",</w:t>
      </w:r>
    </w:p>
    <w:p w14:paraId="25611B61">
      <w:pPr>
        <w:bidi w:val="0"/>
        <w:rPr>
          <w:rFonts w:hint="eastAsia"/>
        </w:rPr>
      </w:pPr>
      <w:r>
        <w:rPr>
          <w:rFonts w:hint="eastAsia"/>
        </w:rPr>
        <w:t xml:space="preserve">    "utc_ts": 1646711087,</w:t>
      </w:r>
    </w:p>
    <w:p w14:paraId="5CAD1A18">
      <w:pPr>
        <w:bidi w:val="0"/>
        <w:rPr>
          <w:rFonts w:hint="eastAsia"/>
        </w:rPr>
      </w:pPr>
      <w:r>
        <w:rPr>
          <w:rFonts w:hint="eastAsia"/>
        </w:rPr>
        <w:t xml:space="preserve">    "local_time": "2022/03/08 11:44:47",</w:t>
      </w:r>
    </w:p>
    <w:p w14:paraId="6F90B42F">
      <w:pPr>
        <w:bidi w:val="0"/>
        <w:rPr>
          <w:rFonts w:hint="eastAsia"/>
        </w:rPr>
      </w:pPr>
      <w:r>
        <w:rPr>
          <w:rFonts w:hint="eastAsia"/>
        </w:rPr>
        <w:t xml:space="preserve">    "inout": "in",</w:t>
      </w:r>
    </w:p>
    <w:p w14:paraId="1368227E">
      <w:pPr>
        <w:bidi w:val="0"/>
        <w:rPr>
          <w:rFonts w:hint="eastAsia"/>
        </w:rPr>
      </w:pPr>
      <w:r>
        <w:rPr>
          <w:rFonts w:hint="eastAsia"/>
        </w:rPr>
        <w:t xml:space="preserve">    "trigger_type": "video",</w:t>
      </w:r>
    </w:p>
    <w:p w14:paraId="26BBB473">
      <w:pPr>
        <w:bidi w:val="0"/>
        <w:rPr>
          <w:rFonts w:hint="eastAsia"/>
        </w:rPr>
      </w:pPr>
      <w:r>
        <w:rPr>
          <w:rFonts w:hint="eastAsia"/>
        </w:rPr>
        <w:t xml:space="preserve">    "plate_number": 5,</w:t>
      </w:r>
    </w:p>
    <w:p w14:paraId="18A5453C">
      <w:pPr>
        <w:bidi w:val="0"/>
        <w:rPr>
          <w:rFonts w:hint="eastAsia"/>
        </w:rPr>
      </w:pPr>
      <w:r>
        <w:rPr>
          <w:rFonts w:hint="eastAsia"/>
        </w:rPr>
        <w:t xml:space="preserve">    "perHour": 63</w:t>
      </w:r>
    </w:p>
    <w:p w14:paraId="77D3BFE8">
      <w:pPr>
        <w:bidi w:val="0"/>
        <w:rPr>
          <w:rFonts w:hint="eastAsia"/>
        </w:rPr>
      </w:pPr>
      <w:r>
        <w:rPr>
          <w:rFonts w:hint="eastAsia"/>
        </w:rPr>
        <w:t>}</w:t>
      </w:r>
    </w:p>
    <w:p w14:paraId="08D2313A">
      <w:pPr>
        <w:bidi w:val="0"/>
        <w:rPr>
          <w:rFonts w:hint="eastAsia"/>
        </w:rPr>
      </w:pPr>
    </w:p>
    <w:p w14:paraId="5D11643F">
      <w:pPr>
        <w:bidi w:val="0"/>
        <w:rPr>
          <w:rFonts w:hint="eastAsia"/>
        </w:rPr>
      </w:pPr>
      <w:r>
        <w:rPr>
          <w:rFonts w:hint="eastAsia"/>
        </w:rPr>
        <w:t>第二条消息:</w:t>
      </w:r>
    </w:p>
    <w:p w14:paraId="61E7A663">
      <w:pPr>
        <w:bidi w:val="0"/>
        <w:rPr>
          <w:rFonts w:hint="eastAsia"/>
        </w:rPr>
      </w:pPr>
      <w:r>
        <w:rPr>
          <w:rFonts w:hint="eastAsia"/>
        </w:rPr>
        <w:t>{</w:t>
      </w:r>
    </w:p>
    <w:p w14:paraId="45A6F6A2">
      <w:pPr>
        <w:bidi w:val="0"/>
        <w:rPr>
          <w:rFonts w:hint="eastAsia"/>
        </w:rPr>
      </w:pPr>
      <w:r>
        <w:rPr>
          <w:rFonts w:hint="eastAsia"/>
        </w:rPr>
        <w:t xml:space="preserve">    "cmd": "image_result",</w:t>
      </w:r>
    </w:p>
    <w:p w14:paraId="6E02E3F6">
      <w:pPr>
        <w:bidi w:val="0"/>
        <w:rPr>
          <w:rFonts w:hint="eastAsia"/>
        </w:rPr>
      </w:pPr>
      <w:r>
        <w:rPr>
          <w:rFonts w:hint="eastAsia"/>
        </w:rPr>
        <w:t xml:space="preserve">    "msg_id": "1646711089514lMiRWgA",</w:t>
      </w:r>
    </w:p>
    <w:p w14:paraId="1CC069D0">
      <w:pPr>
        <w:bidi w:val="0"/>
        <w:rPr>
          <w:rFonts w:hint="eastAsia"/>
        </w:rPr>
      </w:pPr>
      <w:r>
        <w:rPr>
          <w:rFonts w:hint="eastAsia"/>
        </w:rPr>
        <w:t xml:space="preserve">    "utc_ts": 1646711087,</w:t>
      </w:r>
    </w:p>
    <w:p w14:paraId="193D49C6">
      <w:pPr>
        <w:bidi w:val="0"/>
        <w:rPr>
          <w:rFonts w:hint="eastAsia"/>
        </w:rPr>
      </w:pPr>
      <w:r>
        <w:rPr>
          <w:rFonts w:hint="eastAsia"/>
        </w:rPr>
        <w:t xml:space="preserve">    "full_pic": "全景图base64编码后数据",</w:t>
      </w:r>
    </w:p>
    <w:p w14:paraId="27915839">
      <w:pPr>
        <w:bidi w:val="0"/>
        <w:rPr>
          <w:rFonts w:hint="eastAsia"/>
        </w:rPr>
      </w:pPr>
      <w:r>
        <w:rPr>
          <w:rFonts w:hint="eastAsia"/>
        </w:rPr>
        <w:t xml:space="preserve">    "full_pic_len": 27230,</w:t>
      </w:r>
    </w:p>
    <w:p w14:paraId="50B3BBE2">
      <w:pPr>
        <w:bidi w:val="0"/>
        <w:rPr>
          <w:rFonts w:hint="eastAsia"/>
        </w:rPr>
      </w:pPr>
      <w:r>
        <w:rPr>
          <w:rFonts w:hint="eastAsia"/>
        </w:rPr>
        <w:t xml:space="preserve">    "plate_pic": "车牌图base64编码后数据",</w:t>
      </w:r>
    </w:p>
    <w:p w14:paraId="4E8B8858">
      <w:pPr>
        <w:bidi w:val="0"/>
        <w:rPr>
          <w:rFonts w:hint="eastAsia"/>
        </w:rPr>
      </w:pPr>
      <w:r>
        <w:rPr>
          <w:rFonts w:hint="eastAsia"/>
        </w:rPr>
        <w:t xml:space="preserve">    "plate_pic_len": 10634</w:t>
      </w:r>
    </w:p>
    <w:p w14:paraId="2E56D8D6">
      <w:pPr>
        <w:bidi w:val="0"/>
        <w:rPr>
          <w:rFonts w:hint="eastAsia"/>
        </w:rPr>
      </w:pPr>
      <w:r>
        <w:rPr>
          <w:rFonts w:hint="eastAsia"/>
        </w:rPr>
        <w:t>}</w:t>
      </w:r>
    </w:p>
    <w:p w14:paraId="2B14A2D4">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925"/>
        <w:gridCol w:w="2814"/>
        <w:gridCol w:w="4049"/>
      </w:tblGrid>
      <w:tr w14:paraId="72DC04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979" w:type="dxa"/>
            <w:shd w:val="clear" w:color="auto" w:fill="D7D7D7" w:themeFill="background1" w:themeFillShade="D8"/>
            <w:noWrap w:val="0"/>
            <w:vAlign w:val="center"/>
          </w:tcPr>
          <w:p w14:paraId="3D9BEBC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3FAF70A6">
            <w:pPr>
              <w:pStyle w:val="29"/>
              <w:bidi w:val="0"/>
              <w:jc w:val="center"/>
              <w:rPr>
                <w:rFonts w:hint="eastAsia"/>
              </w:rPr>
            </w:pPr>
            <w:r>
              <w:rPr>
                <w:rFonts w:hint="eastAsia"/>
              </w:rPr>
              <w:t>类型</w:t>
            </w:r>
          </w:p>
        </w:tc>
        <w:tc>
          <w:tcPr>
            <w:tcW w:w="925" w:type="dxa"/>
            <w:shd w:val="clear" w:color="auto" w:fill="D7D7D7" w:themeFill="background1" w:themeFillShade="D8"/>
            <w:noWrap w:val="0"/>
            <w:vAlign w:val="center"/>
          </w:tcPr>
          <w:p w14:paraId="52BE0362">
            <w:pPr>
              <w:pStyle w:val="29"/>
              <w:bidi w:val="0"/>
              <w:jc w:val="center"/>
            </w:pPr>
            <w:r>
              <w:rPr>
                <w:rFonts w:hint="eastAsia"/>
              </w:rPr>
              <w:t>必需</w:t>
            </w:r>
          </w:p>
        </w:tc>
        <w:tc>
          <w:tcPr>
            <w:tcW w:w="2814" w:type="dxa"/>
            <w:shd w:val="clear" w:color="auto" w:fill="D7D7D7" w:themeFill="background1" w:themeFillShade="D8"/>
            <w:noWrap w:val="0"/>
            <w:vAlign w:val="center"/>
          </w:tcPr>
          <w:p w14:paraId="6AD2CE2E">
            <w:pPr>
              <w:pStyle w:val="29"/>
              <w:bidi w:val="0"/>
              <w:jc w:val="center"/>
              <w:rPr>
                <w:rFonts w:hint="eastAsia"/>
              </w:rPr>
            </w:pPr>
            <w:r>
              <w:rPr>
                <w:rFonts w:hint="eastAsia"/>
              </w:rPr>
              <w:t>名称</w:t>
            </w:r>
          </w:p>
        </w:tc>
        <w:tc>
          <w:tcPr>
            <w:tcW w:w="4049" w:type="dxa"/>
            <w:shd w:val="clear" w:color="auto" w:fill="D7D7D7" w:themeFill="background1" w:themeFillShade="D8"/>
            <w:noWrap w:val="0"/>
            <w:vAlign w:val="center"/>
          </w:tcPr>
          <w:p w14:paraId="51F97891">
            <w:pPr>
              <w:pStyle w:val="29"/>
              <w:bidi w:val="0"/>
              <w:jc w:val="center"/>
              <w:rPr>
                <w:rFonts w:hint="eastAsia"/>
              </w:rPr>
            </w:pPr>
            <w:r>
              <w:rPr>
                <w:rFonts w:hint="eastAsia"/>
              </w:rPr>
              <w:t>说明</w:t>
            </w:r>
          </w:p>
        </w:tc>
      </w:tr>
      <w:tr w14:paraId="40F919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0AFD05DC">
            <w:pPr>
              <w:pStyle w:val="29"/>
              <w:bidi w:val="0"/>
              <w:jc w:val="center"/>
              <w:rPr>
                <w:rFonts w:hint="eastAsia"/>
              </w:rPr>
            </w:pPr>
            <w:r>
              <w:t>cmd</w:t>
            </w:r>
          </w:p>
        </w:tc>
        <w:tc>
          <w:tcPr>
            <w:tcW w:w="800" w:type="dxa"/>
            <w:noWrap w:val="0"/>
            <w:vAlign w:val="center"/>
          </w:tcPr>
          <w:p w14:paraId="78489252">
            <w:pPr>
              <w:pStyle w:val="29"/>
              <w:bidi w:val="0"/>
              <w:jc w:val="center"/>
            </w:pPr>
            <w:r>
              <w:t>string</w:t>
            </w:r>
          </w:p>
        </w:tc>
        <w:tc>
          <w:tcPr>
            <w:tcW w:w="925" w:type="dxa"/>
            <w:noWrap w:val="0"/>
            <w:vAlign w:val="center"/>
          </w:tcPr>
          <w:p w14:paraId="3735F0D9">
            <w:pPr>
              <w:pStyle w:val="29"/>
              <w:bidi w:val="0"/>
              <w:jc w:val="center"/>
              <w:rPr>
                <w:rFonts w:hint="eastAsia"/>
              </w:rPr>
            </w:pPr>
            <w:r>
              <w:t>是</w:t>
            </w:r>
          </w:p>
        </w:tc>
        <w:tc>
          <w:tcPr>
            <w:tcW w:w="2814" w:type="dxa"/>
            <w:noWrap w:val="0"/>
            <w:vAlign w:val="center"/>
          </w:tcPr>
          <w:p w14:paraId="29C202AA">
            <w:pPr>
              <w:pStyle w:val="29"/>
              <w:bidi w:val="0"/>
              <w:jc w:val="center"/>
            </w:pPr>
            <w:r>
              <w:t>命令</w:t>
            </w:r>
          </w:p>
        </w:tc>
        <w:tc>
          <w:tcPr>
            <w:tcW w:w="4049" w:type="dxa"/>
            <w:noWrap w:val="0"/>
            <w:vAlign w:val="center"/>
          </w:tcPr>
          <w:p w14:paraId="6EC1A6F6">
            <w:pPr>
              <w:pStyle w:val="29"/>
              <w:bidi w:val="0"/>
              <w:jc w:val="both"/>
            </w:pPr>
            <w:r>
              <w:t>result_rsp 表示结果上报应答</w:t>
            </w:r>
          </w:p>
        </w:tc>
      </w:tr>
      <w:tr w14:paraId="444503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328732BB">
            <w:pPr>
              <w:pStyle w:val="29"/>
              <w:bidi w:val="0"/>
              <w:jc w:val="center"/>
              <w:rPr>
                <w:rFonts w:hint="eastAsia"/>
              </w:rPr>
            </w:pPr>
            <w:r>
              <w:t>status</w:t>
            </w:r>
          </w:p>
        </w:tc>
        <w:tc>
          <w:tcPr>
            <w:tcW w:w="800" w:type="dxa"/>
            <w:noWrap w:val="0"/>
            <w:vAlign w:val="center"/>
          </w:tcPr>
          <w:p w14:paraId="1E78DDDE">
            <w:pPr>
              <w:pStyle w:val="29"/>
              <w:bidi w:val="0"/>
              <w:jc w:val="center"/>
              <w:rPr>
                <w:rFonts w:hint="eastAsia"/>
              </w:rPr>
            </w:pPr>
            <w:r>
              <w:t>string</w:t>
            </w:r>
          </w:p>
        </w:tc>
        <w:tc>
          <w:tcPr>
            <w:tcW w:w="925" w:type="dxa"/>
            <w:noWrap w:val="0"/>
            <w:vAlign w:val="center"/>
          </w:tcPr>
          <w:p w14:paraId="682471F9">
            <w:pPr>
              <w:pStyle w:val="29"/>
              <w:bidi w:val="0"/>
              <w:jc w:val="center"/>
              <w:rPr>
                <w:rFonts w:hint="eastAsia"/>
              </w:rPr>
            </w:pPr>
            <w:r>
              <w:t>是</w:t>
            </w:r>
          </w:p>
        </w:tc>
        <w:tc>
          <w:tcPr>
            <w:tcW w:w="2814" w:type="dxa"/>
            <w:noWrap w:val="0"/>
            <w:vAlign w:val="center"/>
          </w:tcPr>
          <w:p w14:paraId="5CE82C16">
            <w:pPr>
              <w:pStyle w:val="29"/>
              <w:bidi w:val="0"/>
              <w:jc w:val="center"/>
              <w:rPr>
                <w:rFonts w:hint="eastAsia"/>
              </w:rPr>
            </w:pPr>
            <w:r>
              <w:t>应答状态。“ok”表示正常，其它则表示出错</w:t>
            </w:r>
          </w:p>
        </w:tc>
        <w:tc>
          <w:tcPr>
            <w:tcW w:w="4049" w:type="dxa"/>
            <w:noWrap w:val="0"/>
            <w:vAlign w:val="center"/>
          </w:tcPr>
          <w:p w14:paraId="49B63EF7">
            <w:pPr>
              <w:pStyle w:val="29"/>
              <w:bidi w:val="0"/>
              <w:jc w:val="both"/>
              <w:rPr>
                <w:rFonts w:hint="eastAsia"/>
              </w:rPr>
            </w:pPr>
            <w:r>
              <w:t>出错状态信息由应答端填充，用于方便定位原因</w:t>
            </w:r>
          </w:p>
        </w:tc>
      </w:tr>
      <w:tr w14:paraId="4DFCA0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7D1D3CE7">
            <w:pPr>
              <w:pStyle w:val="29"/>
              <w:bidi w:val="0"/>
              <w:jc w:val="center"/>
              <w:rPr>
                <w:rFonts w:hint="eastAsia"/>
              </w:rPr>
            </w:pPr>
            <w:r>
              <w:t>msg_id</w:t>
            </w:r>
          </w:p>
        </w:tc>
        <w:tc>
          <w:tcPr>
            <w:tcW w:w="800" w:type="dxa"/>
            <w:noWrap w:val="0"/>
            <w:vAlign w:val="center"/>
          </w:tcPr>
          <w:p w14:paraId="4E510328">
            <w:pPr>
              <w:pStyle w:val="29"/>
              <w:bidi w:val="0"/>
              <w:jc w:val="center"/>
              <w:rPr>
                <w:rFonts w:hint="eastAsia"/>
              </w:rPr>
            </w:pPr>
            <w:r>
              <w:t>string</w:t>
            </w:r>
          </w:p>
        </w:tc>
        <w:tc>
          <w:tcPr>
            <w:tcW w:w="925" w:type="dxa"/>
            <w:noWrap w:val="0"/>
            <w:vAlign w:val="center"/>
          </w:tcPr>
          <w:p w14:paraId="6B43CD9A">
            <w:pPr>
              <w:pStyle w:val="29"/>
              <w:bidi w:val="0"/>
              <w:jc w:val="center"/>
              <w:rPr>
                <w:rFonts w:hint="eastAsia"/>
              </w:rPr>
            </w:pPr>
            <w:r>
              <w:t>是</w:t>
            </w:r>
          </w:p>
        </w:tc>
        <w:tc>
          <w:tcPr>
            <w:tcW w:w="2814" w:type="dxa"/>
            <w:noWrap w:val="0"/>
            <w:vAlign w:val="center"/>
          </w:tcPr>
          <w:p w14:paraId="40BEA80E">
            <w:pPr>
              <w:pStyle w:val="29"/>
              <w:bidi w:val="0"/>
              <w:jc w:val="center"/>
              <w:rPr>
                <w:rFonts w:hint="eastAsia"/>
              </w:rPr>
            </w:pPr>
            <w:r>
              <w:t>消息 ID</w:t>
            </w:r>
          </w:p>
        </w:tc>
        <w:tc>
          <w:tcPr>
            <w:tcW w:w="4049" w:type="dxa"/>
            <w:noWrap w:val="0"/>
            <w:vAlign w:val="center"/>
          </w:tcPr>
          <w:p w14:paraId="7E5D7E89">
            <w:pPr>
              <w:pStyle w:val="29"/>
              <w:bidi w:val="0"/>
              <w:jc w:val="both"/>
              <w:rPr>
                <w:rFonts w:hint="eastAsia"/>
              </w:rPr>
            </w:pPr>
            <w:r>
              <w:t>与请求时的消息 ID 一致，用于标识该应答对应哪一个请求</w:t>
            </w:r>
          </w:p>
        </w:tc>
      </w:tr>
    </w:tbl>
    <w:p w14:paraId="2FFA22C3">
      <w:pPr>
        <w:bidi w:val="0"/>
        <w:rPr>
          <w:rFonts w:hint="eastAsia"/>
        </w:rPr>
      </w:pPr>
      <w:r>
        <w:rPr>
          <w:rFonts w:hint="eastAsia"/>
        </w:rPr>
        <w:t>示例:</w:t>
      </w:r>
    </w:p>
    <w:p w14:paraId="6B5EF104">
      <w:pPr>
        <w:bidi w:val="0"/>
      </w:pPr>
      <w:r>
        <w:t>{</w:t>
      </w:r>
    </w:p>
    <w:p w14:paraId="23E1253C">
      <w:pPr>
        <w:bidi w:val="0"/>
      </w:pPr>
      <w:r>
        <w:t xml:space="preserve">    "cmd": "result_rsp",</w:t>
      </w:r>
    </w:p>
    <w:p w14:paraId="25DD95E3">
      <w:pPr>
        <w:bidi w:val="0"/>
      </w:pPr>
      <w:r>
        <w:t xml:space="preserve">    "status": "ok",</w:t>
      </w:r>
    </w:p>
    <w:p w14:paraId="32015125">
      <w:pPr>
        <w:bidi w:val="0"/>
      </w:pPr>
      <w:r>
        <w:t xml:space="preserve">    "msg_id": "1562566753001402b681"</w:t>
      </w:r>
    </w:p>
    <w:p w14:paraId="7ED28351">
      <w:pPr>
        <w:bidi w:val="0"/>
      </w:pPr>
      <w:r>
        <w:t>}</w:t>
      </w:r>
    </w:p>
    <w:p w14:paraId="32A8403F">
      <w:pPr>
        <w:pStyle w:val="5"/>
        <w:numPr>
          <w:ilvl w:val="2"/>
          <w:numId w:val="1"/>
        </w:numPr>
        <w:tabs>
          <w:tab w:val="left" w:pos="0"/>
        </w:tabs>
        <w:rPr>
          <w:rFonts w:hint="eastAsia"/>
        </w:rPr>
      </w:pPr>
      <w:bookmarkStart w:id="404" w:name="_Tocqy02zg"/>
      <w:bookmarkStart w:id="405" w:name="_Toc8fa1rj"/>
      <w:bookmarkStart w:id="406" w:name="_Toc6643"/>
      <w:bookmarkStart w:id="407" w:name="_Toc7052"/>
      <w:r>
        <w:rPr>
          <w:rFonts w:hint="eastAsia"/>
        </w:rPr>
        <w:t>独立上传图片</w:t>
      </w:r>
      <w:bookmarkEnd w:id="404"/>
      <w:bookmarkEnd w:id="405"/>
      <w:bookmarkEnd w:id="406"/>
      <w:bookmarkEnd w:id="407"/>
    </w:p>
    <w:p w14:paraId="433FEE8E">
      <w:pPr>
        <w:bidi w:val="0"/>
        <w:rPr>
          <w:rFonts w:hint="eastAsia"/>
        </w:rPr>
      </w:pPr>
      <w:r>
        <w:rPr>
          <w:rFonts w:hint="eastAsia"/>
        </w:rPr>
        <w:t xml:space="preserve">当相机配置中勾选了独立上传图片功能并且有勾选发送图片或者发送小图片时，相机在抓拍到车牌时会通过http的方式上传图片。原mqtt消息中的图片则不再上传。http服务器接口要求如下。 </w:t>
      </w:r>
    </w:p>
    <w:p w14:paraId="580613AD">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702"/>
        <w:gridCol w:w="1491"/>
        <w:gridCol w:w="657"/>
        <w:gridCol w:w="1520"/>
        <w:gridCol w:w="4197"/>
      </w:tblGrid>
      <w:tr w14:paraId="54AFF9D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702" w:type="dxa"/>
            <w:shd w:val="clear" w:color="auto" w:fill="D7D7D7" w:themeFill="background1" w:themeFillShade="D8"/>
            <w:noWrap w:val="0"/>
            <w:vAlign w:val="center"/>
          </w:tcPr>
          <w:p w14:paraId="1FA4736C">
            <w:pPr>
              <w:pStyle w:val="29"/>
              <w:bidi w:val="0"/>
              <w:jc w:val="center"/>
              <w:rPr>
                <w:rFonts w:hint="eastAsia"/>
              </w:rPr>
            </w:pPr>
            <w:r>
              <w:rPr>
                <w:rFonts w:hint="eastAsia"/>
              </w:rPr>
              <w:t>属性</w:t>
            </w:r>
          </w:p>
        </w:tc>
        <w:tc>
          <w:tcPr>
            <w:tcW w:w="1491" w:type="dxa"/>
            <w:shd w:val="clear" w:color="auto" w:fill="D7D7D7" w:themeFill="background1" w:themeFillShade="D8"/>
            <w:noWrap w:val="0"/>
            <w:vAlign w:val="center"/>
          </w:tcPr>
          <w:p w14:paraId="70142969">
            <w:pPr>
              <w:pStyle w:val="29"/>
              <w:bidi w:val="0"/>
              <w:jc w:val="center"/>
              <w:rPr>
                <w:rFonts w:hint="eastAsia"/>
              </w:rPr>
            </w:pPr>
            <w:r>
              <w:rPr>
                <w:rFonts w:hint="eastAsia"/>
              </w:rPr>
              <w:t>类型</w:t>
            </w:r>
          </w:p>
        </w:tc>
        <w:tc>
          <w:tcPr>
            <w:tcW w:w="657" w:type="dxa"/>
            <w:shd w:val="clear" w:color="auto" w:fill="D7D7D7" w:themeFill="background1" w:themeFillShade="D8"/>
            <w:noWrap w:val="0"/>
            <w:vAlign w:val="center"/>
          </w:tcPr>
          <w:p w14:paraId="2ED095EB">
            <w:pPr>
              <w:pStyle w:val="29"/>
              <w:bidi w:val="0"/>
              <w:jc w:val="center"/>
            </w:pPr>
            <w:r>
              <w:rPr>
                <w:rFonts w:hint="eastAsia"/>
              </w:rPr>
              <w:t>必需</w:t>
            </w:r>
          </w:p>
        </w:tc>
        <w:tc>
          <w:tcPr>
            <w:tcW w:w="1520" w:type="dxa"/>
            <w:shd w:val="clear" w:color="auto" w:fill="D7D7D7" w:themeFill="background1" w:themeFillShade="D8"/>
            <w:noWrap w:val="0"/>
            <w:vAlign w:val="center"/>
          </w:tcPr>
          <w:p w14:paraId="128D6C12">
            <w:pPr>
              <w:pStyle w:val="29"/>
              <w:bidi w:val="0"/>
              <w:jc w:val="center"/>
              <w:rPr>
                <w:rFonts w:hint="eastAsia"/>
              </w:rPr>
            </w:pPr>
            <w:r>
              <w:rPr>
                <w:rFonts w:hint="eastAsia"/>
              </w:rPr>
              <w:t>名称</w:t>
            </w:r>
          </w:p>
        </w:tc>
        <w:tc>
          <w:tcPr>
            <w:tcW w:w="4197" w:type="dxa"/>
            <w:shd w:val="clear" w:color="auto" w:fill="D7D7D7" w:themeFill="background1" w:themeFillShade="D8"/>
            <w:noWrap w:val="0"/>
            <w:vAlign w:val="center"/>
          </w:tcPr>
          <w:p w14:paraId="5DDDD13B">
            <w:pPr>
              <w:pStyle w:val="29"/>
              <w:bidi w:val="0"/>
              <w:jc w:val="center"/>
              <w:rPr>
                <w:rFonts w:hint="eastAsia"/>
              </w:rPr>
            </w:pPr>
            <w:r>
              <w:rPr>
                <w:rFonts w:hint="eastAsia"/>
              </w:rPr>
              <w:t>说明</w:t>
            </w:r>
          </w:p>
        </w:tc>
      </w:tr>
      <w:tr w14:paraId="43DD2A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02" w:type="dxa"/>
            <w:noWrap w:val="0"/>
            <w:vAlign w:val="center"/>
          </w:tcPr>
          <w:p w14:paraId="47A65DE5">
            <w:pPr>
              <w:pStyle w:val="29"/>
              <w:bidi w:val="0"/>
              <w:jc w:val="center"/>
              <w:rPr>
                <w:rFonts w:hint="eastAsia"/>
              </w:rPr>
            </w:pPr>
            <w:r>
              <w:t>bigF</w:t>
            </w:r>
            <w:r>
              <w:rPr>
                <w:rFonts w:hint="eastAsia"/>
              </w:rPr>
              <w:t>ile</w:t>
            </w:r>
          </w:p>
        </w:tc>
        <w:tc>
          <w:tcPr>
            <w:tcW w:w="1491" w:type="dxa"/>
            <w:noWrap w:val="0"/>
            <w:vAlign w:val="center"/>
          </w:tcPr>
          <w:p w14:paraId="4F8BD68C">
            <w:pPr>
              <w:pStyle w:val="29"/>
              <w:bidi w:val="0"/>
              <w:jc w:val="center"/>
            </w:pPr>
            <w:r>
              <w:t>MultipartFile</w:t>
            </w:r>
          </w:p>
        </w:tc>
        <w:tc>
          <w:tcPr>
            <w:tcW w:w="657" w:type="dxa"/>
            <w:noWrap w:val="0"/>
            <w:vAlign w:val="center"/>
          </w:tcPr>
          <w:p w14:paraId="585D0F41">
            <w:pPr>
              <w:pStyle w:val="29"/>
              <w:bidi w:val="0"/>
              <w:jc w:val="center"/>
              <w:rPr>
                <w:rFonts w:hint="eastAsia"/>
              </w:rPr>
            </w:pPr>
            <w:r>
              <w:rPr>
                <w:rFonts w:hint="eastAsia"/>
              </w:rPr>
              <w:t>否</w:t>
            </w:r>
          </w:p>
        </w:tc>
        <w:tc>
          <w:tcPr>
            <w:tcW w:w="1520" w:type="dxa"/>
            <w:noWrap w:val="0"/>
            <w:vAlign w:val="center"/>
          </w:tcPr>
          <w:p w14:paraId="3043496F">
            <w:pPr>
              <w:pStyle w:val="29"/>
              <w:bidi w:val="0"/>
              <w:jc w:val="center"/>
            </w:pPr>
            <w:r>
              <w:rPr>
                <w:rFonts w:hint="eastAsia"/>
              </w:rPr>
              <w:t>全景图片数据</w:t>
            </w:r>
          </w:p>
        </w:tc>
        <w:tc>
          <w:tcPr>
            <w:tcW w:w="4197" w:type="dxa"/>
            <w:noWrap w:val="0"/>
            <w:vAlign w:val="center"/>
          </w:tcPr>
          <w:p w14:paraId="0FF58EAD">
            <w:pPr>
              <w:pStyle w:val="29"/>
              <w:bidi w:val="0"/>
              <w:jc w:val="both"/>
            </w:pPr>
            <w:r>
              <w:rPr>
                <w:rFonts w:hint="eastAsia"/>
              </w:rPr>
              <w:t>若配置未勾选发送图片则此数据不发送</w:t>
            </w:r>
          </w:p>
        </w:tc>
      </w:tr>
      <w:tr w14:paraId="53523F9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02" w:type="dxa"/>
            <w:noWrap w:val="0"/>
            <w:vAlign w:val="center"/>
          </w:tcPr>
          <w:p w14:paraId="6FA33F2F">
            <w:pPr>
              <w:pStyle w:val="29"/>
              <w:bidi w:val="0"/>
              <w:jc w:val="center"/>
              <w:rPr>
                <w:rFonts w:hint="eastAsia"/>
              </w:rPr>
            </w:pPr>
            <w:r>
              <w:t>smallFile</w:t>
            </w:r>
          </w:p>
        </w:tc>
        <w:tc>
          <w:tcPr>
            <w:tcW w:w="1491" w:type="dxa"/>
            <w:noWrap w:val="0"/>
            <w:vAlign w:val="center"/>
          </w:tcPr>
          <w:p w14:paraId="643FE67C">
            <w:pPr>
              <w:pStyle w:val="29"/>
              <w:bidi w:val="0"/>
              <w:jc w:val="center"/>
              <w:rPr>
                <w:rFonts w:hint="eastAsia"/>
              </w:rPr>
            </w:pPr>
            <w:r>
              <w:t>MultipartFile</w:t>
            </w:r>
          </w:p>
        </w:tc>
        <w:tc>
          <w:tcPr>
            <w:tcW w:w="657" w:type="dxa"/>
            <w:noWrap w:val="0"/>
            <w:vAlign w:val="center"/>
          </w:tcPr>
          <w:p w14:paraId="12F2D6E1">
            <w:pPr>
              <w:pStyle w:val="29"/>
              <w:bidi w:val="0"/>
              <w:jc w:val="center"/>
              <w:rPr>
                <w:rFonts w:hint="eastAsia"/>
              </w:rPr>
            </w:pPr>
            <w:r>
              <w:rPr>
                <w:rFonts w:hint="eastAsia"/>
              </w:rPr>
              <w:t>否</w:t>
            </w:r>
          </w:p>
        </w:tc>
        <w:tc>
          <w:tcPr>
            <w:tcW w:w="1520" w:type="dxa"/>
            <w:noWrap w:val="0"/>
            <w:vAlign w:val="center"/>
          </w:tcPr>
          <w:p w14:paraId="392801F2">
            <w:pPr>
              <w:pStyle w:val="29"/>
              <w:bidi w:val="0"/>
              <w:jc w:val="center"/>
              <w:rPr>
                <w:rFonts w:hint="eastAsia"/>
              </w:rPr>
            </w:pPr>
            <w:r>
              <w:rPr>
                <w:rFonts w:hint="eastAsia"/>
              </w:rPr>
              <w:t>车牌图片数据</w:t>
            </w:r>
          </w:p>
        </w:tc>
        <w:tc>
          <w:tcPr>
            <w:tcW w:w="4197" w:type="dxa"/>
            <w:noWrap w:val="0"/>
            <w:vAlign w:val="center"/>
          </w:tcPr>
          <w:p w14:paraId="37CC3F7F">
            <w:pPr>
              <w:pStyle w:val="29"/>
              <w:bidi w:val="0"/>
              <w:jc w:val="both"/>
              <w:rPr>
                <w:rFonts w:hint="eastAsia"/>
              </w:rPr>
            </w:pPr>
            <w:r>
              <w:rPr>
                <w:rFonts w:hint="eastAsia"/>
              </w:rPr>
              <w:t>若配置未勾选发送小图片则此数据不发送</w:t>
            </w:r>
          </w:p>
        </w:tc>
      </w:tr>
      <w:tr w14:paraId="293A87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02" w:type="dxa"/>
            <w:noWrap w:val="0"/>
            <w:vAlign w:val="center"/>
          </w:tcPr>
          <w:p w14:paraId="6D9E1FC8">
            <w:pPr>
              <w:pStyle w:val="29"/>
              <w:bidi w:val="0"/>
              <w:jc w:val="center"/>
              <w:rPr>
                <w:rFonts w:hint="eastAsia"/>
              </w:rPr>
            </w:pPr>
            <w:r>
              <w:rPr>
                <w:rFonts w:hint="eastAsia"/>
              </w:rPr>
              <w:t>sn</w:t>
            </w:r>
          </w:p>
        </w:tc>
        <w:tc>
          <w:tcPr>
            <w:tcW w:w="1491" w:type="dxa"/>
            <w:noWrap w:val="0"/>
            <w:vAlign w:val="center"/>
          </w:tcPr>
          <w:p w14:paraId="7E6D51E5">
            <w:pPr>
              <w:pStyle w:val="29"/>
              <w:bidi w:val="0"/>
              <w:jc w:val="center"/>
              <w:rPr>
                <w:rFonts w:hint="eastAsia"/>
              </w:rPr>
            </w:pPr>
            <w:r>
              <w:t>string</w:t>
            </w:r>
          </w:p>
        </w:tc>
        <w:tc>
          <w:tcPr>
            <w:tcW w:w="657" w:type="dxa"/>
            <w:noWrap w:val="0"/>
            <w:vAlign w:val="center"/>
          </w:tcPr>
          <w:p w14:paraId="15C2945D">
            <w:pPr>
              <w:pStyle w:val="29"/>
              <w:bidi w:val="0"/>
              <w:jc w:val="center"/>
              <w:rPr>
                <w:rFonts w:hint="eastAsia"/>
              </w:rPr>
            </w:pPr>
            <w:r>
              <w:t>是</w:t>
            </w:r>
          </w:p>
        </w:tc>
        <w:tc>
          <w:tcPr>
            <w:tcW w:w="1520" w:type="dxa"/>
            <w:noWrap w:val="0"/>
            <w:vAlign w:val="center"/>
          </w:tcPr>
          <w:p w14:paraId="3F52BA3D">
            <w:pPr>
              <w:pStyle w:val="29"/>
              <w:bidi w:val="0"/>
              <w:jc w:val="center"/>
              <w:rPr>
                <w:rFonts w:hint="eastAsia"/>
              </w:rPr>
            </w:pPr>
            <w:r>
              <w:rPr>
                <w:rFonts w:hint="eastAsia"/>
              </w:rPr>
              <w:t>相机序列号</w:t>
            </w:r>
          </w:p>
        </w:tc>
        <w:tc>
          <w:tcPr>
            <w:tcW w:w="4197" w:type="dxa"/>
            <w:noWrap w:val="0"/>
            <w:vAlign w:val="center"/>
          </w:tcPr>
          <w:p w14:paraId="21A6C401">
            <w:pPr>
              <w:pStyle w:val="29"/>
              <w:bidi w:val="0"/>
              <w:jc w:val="both"/>
              <w:rPr>
                <w:rFonts w:hint="eastAsia"/>
              </w:rPr>
            </w:pPr>
          </w:p>
        </w:tc>
      </w:tr>
      <w:tr w14:paraId="30909D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02" w:type="dxa"/>
            <w:noWrap w:val="0"/>
            <w:vAlign w:val="center"/>
          </w:tcPr>
          <w:p w14:paraId="0C05892E">
            <w:pPr>
              <w:pStyle w:val="29"/>
              <w:bidi w:val="0"/>
              <w:jc w:val="center"/>
              <w:rPr>
                <w:rFonts w:hint="eastAsia"/>
              </w:rPr>
            </w:pPr>
            <w:r>
              <w:rPr>
                <w:rFonts w:hint="eastAsia"/>
              </w:rPr>
              <w:t>plateSignTime</w:t>
            </w:r>
          </w:p>
        </w:tc>
        <w:tc>
          <w:tcPr>
            <w:tcW w:w="1491" w:type="dxa"/>
            <w:noWrap w:val="0"/>
            <w:vAlign w:val="center"/>
          </w:tcPr>
          <w:p w14:paraId="439EB394">
            <w:pPr>
              <w:pStyle w:val="29"/>
              <w:bidi w:val="0"/>
              <w:jc w:val="center"/>
              <w:rPr>
                <w:rFonts w:hint="eastAsia"/>
              </w:rPr>
            </w:pPr>
            <w:r>
              <w:t>int</w:t>
            </w:r>
          </w:p>
        </w:tc>
        <w:tc>
          <w:tcPr>
            <w:tcW w:w="657" w:type="dxa"/>
            <w:noWrap w:val="0"/>
            <w:vAlign w:val="center"/>
          </w:tcPr>
          <w:p w14:paraId="7B77F787">
            <w:pPr>
              <w:pStyle w:val="29"/>
              <w:bidi w:val="0"/>
              <w:jc w:val="center"/>
              <w:rPr>
                <w:rFonts w:hint="eastAsia"/>
              </w:rPr>
            </w:pPr>
            <w:r>
              <w:t>是</w:t>
            </w:r>
          </w:p>
        </w:tc>
        <w:tc>
          <w:tcPr>
            <w:tcW w:w="1520" w:type="dxa"/>
            <w:noWrap w:val="0"/>
            <w:vAlign w:val="center"/>
          </w:tcPr>
          <w:p w14:paraId="6085E22A">
            <w:pPr>
              <w:pStyle w:val="29"/>
              <w:bidi w:val="0"/>
              <w:jc w:val="center"/>
              <w:rPr>
                <w:rFonts w:hint="eastAsia"/>
              </w:rPr>
            </w:pPr>
            <w:r>
              <w:rPr>
                <w:rFonts w:hint="eastAsia"/>
              </w:rPr>
              <w:t>车辆识别时间</w:t>
            </w:r>
          </w:p>
        </w:tc>
        <w:tc>
          <w:tcPr>
            <w:tcW w:w="4197" w:type="dxa"/>
            <w:noWrap w:val="0"/>
            <w:vAlign w:val="center"/>
          </w:tcPr>
          <w:p w14:paraId="45D2B43D">
            <w:pPr>
              <w:pStyle w:val="29"/>
              <w:bidi w:val="0"/>
              <w:jc w:val="both"/>
              <w:rPr>
                <w:rFonts w:hint="eastAsia"/>
              </w:rPr>
            </w:pPr>
            <w:r>
              <w:rPr>
                <w:rFonts w:hint="eastAsia"/>
              </w:rPr>
              <w:t>可通过该值与结果上报报的</w:t>
            </w:r>
            <w:r>
              <w:t>utc_ts</w:t>
            </w:r>
            <w:r>
              <w:rPr>
                <w:rFonts w:hint="eastAsia"/>
              </w:rPr>
              <w:t>值进行关联</w:t>
            </w:r>
          </w:p>
        </w:tc>
      </w:tr>
      <w:tr w14:paraId="722AD2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702" w:type="dxa"/>
            <w:noWrap w:val="0"/>
            <w:vAlign w:val="center"/>
          </w:tcPr>
          <w:p w14:paraId="79CFBEF9">
            <w:pPr>
              <w:pStyle w:val="29"/>
              <w:bidi w:val="0"/>
              <w:jc w:val="center"/>
              <w:rPr>
                <w:rFonts w:hint="eastAsia"/>
              </w:rPr>
            </w:pPr>
            <w:r>
              <w:rPr>
                <w:rFonts w:hint="eastAsia"/>
              </w:rPr>
              <w:t>sn</w:t>
            </w:r>
          </w:p>
        </w:tc>
        <w:tc>
          <w:tcPr>
            <w:tcW w:w="1491" w:type="dxa"/>
            <w:noWrap w:val="0"/>
            <w:vAlign w:val="center"/>
          </w:tcPr>
          <w:p w14:paraId="4D29CA16">
            <w:pPr>
              <w:pStyle w:val="29"/>
              <w:bidi w:val="0"/>
              <w:jc w:val="center"/>
              <w:rPr>
                <w:rFonts w:hint="eastAsia"/>
              </w:rPr>
            </w:pPr>
            <w:r>
              <w:rPr>
                <w:rFonts w:hint="eastAsia"/>
              </w:rPr>
              <w:t>string</w:t>
            </w:r>
          </w:p>
        </w:tc>
        <w:tc>
          <w:tcPr>
            <w:tcW w:w="657" w:type="dxa"/>
            <w:noWrap w:val="0"/>
            <w:vAlign w:val="center"/>
          </w:tcPr>
          <w:p w14:paraId="5DFD25A3">
            <w:pPr>
              <w:pStyle w:val="29"/>
              <w:bidi w:val="0"/>
              <w:jc w:val="center"/>
              <w:rPr>
                <w:rFonts w:hint="eastAsia"/>
              </w:rPr>
            </w:pPr>
            <w:r>
              <w:rPr>
                <w:rFonts w:hint="eastAsia"/>
              </w:rPr>
              <w:t>是</w:t>
            </w:r>
          </w:p>
        </w:tc>
        <w:tc>
          <w:tcPr>
            <w:tcW w:w="1520" w:type="dxa"/>
            <w:noWrap w:val="0"/>
            <w:vAlign w:val="center"/>
          </w:tcPr>
          <w:p w14:paraId="109C79D6">
            <w:pPr>
              <w:pStyle w:val="29"/>
              <w:bidi w:val="0"/>
              <w:jc w:val="center"/>
              <w:rPr>
                <w:rFonts w:hint="eastAsia"/>
              </w:rPr>
            </w:pPr>
            <w:r>
              <w:rPr>
                <w:rFonts w:hint="eastAsia"/>
              </w:rPr>
              <w:t>相机sn码</w:t>
            </w:r>
          </w:p>
        </w:tc>
        <w:tc>
          <w:tcPr>
            <w:tcW w:w="4197" w:type="dxa"/>
            <w:noWrap w:val="0"/>
            <w:vAlign w:val="center"/>
          </w:tcPr>
          <w:p w14:paraId="57D837CA">
            <w:pPr>
              <w:pStyle w:val="29"/>
              <w:bidi w:val="0"/>
              <w:jc w:val="both"/>
              <w:rPr>
                <w:rFonts w:hint="eastAsia"/>
              </w:rPr>
            </w:pPr>
          </w:p>
        </w:tc>
      </w:tr>
    </w:tbl>
    <w:p w14:paraId="34D51734">
      <w:pPr>
        <w:bidi w:val="0"/>
        <w:rPr>
          <w:rFonts w:hint="eastAsia"/>
        </w:rPr>
      </w:pPr>
      <w:r>
        <w:rPr>
          <w:rFonts w:hint="eastAsia"/>
        </w:rPr>
        <w:t>示例：</w:t>
      </w:r>
    </w:p>
    <w:p w14:paraId="7911F261">
      <w:pPr>
        <w:bidi w:val="0"/>
      </w:pPr>
      <w:r>
        <w:t>POST /imgupload HTTP/1.1</w:t>
      </w:r>
    </w:p>
    <w:p w14:paraId="58A1DEA4">
      <w:pPr>
        <w:bidi w:val="0"/>
      </w:pPr>
      <w:r>
        <w:t>Accept: */*</w:t>
      </w:r>
    </w:p>
    <w:p w14:paraId="50B74CE4">
      <w:pPr>
        <w:bidi w:val="0"/>
      </w:pPr>
      <w:r>
        <w:t>Cache-Control: no-cache</w:t>
      </w:r>
    </w:p>
    <w:p w14:paraId="191AADCF">
      <w:pPr>
        <w:bidi w:val="0"/>
      </w:pPr>
      <w:r>
        <w:t>Postman-Token: 0956d3ba6447aa17383bb29304ebgap1</w:t>
      </w:r>
    </w:p>
    <w:p w14:paraId="41F5E572">
      <w:pPr>
        <w:bidi w:val="0"/>
      </w:pPr>
      <w:r>
        <w:t>Host: 192.168.0.85:777</w:t>
      </w:r>
    </w:p>
    <w:p w14:paraId="63993215">
      <w:pPr>
        <w:bidi w:val="0"/>
      </w:pPr>
      <w:r>
        <w:t>Accept-Encoding: gzip, defate, br</w:t>
      </w:r>
    </w:p>
    <w:p w14:paraId="2B0E1852">
      <w:pPr>
        <w:bidi w:val="0"/>
      </w:pPr>
      <w:r>
        <w:t>Connection: keep-alive</w:t>
      </w:r>
    </w:p>
    <w:p w14:paraId="4C0A2233">
      <w:pPr>
        <w:bidi w:val="0"/>
      </w:pPr>
      <w:r>
        <w:t>Content-Type: multipart/form-data; boundary=---------------------------1647066305228</w:t>
      </w:r>
    </w:p>
    <w:p w14:paraId="5DF294B4">
      <w:pPr>
        <w:bidi w:val="0"/>
      </w:pPr>
      <w:r>
        <w:t>Content-Length: 207403</w:t>
      </w:r>
    </w:p>
    <w:p w14:paraId="2D7B13BD">
      <w:pPr>
        <w:bidi w:val="0"/>
      </w:pPr>
    </w:p>
    <w:p w14:paraId="26B84F52">
      <w:pPr>
        <w:bidi w:val="0"/>
      </w:pPr>
      <w:r>
        <w:t>-----------------------------1647066305228</w:t>
      </w:r>
    </w:p>
    <w:p w14:paraId="000BA239">
      <w:pPr>
        <w:bidi w:val="0"/>
      </w:pPr>
      <w:r>
        <w:t>Content-Disposition: form-data; name="sn"</w:t>
      </w:r>
    </w:p>
    <w:p w14:paraId="2F33105A">
      <w:pPr>
        <w:bidi w:val="0"/>
      </w:pPr>
    </w:p>
    <w:p w14:paraId="60A6481A">
      <w:pPr>
        <w:bidi w:val="0"/>
      </w:pPr>
      <w:r>
        <w:t>9E0F7314A268</w:t>
      </w:r>
    </w:p>
    <w:p w14:paraId="11CB04A6">
      <w:pPr>
        <w:bidi w:val="0"/>
      </w:pPr>
      <w:r>
        <w:t>-----------------------------1647066305228</w:t>
      </w:r>
    </w:p>
    <w:p w14:paraId="0AB55E4C">
      <w:pPr>
        <w:bidi w:val="0"/>
      </w:pPr>
      <w:r>
        <w:t>Content-Disposition: form-data; name="bigFile"; filename="mqttbigpic0.jpg"</w:t>
      </w:r>
    </w:p>
    <w:p w14:paraId="2CE1CB16">
      <w:pPr>
        <w:bidi w:val="0"/>
      </w:pPr>
      <w:r>
        <w:t>Content-Type: image/jpeg</w:t>
      </w:r>
    </w:p>
    <w:p w14:paraId="580AC8CD">
      <w:pPr>
        <w:bidi w:val="0"/>
      </w:pPr>
    </w:p>
    <w:p w14:paraId="56120B8C">
      <w:pPr>
        <w:bidi w:val="0"/>
      </w:pPr>
      <w:r>
        <w:t>全景图数据</w:t>
      </w:r>
    </w:p>
    <w:p w14:paraId="57243165">
      <w:pPr>
        <w:bidi w:val="0"/>
      </w:pPr>
      <w:r>
        <w:t>-----------------------1647066305228</w:t>
      </w:r>
    </w:p>
    <w:p w14:paraId="29C5BA5C">
      <w:pPr>
        <w:bidi w:val="0"/>
      </w:pPr>
      <w:r>
        <w:t>Content-Disposition: form-data; name="smallFile"; filename="mqttsmallpic0.jpg"</w:t>
      </w:r>
    </w:p>
    <w:p w14:paraId="5EF8543B">
      <w:pPr>
        <w:bidi w:val="0"/>
      </w:pPr>
      <w:r>
        <w:t>Content-Type: image/jpeg</w:t>
      </w:r>
    </w:p>
    <w:p w14:paraId="40BBB02F">
      <w:pPr>
        <w:bidi w:val="0"/>
      </w:pPr>
    </w:p>
    <w:p w14:paraId="7E54FF3D">
      <w:pPr>
        <w:bidi w:val="0"/>
      </w:pPr>
      <w:r>
        <w:t>车牌图数据</w:t>
      </w:r>
    </w:p>
    <w:p w14:paraId="67C9C365">
      <w:pPr>
        <w:bidi w:val="0"/>
      </w:pPr>
      <w:r>
        <w:t>-----------------------------1647066305228</w:t>
      </w:r>
    </w:p>
    <w:p w14:paraId="783EA308">
      <w:pPr>
        <w:bidi w:val="0"/>
      </w:pPr>
      <w:r>
        <w:t>Content-Disposition: form-data; name="plateSignTime"</w:t>
      </w:r>
    </w:p>
    <w:p w14:paraId="0A530FBE">
      <w:pPr>
        <w:bidi w:val="0"/>
      </w:pPr>
    </w:p>
    <w:p w14:paraId="37E0C194">
      <w:pPr>
        <w:bidi w:val="0"/>
      </w:pPr>
      <w:r>
        <w:t>1647065893</w:t>
      </w:r>
    </w:p>
    <w:p w14:paraId="1FF8D176">
      <w:pPr>
        <w:bidi w:val="0"/>
      </w:pPr>
      <w:r>
        <w:t>-----------------------------1647066305228--</w:t>
      </w:r>
    </w:p>
    <w:p w14:paraId="62B92CAA">
      <w:pPr>
        <w:rPr>
          <w:rFonts w:hint="eastAsia"/>
        </w:rPr>
      </w:pPr>
    </w:p>
    <w:p w14:paraId="2CE41A4C">
      <w:pPr>
        <w:pStyle w:val="6"/>
        <w:numPr>
          <w:ilvl w:val="3"/>
          <w:numId w:val="1"/>
        </w:numPr>
        <w:tabs>
          <w:tab w:val="left" w:pos="0"/>
        </w:tabs>
        <w:rPr>
          <w:rFonts w:hint="eastAsia"/>
        </w:rPr>
      </w:pPr>
      <w:r>
        <w:rPr>
          <w:rFonts w:hint="eastAsia"/>
        </w:rPr>
        <w:t>应答消息</w:t>
      </w:r>
    </w:p>
    <w:p w14:paraId="1F5E5876">
      <w:pPr>
        <w:bidi w:val="0"/>
        <w:rPr>
          <w:rFonts w:hint="eastAsia"/>
        </w:rPr>
      </w:pPr>
      <w:r>
        <w:rPr>
          <w:rFonts w:hint="eastAsia"/>
        </w:rPr>
        <w:t>http服务器收到图片消息后返回状态消息给到相机</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341"/>
        <w:gridCol w:w="1166"/>
        <w:gridCol w:w="875"/>
        <w:gridCol w:w="2031"/>
        <w:gridCol w:w="4154"/>
      </w:tblGrid>
      <w:tr w14:paraId="7A550D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341" w:type="dxa"/>
            <w:shd w:val="clear" w:color="auto" w:fill="D7D7D7" w:themeFill="background1" w:themeFillShade="D8"/>
            <w:noWrap w:val="0"/>
            <w:vAlign w:val="center"/>
          </w:tcPr>
          <w:p w14:paraId="05B4AF9D">
            <w:pPr>
              <w:pStyle w:val="29"/>
              <w:bidi w:val="0"/>
              <w:jc w:val="center"/>
              <w:rPr>
                <w:rFonts w:hint="eastAsia"/>
              </w:rPr>
            </w:pPr>
            <w:r>
              <w:rPr>
                <w:rFonts w:hint="eastAsia"/>
              </w:rPr>
              <w:t>属性</w:t>
            </w:r>
          </w:p>
        </w:tc>
        <w:tc>
          <w:tcPr>
            <w:tcW w:w="1166" w:type="dxa"/>
            <w:shd w:val="clear" w:color="auto" w:fill="D7D7D7" w:themeFill="background1" w:themeFillShade="D8"/>
            <w:noWrap w:val="0"/>
            <w:vAlign w:val="center"/>
          </w:tcPr>
          <w:p w14:paraId="0BDD9E64">
            <w:pPr>
              <w:pStyle w:val="29"/>
              <w:bidi w:val="0"/>
              <w:jc w:val="center"/>
              <w:rPr>
                <w:rFonts w:hint="eastAsia"/>
              </w:rPr>
            </w:pPr>
            <w:r>
              <w:rPr>
                <w:rFonts w:hint="eastAsia"/>
              </w:rPr>
              <w:t>类型</w:t>
            </w:r>
          </w:p>
        </w:tc>
        <w:tc>
          <w:tcPr>
            <w:tcW w:w="875" w:type="dxa"/>
            <w:shd w:val="clear" w:color="auto" w:fill="D7D7D7" w:themeFill="background1" w:themeFillShade="D8"/>
            <w:noWrap w:val="0"/>
            <w:vAlign w:val="center"/>
          </w:tcPr>
          <w:p w14:paraId="46FA12FE">
            <w:pPr>
              <w:pStyle w:val="29"/>
              <w:bidi w:val="0"/>
              <w:jc w:val="center"/>
            </w:pPr>
            <w:r>
              <w:rPr>
                <w:rFonts w:hint="eastAsia"/>
              </w:rPr>
              <w:t>必需</w:t>
            </w:r>
          </w:p>
        </w:tc>
        <w:tc>
          <w:tcPr>
            <w:tcW w:w="2031" w:type="dxa"/>
            <w:shd w:val="clear" w:color="auto" w:fill="D7D7D7" w:themeFill="background1" w:themeFillShade="D8"/>
            <w:noWrap w:val="0"/>
            <w:vAlign w:val="center"/>
          </w:tcPr>
          <w:p w14:paraId="6BB1A952">
            <w:pPr>
              <w:pStyle w:val="29"/>
              <w:bidi w:val="0"/>
              <w:jc w:val="center"/>
              <w:rPr>
                <w:rFonts w:hint="eastAsia"/>
              </w:rPr>
            </w:pPr>
            <w:r>
              <w:rPr>
                <w:rFonts w:hint="eastAsia"/>
              </w:rPr>
              <w:t>名称</w:t>
            </w:r>
          </w:p>
        </w:tc>
        <w:tc>
          <w:tcPr>
            <w:tcW w:w="4154" w:type="dxa"/>
            <w:shd w:val="clear" w:color="auto" w:fill="D7D7D7" w:themeFill="background1" w:themeFillShade="D8"/>
            <w:noWrap w:val="0"/>
            <w:vAlign w:val="center"/>
          </w:tcPr>
          <w:p w14:paraId="42370A1C">
            <w:pPr>
              <w:pStyle w:val="29"/>
              <w:bidi w:val="0"/>
              <w:jc w:val="center"/>
              <w:rPr>
                <w:rFonts w:hint="eastAsia"/>
              </w:rPr>
            </w:pPr>
            <w:r>
              <w:rPr>
                <w:rFonts w:hint="eastAsia"/>
              </w:rPr>
              <w:t>说明</w:t>
            </w:r>
          </w:p>
        </w:tc>
      </w:tr>
      <w:tr w14:paraId="0779F53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41" w:type="dxa"/>
            <w:noWrap w:val="0"/>
            <w:vAlign w:val="center"/>
          </w:tcPr>
          <w:p w14:paraId="29191986">
            <w:pPr>
              <w:pStyle w:val="29"/>
              <w:bidi w:val="0"/>
              <w:jc w:val="center"/>
              <w:rPr>
                <w:rFonts w:hint="eastAsia"/>
              </w:rPr>
            </w:pPr>
            <w:r>
              <w:t>code</w:t>
            </w:r>
          </w:p>
        </w:tc>
        <w:tc>
          <w:tcPr>
            <w:tcW w:w="1166" w:type="dxa"/>
            <w:noWrap w:val="0"/>
            <w:vAlign w:val="center"/>
          </w:tcPr>
          <w:p w14:paraId="6D228C11">
            <w:pPr>
              <w:pStyle w:val="29"/>
              <w:bidi w:val="0"/>
              <w:jc w:val="center"/>
            </w:pPr>
            <w:r>
              <w:rPr>
                <w:rFonts w:hint="eastAsia"/>
              </w:rPr>
              <w:t>int</w:t>
            </w:r>
          </w:p>
        </w:tc>
        <w:tc>
          <w:tcPr>
            <w:tcW w:w="875" w:type="dxa"/>
            <w:noWrap w:val="0"/>
            <w:vAlign w:val="center"/>
          </w:tcPr>
          <w:p w14:paraId="7098BEDB">
            <w:pPr>
              <w:pStyle w:val="29"/>
              <w:bidi w:val="0"/>
              <w:jc w:val="center"/>
              <w:rPr>
                <w:rFonts w:hint="eastAsia"/>
              </w:rPr>
            </w:pPr>
            <w:r>
              <w:rPr>
                <w:rFonts w:hint="eastAsia"/>
              </w:rPr>
              <w:t>是</w:t>
            </w:r>
          </w:p>
        </w:tc>
        <w:tc>
          <w:tcPr>
            <w:tcW w:w="2031" w:type="dxa"/>
            <w:noWrap w:val="0"/>
            <w:vAlign w:val="center"/>
          </w:tcPr>
          <w:p w14:paraId="40911350">
            <w:pPr>
              <w:pStyle w:val="29"/>
              <w:bidi w:val="0"/>
              <w:jc w:val="center"/>
            </w:pPr>
            <w:r>
              <w:rPr>
                <w:rFonts w:hint="eastAsia"/>
              </w:rPr>
              <w:t>状态码</w:t>
            </w:r>
          </w:p>
        </w:tc>
        <w:tc>
          <w:tcPr>
            <w:tcW w:w="4154" w:type="dxa"/>
            <w:noWrap w:val="0"/>
            <w:vAlign w:val="center"/>
          </w:tcPr>
          <w:p w14:paraId="2B71009C">
            <w:pPr>
              <w:pStyle w:val="29"/>
              <w:bidi w:val="0"/>
              <w:jc w:val="both"/>
            </w:pPr>
          </w:p>
        </w:tc>
      </w:tr>
      <w:tr w14:paraId="0CAF92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41" w:type="dxa"/>
            <w:noWrap w:val="0"/>
            <w:vAlign w:val="center"/>
          </w:tcPr>
          <w:p w14:paraId="522C4E78">
            <w:pPr>
              <w:pStyle w:val="29"/>
              <w:bidi w:val="0"/>
              <w:jc w:val="center"/>
              <w:rPr>
                <w:rFonts w:hint="eastAsia"/>
              </w:rPr>
            </w:pPr>
            <w:r>
              <w:t>msg</w:t>
            </w:r>
          </w:p>
        </w:tc>
        <w:tc>
          <w:tcPr>
            <w:tcW w:w="1166" w:type="dxa"/>
            <w:noWrap w:val="0"/>
            <w:vAlign w:val="center"/>
          </w:tcPr>
          <w:p w14:paraId="6C13D745">
            <w:pPr>
              <w:pStyle w:val="29"/>
              <w:bidi w:val="0"/>
              <w:jc w:val="center"/>
              <w:rPr>
                <w:rFonts w:hint="eastAsia"/>
              </w:rPr>
            </w:pPr>
            <w:r>
              <w:rPr>
                <w:rFonts w:hint="eastAsia"/>
              </w:rPr>
              <w:t>string</w:t>
            </w:r>
          </w:p>
        </w:tc>
        <w:tc>
          <w:tcPr>
            <w:tcW w:w="875" w:type="dxa"/>
            <w:noWrap w:val="0"/>
            <w:vAlign w:val="center"/>
          </w:tcPr>
          <w:p w14:paraId="5DB5C918">
            <w:pPr>
              <w:pStyle w:val="29"/>
              <w:bidi w:val="0"/>
              <w:jc w:val="center"/>
              <w:rPr>
                <w:rFonts w:hint="eastAsia"/>
              </w:rPr>
            </w:pPr>
            <w:r>
              <w:rPr>
                <w:rFonts w:hint="eastAsia"/>
              </w:rPr>
              <w:t>是</w:t>
            </w:r>
          </w:p>
        </w:tc>
        <w:tc>
          <w:tcPr>
            <w:tcW w:w="2031" w:type="dxa"/>
            <w:noWrap w:val="0"/>
            <w:vAlign w:val="center"/>
          </w:tcPr>
          <w:p w14:paraId="78EFEE0A">
            <w:pPr>
              <w:pStyle w:val="29"/>
              <w:bidi w:val="0"/>
              <w:jc w:val="center"/>
              <w:rPr>
                <w:rFonts w:hint="eastAsia"/>
              </w:rPr>
            </w:pPr>
            <w:r>
              <w:rPr>
                <w:rFonts w:hint="eastAsia"/>
              </w:rPr>
              <w:t>状态说明</w:t>
            </w:r>
          </w:p>
        </w:tc>
        <w:tc>
          <w:tcPr>
            <w:tcW w:w="4154" w:type="dxa"/>
            <w:noWrap w:val="0"/>
            <w:vAlign w:val="center"/>
          </w:tcPr>
          <w:p w14:paraId="1353D58C">
            <w:pPr>
              <w:pStyle w:val="29"/>
              <w:bidi w:val="0"/>
              <w:jc w:val="both"/>
              <w:rPr>
                <w:rFonts w:hint="eastAsia"/>
              </w:rPr>
            </w:pPr>
          </w:p>
        </w:tc>
      </w:tr>
      <w:tr w14:paraId="69B8B8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41" w:type="dxa"/>
            <w:noWrap w:val="0"/>
            <w:vAlign w:val="center"/>
          </w:tcPr>
          <w:p w14:paraId="282C728E">
            <w:pPr>
              <w:pStyle w:val="29"/>
              <w:bidi w:val="0"/>
              <w:jc w:val="center"/>
              <w:rPr>
                <w:rFonts w:hint="eastAsia"/>
              </w:rPr>
            </w:pPr>
            <w:r>
              <w:t>success</w:t>
            </w:r>
          </w:p>
        </w:tc>
        <w:tc>
          <w:tcPr>
            <w:tcW w:w="1166" w:type="dxa"/>
            <w:noWrap w:val="0"/>
            <w:vAlign w:val="center"/>
          </w:tcPr>
          <w:p w14:paraId="1D71922A">
            <w:pPr>
              <w:pStyle w:val="29"/>
              <w:bidi w:val="0"/>
              <w:jc w:val="center"/>
              <w:rPr>
                <w:rFonts w:hint="eastAsia"/>
              </w:rPr>
            </w:pPr>
            <w:r>
              <w:rPr>
                <w:rFonts w:hint="eastAsia"/>
              </w:rPr>
              <w:t>boolen</w:t>
            </w:r>
          </w:p>
        </w:tc>
        <w:tc>
          <w:tcPr>
            <w:tcW w:w="875" w:type="dxa"/>
            <w:noWrap w:val="0"/>
            <w:vAlign w:val="center"/>
          </w:tcPr>
          <w:p w14:paraId="4EC534D1">
            <w:pPr>
              <w:pStyle w:val="29"/>
              <w:bidi w:val="0"/>
              <w:jc w:val="center"/>
              <w:rPr>
                <w:rFonts w:hint="eastAsia"/>
              </w:rPr>
            </w:pPr>
            <w:r>
              <w:rPr>
                <w:rFonts w:hint="eastAsia"/>
              </w:rPr>
              <w:t>是</w:t>
            </w:r>
          </w:p>
        </w:tc>
        <w:tc>
          <w:tcPr>
            <w:tcW w:w="2031" w:type="dxa"/>
            <w:noWrap w:val="0"/>
            <w:vAlign w:val="center"/>
          </w:tcPr>
          <w:p w14:paraId="6C7CBD6E">
            <w:pPr>
              <w:pStyle w:val="29"/>
              <w:bidi w:val="0"/>
              <w:jc w:val="center"/>
              <w:rPr>
                <w:rFonts w:hint="eastAsia"/>
              </w:rPr>
            </w:pPr>
            <w:r>
              <w:rPr>
                <w:rFonts w:hint="eastAsia"/>
              </w:rPr>
              <w:t>相机序列号</w:t>
            </w:r>
          </w:p>
        </w:tc>
        <w:tc>
          <w:tcPr>
            <w:tcW w:w="4154" w:type="dxa"/>
            <w:noWrap w:val="0"/>
            <w:vAlign w:val="center"/>
          </w:tcPr>
          <w:p w14:paraId="5EA40E7B">
            <w:pPr>
              <w:pStyle w:val="29"/>
              <w:bidi w:val="0"/>
              <w:jc w:val="both"/>
              <w:rPr>
                <w:rFonts w:hint="eastAsia"/>
              </w:rPr>
            </w:pPr>
            <w:r>
              <w:rPr>
                <w:rFonts w:hint="eastAsia"/>
              </w:rPr>
              <w:t>接口请求状态</w:t>
            </w:r>
          </w:p>
        </w:tc>
      </w:tr>
      <w:tr w14:paraId="5863A4F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341" w:type="dxa"/>
            <w:noWrap w:val="0"/>
            <w:vAlign w:val="center"/>
          </w:tcPr>
          <w:p w14:paraId="0378024D">
            <w:pPr>
              <w:pStyle w:val="29"/>
              <w:bidi w:val="0"/>
              <w:jc w:val="center"/>
              <w:rPr>
                <w:rFonts w:hint="eastAsia"/>
              </w:rPr>
            </w:pPr>
            <w:r>
              <w:rPr>
                <w:rFonts w:hint="eastAsia"/>
              </w:rPr>
              <w:t>data</w:t>
            </w:r>
          </w:p>
        </w:tc>
        <w:tc>
          <w:tcPr>
            <w:tcW w:w="1166" w:type="dxa"/>
            <w:noWrap w:val="0"/>
            <w:vAlign w:val="center"/>
          </w:tcPr>
          <w:p w14:paraId="73E47FFF">
            <w:pPr>
              <w:pStyle w:val="29"/>
              <w:bidi w:val="0"/>
              <w:jc w:val="center"/>
              <w:rPr>
                <w:rFonts w:hint="eastAsia"/>
              </w:rPr>
            </w:pPr>
            <w:r>
              <w:rPr>
                <w:rFonts w:hint="eastAsia"/>
              </w:rPr>
              <w:t>boolen</w:t>
            </w:r>
          </w:p>
        </w:tc>
        <w:tc>
          <w:tcPr>
            <w:tcW w:w="875" w:type="dxa"/>
            <w:noWrap w:val="0"/>
            <w:vAlign w:val="center"/>
          </w:tcPr>
          <w:p w14:paraId="62C54671">
            <w:pPr>
              <w:pStyle w:val="29"/>
              <w:bidi w:val="0"/>
              <w:jc w:val="center"/>
              <w:rPr>
                <w:rFonts w:hint="eastAsia"/>
              </w:rPr>
            </w:pPr>
            <w:r>
              <w:rPr>
                <w:rFonts w:hint="eastAsia"/>
              </w:rPr>
              <w:t>是</w:t>
            </w:r>
          </w:p>
        </w:tc>
        <w:tc>
          <w:tcPr>
            <w:tcW w:w="2031" w:type="dxa"/>
            <w:noWrap w:val="0"/>
            <w:vAlign w:val="center"/>
          </w:tcPr>
          <w:p w14:paraId="39E09A76">
            <w:pPr>
              <w:pStyle w:val="29"/>
              <w:bidi w:val="0"/>
              <w:jc w:val="center"/>
              <w:rPr>
                <w:rFonts w:hint="eastAsia"/>
              </w:rPr>
            </w:pPr>
            <w:r>
              <w:rPr>
                <w:rFonts w:hint="eastAsia"/>
              </w:rPr>
              <w:t>是否上传成功</w:t>
            </w:r>
          </w:p>
        </w:tc>
        <w:tc>
          <w:tcPr>
            <w:tcW w:w="4154" w:type="dxa"/>
            <w:noWrap w:val="0"/>
            <w:vAlign w:val="center"/>
          </w:tcPr>
          <w:p w14:paraId="4FCBF83D">
            <w:pPr>
              <w:pStyle w:val="29"/>
              <w:bidi w:val="0"/>
              <w:jc w:val="both"/>
              <w:rPr>
                <w:rFonts w:hint="eastAsia"/>
              </w:rPr>
            </w:pPr>
            <w:r>
              <w:rPr>
                <w:rFonts w:hint="eastAsia"/>
              </w:rPr>
              <w:t>true表示成功，false表示失败</w:t>
            </w:r>
          </w:p>
        </w:tc>
      </w:tr>
    </w:tbl>
    <w:p w14:paraId="6DC02E53">
      <w:pPr>
        <w:pStyle w:val="3"/>
        <w:wordWrap w:val="0"/>
        <w:ind w:left="0"/>
      </w:pPr>
    </w:p>
    <w:p w14:paraId="77278B7B">
      <w:pPr>
        <w:pStyle w:val="4"/>
        <w:numPr>
          <w:ilvl w:val="1"/>
          <w:numId w:val="1"/>
        </w:numPr>
        <w:tabs>
          <w:tab w:val="clear" w:pos="0"/>
        </w:tabs>
        <w:wordWrap w:val="0"/>
      </w:pPr>
      <w:bookmarkStart w:id="408" w:name="_Toczpu9if"/>
      <w:bookmarkStart w:id="409" w:name="_Toc22447"/>
      <w:bookmarkStart w:id="410" w:name="_Toc31345"/>
      <w:bookmarkStart w:id="411" w:name="_Tocp7gbby"/>
      <w:r>
        <w:rPr>
          <w:rFonts w:hint="eastAsia"/>
        </w:rPr>
        <w:t>下行接口</w:t>
      </w:r>
      <w:bookmarkEnd w:id="408"/>
      <w:bookmarkEnd w:id="409"/>
      <w:bookmarkEnd w:id="410"/>
      <w:bookmarkEnd w:id="411"/>
    </w:p>
    <w:p w14:paraId="44AFB954">
      <w:pPr>
        <w:pStyle w:val="5"/>
        <w:numPr>
          <w:ilvl w:val="2"/>
          <w:numId w:val="1"/>
        </w:numPr>
        <w:tabs>
          <w:tab w:val="left" w:pos="0"/>
        </w:tabs>
        <w:rPr>
          <w:rFonts w:hint="eastAsia"/>
        </w:rPr>
      </w:pPr>
      <w:bookmarkStart w:id="412" w:name="_Toc31d84c"/>
      <w:bookmarkStart w:id="413" w:name="_Toc24222"/>
      <w:bookmarkStart w:id="414" w:name="_Toc7798"/>
      <w:bookmarkStart w:id="415" w:name="_Tocgzevq6"/>
      <w:r>
        <w:rPr>
          <w:rFonts w:hint="eastAsia"/>
        </w:rPr>
        <w:t>IO控制和485透传合并指令</w:t>
      </w:r>
      <w:bookmarkEnd w:id="412"/>
      <w:bookmarkEnd w:id="413"/>
      <w:bookmarkEnd w:id="414"/>
      <w:bookmarkEnd w:id="415"/>
    </w:p>
    <w:p w14:paraId="2387C571">
      <w:pPr>
        <w:bidi w:val="0"/>
        <w:rPr>
          <w:rFonts w:hint="eastAsia"/>
        </w:rPr>
      </w:pPr>
      <w:r>
        <w:rPr>
          <w:rFonts w:hint="eastAsia"/>
        </w:rPr>
        <w:t>该指令将IO控制与透传485数据合并，通过该指令同时发送IO控制及透传485数据。</w:t>
      </w:r>
    </w:p>
    <w:p w14:paraId="09A9AC2C">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41"/>
        <w:gridCol w:w="1115"/>
        <w:gridCol w:w="1071"/>
        <w:gridCol w:w="2979"/>
        <w:gridCol w:w="2955"/>
      </w:tblGrid>
      <w:tr w14:paraId="752E92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441" w:type="dxa"/>
            <w:shd w:val="clear" w:color="auto" w:fill="D7D7D7" w:themeFill="background1" w:themeFillShade="D8"/>
            <w:noWrap w:val="0"/>
            <w:vAlign w:val="center"/>
          </w:tcPr>
          <w:p w14:paraId="06C12FDB">
            <w:pPr>
              <w:pStyle w:val="29"/>
              <w:bidi w:val="0"/>
              <w:jc w:val="center"/>
              <w:rPr>
                <w:rFonts w:hint="eastAsia"/>
              </w:rPr>
            </w:pPr>
            <w:r>
              <w:rPr>
                <w:rFonts w:hint="eastAsia"/>
              </w:rPr>
              <w:t>属性</w:t>
            </w:r>
          </w:p>
        </w:tc>
        <w:tc>
          <w:tcPr>
            <w:tcW w:w="1115" w:type="dxa"/>
            <w:shd w:val="clear" w:color="auto" w:fill="D7D7D7" w:themeFill="background1" w:themeFillShade="D8"/>
            <w:noWrap w:val="0"/>
            <w:vAlign w:val="center"/>
          </w:tcPr>
          <w:p w14:paraId="405B4238">
            <w:pPr>
              <w:pStyle w:val="29"/>
              <w:bidi w:val="0"/>
              <w:jc w:val="center"/>
              <w:rPr>
                <w:rFonts w:hint="eastAsia"/>
              </w:rPr>
            </w:pPr>
            <w:r>
              <w:rPr>
                <w:rFonts w:hint="eastAsia"/>
              </w:rPr>
              <w:t>类型</w:t>
            </w:r>
          </w:p>
        </w:tc>
        <w:tc>
          <w:tcPr>
            <w:tcW w:w="1071" w:type="dxa"/>
            <w:shd w:val="clear" w:color="auto" w:fill="D7D7D7" w:themeFill="background1" w:themeFillShade="D8"/>
            <w:noWrap w:val="0"/>
            <w:vAlign w:val="center"/>
          </w:tcPr>
          <w:p w14:paraId="61EE2EBA">
            <w:pPr>
              <w:pStyle w:val="29"/>
              <w:bidi w:val="0"/>
              <w:jc w:val="center"/>
            </w:pPr>
            <w:r>
              <w:rPr>
                <w:rFonts w:hint="eastAsia"/>
              </w:rPr>
              <w:t>必需</w:t>
            </w:r>
          </w:p>
        </w:tc>
        <w:tc>
          <w:tcPr>
            <w:tcW w:w="2979" w:type="dxa"/>
            <w:shd w:val="clear" w:color="auto" w:fill="D7D7D7" w:themeFill="background1" w:themeFillShade="D8"/>
            <w:noWrap w:val="0"/>
            <w:vAlign w:val="center"/>
          </w:tcPr>
          <w:p w14:paraId="546706D8">
            <w:pPr>
              <w:pStyle w:val="29"/>
              <w:bidi w:val="0"/>
              <w:jc w:val="center"/>
              <w:rPr>
                <w:rFonts w:hint="eastAsia"/>
              </w:rPr>
            </w:pPr>
            <w:r>
              <w:rPr>
                <w:rFonts w:hint="eastAsia"/>
              </w:rPr>
              <w:t>名称</w:t>
            </w:r>
          </w:p>
        </w:tc>
        <w:tc>
          <w:tcPr>
            <w:tcW w:w="2955" w:type="dxa"/>
            <w:shd w:val="clear" w:color="auto" w:fill="D7D7D7" w:themeFill="background1" w:themeFillShade="D8"/>
            <w:noWrap w:val="0"/>
            <w:vAlign w:val="center"/>
          </w:tcPr>
          <w:p w14:paraId="200588C0">
            <w:pPr>
              <w:pStyle w:val="29"/>
              <w:bidi w:val="0"/>
              <w:jc w:val="center"/>
              <w:rPr>
                <w:rFonts w:hint="eastAsia"/>
              </w:rPr>
            </w:pPr>
            <w:r>
              <w:rPr>
                <w:rFonts w:hint="eastAsia"/>
              </w:rPr>
              <w:t>说明</w:t>
            </w:r>
          </w:p>
        </w:tc>
      </w:tr>
      <w:tr w14:paraId="4B36B1B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4B0B0A0">
            <w:pPr>
              <w:pStyle w:val="29"/>
              <w:bidi w:val="0"/>
              <w:jc w:val="center"/>
              <w:rPr>
                <w:rFonts w:hint="eastAsia"/>
              </w:rPr>
            </w:pPr>
            <w:r>
              <w:t>cmd</w:t>
            </w:r>
          </w:p>
        </w:tc>
        <w:tc>
          <w:tcPr>
            <w:tcW w:w="1115" w:type="dxa"/>
            <w:noWrap w:val="0"/>
            <w:vAlign w:val="center"/>
          </w:tcPr>
          <w:p w14:paraId="6EFBBBD7">
            <w:pPr>
              <w:pStyle w:val="29"/>
              <w:bidi w:val="0"/>
              <w:jc w:val="center"/>
            </w:pPr>
            <w:r>
              <w:t>string</w:t>
            </w:r>
          </w:p>
        </w:tc>
        <w:tc>
          <w:tcPr>
            <w:tcW w:w="1071" w:type="dxa"/>
            <w:noWrap w:val="0"/>
            <w:vAlign w:val="center"/>
          </w:tcPr>
          <w:p w14:paraId="07FD7DA1">
            <w:pPr>
              <w:pStyle w:val="29"/>
              <w:bidi w:val="0"/>
              <w:jc w:val="center"/>
              <w:rPr>
                <w:rFonts w:hint="eastAsia"/>
              </w:rPr>
            </w:pPr>
            <w:r>
              <w:t>是</w:t>
            </w:r>
          </w:p>
        </w:tc>
        <w:tc>
          <w:tcPr>
            <w:tcW w:w="2979" w:type="dxa"/>
            <w:noWrap w:val="0"/>
            <w:vAlign w:val="center"/>
          </w:tcPr>
          <w:p w14:paraId="26A6BC54">
            <w:pPr>
              <w:pStyle w:val="29"/>
              <w:bidi w:val="0"/>
              <w:jc w:val="center"/>
            </w:pPr>
            <w:r>
              <w:t>命令</w:t>
            </w:r>
          </w:p>
        </w:tc>
        <w:tc>
          <w:tcPr>
            <w:tcW w:w="2955" w:type="dxa"/>
            <w:noWrap w:val="0"/>
            <w:vAlign w:val="center"/>
          </w:tcPr>
          <w:p w14:paraId="2A5B70F9">
            <w:pPr>
              <w:pStyle w:val="29"/>
              <w:bidi w:val="0"/>
              <w:jc w:val="both"/>
            </w:pPr>
            <w:r>
              <w:t>ioand485</w:t>
            </w:r>
            <w:r>
              <w:rPr>
                <w:rFonts w:hint="eastAsia"/>
              </w:rPr>
              <w:t>为命令值</w:t>
            </w:r>
          </w:p>
        </w:tc>
      </w:tr>
      <w:tr w14:paraId="0F6EBD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24CD6548">
            <w:pPr>
              <w:pStyle w:val="29"/>
              <w:bidi w:val="0"/>
              <w:jc w:val="center"/>
              <w:rPr>
                <w:rFonts w:hint="eastAsia"/>
              </w:rPr>
            </w:pPr>
            <w:r>
              <w:t>msg_id</w:t>
            </w:r>
          </w:p>
        </w:tc>
        <w:tc>
          <w:tcPr>
            <w:tcW w:w="1115" w:type="dxa"/>
            <w:noWrap w:val="0"/>
            <w:vAlign w:val="center"/>
          </w:tcPr>
          <w:p w14:paraId="6449FB83">
            <w:pPr>
              <w:pStyle w:val="29"/>
              <w:bidi w:val="0"/>
              <w:jc w:val="center"/>
              <w:rPr>
                <w:rFonts w:hint="eastAsia"/>
              </w:rPr>
            </w:pPr>
            <w:r>
              <w:t>string</w:t>
            </w:r>
          </w:p>
        </w:tc>
        <w:tc>
          <w:tcPr>
            <w:tcW w:w="1071" w:type="dxa"/>
            <w:noWrap w:val="0"/>
            <w:vAlign w:val="center"/>
          </w:tcPr>
          <w:p w14:paraId="34AA9BBA">
            <w:pPr>
              <w:pStyle w:val="29"/>
              <w:bidi w:val="0"/>
              <w:jc w:val="center"/>
              <w:rPr>
                <w:rFonts w:hint="eastAsia"/>
              </w:rPr>
            </w:pPr>
            <w:r>
              <w:t>是</w:t>
            </w:r>
          </w:p>
        </w:tc>
        <w:tc>
          <w:tcPr>
            <w:tcW w:w="2979" w:type="dxa"/>
            <w:noWrap w:val="0"/>
            <w:vAlign w:val="center"/>
          </w:tcPr>
          <w:p w14:paraId="3AA8D134">
            <w:pPr>
              <w:pStyle w:val="29"/>
              <w:bidi w:val="0"/>
              <w:jc w:val="center"/>
              <w:rPr>
                <w:rFonts w:hint="eastAsia"/>
              </w:rPr>
            </w:pPr>
            <w:r>
              <w:t>消息 ID</w:t>
            </w:r>
          </w:p>
        </w:tc>
        <w:tc>
          <w:tcPr>
            <w:tcW w:w="2955" w:type="dxa"/>
            <w:noWrap w:val="0"/>
            <w:vAlign w:val="center"/>
          </w:tcPr>
          <w:p w14:paraId="1BE2EF19">
            <w:pPr>
              <w:pStyle w:val="29"/>
              <w:bidi w:val="0"/>
              <w:jc w:val="both"/>
              <w:rPr>
                <w:rFonts w:hint="eastAsia"/>
              </w:rPr>
            </w:pPr>
            <w:r>
              <w:t>此次请求的唯一标识</w:t>
            </w:r>
          </w:p>
        </w:tc>
      </w:tr>
      <w:tr w14:paraId="596961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7B2ADA77">
            <w:pPr>
              <w:pStyle w:val="29"/>
              <w:bidi w:val="0"/>
              <w:jc w:val="center"/>
              <w:rPr>
                <w:rFonts w:hint="eastAsia"/>
              </w:rPr>
            </w:pPr>
            <w:r>
              <w:t>io</w:t>
            </w:r>
          </w:p>
        </w:tc>
        <w:tc>
          <w:tcPr>
            <w:tcW w:w="1115" w:type="dxa"/>
            <w:noWrap w:val="0"/>
            <w:vAlign w:val="center"/>
          </w:tcPr>
          <w:p w14:paraId="0DCD74C1">
            <w:pPr>
              <w:pStyle w:val="29"/>
              <w:bidi w:val="0"/>
              <w:jc w:val="center"/>
              <w:rPr>
                <w:rFonts w:hint="eastAsia"/>
              </w:rPr>
            </w:pPr>
            <w:r>
              <w:t>json</w:t>
            </w:r>
          </w:p>
        </w:tc>
        <w:tc>
          <w:tcPr>
            <w:tcW w:w="1071" w:type="dxa"/>
            <w:noWrap w:val="0"/>
            <w:vAlign w:val="center"/>
          </w:tcPr>
          <w:p w14:paraId="0B11DF75">
            <w:pPr>
              <w:pStyle w:val="29"/>
              <w:bidi w:val="0"/>
              <w:jc w:val="center"/>
              <w:rPr>
                <w:rFonts w:hint="eastAsia"/>
              </w:rPr>
            </w:pPr>
            <w:r>
              <w:rPr>
                <w:rFonts w:hint="eastAsia"/>
              </w:rPr>
              <w:t>否</w:t>
            </w:r>
          </w:p>
        </w:tc>
        <w:tc>
          <w:tcPr>
            <w:tcW w:w="2979" w:type="dxa"/>
            <w:noWrap w:val="0"/>
            <w:vAlign w:val="center"/>
          </w:tcPr>
          <w:p w14:paraId="645ABA2D">
            <w:pPr>
              <w:pStyle w:val="29"/>
              <w:bidi w:val="0"/>
              <w:jc w:val="center"/>
              <w:rPr>
                <w:rFonts w:hint="eastAsia"/>
              </w:rPr>
            </w:pPr>
            <w:r>
              <w:rPr>
                <w:rFonts w:hint="eastAsia"/>
              </w:rPr>
              <w:t>IO开关闸控制</w:t>
            </w:r>
          </w:p>
        </w:tc>
        <w:tc>
          <w:tcPr>
            <w:tcW w:w="2955" w:type="dxa"/>
            <w:noWrap w:val="0"/>
            <w:vAlign w:val="center"/>
          </w:tcPr>
          <w:p w14:paraId="456662B3">
            <w:pPr>
              <w:pStyle w:val="29"/>
              <w:bidi w:val="0"/>
              <w:jc w:val="both"/>
              <w:rPr>
                <w:rFonts w:hint="eastAsia"/>
              </w:rPr>
            </w:pPr>
          </w:p>
        </w:tc>
      </w:tr>
      <w:tr w14:paraId="318C5D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57BDE6F1">
            <w:pPr>
              <w:pStyle w:val="29"/>
              <w:bidi w:val="0"/>
              <w:jc w:val="center"/>
              <w:rPr>
                <w:rFonts w:hint="eastAsia"/>
              </w:rPr>
            </w:pPr>
            <w:r>
              <w:t>ionum</w:t>
            </w:r>
          </w:p>
        </w:tc>
        <w:tc>
          <w:tcPr>
            <w:tcW w:w="1115" w:type="dxa"/>
            <w:noWrap w:val="0"/>
            <w:vAlign w:val="center"/>
          </w:tcPr>
          <w:p w14:paraId="06753C91">
            <w:pPr>
              <w:pStyle w:val="29"/>
              <w:bidi w:val="0"/>
              <w:jc w:val="center"/>
              <w:rPr>
                <w:rFonts w:hint="eastAsia"/>
              </w:rPr>
            </w:pPr>
            <w:r>
              <w:t>int</w:t>
            </w:r>
          </w:p>
        </w:tc>
        <w:tc>
          <w:tcPr>
            <w:tcW w:w="1071" w:type="dxa"/>
            <w:noWrap w:val="0"/>
            <w:vAlign w:val="center"/>
          </w:tcPr>
          <w:p w14:paraId="6A2132F4">
            <w:pPr>
              <w:pStyle w:val="29"/>
              <w:bidi w:val="0"/>
              <w:jc w:val="center"/>
              <w:rPr>
                <w:rFonts w:hint="eastAsia"/>
              </w:rPr>
            </w:pPr>
            <w:r>
              <w:rPr>
                <w:rFonts w:hint="eastAsia"/>
              </w:rPr>
              <w:t>同io项</w:t>
            </w:r>
          </w:p>
        </w:tc>
        <w:tc>
          <w:tcPr>
            <w:tcW w:w="2979" w:type="dxa"/>
            <w:noWrap w:val="0"/>
            <w:vAlign w:val="center"/>
          </w:tcPr>
          <w:p w14:paraId="50408519">
            <w:pPr>
              <w:pStyle w:val="29"/>
              <w:bidi w:val="0"/>
              <w:jc w:val="center"/>
              <w:rPr>
                <w:rFonts w:hint="eastAsia"/>
              </w:rPr>
            </w:pPr>
            <w:r>
              <w:rPr>
                <w:rFonts w:hint="eastAsia"/>
              </w:rPr>
              <w:t>io  json内容项</w:t>
            </w:r>
          </w:p>
        </w:tc>
        <w:tc>
          <w:tcPr>
            <w:tcW w:w="2955" w:type="dxa"/>
            <w:noWrap w:val="0"/>
            <w:vAlign w:val="center"/>
          </w:tcPr>
          <w:p w14:paraId="6544B155">
            <w:pPr>
              <w:pStyle w:val="29"/>
              <w:bidi w:val="0"/>
              <w:jc w:val="both"/>
              <w:rPr>
                <w:rFonts w:hint="eastAsia"/>
              </w:rPr>
            </w:pPr>
            <w:r>
              <w:t>输出 IO 口，</w:t>
            </w:r>
            <w:r>
              <w:rPr>
                <w:rFonts w:hint="eastAsia"/>
              </w:rPr>
              <w:t>开关闸请求</w:t>
            </w:r>
            <w:r>
              <w:t>固定为 1</w:t>
            </w:r>
          </w:p>
        </w:tc>
      </w:tr>
      <w:tr w14:paraId="1621EF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755B928">
            <w:pPr>
              <w:pStyle w:val="29"/>
              <w:bidi w:val="0"/>
              <w:jc w:val="center"/>
              <w:rPr>
                <w:rFonts w:hint="eastAsia"/>
              </w:rPr>
            </w:pPr>
            <w:r>
              <w:t>action</w:t>
            </w:r>
          </w:p>
        </w:tc>
        <w:tc>
          <w:tcPr>
            <w:tcW w:w="1115" w:type="dxa"/>
            <w:noWrap w:val="0"/>
            <w:vAlign w:val="center"/>
          </w:tcPr>
          <w:p w14:paraId="7DDAF20B">
            <w:pPr>
              <w:pStyle w:val="29"/>
              <w:bidi w:val="0"/>
              <w:jc w:val="center"/>
              <w:rPr>
                <w:rFonts w:hint="eastAsia"/>
              </w:rPr>
            </w:pPr>
            <w:r>
              <w:t>string</w:t>
            </w:r>
          </w:p>
        </w:tc>
        <w:tc>
          <w:tcPr>
            <w:tcW w:w="1071" w:type="dxa"/>
            <w:noWrap w:val="0"/>
            <w:vAlign w:val="center"/>
          </w:tcPr>
          <w:p w14:paraId="308D8ADD">
            <w:pPr>
              <w:pStyle w:val="29"/>
              <w:bidi w:val="0"/>
              <w:jc w:val="center"/>
              <w:rPr>
                <w:rFonts w:hint="eastAsia"/>
              </w:rPr>
            </w:pPr>
            <w:r>
              <w:rPr>
                <w:rFonts w:hint="eastAsia"/>
              </w:rPr>
              <w:t>同io项</w:t>
            </w:r>
          </w:p>
        </w:tc>
        <w:tc>
          <w:tcPr>
            <w:tcW w:w="2979" w:type="dxa"/>
            <w:noWrap w:val="0"/>
            <w:vAlign w:val="center"/>
          </w:tcPr>
          <w:p w14:paraId="5D8B5B06">
            <w:pPr>
              <w:pStyle w:val="29"/>
              <w:bidi w:val="0"/>
              <w:jc w:val="center"/>
              <w:rPr>
                <w:rFonts w:hint="eastAsia"/>
              </w:rPr>
            </w:pPr>
            <w:r>
              <w:rPr>
                <w:rFonts w:hint="eastAsia"/>
              </w:rPr>
              <w:t>io  json内容项</w:t>
            </w:r>
          </w:p>
        </w:tc>
        <w:tc>
          <w:tcPr>
            <w:tcW w:w="2955" w:type="dxa"/>
            <w:noWrap w:val="0"/>
            <w:vAlign w:val="center"/>
          </w:tcPr>
          <w:p w14:paraId="5F4C397E">
            <w:pPr>
              <w:pStyle w:val="29"/>
              <w:bidi w:val="0"/>
              <w:jc w:val="both"/>
              <w:rPr>
                <w:rFonts w:hint="eastAsia"/>
              </w:rPr>
            </w:pPr>
            <w:r>
              <w:t>IO 动作，on 表示开闸</w:t>
            </w:r>
            <w:r>
              <w:rPr>
                <w:rFonts w:hint="eastAsia"/>
              </w:rPr>
              <w:t>。</w:t>
            </w:r>
            <w:r>
              <w:t xml:space="preserve"> </w:t>
            </w:r>
            <w:r>
              <w:rPr>
                <w:rFonts w:hint="eastAsia"/>
              </w:rPr>
              <w:t>off或其它表示关闸</w:t>
            </w:r>
          </w:p>
        </w:tc>
      </w:tr>
      <w:tr w14:paraId="6B46192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7D7466C8">
            <w:pPr>
              <w:pStyle w:val="29"/>
              <w:bidi w:val="0"/>
              <w:jc w:val="center"/>
              <w:rPr>
                <w:rFonts w:hint="eastAsia"/>
              </w:rPr>
            </w:pPr>
            <w:r>
              <w:t>rs485</w:t>
            </w:r>
          </w:p>
        </w:tc>
        <w:tc>
          <w:tcPr>
            <w:tcW w:w="1115" w:type="dxa"/>
            <w:noWrap w:val="0"/>
            <w:vAlign w:val="center"/>
          </w:tcPr>
          <w:p w14:paraId="759EEBE4">
            <w:pPr>
              <w:pStyle w:val="29"/>
              <w:bidi w:val="0"/>
              <w:jc w:val="center"/>
              <w:rPr>
                <w:rFonts w:hint="eastAsia"/>
              </w:rPr>
            </w:pPr>
            <w:r>
              <w:t>json</w:t>
            </w:r>
          </w:p>
        </w:tc>
        <w:tc>
          <w:tcPr>
            <w:tcW w:w="1071" w:type="dxa"/>
            <w:noWrap w:val="0"/>
            <w:vAlign w:val="center"/>
          </w:tcPr>
          <w:p w14:paraId="5D6F3FF7">
            <w:pPr>
              <w:pStyle w:val="29"/>
              <w:bidi w:val="0"/>
              <w:jc w:val="center"/>
              <w:rPr>
                <w:rFonts w:hint="eastAsia"/>
              </w:rPr>
            </w:pPr>
            <w:r>
              <w:rPr>
                <w:rFonts w:hint="eastAsia"/>
              </w:rPr>
              <w:t>否</w:t>
            </w:r>
          </w:p>
        </w:tc>
        <w:tc>
          <w:tcPr>
            <w:tcW w:w="2979" w:type="dxa"/>
            <w:noWrap w:val="0"/>
            <w:vAlign w:val="center"/>
          </w:tcPr>
          <w:p w14:paraId="48E2E498">
            <w:pPr>
              <w:pStyle w:val="29"/>
              <w:bidi w:val="0"/>
              <w:jc w:val="center"/>
              <w:rPr>
                <w:rFonts w:hint="eastAsia"/>
              </w:rPr>
            </w:pPr>
            <w:r>
              <w:rPr>
                <w:rFonts w:hint="eastAsia"/>
              </w:rPr>
              <w:t>rs485透传数据</w:t>
            </w:r>
          </w:p>
        </w:tc>
        <w:tc>
          <w:tcPr>
            <w:tcW w:w="2955" w:type="dxa"/>
            <w:noWrap w:val="0"/>
            <w:vAlign w:val="center"/>
          </w:tcPr>
          <w:p w14:paraId="7BB87906">
            <w:pPr>
              <w:pStyle w:val="29"/>
              <w:bidi w:val="0"/>
              <w:jc w:val="both"/>
              <w:rPr>
                <w:rFonts w:hint="eastAsia"/>
              </w:rPr>
            </w:pPr>
          </w:p>
        </w:tc>
      </w:tr>
      <w:tr w14:paraId="61DE47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20A3B4BC">
            <w:pPr>
              <w:pStyle w:val="29"/>
              <w:bidi w:val="0"/>
              <w:jc w:val="center"/>
              <w:rPr>
                <w:rFonts w:hint="eastAsia"/>
              </w:rPr>
            </w:pPr>
            <w:r>
              <w:t>encode_type</w:t>
            </w:r>
          </w:p>
        </w:tc>
        <w:tc>
          <w:tcPr>
            <w:tcW w:w="1115" w:type="dxa"/>
            <w:noWrap w:val="0"/>
            <w:vAlign w:val="center"/>
          </w:tcPr>
          <w:p w14:paraId="43D909BB">
            <w:pPr>
              <w:pStyle w:val="29"/>
              <w:bidi w:val="0"/>
              <w:jc w:val="center"/>
              <w:rPr>
                <w:rFonts w:hint="eastAsia"/>
              </w:rPr>
            </w:pPr>
            <w:r>
              <w:t>string</w:t>
            </w:r>
          </w:p>
        </w:tc>
        <w:tc>
          <w:tcPr>
            <w:tcW w:w="1071" w:type="dxa"/>
            <w:noWrap w:val="0"/>
            <w:vAlign w:val="center"/>
          </w:tcPr>
          <w:p w14:paraId="0026BFAF">
            <w:pPr>
              <w:pStyle w:val="29"/>
              <w:bidi w:val="0"/>
              <w:jc w:val="center"/>
              <w:rPr>
                <w:rFonts w:hint="eastAsia"/>
              </w:rPr>
            </w:pPr>
            <w:r>
              <w:rPr>
                <w:rFonts w:hint="eastAsia"/>
              </w:rPr>
              <w:t>同rs485项</w:t>
            </w:r>
          </w:p>
        </w:tc>
        <w:tc>
          <w:tcPr>
            <w:tcW w:w="2979" w:type="dxa"/>
            <w:noWrap w:val="0"/>
            <w:vAlign w:val="center"/>
          </w:tcPr>
          <w:p w14:paraId="16A70674">
            <w:pPr>
              <w:pStyle w:val="29"/>
              <w:bidi w:val="0"/>
              <w:jc w:val="center"/>
            </w:pPr>
            <w:r>
              <w:t>待透传数据的编码类型。</w:t>
            </w:r>
          </w:p>
          <w:p w14:paraId="6950F3FA">
            <w:pPr>
              <w:pStyle w:val="29"/>
              <w:bidi w:val="0"/>
              <w:jc w:val="center"/>
            </w:pPr>
            <w:r>
              <w:t>hex2string：表示是十六进制数据直接转成字符串形式</w:t>
            </w:r>
          </w:p>
          <w:p w14:paraId="3662B1AD">
            <w:pPr>
              <w:pStyle w:val="29"/>
              <w:bidi w:val="0"/>
              <w:jc w:val="center"/>
              <w:rPr>
                <w:rFonts w:hint="eastAsia"/>
              </w:rPr>
            </w:pPr>
            <w:r>
              <w:t>base64:表示是十六进制数据直接进行 BASE64 编码得到的字符串</w:t>
            </w:r>
          </w:p>
        </w:tc>
        <w:tc>
          <w:tcPr>
            <w:tcW w:w="2955" w:type="dxa"/>
            <w:noWrap w:val="0"/>
            <w:vAlign w:val="center"/>
          </w:tcPr>
          <w:p w14:paraId="6CDB0E9A">
            <w:pPr>
              <w:pStyle w:val="29"/>
              <w:bidi w:val="0"/>
              <w:jc w:val="both"/>
              <w:rPr>
                <w:rFonts w:hint="eastAsia"/>
              </w:rPr>
            </w:pPr>
            <w:r>
              <w:t>推荐使用 hex2string 编码类型。</w:t>
            </w:r>
          </w:p>
        </w:tc>
      </w:tr>
      <w:tr w14:paraId="1362D4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91BC6D8">
            <w:pPr>
              <w:pStyle w:val="29"/>
              <w:bidi w:val="0"/>
              <w:jc w:val="center"/>
              <w:rPr>
                <w:rFonts w:hint="eastAsia"/>
              </w:rPr>
            </w:pPr>
            <w:r>
              <w:t>rs485ch1_data</w:t>
            </w:r>
          </w:p>
        </w:tc>
        <w:tc>
          <w:tcPr>
            <w:tcW w:w="1115" w:type="dxa"/>
            <w:noWrap w:val="0"/>
            <w:vAlign w:val="center"/>
          </w:tcPr>
          <w:p w14:paraId="53D53DE8">
            <w:pPr>
              <w:pStyle w:val="29"/>
              <w:bidi w:val="0"/>
              <w:jc w:val="center"/>
              <w:rPr>
                <w:rFonts w:hint="eastAsia"/>
              </w:rPr>
            </w:pPr>
            <w:r>
              <w:t>json array</w:t>
            </w:r>
          </w:p>
        </w:tc>
        <w:tc>
          <w:tcPr>
            <w:tcW w:w="1071" w:type="dxa"/>
            <w:noWrap w:val="0"/>
            <w:vAlign w:val="center"/>
          </w:tcPr>
          <w:p w14:paraId="7DB9CE8C">
            <w:pPr>
              <w:pStyle w:val="29"/>
              <w:bidi w:val="0"/>
              <w:jc w:val="center"/>
              <w:rPr>
                <w:rFonts w:hint="eastAsia"/>
              </w:rPr>
            </w:pPr>
            <w:r>
              <w:t>否</w:t>
            </w:r>
          </w:p>
        </w:tc>
        <w:tc>
          <w:tcPr>
            <w:tcW w:w="2979" w:type="dxa"/>
            <w:noWrap w:val="0"/>
            <w:vAlign w:val="center"/>
          </w:tcPr>
          <w:p w14:paraId="0620103F">
            <w:pPr>
              <w:pStyle w:val="29"/>
              <w:bidi w:val="0"/>
              <w:jc w:val="center"/>
              <w:rPr>
                <w:rFonts w:hint="eastAsia"/>
              </w:rPr>
            </w:pPr>
            <w:r>
              <w:t>RS485 接口 1 透传数据数组，无接口 1 需求则无需该字段</w:t>
            </w:r>
          </w:p>
        </w:tc>
        <w:tc>
          <w:tcPr>
            <w:tcW w:w="2955" w:type="dxa"/>
            <w:noWrap w:val="0"/>
            <w:vAlign w:val="center"/>
          </w:tcPr>
          <w:p w14:paraId="11999AAE">
            <w:pPr>
              <w:pStyle w:val="29"/>
              <w:bidi w:val="0"/>
              <w:jc w:val="both"/>
              <w:rPr>
                <w:rFonts w:hint="eastAsia"/>
              </w:rPr>
            </w:pPr>
          </w:p>
        </w:tc>
      </w:tr>
      <w:tr w14:paraId="08BA89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6EF2F7C3">
            <w:pPr>
              <w:pStyle w:val="29"/>
              <w:bidi w:val="0"/>
              <w:jc w:val="center"/>
              <w:rPr>
                <w:rFonts w:hint="eastAsia"/>
              </w:rPr>
            </w:pPr>
            <w:r>
              <w:t>rs485ch2_data</w:t>
            </w:r>
          </w:p>
        </w:tc>
        <w:tc>
          <w:tcPr>
            <w:tcW w:w="1115" w:type="dxa"/>
            <w:noWrap w:val="0"/>
            <w:vAlign w:val="center"/>
          </w:tcPr>
          <w:p w14:paraId="1FFEC2BB">
            <w:pPr>
              <w:pStyle w:val="29"/>
              <w:bidi w:val="0"/>
              <w:jc w:val="center"/>
              <w:rPr>
                <w:rFonts w:hint="eastAsia"/>
              </w:rPr>
            </w:pPr>
            <w:r>
              <w:t>json array</w:t>
            </w:r>
          </w:p>
        </w:tc>
        <w:tc>
          <w:tcPr>
            <w:tcW w:w="1071" w:type="dxa"/>
            <w:noWrap w:val="0"/>
            <w:vAlign w:val="center"/>
          </w:tcPr>
          <w:p w14:paraId="0194CC0C">
            <w:pPr>
              <w:pStyle w:val="29"/>
              <w:bidi w:val="0"/>
              <w:jc w:val="center"/>
              <w:rPr>
                <w:rFonts w:hint="eastAsia"/>
              </w:rPr>
            </w:pPr>
            <w:r>
              <w:t>否</w:t>
            </w:r>
          </w:p>
        </w:tc>
        <w:tc>
          <w:tcPr>
            <w:tcW w:w="2979" w:type="dxa"/>
            <w:noWrap w:val="0"/>
            <w:vAlign w:val="center"/>
          </w:tcPr>
          <w:p w14:paraId="4485F9B0">
            <w:pPr>
              <w:pStyle w:val="29"/>
              <w:bidi w:val="0"/>
              <w:jc w:val="center"/>
              <w:rPr>
                <w:rFonts w:hint="eastAsia"/>
              </w:rPr>
            </w:pPr>
            <w:r>
              <w:t>RS485 接口 2 透传数据数组，无接口 2 需求则无需该字段</w:t>
            </w:r>
          </w:p>
        </w:tc>
        <w:tc>
          <w:tcPr>
            <w:tcW w:w="2955" w:type="dxa"/>
            <w:noWrap w:val="0"/>
            <w:vAlign w:val="center"/>
          </w:tcPr>
          <w:p w14:paraId="5D195DF1">
            <w:pPr>
              <w:pStyle w:val="29"/>
              <w:bidi w:val="0"/>
              <w:jc w:val="both"/>
              <w:rPr>
                <w:rFonts w:hint="eastAsia"/>
              </w:rPr>
            </w:pPr>
          </w:p>
        </w:tc>
      </w:tr>
      <w:tr w14:paraId="3F2F9E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noWrap w:val="0"/>
            <w:vAlign w:val="center"/>
          </w:tcPr>
          <w:p w14:paraId="0BCFF382">
            <w:pPr>
              <w:pStyle w:val="29"/>
              <w:bidi w:val="0"/>
              <w:jc w:val="center"/>
              <w:rPr>
                <w:rFonts w:hint="eastAsia"/>
              </w:rPr>
            </w:pPr>
            <w:r>
              <w:t>data</w:t>
            </w:r>
          </w:p>
        </w:tc>
        <w:tc>
          <w:tcPr>
            <w:tcW w:w="1115" w:type="dxa"/>
            <w:noWrap w:val="0"/>
            <w:vAlign w:val="center"/>
          </w:tcPr>
          <w:p w14:paraId="1F7B4FF9">
            <w:pPr>
              <w:pStyle w:val="29"/>
              <w:bidi w:val="0"/>
              <w:jc w:val="center"/>
              <w:rPr>
                <w:rFonts w:hint="eastAsia"/>
              </w:rPr>
            </w:pPr>
            <w:r>
              <w:t>string</w:t>
            </w:r>
          </w:p>
        </w:tc>
        <w:tc>
          <w:tcPr>
            <w:tcW w:w="1071" w:type="dxa"/>
            <w:noWrap w:val="0"/>
            <w:vAlign w:val="center"/>
          </w:tcPr>
          <w:p w14:paraId="2F04D755">
            <w:pPr>
              <w:pStyle w:val="29"/>
              <w:bidi w:val="0"/>
              <w:jc w:val="center"/>
              <w:rPr>
                <w:rFonts w:hint="eastAsia"/>
              </w:rPr>
            </w:pPr>
            <w:r>
              <w:t>是</w:t>
            </w:r>
          </w:p>
        </w:tc>
        <w:tc>
          <w:tcPr>
            <w:tcW w:w="2979" w:type="dxa"/>
            <w:noWrap w:val="0"/>
            <w:vAlign w:val="center"/>
          </w:tcPr>
          <w:p w14:paraId="6DCC8FBC">
            <w:pPr>
              <w:pStyle w:val="29"/>
              <w:bidi w:val="0"/>
              <w:jc w:val="center"/>
              <w:rPr>
                <w:rFonts w:hint="eastAsia"/>
              </w:rPr>
            </w:pPr>
            <w:r>
              <w:t>待透传的 1 次数据，例如显示屏第一行显示内容</w:t>
            </w:r>
          </w:p>
        </w:tc>
        <w:tc>
          <w:tcPr>
            <w:tcW w:w="2955" w:type="dxa"/>
            <w:noWrap w:val="0"/>
            <w:vAlign w:val="center"/>
          </w:tcPr>
          <w:p w14:paraId="1A22C14E">
            <w:pPr>
              <w:pStyle w:val="29"/>
              <w:bidi w:val="0"/>
              <w:jc w:val="both"/>
              <w:rPr>
                <w:rFonts w:hint="eastAsia"/>
              </w:rPr>
            </w:pPr>
            <w:r>
              <w:t>数组项，可多个，如显示屏第 1 行和第 2 行的显示数据，则提供 2 次待透传的数据</w:t>
            </w:r>
          </w:p>
        </w:tc>
      </w:tr>
    </w:tbl>
    <w:p w14:paraId="5FE9AD83">
      <w:pPr>
        <w:bidi w:val="0"/>
        <w:rPr>
          <w:rFonts w:hint="eastAsia"/>
        </w:rPr>
      </w:pPr>
      <w:r>
        <w:rPr>
          <w:rFonts w:hint="eastAsia"/>
        </w:rPr>
        <w:t>示例：</w:t>
      </w:r>
    </w:p>
    <w:p w14:paraId="0293BE9B">
      <w:pPr>
        <w:bidi w:val="0"/>
      </w:pPr>
      <w:r>
        <w:t>{</w:t>
      </w:r>
    </w:p>
    <w:p w14:paraId="5FFFD9A3">
      <w:pPr>
        <w:bidi w:val="0"/>
      </w:pPr>
      <w:r>
        <w:t xml:space="preserve">    "cmd": "ioand485",</w:t>
      </w:r>
    </w:p>
    <w:p w14:paraId="667A7009">
      <w:pPr>
        <w:bidi w:val="0"/>
      </w:pPr>
      <w:r>
        <w:t xml:space="preserve">    "msg_id": "1562566753001402b681",</w:t>
      </w:r>
    </w:p>
    <w:p w14:paraId="42FFA137">
      <w:pPr>
        <w:bidi w:val="0"/>
      </w:pPr>
      <w:r>
        <w:t xml:space="preserve">    "io": {</w:t>
      </w:r>
    </w:p>
    <w:p w14:paraId="030931AF">
      <w:pPr>
        <w:bidi w:val="0"/>
      </w:pPr>
      <w:r>
        <w:t xml:space="preserve">        "ionum": 1,</w:t>
      </w:r>
    </w:p>
    <w:p w14:paraId="4EACB95D">
      <w:pPr>
        <w:bidi w:val="0"/>
      </w:pPr>
      <w:r>
        <w:t xml:space="preserve">        "action": "on"</w:t>
      </w:r>
    </w:p>
    <w:p w14:paraId="3837D680">
      <w:pPr>
        <w:bidi w:val="0"/>
      </w:pPr>
      <w:r>
        <w:t xml:space="preserve">    },</w:t>
      </w:r>
    </w:p>
    <w:p w14:paraId="52B41772">
      <w:pPr>
        <w:bidi w:val="0"/>
      </w:pPr>
      <w:r>
        <w:t xml:space="preserve">    "rs485": {</w:t>
      </w:r>
    </w:p>
    <w:p w14:paraId="2DD9FF6E">
      <w:pPr>
        <w:bidi w:val="0"/>
      </w:pPr>
      <w:r>
        <w:t xml:space="preserve">        "encode_type": "hex2string",</w:t>
      </w:r>
    </w:p>
    <w:p w14:paraId="3A9AD475">
      <w:pPr>
        <w:bidi w:val="0"/>
      </w:pPr>
      <w:r>
        <w:t xml:space="preserve">        "rs485ch1_data": [</w:t>
      </w:r>
    </w:p>
    <w:p w14:paraId="3B194A7F">
      <w:pPr>
        <w:bidi w:val="0"/>
      </w:pPr>
      <w:r>
        <w:t xml:space="preserve">            {</w:t>
      </w:r>
    </w:p>
    <w:p w14:paraId="04C9A555">
      <w:pPr>
        <w:bidi w:val="0"/>
      </w:pPr>
      <w:r>
        <w:t xml:space="preserve">                "data": "AA553097BEEF"</w:t>
      </w:r>
    </w:p>
    <w:p w14:paraId="40B22DB2">
      <w:pPr>
        <w:bidi w:val="0"/>
      </w:pPr>
      <w:r>
        <w:t xml:space="preserve">            },</w:t>
      </w:r>
    </w:p>
    <w:p w14:paraId="2AE7EC9B">
      <w:pPr>
        <w:bidi w:val="0"/>
      </w:pPr>
      <w:r>
        <w:t xml:space="preserve">            {</w:t>
      </w:r>
    </w:p>
    <w:p w14:paraId="33F63E1C">
      <w:pPr>
        <w:bidi w:val="0"/>
      </w:pPr>
      <w:r>
        <w:t xml:space="preserve">                "data": "AA5509307208BEEF"</w:t>
      </w:r>
    </w:p>
    <w:p w14:paraId="2CABED2E">
      <w:pPr>
        <w:bidi w:val="0"/>
      </w:pPr>
      <w:r>
        <w:t xml:space="preserve">            }</w:t>
      </w:r>
    </w:p>
    <w:p w14:paraId="4D7272A1">
      <w:pPr>
        <w:bidi w:val="0"/>
      </w:pPr>
      <w:r>
        <w:t xml:space="preserve">        ],</w:t>
      </w:r>
    </w:p>
    <w:p w14:paraId="0EFE4312">
      <w:pPr>
        <w:bidi w:val="0"/>
      </w:pPr>
      <w:r>
        <w:t xml:space="preserve">        "rs485ch2_data": [</w:t>
      </w:r>
    </w:p>
    <w:p w14:paraId="660DDF81">
      <w:pPr>
        <w:bidi w:val="0"/>
      </w:pPr>
      <w:r>
        <w:t xml:space="preserve">            {</w:t>
      </w:r>
    </w:p>
    <w:p w14:paraId="6D1CFD86">
      <w:pPr>
        <w:bidi w:val="0"/>
      </w:pPr>
      <w:r>
        <w:t xml:space="preserve">                "data": "AA5509307208BEEF"</w:t>
      </w:r>
    </w:p>
    <w:p w14:paraId="77EFF14E">
      <w:pPr>
        <w:bidi w:val="0"/>
      </w:pPr>
      <w:r>
        <w:t xml:space="preserve">            }</w:t>
      </w:r>
    </w:p>
    <w:p w14:paraId="6E6388D5">
      <w:pPr>
        <w:bidi w:val="0"/>
      </w:pPr>
      <w:r>
        <w:t xml:space="preserve">        ]</w:t>
      </w:r>
    </w:p>
    <w:p w14:paraId="7AEBE1AA">
      <w:pPr>
        <w:bidi w:val="0"/>
      </w:pPr>
      <w:r>
        <w:t xml:space="preserve">    }</w:t>
      </w:r>
    </w:p>
    <w:p w14:paraId="291C66AA">
      <w:pPr>
        <w:bidi w:val="0"/>
      </w:pPr>
      <w:r>
        <w:t>}</w:t>
      </w:r>
    </w:p>
    <w:p w14:paraId="2BF6DAF9">
      <w:pPr>
        <w:rPr>
          <w:rFonts w:hint="eastAsia"/>
        </w:rPr>
      </w:pPr>
    </w:p>
    <w:p w14:paraId="39EA9707">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859"/>
        <w:gridCol w:w="2798"/>
        <w:gridCol w:w="4128"/>
      </w:tblGrid>
      <w:tr w14:paraId="246851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980" w:type="dxa"/>
            <w:shd w:val="clear" w:color="auto" w:fill="D7D7D7" w:themeFill="background1" w:themeFillShade="D8"/>
            <w:noWrap w:val="0"/>
            <w:vAlign w:val="center"/>
          </w:tcPr>
          <w:p w14:paraId="72C92CDE">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7098DCCC">
            <w:pPr>
              <w:pStyle w:val="29"/>
              <w:bidi w:val="0"/>
              <w:jc w:val="center"/>
              <w:rPr>
                <w:rFonts w:hint="eastAsia"/>
              </w:rPr>
            </w:pPr>
            <w:r>
              <w:rPr>
                <w:rFonts w:hint="eastAsia"/>
              </w:rPr>
              <w:t>类型</w:t>
            </w:r>
          </w:p>
        </w:tc>
        <w:tc>
          <w:tcPr>
            <w:tcW w:w="859" w:type="dxa"/>
            <w:shd w:val="clear" w:color="auto" w:fill="D7D7D7" w:themeFill="background1" w:themeFillShade="D8"/>
            <w:noWrap w:val="0"/>
            <w:vAlign w:val="center"/>
          </w:tcPr>
          <w:p w14:paraId="223B4BEF">
            <w:pPr>
              <w:pStyle w:val="29"/>
              <w:bidi w:val="0"/>
              <w:jc w:val="center"/>
            </w:pPr>
            <w:r>
              <w:rPr>
                <w:rFonts w:hint="eastAsia"/>
              </w:rPr>
              <w:t>必需</w:t>
            </w:r>
          </w:p>
        </w:tc>
        <w:tc>
          <w:tcPr>
            <w:tcW w:w="2798" w:type="dxa"/>
            <w:shd w:val="clear" w:color="auto" w:fill="D7D7D7" w:themeFill="background1" w:themeFillShade="D8"/>
            <w:noWrap w:val="0"/>
            <w:vAlign w:val="center"/>
          </w:tcPr>
          <w:p w14:paraId="53058F6A">
            <w:pPr>
              <w:pStyle w:val="29"/>
              <w:bidi w:val="0"/>
              <w:jc w:val="center"/>
              <w:rPr>
                <w:rFonts w:hint="eastAsia"/>
              </w:rPr>
            </w:pPr>
            <w:r>
              <w:rPr>
                <w:rFonts w:hint="eastAsia"/>
              </w:rPr>
              <w:t>名称</w:t>
            </w:r>
          </w:p>
        </w:tc>
        <w:tc>
          <w:tcPr>
            <w:tcW w:w="4128" w:type="dxa"/>
            <w:shd w:val="clear" w:color="auto" w:fill="D7D7D7" w:themeFill="background1" w:themeFillShade="D8"/>
            <w:noWrap w:val="0"/>
            <w:vAlign w:val="center"/>
          </w:tcPr>
          <w:p w14:paraId="1349A1C1">
            <w:pPr>
              <w:pStyle w:val="29"/>
              <w:bidi w:val="0"/>
              <w:jc w:val="center"/>
              <w:rPr>
                <w:rFonts w:hint="eastAsia"/>
              </w:rPr>
            </w:pPr>
            <w:r>
              <w:rPr>
                <w:rFonts w:hint="eastAsia"/>
              </w:rPr>
              <w:t>说明</w:t>
            </w:r>
          </w:p>
        </w:tc>
      </w:tr>
      <w:tr w14:paraId="5D46FE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70605734">
            <w:pPr>
              <w:pStyle w:val="29"/>
              <w:bidi w:val="0"/>
              <w:jc w:val="center"/>
              <w:rPr>
                <w:rFonts w:hint="eastAsia"/>
              </w:rPr>
            </w:pPr>
            <w:r>
              <w:t>cmd</w:t>
            </w:r>
          </w:p>
        </w:tc>
        <w:tc>
          <w:tcPr>
            <w:tcW w:w="800" w:type="dxa"/>
            <w:noWrap w:val="0"/>
            <w:vAlign w:val="center"/>
          </w:tcPr>
          <w:p w14:paraId="1A6F49A2">
            <w:pPr>
              <w:pStyle w:val="29"/>
              <w:bidi w:val="0"/>
              <w:jc w:val="center"/>
            </w:pPr>
            <w:r>
              <w:t>string</w:t>
            </w:r>
          </w:p>
        </w:tc>
        <w:tc>
          <w:tcPr>
            <w:tcW w:w="859" w:type="dxa"/>
            <w:noWrap w:val="0"/>
            <w:vAlign w:val="center"/>
          </w:tcPr>
          <w:p w14:paraId="05BFE942">
            <w:pPr>
              <w:pStyle w:val="29"/>
              <w:bidi w:val="0"/>
              <w:jc w:val="center"/>
              <w:rPr>
                <w:rFonts w:hint="eastAsia"/>
              </w:rPr>
            </w:pPr>
            <w:r>
              <w:t>是</w:t>
            </w:r>
          </w:p>
        </w:tc>
        <w:tc>
          <w:tcPr>
            <w:tcW w:w="2798" w:type="dxa"/>
            <w:noWrap w:val="0"/>
            <w:vAlign w:val="center"/>
          </w:tcPr>
          <w:p w14:paraId="34DFDCD8">
            <w:pPr>
              <w:pStyle w:val="29"/>
              <w:bidi w:val="0"/>
              <w:jc w:val="center"/>
            </w:pPr>
            <w:r>
              <w:t>命令</w:t>
            </w:r>
          </w:p>
        </w:tc>
        <w:tc>
          <w:tcPr>
            <w:tcW w:w="4128" w:type="dxa"/>
            <w:noWrap w:val="0"/>
            <w:vAlign w:val="center"/>
          </w:tcPr>
          <w:p w14:paraId="7A4FB9CA">
            <w:pPr>
              <w:pStyle w:val="29"/>
              <w:bidi w:val="0"/>
              <w:jc w:val="left"/>
            </w:pPr>
            <w:r>
              <w:t>ioand485_rsp 表示</w:t>
            </w:r>
            <w:r>
              <w:rPr>
                <w:rFonts w:hint="eastAsia"/>
              </w:rPr>
              <w:t>应答</w:t>
            </w:r>
          </w:p>
        </w:tc>
      </w:tr>
      <w:tr w14:paraId="387DE7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2961405">
            <w:pPr>
              <w:pStyle w:val="29"/>
              <w:bidi w:val="0"/>
              <w:jc w:val="center"/>
              <w:rPr>
                <w:rFonts w:hint="eastAsia"/>
              </w:rPr>
            </w:pPr>
            <w:r>
              <w:t>status</w:t>
            </w:r>
          </w:p>
        </w:tc>
        <w:tc>
          <w:tcPr>
            <w:tcW w:w="800" w:type="dxa"/>
            <w:noWrap w:val="0"/>
            <w:vAlign w:val="center"/>
          </w:tcPr>
          <w:p w14:paraId="1F699A75">
            <w:pPr>
              <w:pStyle w:val="29"/>
              <w:bidi w:val="0"/>
              <w:jc w:val="center"/>
              <w:rPr>
                <w:rFonts w:hint="eastAsia"/>
              </w:rPr>
            </w:pPr>
            <w:r>
              <w:t>string</w:t>
            </w:r>
          </w:p>
        </w:tc>
        <w:tc>
          <w:tcPr>
            <w:tcW w:w="859" w:type="dxa"/>
            <w:noWrap w:val="0"/>
            <w:vAlign w:val="center"/>
          </w:tcPr>
          <w:p w14:paraId="6502FACC">
            <w:pPr>
              <w:pStyle w:val="29"/>
              <w:bidi w:val="0"/>
              <w:jc w:val="center"/>
              <w:rPr>
                <w:rFonts w:hint="eastAsia"/>
              </w:rPr>
            </w:pPr>
            <w:r>
              <w:t>是</w:t>
            </w:r>
          </w:p>
        </w:tc>
        <w:tc>
          <w:tcPr>
            <w:tcW w:w="2798" w:type="dxa"/>
            <w:noWrap w:val="0"/>
            <w:vAlign w:val="center"/>
          </w:tcPr>
          <w:p w14:paraId="78EA0875">
            <w:pPr>
              <w:pStyle w:val="29"/>
              <w:bidi w:val="0"/>
              <w:jc w:val="center"/>
              <w:rPr>
                <w:rFonts w:hint="eastAsia"/>
              </w:rPr>
            </w:pPr>
            <w:r>
              <w:t>应答状态。“ok”表示正常，其它则表示出错</w:t>
            </w:r>
          </w:p>
        </w:tc>
        <w:tc>
          <w:tcPr>
            <w:tcW w:w="4128" w:type="dxa"/>
            <w:noWrap w:val="0"/>
            <w:vAlign w:val="center"/>
          </w:tcPr>
          <w:p w14:paraId="5E68C096">
            <w:pPr>
              <w:pStyle w:val="29"/>
              <w:bidi w:val="0"/>
              <w:jc w:val="left"/>
              <w:rPr>
                <w:rFonts w:hint="eastAsia"/>
              </w:rPr>
            </w:pPr>
            <w:r>
              <w:t>出错状态信息由应答端填充，用于方便定位原因</w:t>
            </w:r>
          </w:p>
        </w:tc>
      </w:tr>
      <w:tr w14:paraId="3DE5F2E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6E927A13">
            <w:pPr>
              <w:pStyle w:val="29"/>
              <w:bidi w:val="0"/>
              <w:jc w:val="center"/>
              <w:rPr>
                <w:rFonts w:hint="eastAsia"/>
              </w:rPr>
            </w:pPr>
            <w:r>
              <w:t>msg_id</w:t>
            </w:r>
          </w:p>
        </w:tc>
        <w:tc>
          <w:tcPr>
            <w:tcW w:w="800" w:type="dxa"/>
            <w:noWrap w:val="0"/>
            <w:vAlign w:val="center"/>
          </w:tcPr>
          <w:p w14:paraId="77CA7F87">
            <w:pPr>
              <w:pStyle w:val="29"/>
              <w:bidi w:val="0"/>
              <w:jc w:val="center"/>
              <w:rPr>
                <w:rFonts w:hint="eastAsia"/>
              </w:rPr>
            </w:pPr>
            <w:r>
              <w:t>string</w:t>
            </w:r>
          </w:p>
        </w:tc>
        <w:tc>
          <w:tcPr>
            <w:tcW w:w="859" w:type="dxa"/>
            <w:noWrap w:val="0"/>
            <w:vAlign w:val="center"/>
          </w:tcPr>
          <w:p w14:paraId="7F4073C7">
            <w:pPr>
              <w:pStyle w:val="29"/>
              <w:bidi w:val="0"/>
              <w:jc w:val="center"/>
              <w:rPr>
                <w:rFonts w:hint="eastAsia"/>
              </w:rPr>
            </w:pPr>
            <w:r>
              <w:t>是</w:t>
            </w:r>
          </w:p>
        </w:tc>
        <w:tc>
          <w:tcPr>
            <w:tcW w:w="2798" w:type="dxa"/>
            <w:noWrap w:val="0"/>
            <w:vAlign w:val="center"/>
          </w:tcPr>
          <w:p w14:paraId="243F8D2D">
            <w:pPr>
              <w:pStyle w:val="29"/>
              <w:bidi w:val="0"/>
              <w:jc w:val="center"/>
              <w:rPr>
                <w:rFonts w:hint="eastAsia"/>
              </w:rPr>
            </w:pPr>
            <w:r>
              <w:t>消息 ID</w:t>
            </w:r>
          </w:p>
        </w:tc>
        <w:tc>
          <w:tcPr>
            <w:tcW w:w="4128" w:type="dxa"/>
            <w:noWrap w:val="0"/>
            <w:vAlign w:val="center"/>
          </w:tcPr>
          <w:p w14:paraId="7B4AAB29">
            <w:pPr>
              <w:pStyle w:val="29"/>
              <w:bidi w:val="0"/>
              <w:jc w:val="left"/>
              <w:rPr>
                <w:rFonts w:hint="eastAsia"/>
              </w:rPr>
            </w:pPr>
            <w:r>
              <w:t>与请求时的消息 ID 一致，用于标识该应答对应哪一个请求</w:t>
            </w:r>
          </w:p>
        </w:tc>
      </w:tr>
      <w:tr w14:paraId="36E3E12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0EA4B38B">
            <w:pPr>
              <w:pStyle w:val="29"/>
              <w:bidi w:val="0"/>
              <w:jc w:val="center"/>
              <w:rPr>
                <w:rFonts w:hint="eastAsia"/>
              </w:rPr>
            </w:pPr>
            <w:r>
              <w:rPr>
                <w:rFonts w:hint="eastAsia"/>
              </w:rPr>
              <w:t>sn</w:t>
            </w:r>
          </w:p>
        </w:tc>
        <w:tc>
          <w:tcPr>
            <w:tcW w:w="800" w:type="dxa"/>
            <w:noWrap w:val="0"/>
            <w:vAlign w:val="center"/>
          </w:tcPr>
          <w:p w14:paraId="637F60A2">
            <w:pPr>
              <w:pStyle w:val="29"/>
              <w:bidi w:val="0"/>
              <w:jc w:val="center"/>
              <w:rPr>
                <w:rFonts w:hint="eastAsia"/>
              </w:rPr>
            </w:pPr>
            <w:r>
              <w:rPr>
                <w:rFonts w:hint="eastAsia"/>
              </w:rPr>
              <w:t>string</w:t>
            </w:r>
          </w:p>
        </w:tc>
        <w:tc>
          <w:tcPr>
            <w:tcW w:w="859" w:type="dxa"/>
            <w:noWrap w:val="0"/>
            <w:vAlign w:val="center"/>
          </w:tcPr>
          <w:p w14:paraId="4DF4548C">
            <w:pPr>
              <w:pStyle w:val="29"/>
              <w:bidi w:val="0"/>
              <w:jc w:val="center"/>
              <w:rPr>
                <w:rFonts w:hint="eastAsia"/>
              </w:rPr>
            </w:pPr>
            <w:r>
              <w:rPr>
                <w:rFonts w:hint="eastAsia"/>
              </w:rPr>
              <w:t>是</w:t>
            </w:r>
          </w:p>
        </w:tc>
        <w:tc>
          <w:tcPr>
            <w:tcW w:w="2798" w:type="dxa"/>
            <w:noWrap w:val="0"/>
            <w:vAlign w:val="center"/>
          </w:tcPr>
          <w:p w14:paraId="48F967E5">
            <w:pPr>
              <w:pStyle w:val="29"/>
              <w:bidi w:val="0"/>
              <w:jc w:val="center"/>
              <w:rPr>
                <w:rFonts w:hint="eastAsia"/>
              </w:rPr>
            </w:pPr>
            <w:r>
              <w:rPr>
                <w:rFonts w:hint="eastAsia"/>
              </w:rPr>
              <w:t>相机序列号</w:t>
            </w:r>
          </w:p>
        </w:tc>
        <w:tc>
          <w:tcPr>
            <w:tcW w:w="4128" w:type="dxa"/>
            <w:noWrap w:val="0"/>
            <w:vAlign w:val="center"/>
          </w:tcPr>
          <w:p w14:paraId="011C037A">
            <w:pPr>
              <w:pStyle w:val="29"/>
              <w:bidi w:val="0"/>
              <w:jc w:val="left"/>
              <w:rPr>
                <w:rFonts w:hint="eastAsia"/>
              </w:rPr>
            </w:pPr>
          </w:p>
        </w:tc>
      </w:tr>
    </w:tbl>
    <w:p w14:paraId="509AB7EA">
      <w:pPr>
        <w:bidi w:val="0"/>
        <w:rPr>
          <w:rFonts w:hint="eastAsia"/>
        </w:rPr>
      </w:pPr>
      <w:r>
        <w:rPr>
          <w:rFonts w:hint="eastAsia"/>
        </w:rPr>
        <w:t>示例：</w:t>
      </w:r>
    </w:p>
    <w:p w14:paraId="39053972">
      <w:pPr>
        <w:bidi w:val="0"/>
      </w:pPr>
      <w:r>
        <w:t>{</w:t>
      </w:r>
    </w:p>
    <w:p w14:paraId="1DBCFBC5">
      <w:pPr>
        <w:bidi w:val="0"/>
      </w:pPr>
      <w:r>
        <w:t xml:space="preserve">    "cmd": " ioand485_rsp",</w:t>
      </w:r>
    </w:p>
    <w:p w14:paraId="2C3091A4">
      <w:pPr>
        <w:bidi w:val="0"/>
      </w:pPr>
      <w:r>
        <w:t xml:space="preserve">    "status": "ok",</w:t>
      </w:r>
    </w:p>
    <w:p w14:paraId="279F5855">
      <w:pPr>
        <w:bidi w:val="0"/>
      </w:pPr>
      <w:r>
        <w:t xml:space="preserve">    "msg_id": "1562566753001402b681",</w:t>
      </w:r>
    </w:p>
    <w:p w14:paraId="36B248BB">
      <w:pPr>
        <w:bidi w:val="0"/>
      </w:pPr>
      <w:r>
        <w:t xml:space="preserve">    "sn": "1b7e812009cad088"</w:t>
      </w:r>
    </w:p>
    <w:p w14:paraId="276EFD53">
      <w:pPr>
        <w:bidi w:val="0"/>
      </w:pPr>
      <w:r>
        <w:t>}</w:t>
      </w:r>
    </w:p>
    <w:p w14:paraId="03E8C5D4">
      <w:pPr>
        <w:pStyle w:val="5"/>
        <w:numPr>
          <w:ilvl w:val="2"/>
          <w:numId w:val="1"/>
        </w:numPr>
        <w:tabs>
          <w:tab w:val="left" w:pos="0"/>
        </w:tabs>
        <w:rPr>
          <w:rFonts w:hint="eastAsia"/>
        </w:rPr>
      </w:pPr>
      <w:bookmarkStart w:id="416" w:name="_Toc5789"/>
      <w:bookmarkStart w:id="417" w:name="_Toc6166"/>
      <w:bookmarkStart w:id="418" w:name="_Tocyefwcq"/>
      <w:bookmarkStart w:id="419" w:name="_Toc52mmnl"/>
      <w:r>
        <w:rPr>
          <w:rFonts w:hint="eastAsia"/>
        </w:rPr>
        <w:t>软触发</w:t>
      </w:r>
      <w:bookmarkEnd w:id="416"/>
      <w:bookmarkEnd w:id="417"/>
      <w:bookmarkEnd w:id="418"/>
      <w:bookmarkEnd w:id="419"/>
    </w:p>
    <w:p w14:paraId="043450BB">
      <w:pPr>
        <w:bidi w:val="0"/>
        <w:rPr>
          <w:rFonts w:hint="eastAsia"/>
        </w:rPr>
      </w:pPr>
      <w:r>
        <w:rPr>
          <w:rFonts w:hint="eastAsia"/>
        </w:rPr>
        <w:t xml:space="preserve">平台通过此接口下发指令给相机，相机收到该指令后，执行一次软件触发识别。 </w:t>
      </w:r>
    </w:p>
    <w:p w14:paraId="3BE80272">
      <w:pPr>
        <w:pStyle w:val="6"/>
        <w:numPr>
          <w:ilvl w:val="3"/>
          <w:numId w:val="1"/>
        </w:numPr>
        <w:tabs>
          <w:tab w:val="left" w:pos="0"/>
        </w:tabs>
        <w:rPr>
          <w:rFonts w:hint="eastAsia"/>
        </w:rPr>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80"/>
        <w:gridCol w:w="800"/>
        <w:gridCol w:w="796"/>
        <w:gridCol w:w="1805"/>
        <w:gridCol w:w="5186"/>
      </w:tblGrid>
      <w:tr w14:paraId="36DB11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80" w:type="dxa"/>
            <w:shd w:val="clear" w:color="auto" w:fill="D7D7D7" w:themeFill="background1" w:themeFillShade="D8"/>
            <w:noWrap w:val="0"/>
            <w:vAlign w:val="center"/>
          </w:tcPr>
          <w:p w14:paraId="055DEDC9">
            <w:pPr>
              <w:pStyle w:val="29"/>
              <w:bidi w:val="0"/>
              <w:rPr>
                <w:rFonts w:hint="eastAsia"/>
              </w:rPr>
            </w:pPr>
            <w:r>
              <w:rPr>
                <w:rFonts w:hint="eastAsia"/>
              </w:rPr>
              <w:t>属性</w:t>
            </w:r>
          </w:p>
        </w:tc>
        <w:tc>
          <w:tcPr>
            <w:tcW w:w="800" w:type="dxa"/>
            <w:shd w:val="clear" w:color="auto" w:fill="D7D7D7" w:themeFill="background1" w:themeFillShade="D8"/>
            <w:noWrap w:val="0"/>
            <w:vAlign w:val="center"/>
          </w:tcPr>
          <w:p w14:paraId="550F168F">
            <w:pPr>
              <w:pStyle w:val="29"/>
              <w:bidi w:val="0"/>
              <w:rPr>
                <w:rFonts w:hint="eastAsia"/>
              </w:rPr>
            </w:pPr>
            <w:r>
              <w:rPr>
                <w:rFonts w:hint="eastAsia"/>
              </w:rPr>
              <w:t>类型</w:t>
            </w:r>
          </w:p>
        </w:tc>
        <w:tc>
          <w:tcPr>
            <w:tcW w:w="796" w:type="dxa"/>
            <w:shd w:val="clear" w:color="auto" w:fill="D7D7D7" w:themeFill="background1" w:themeFillShade="D8"/>
            <w:noWrap w:val="0"/>
            <w:vAlign w:val="center"/>
          </w:tcPr>
          <w:p w14:paraId="6A8C37D7">
            <w:pPr>
              <w:pStyle w:val="29"/>
              <w:bidi w:val="0"/>
            </w:pPr>
            <w:r>
              <w:rPr>
                <w:rFonts w:hint="eastAsia"/>
              </w:rPr>
              <w:t>必需</w:t>
            </w:r>
          </w:p>
        </w:tc>
        <w:tc>
          <w:tcPr>
            <w:tcW w:w="1805" w:type="dxa"/>
            <w:shd w:val="clear" w:color="auto" w:fill="D7D7D7" w:themeFill="background1" w:themeFillShade="D8"/>
            <w:noWrap w:val="0"/>
            <w:vAlign w:val="center"/>
          </w:tcPr>
          <w:p w14:paraId="0E5F1BA8">
            <w:pPr>
              <w:pStyle w:val="29"/>
              <w:bidi w:val="0"/>
              <w:rPr>
                <w:rFonts w:hint="eastAsia"/>
              </w:rPr>
            </w:pPr>
            <w:r>
              <w:rPr>
                <w:rFonts w:hint="eastAsia"/>
              </w:rPr>
              <w:t>名称</w:t>
            </w:r>
          </w:p>
        </w:tc>
        <w:tc>
          <w:tcPr>
            <w:tcW w:w="5186" w:type="dxa"/>
            <w:shd w:val="clear" w:color="auto" w:fill="D7D7D7" w:themeFill="background1" w:themeFillShade="D8"/>
            <w:noWrap w:val="0"/>
            <w:vAlign w:val="center"/>
          </w:tcPr>
          <w:p w14:paraId="6B5E5448">
            <w:pPr>
              <w:pStyle w:val="29"/>
              <w:bidi w:val="0"/>
              <w:rPr>
                <w:rFonts w:hint="eastAsia"/>
              </w:rPr>
            </w:pPr>
            <w:r>
              <w:rPr>
                <w:rFonts w:hint="eastAsia"/>
              </w:rPr>
              <w:t>说明</w:t>
            </w:r>
          </w:p>
        </w:tc>
      </w:tr>
      <w:tr w14:paraId="270806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9537EF3">
            <w:pPr>
              <w:pStyle w:val="29"/>
              <w:bidi w:val="0"/>
              <w:jc w:val="center"/>
              <w:rPr>
                <w:rFonts w:hint="eastAsia"/>
              </w:rPr>
            </w:pPr>
            <w:r>
              <w:t>cmd</w:t>
            </w:r>
          </w:p>
        </w:tc>
        <w:tc>
          <w:tcPr>
            <w:tcW w:w="800" w:type="dxa"/>
            <w:noWrap w:val="0"/>
            <w:vAlign w:val="center"/>
          </w:tcPr>
          <w:p w14:paraId="791C97B4">
            <w:pPr>
              <w:pStyle w:val="29"/>
              <w:bidi w:val="0"/>
              <w:jc w:val="center"/>
            </w:pPr>
            <w:r>
              <w:t>string</w:t>
            </w:r>
          </w:p>
        </w:tc>
        <w:tc>
          <w:tcPr>
            <w:tcW w:w="796" w:type="dxa"/>
            <w:noWrap w:val="0"/>
            <w:vAlign w:val="center"/>
          </w:tcPr>
          <w:p w14:paraId="7E86F784">
            <w:pPr>
              <w:pStyle w:val="29"/>
              <w:bidi w:val="0"/>
              <w:jc w:val="center"/>
              <w:rPr>
                <w:rFonts w:hint="eastAsia"/>
              </w:rPr>
            </w:pPr>
            <w:r>
              <w:t>是</w:t>
            </w:r>
          </w:p>
        </w:tc>
        <w:tc>
          <w:tcPr>
            <w:tcW w:w="1805" w:type="dxa"/>
            <w:noWrap w:val="0"/>
            <w:vAlign w:val="center"/>
          </w:tcPr>
          <w:p w14:paraId="7A574BF5">
            <w:pPr>
              <w:pStyle w:val="29"/>
              <w:bidi w:val="0"/>
              <w:jc w:val="center"/>
            </w:pPr>
            <w:r>
              <w:t>命令</w:t>
            </w:r>
          </w:p>
        </w:tc>
        <w:tc>
          <w:tcPr>
            <w:tcW w:w="5186" w:type="dxa"/>
            <w:noWrap w:val="0"/>
            <w:vAlign w:val="center"/>
          </w:tcPr>
          <w:p w14:paraId="09F981EE">
            <w:pPr>
              <w:pStyle w:val="29"/>
              <w:bidi w:val="0"/>
              <w:jc w:val="left"/>
            </w:pPr>
            <w:r>
              <w:t xml:space="preserve">sftrigger 表示软触发 </w:t>
            </w:r>
          </w:p>
        </w:tc>
      </w:tr>
      <w:tr w14:paraId="196205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33D8E5EF">
            <w:pPr>
              <w:pStyle w:val="29"/>
              <w:bidi w:val="0"/>
              <w:jc w:val="center"/>
              <w:rPr>
                <w:rFonts w:hint="eastAsia"/>
              </w:rPr>
            </w:pPr>
            <w:r>
              <w:t>msg_id</w:t>
            </w:r>
          </w:p>
        </w:tc>
        <w:tc>
          <w:tcPr>
            <w:tcW w:w="800" w:type="dxa"/>
            <w:noWrap w:val="0"/>
            <w:vAlign w:val="center"/>
          </w:tcPr>
          <w:p w14:paraId="32EEE50D">
            <w:pPr>
              <w:pStyle w:val="29"/>
              <w:bidi w:val="0"/>
              <w:jc w:val="center"/>
              <w:rPr>
                <w:rFonts w:hint="eastAsia"/>
              </w:rPr>
            </w:pPr>
            <w:r>
              <w:t>string</w:t>
            </w:r>
          </w:p>
        </w:tc>
        <w:tc>
          <w:tcPr>
            <w:tcW w:w="796" w:type="dxa"/>
            <w:noWrap w:val="0"/>
            <w:vAlign w:val="center"/>
          </w:tcPr>
          <w:p w14:paraId="4C5E4265">
            <w:pPr>
              <w:pStyle w:val="29"/>
              <w:bidi w:val="0"/>
              <w:jc w:val="center"/>
              <w:rPr>
                <w:rFonts w:hint="eastAsia"/>
              </w:rPr>
            </w:pPr>
            <w:r>
              <w:t>是</w:t>
            </w:r>
          </w:p>
        </w:tc>
        <w:tc>
          <w:tcPr>
            <w:tcW w:w="1805" w:type="dxa"/>
            <w:noWrap w:val="0"/>
            <w:vAlign w:val="center"/>
          </w:tcPr>
          <w:p w14:paraId="0D051311">
            <w:pPr>
              <w:pStyle w:val="29"/>
              <w:bidi w:val="0"/>
              <w:jc w:val="center"/>
              <w:rPr>
                <w:rFonts w:hint="eastAsia"/>
              </w:rPr>
            </w:pPr>
            <w:r>
              <w:t>消息 ID</w:t>
            </w:r>
          </w:p>
        </w:tc>
        <w:tc>
          <w:tcPr>
            <w:tcW w:w="5186" w:type="dxa"/>
            <w:noWrap w:val="0"/>
            <w:vAlign w:val="center"/>
          </w:tcPr>
          <w:p w14:paraId="55973720">
            <w:pPr>
              <w:pStyle w:val="29"/>
              <w:bidi w:val="0"/>
              <w:jc w:val="left"/>
              <w:rPr>
                <w:rFonts w:hint="eastAsia"/>
              </w:rPr>
            </w:pPr>
            <w:r>
              <w:t xml:space="preserve">此次请求的唯一标识，20 位长，前 13 位是毫秒时间，后 7 位是字母和数字的随机数 </w:t>
            </w:r>
          </w:p>
        </w:tc>
      </w:tr>
      <w:tr w14:paraId="21151D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80" w:type="dxa"/>
            <w:noWrap w:val="0"/>
            <w:vAlign w:val="center"/>
          </w:tcPr>
          <w:p w14:paraId="2E79CF63">
            <w:pPr>
              <w:pStyle w:val="29"/>
              <w:bidi w:val="0"/>
              <w:jc w:val="center"/>
              <w:rPr>
                <w:rFonts w:hint="eastAsia"/>
              </w:rPr>
            </w:pPr>
            <w:r>
              <w:t>utc_ts</w:t>
            </w:r>
          </w:p>
        </w:tc>
        <w:tc>
          <w:tcPr>
            <w:tcW w:w="800" w:type="dxa"/>
            <w:noWrap w:val="0"/>
            <w:vAlign w:val="center"/>
          </w:tcPr>
          <w:p w14:paraId="00A5A1F9">
            <w:pPr>
              <w:pStyle w:val="29"/>
              <w:bidi w:val="0"/>
              <w:jc w:val="center"/>
              <w:rPr>
                <w:rFonts w:hint="eastAsia"/>
              </w:rPr>
            </w:pPr>
            <w:r>
              <w:t>int</w:t>
            </w:r>
          </w:p>
        </w:tc>
        <w:tc>
          <w:tcPr>
            <w:tcW w:w="796" w:type="dxa"/>
            <w:noWrap w:val="0"/>
            <w:vAlign w:val="center"/>
          </w:tcPr>
          <w:p w14:paraId="79F04944">
            <w:pPr>
              <w:pStyle w:val="29"/>
              <w:bidi w:val="0"/>
              <w:jc w:val="center"/>
              <w:rPr>
                <w:rFonts w:hint="eastAsia"/>
              </w:rPr>
            </w:pPr>
            <w:r>
              <w:t>是</w:t>
            </w:r>
          </w:p>
        </w:tc>
        <w:tc>
          <w:tcPr>
            <w:tcW w:w="1805" w:type="dxa"/>
            <w:noWrap w:val="0"/>
            <w:vAlign w:val="center"/>
          </w:tcPr>
          <w:p w14:paraId="77A80F9B">
            <w:pPr>
              <w:pStyle w:val="29"/>
              <w:bidi w:val="0"/>
              <w:jc w:val="center"/>
              <w:rPr>
                <w:rFonts w:hint="eastAsia"/>
              </w:rPr>
            </w:pPr>
            <w:r>
              <w:t>云平台请求时的 UTC 时间戳</w:t>
            </w:r>
          </w:p>
        </w:tc>
        <w:tc>
          <w:tcPr>
            <w:tcW w:w="5186" w:type="dxa"/>
            <w:noWrap w:val="0"/>
            <w:vAlign w:val="center"/>
          </w:tcPr>
          <w:p w14:paraId="12DF138B">
            <w:pPr>
              <w:pStyle w:val="29"/>
              <w:bidi w:val="0"/>
              <w:jc w:val="left"/>
              <w:rPr>
                <w:rFonts w:hint="eastAsia"/>
              </w:rPr>
            </w:pPr>
            <w:r>
              <w:t xml:space="preserve"> </w:t>
            </w:r>
          </w:p>
        </w:tc>
      </w:tr>
    </w:tbl>
    <w:p w14:paraId="0747D02F">
      <w:pPr>
        <w:bidi w:val="0"/>
        <w:rPr>
          <w:rFonts w:hint="eastAsia"/>
        </w:rPr>
      </w:pPr>
      <w:r>
        <w:rPr>
          <w:rFonts w:hint="eastAsia"/>
        </w:rPr>
        <w:t>示例：</w:t>
      </w:r>
    </w:p>
    <w:p w14:paraId="2FC22DD9">
      <w:pPr>
        <w:bidi w:val="0"/>
      </w:pPr>
      <w:r>
        <w:t>{</w:t>
      </w:r>
    </w:p>
    <w:p w14:paraId="50D68F49">
      <w:pPr>
        <w:bidi w:val="0"/>
      </w:pPr>
      <w:r>
        <w:t xml:space="preserve">    "cmd": "sftrigger",</w:t>
      </w:r>
    </w:p>
    <w:p w14:paraId="0F848A22">
      <w:pPr>
        <w:bidi w:val="0"/>
      </w:pPr>
      <w:r>
        <w:t xml:space="preserve">    "msg_id": "1562566753001402b681",</w:t>
      </w:r>
    </w:p>
    <w:p w14:paraId="1206D253">
      <w:pPr>
        <w:bidi w:val="0"/>
      </w:pPr>
      <w:r>
        <w:t xml:space="preserve">    "utc_ts": 1562566751</w:t>
      </w:r>
    </w:p>
    <w:p w14:paraId="6ADE5983">
      <w:pPr>
        <w:bidi w:val="0"/>
      </w:pPr>
      <w:r>
        <w:t>}</w:t>
      </w:r>
    </w:p>
    <w:p w14:paraId="0910F794">
      <w:pPr>
        <w:pStyle w:val="6"/>
        <w:numPr>
          <w:ilvl w:val="3"/>
          <w:numId w:val="1"/>
        </w:numPr>
        <w:tabs>
          <w:tab w:val="left" w:pos="0"/>
        </w:tabs>
        <w:rPr>
          <w:rFonts w:hint="eastAsia"/>
        </w:rPr>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882"/>
        <w:gridCol w:w="2315"/>
        <w:gridCol w:w="4587"/>
      </w:tblGrid>
      <w:tr w14:paraId="689181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9" w:type="dxa"/>
            <w:shd w:val="clear" w:color="auto" w:fill="D7D7D7" w:themeFill="background1" w:themeFillShade="D8"/>
            <w:noWrap w:val="0"/>
            <w:vAlign w:val="center"/>
          </w:tcPr>
          <w:p w14:paraId="7C13CC49">
            <w:pPr>
              <w:pStyle w:val="29"/>
              <w:bidi w:val="0"/>
              <w:jc w:val="center"/>
              <w:rPr>
                <w:rFonts w:hint="eastAsia"/>
              </w:rPr>
            </w:pPr>
            <w:r>
              <w:rPr>
                <w:rFonts w:hint="eastAsia"/>
              </w:rPr>
              <w:t>属性</w:t>
            </w:r>
          </w:p>
        </w:tc>
        <w:tc>
          <w:tcPr>
            <w:tcW w:w="800" w:type="dxa"/>
            <w:shd w:val="clear" w:color="auto" w:fill="D7D7D7" w:themeFill="background1" w:themeFillShade="D8"/>
            <w:noWrap w:val="0"/>
            <w:vAlign w:val="center"/>
          </w:tcPr>
          <w:p w14:paraId="24583533">
            <w:pPr>
              <w:pStyle w:val="29"/>
              <w:bidi w:val="0"/>
              <w:jc w:val="center"/>
              <w:rPr>
                <w:rFonts w:hint="eastAsia"/>
              </w:rPr>
            </w:pPr>
            <w:r>
              <w:rPr>
                <w:rFonts w:hint="eastAsia"/>
              </w:rPr>
              <w:t>类型</w:t>
            </w:r>
          </w:p>
        </w:tc>
        <w:tc>
          <w:tcPr>
            <w:tcW w:w="882" w:type="dxa"/>
            <w:shd w:val="clear" w:color="auto" w:fill="D7D7D7" w:themeFill="background1" w:themeFillShade="D8"/>
            <w:noWrap w:val="0"/>
            <w:vAlign w:val="center"/>
          </w:tcPr>
          <w:p w14:paraId="595FF74A">
            <w:pPr>
              <w:pStyle w:val="29"/>
              <w:bidi w:val="0"/>
              <w:jc w:val="center"/>
            </w:pPr>
            <w:r>
              <w:rPr>
                <w:rFonts w:hint="eastAsia"/>
              </w:rPr>
              <w:t>必需</w:t>
            </w:r>
          </w:p>
        </w:tc>
        <w:tc>
          <w:tcPr>
            <w:tcW w:w="2315" w:type="dxa"/>
            <w:shd w:val="clear" w:color="auto" w:fill="D7D7D7" w:themeFill="background1" w:themeFillShade="D8"/>
            <w:noWrap w:val="0"/>
            <w:vAlign w:val="center"/>
          </w:tcPr>
          <w:p w14:paraId="153558F6">
            <w:pPr>
              <w:pStyle w:val="29"/>
              <w:bidi w:val="0"/>
              <w:jc w:val="center"/>
              <w:rPr>
                <w:rFonts w:hint="eastAsia"/>
              </w:rPr>
            </w:pPr>
            <w:r>
              <w:rPr>
                <w:rFonts w:hint="eastAsia"/>
              </w:rPr>
              <w:t>名称</w:t>
            </w:r>
          </w:p>
        </w:tc>
        <w:tc>
          <w:tcPr>
            <w:tcW w:w="4587" w:type="dxa"/>
            <w:shd w:val="clear" w:color="auto" w:fill="D7D7D7" w:themeFill="background1" w:themeFillShade="D8"/>
            <w:noWrap w:val="0"/>
            <w:vAlign w:val="center"/>
          </w:tcPr>
          <w:p w14:paraId="441674D1">
            <w:pPr>
              <w:pStyle w:val="29"/>
              <w:bidi w:val="0"/>
              <w:jc w:val="center"/>
              <w:rPr>
                <w:rFonts w:hint="eastAsia"/>
              </w:rPr>
            </w:pPr>
            <w:r>
              <w:rPr>
                <w:rFonts w:hint="eastAsia"/>
              </w:rPr>
              <w:t>说明</w:t>
            </w:r>
          </w:p>
        </w:tc>
      </w:tr>
      <w:tr w14:paraId="0BF102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5F8B00F4">
            <w:pPr>
              <w:pStyle w:val="29"/>
              <w:bidi w:val="0"/>
              <w:jc w:val="center"/>
              <w:rPr>
                <w:rFonts w:hint="eastAsia"/>
              </w:rPr>
            </w:pPr>
            <w:r>
              <w:t>cmd</w:t>
            </w:r>
          </w:p>
        </w:tc>
        <w:tc>
          <w:tcPr>
            <w:tcW w:w="800" w:type="dxa"/>
            <w:noWrap w:val="0"/>
            <w:vAlign w:val="center"/>
          </w:tcPr>
          <w:p w14:paraId="40CA5EB3">
            <w:pPr>
              <w:pStyle w:val="29"/>
              <w:bidi w:val="0"/>
              <w:jc w:val="center"/>
            </w:pPr>
            <w:r>
              <w:t>string</w:t>
            </w:r>
          </w:p>
        </w:tc>
        <w:tc>
          <w:tcPr>
            <w:tcW w:w="882" w:type="dxa"/>
            <w:noWrap w:val="0"/>
            <w:vAlign w:val="center"/>
          </w:tcPr>
          <w:p w14:paraId="05BAFE5A">
            <w:pPr>
              <w:pStyle w:val="29"/>
              <w:bidi w:val="0"/>
              <w:jc w:val="center"/>
              <w:rPr>
                <w:rFonts w:hint="eastAsia"/>
              </w:rPr>
            </w:pPr>
            <w:r>
              <w:t>是</w:t>
            </w:r>
          </w:p>
        </w:tc>
        <w:tc>
          <w:tcPr>
            <w:tcW w:w="2315" w:type="dxa"/>
            <w:noWrap w:val="0"/>
            <w:vAlign w:val="center"/>
          </w:tcPr>
          <w:p w14:paraId="6617253B">
            <w:pPr>
              <w:pStyle w:val="29"/>
              <w:bidi w:val="0"/>
              <w:jc w:val="center"/>
            </w:pPr>
            <w:r>
              <w:t>命令</w:t>
            </w:r>
          </w:p>
        </w:tc>
        <w:tc>
          <w:tcPr>
            <w:tcW w:w="4587" w:type="dxa"/>
            <w:noWrap w:val="0"/>
            <w:vAlign w:val="center"/>
          </w:tcPr>
          <w:p w14:paraId="179AE8DE">
            <w:pPr>
              <w:pStyle w:val="29"/>
              <w:bidi w:val="0"/>
              <w:jc w:val="both"/>
            </w:pPr>
            <w:r>
              <w:t>sftrigger_rsp 表示软触发</w:t>
            </w:r>
          </w:p>
        </w:tc>
      </w:tr>
      <w:tr w14:paraId="120040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74B82B9E">
            <w:pPr>
              <w:pStyle w:val="29"/>
              <w:bidi w:val="0"/>
              <w:jc w:val="center"/>
              <w:rPr>
                <w:rFonts w:hint="eastAsia"/>
              </w:rPr>
            </w:pPr>
          </w:p>
        </w:tc>
        <w:tc>
          <w:tcPr>
            <w:tcW w:w="800" w:type="dxa"/>
            <w:noWrap w:val="0"/>
            <w:vAlign w:val="center"/>
          </w:tcPr>
          <w:p w14:paraId="6CFFD1AE">
            <w:pPr>
              <w:pStyle w:val="29"/>
              <w:bidi w:val="0"/>
              <w:jc w:val="center"/>
              <w:rPr>
                <w:rFonts w:hint="eastAsia"/>
              </w:rPr>
            </w:pPr>
          </w:p>
        </w:tc>
        <w:tc>
          <w:tcPr>
            <w:tcW w:w="882" w:type="dxa"/>
            <w:noWrap w:val="0"/>
            <w:vAlign w:val="center"/>
          </w:tcPr>
          <w:p w14:paraId="03D909E7">
            <w:pPr>
              <w:pStyle w:val="29"/>
              <w:bidi w:val="0"/>
              <w:jc w:val="center"/>
              <w:rPr>
                <w:rFonts w:hint="eastAsia"/>
              </w:rPr>
            </w:pPr>
          </w:p>
        </w:tc>
        <w:tc>
          <w:tcPr>
            <w:tcW w:w="2315" w:type="dxa"/>
            <w:noWrap w:val="0"/>
            <w:vAlign w:val="center"/>
          </w:tcPr>
          <w:p w14:paraId="7D4693C2">
            <w:pPr>
              <w:pStyle w:val="29"/>
              <w:bidi w:val="0"/>
              <w:jc w:val="center"/>
              <w:rPr>
                <w:rFonts w:hint="eastAsia"/>
              </w:rPr>
            </w:pPr>
          </w:p>
        </w:tc>
        <w:tc>
          <w:tcPr>
            <w:tcW w:w="4587" w:type="dxa"/>
            <w:noWrap w:val="0"/>
            <w:vAlign w:val="center"/>
          </w:tcPr>
          <w:p w14:paraId="1B91E9A3">
            <w:pPr>
              <w:pStyle w:val="29"/>
              <w:bidi w:val="0"/>
              <w:jc w:val="both"/>
              <w:rPr>
                <w:rFonts w:hint="eastAsia"/>
              </w:rPr>
            </w:pPr>
            <w:r>
              <w:t>应答</w:t>
            </w:r>
          </w:p>
        </w:tc>
      </w:tr>
      <w:tr w14:paraId="66FB27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08D5A0BA">
            <w:pPr>
              <w:pStyle w:val="29"/>
              <w:bidi w:val="0"/>
              <w:jc w:val="center"/>
              <w:rPr>
                <w:rFonts w:hint="eastAsia"/>
              </w:rPr>
            </w:pPr>
            <w:r>
              <w:t>status</w:t>
            </w:r>
          </w:p>
        </w:tc>
        <w:tc>
          <w:tcPr>
            <w:tcW w:w="800" w:type="dxa"/>
            <w:noWrap w:val="0"/>
            <w:vAlign w:val="center"/>
          </w:tcPr>
          <w:p w14:paraId="032BE22E">
            <w:pPr>
              <w:pStyle w:val="29"/>
              <w:bidi w:val="0"/>
              <w:jc w:val="center"/>
              <w:rPr>
                <w:rFonts w:hint="eastAsia"/>
              </w:rPr>
            </w:pPr>
            <w:r>
              <w:t>string</w:t>
            </w:r>
          </w:p>
        </w:tc>
        <w:tc>
          <w:tcPr>
            <w:tcW w:w="882" w:type="dxa"/>
            <w:noWrap w:val="0"/>
            <w:vAlign w:val="center"/>
          </w:tcPr>
          <w:p w14:paraId="28DDE4ED">
            <w:pPr>
              <w:pStyle w:val="29"/>
              <w:bidi w:val="0"/>
              <w:jc w:val="center"/>
              <w:rPr>
                <w:rFonts w:hint="eastAsia"/>
              </w:rPr>
            </w:pPr>
            <w:r>
              <w:t>是</w:t>
            </w:r>
          </w:p>
        </w:tc>
        <w:tc>
          <w:tcPr>
            <w:tcW w:w="2315" w:type="dxa"/>
            <w:noWrap w:val="0"/>
            <w:vAlign w:val="center"/>
          </w:tcPr>
          <w:p w14:paraId="40A21F20">
            <w:pPr>
              <w:pStyle w:val="29"/>
              <w:bidi w:val="0"/>
              <w:jc w:val="center"/>
              <w:rPr>
                <w:rFonts w:hint="eastAsia"/>
              </w:rPr>
            </w:pPr>
            <w:r>
              <w:t>应答状态。“ok”表示正常，其它则表示出错</w:t>
            </w:r>
          </w:p>
        </w:tc>
        <w:tc>
          <w:tcPr>
            <w:tcW w:w="4587" w:type="dxa"/>
            <w:noWrap w:val="0"/>
            <w:vAlign w:val="center"/>
          </w:tcPr>
          <w:p w14:paraId="369D54CE">
            <w:pPr>
              <w:pStyle w:val="29"/>
              <w:bidi w:val="0"/>
              <w:jc w:val="both"/>
              <w:rPr>
                <w:rFonts w:hint="eastAsia"/>
              </w:rPr>
            </w:pPr>
            <w:r>
              <w:t>出错状态信息由应答端填充，用于方便定位原因</w:t>
            </w:r>
          </w:p>
        </w:tc>
      </w:tr>
      <w:tr w14:paraId="01116C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3E10C69E">
            <w:pPr>
              <w:pStyle w:val="29"/>
              <w:bidi w:val="0"/>
              <w:jc w:val="center"/>
              <w:rPr>
                <w:rFonts w:hint="eastAsia"/>
              </w:rPr>
            </w:pPr>
            <w:r>
              <w:t>msg_id</w:t>
            </w:r>
          </w:p>
        </w:tc>
        <w:tc>
          <w:tcPr>
            <w:tcW w:w="800" w:type="dxa"/>
            <w:noWrap w:val="0"/>
            <w:vAlign w:val="center"/>
          </w:tcPr>
          <w:p w14:paraId="11E4D36B">
            <w:pPr>
              <w:pStyle w:val="29"/>
              <w:bidi w:val="0"/>
              <w:jc w:val="center"/>
              <w:rPr>
                <w:rFonts w:hint="eastAsia"/>
              </w:rPr>
            </w:pPr>
            <w:r>
              <w:t>string</w:t>
            </w:r>
          </w:p>
        </w:tc>
        <w:tc>
          <w:tcPr>
            <w:tcW w:w="882" w:type="dxa"/>
            <w:noWrap w:val="0"/>
            <w:vAlign w:val="center"/>
          </w:tcPr>
          <w:p w14:paraId="0B76C10F">
            <w:pPr>
              <w:pStyle w:val="29"/>
              <w:bidi w:val="0"/>
              <w:jc w:val="center"/>
              <w:rPr>
                <w:rFonts w:hint="eastAsia"/>
              </w:rPr>
            </w:pPr>
            <w:r>
              <w:t>是</w:t>
            </w:r>
          </w:p>
        </w:tc>
        <w:tc>
          <w:tcPr>
            <w:tcW w:w="2315" w:type="dxa"/>
            <w:noWrap w:val="0"/>
            <w:vAlign w:val="center"/>
          </w:tcPr>
          <w:p w14:paraId="0E1E656B">
            <w:pPr>
              <w:pStyle w:val="29"/>
              <w:bidi w:val="0"/>
              <w:jc w:val="center"/>
              <w:rPr>
                <w:rFonts w:hint="eastAsia"/>
              </w:rPr>
            </w:pPr>
            <w:r>
              <w:t>消息 ID</w:t>
            </w:r>
          </w:p>
        </w:tc>
        <w:tc>
          <w:tcPr>
            <w:tcW w:w="4587" w:type="dxa"/>
            <w:noWrap w:val="0"/>
            <w:vAlign w:val="center"/>
          </w:tcPr>
          <w:p w14:paraId="0497FB07">
            <w:pPr>
              <w:pStyle w:val="29"/>
              <w:bidi w:val="0"/>
              <w:jc w:val="both"/>
              <w:rPr>
                <w:rFonts w:hint="eastAsia"/>
              </w:rPr>
            </w:pPr>
            <w:r>
              <w:t>与请求时的消息 ID 一致，用于标识该应答对应哪一个请求</w:t>
            </w:r>
          </w:p>
        </w:tc>
      </w:tr>
      <w:tr w14:paraId="000A36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noWrap w:val="0"/>
            <w:vAlign w:val="center"/>
          </w:tcPr>
          <w:p w14:paraId="72D85DDB">
            <w:pPr>
              <w:pStyle w:val="29"/>
              <w:bidi w:val="0"/>
              <w:jc w:val="center"/>
              <w:rPr>
                <w:rFonts w:hint="eastAsia"/>
              </w:rPr>
            </w:pPr>
            <w:r>
              <w:rPr>
                <w:rFonts w:hint="eastAsia"/>
              </w:rPr>
              <w:t>sn</w:t>
            </w:r>
          </w:p>
        </w:tc>
        <w:tc>
          <w:tcPr>
            <w:tcW w:w="800" w:type="dxa"/>
            <w:noWrap w:val="0"/>
            <w:vAlign w:val="center"/>
          </w:tcPr>
          <w:p w14:paraId="07ABA04D">
            <w:pPr>
              <w:pStyle w:val="29"/>
              <w:bidi w:val="0"/>
              <w:jc w:val="center"/>
              <w:rPr>
                <w:rFonts w:hint="eastAsia"/>
              </w:rPr>
            </w:pPr>
            <w:r>
              <w:rPr>
                <w:rFonts w:hint="eastAsia"/>
              </w:rPr>
              <w:t>string</w:t>
            </w:r>
          </w:p>
        </w:tc>
        <w:tc>
          <w:tcPr>
            <w:tcW w:w="882" w:type="dxa"/>
            <w:noWrap w:val="0"/>
            <w:vAlign w:val="center"/>
          </w:tcPr>
          <w:p w14:paraId="371AE2B0">
            <w:pPr>
              <w:pStyle w:val="29"/>
              <w:bidi w:val="0"/>
              <w:jc w:val="center"/>
              <w:rPr>
                <w:rFonts w:hint="eastAsia"/>
              </w:rPr>
            </w:pPr>
            <w:r>
              <w:rPr>
                <w:rFonts w:hint="eastAsia"/>
              </w:rPr>
              <w:t>是</w:t>
            </w:r>
          </w:p>
        </w:tc>
        <w:tc>
          <w:tcPr>
            <w:tcW w:w="2315" w:type="dxa"/>
            <w:noWrap w:val="0"/>
            <w:vAlign w:val="center"/>
          </w:tcPr>
          <w:p w14:paraId="478A877C">
            <w:pPr>
              <w:pStyle w:val="29"/>
              <w:bidi w:val="0"/>
              <w:jc w:val="center"/>
              <w:rPr>
                <w:rFonts w:hint="eastAsia"/>
              </w:rPr>
            </w:pPr>
            <w:r>
              <w:rPr>
                <w:rFonts w:hint="eastAsia"/>
              </w:rPr>
              <w:t>相机序列号</w:t>
            </w:r>
          </w:p>
        </w:tc>
        <w:tc>
          <w:tcPr>
            <w:tcW w:w="4587" w:type="dxa"/>
            <w:noWrap w:val="0"/>
            <w:vAlign w:val="center"/>
          </w:tcPr>
          <w:p w14:paraId="1DFC5D7D">
            <w:pPr>
              <w:pStyle w:val="29"/>
              <w:bidi w:val="0"/>
              <w:jc w:val="both"/>
              <w:rPr>
                <w:rFonts w:hint="eastAsia"/>
              </w:rPr>
            </w:pPr>
          </w:p>
        </w:tc>
      </w:tr>
    </w:tbl>
    <w:p w14:paraId="4EADDA37">
      <w:pPr>
        <w:bidi w:val="0"/>
        <w:rPr>
          <w:rFonts w:hint="eastAsia"/>
        </w:rPr>
      </w:pPr>
      <w:r>
        <w:rPr>
          <w:rFonts w:hint="eastAsia"/>
        </w:rPr>
        <w:t>示例：</w:t>
      </w:r>
    </w:p>
    <w:p w14:paraId="55B124E8">
      <w:pPr>
        <w:bidi w:val="0"/>
        <w:rPr>
          <w:rFonts w:hint="eastAsia"/>
        </w:rPr>
      </w:pPr>
      <w:r>
        <w:rPr>
          <w:rFonts w:hint="eastAsia"/>
        </w:rPr>
        <w:t>{</w:t>
      </w:r>
    </w:p>
    <w:p w14:paraId="6483AC40">
      <w:pPr>
        <w:bidi w:val="0"/>
        <w:rPr>
          <w:rFonts w:hint="eastAsia"/>
        </w:rPr>
      </w:pPr>
      <w:r>
        <w:rPr>
          <w:rFonts w:hint="eastAsia"/>
        </w:rPr>
        <w:t xml:space="preserve">    "cmd": "sftrigger_rsp",</w:t>
      </w:r>
    </w:p>
    <w:p w14:paraId="3C331944">
      <w:pPr>
        <w:bidi w:val="0"/>
        <w:rPr>
          <w:rFonts w:hint="eastAsia"/>
        </w:rPr>
      </w:pPr>
      <w:r>
        <w:rPr>
          <w:rFonts w:hint="eastAsia"/>
        </w:rPr>
        <w:t xml:space="preserve">    "status": "ok",</w:t>
      </w:r>
    </w:p>
    <w:p w14:paraId="6CADEBCB">
      <w:pPr>
        <w:bidi w:val="0"/>
        <w:rPr>
          <w:rFonts w:hint="eastAsia"/>
        </w:rPr>
      </w:pPr>
      <w:r>
        <w:rPr>
          <w:rFonts w:hint="eastAsia"/>
        </w:rPr>
        <w:t xml:space="preserve">    "msg_id": "1562566753001402b681",</w:t>
      </w:r>
    </w:p>
    <w:p w14:paraId="3051EFDA">
      <w:pPr>
        <w:bidi w:val="0"/>
        <w:rPr>
          <w:rFonts w:hint="eastAsia"/>
        </w:rPr>
      </w:pPr>
      <w:r>
        <w:rPr>
          <w:rFonts w:hint="eastAsia"/>
        </w:rPr>
        <w:t xml:space="preserve">    "sn": "1b7e812009cad088"</w:t>
      </w:r>
    </w:p>
    <w:p w14:paraId="10CE197D">
      <w:pPr>
        <w:bidi w:val="0"/>
        <w:rPr>
          <w:rFonts w:hint="eastAsia"/>
        </w:rPr>
      </w:pPr>
      <w:r>
        <w:rPr>
          <w:rFonts w:hint="eastAsia"/>
        </w:rPr>
        <w:t>}</w:t>
      </w:r>
    </w:p>
    <w:p w14:paraId="5AE8D5DE">
      <w:pPr>
        <w:pStyle w:val="5"/>
        <w:numPr>
          <w:ilvl w:val="2"/>
          <w:numId w:val="1"/>
        </w:numPr>
        <w:tabs>
          <w:tab w:val="left" w:pos="0"/>
        </w:tabs>
      </w:pPr>
      <w:bookmarkStart w:id="420" w:name="_Toc12864"/>
      <w:bookmarkStart w:id="421" w:name="_Toc177134925"/>
      <w:bookmarkStart w:id="422" w:name="_Toc22384"/>
      <w:bookmarkStart w:id="423" w:name="_Toc11542"/>
      <w:bookmarkStart w:id="424" w:name="_Toc8365"/>
      <w:bookmarkStart w:id="425" w:name="_Tociltboy"/>
      <w:bookmarkStart w:id="426" w:name="_Tocjlqgje"/>
      <w:r>
        <w:rPr>
          <w:rFonts w:hint="eastAsia"/>
          <w:lang w:val="en-US" w:eastAsia="zh-CN"/>
        </w:rPr>
        <w:t>黑/白</w:t>
      </w:r>
      <w:r>
        <w:t>名单增加</w:t>
      </w:r>
      <w:bookmarkEnd w:id="420"/>
      <w:bookmarkEnd w:id="421"/>
      <w:bookmarkEnd w:id="422"/>
      <w:bookmarkEnd w:id="423"/>
      <w:bookmarkEnd w:id="424"/>
      <w:r>
        <w:t xml:space="preserve"> </w:t>
      </w:r>
      <w:bookmarkEnd w:id="425"/>
      <w:bookmarkEnd w:id="426"/>
    </w:p>
    <w:p w14:paraId="245BF479">
      <w:pPr>
        <w:bidi w:val="0"/>
      </w:pPr>
      <w:r>
        <w:t xml:space="preserve">接口说明云平台通过此接口主动下发名单数据给相机，相机收到该指令后，将名单数据存储进相机。 </w:t>
      </w:r>
    </w:p>
    <w:p w14:paraId="06067CBE">
      <w:pPr>
        <w:pStyle w:val="6"/>
        <w:numPr>
          <w:ilvl w:val="3"/>
          <w:numId w:val="1"/>
        </w:numPr>
        <w:tabs>
          <w:tab w:val="left" w:pos="0"/>
        </w:tabs>
      </w:pPr>
      <w:r>
        <w:t>请求</w:t>
      </w:r>
      <w:r>
        <w:rPr>
          <w:rFonts w:hint="eastAsia"/>
        </w:rPr>
        <w:t>参数</w:t>
      </w:r>
    </w:p>
    <w:p w14:paraId="238B21C7">
      <w:pPr>
        <w:bidi w:val="0"/>
      </w:pPr>
      <w:r>
        <w:t xml:space="preserve">字段说明 </w:t>
      </w:r>
    </w:p>
    <w:tbl>
      <w:tblPr>
        <w:tblStyle w:val="23"/>
        <w:tblW w:w="0" w:type="auto"/>
        <w:tblInd w:w="0" w:type="dxa"/>
        <w:tblLayout w:type="fixed"/>
        <w:tblCellMar>
          <w:top w:w="71" w:type="dxa"/>
          <w:left w:w="106" w:type="dxa"/>
          <w:bottom w:w="0" w:type="dxa"/>
          <w:right w:w="100" w:type="dxa"/>
        </w:tblCellMar>
      </w:tblPr>
      <w:tblGrid>
        <w:gridCol w:w="1070"/>
        <w:gridCol w:w="720"/>
        <w:gridCol w:w="910"/>
        <w:gridCol w:w="1930"/>
        <w:gridCol w:w="4931"/>
      </w:tblGrid>
      <w:tr w14:paraId="40519758">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523E735">
            <w:pPr>
              <w:pStyle w:val="29"/>
              <w:bidi w:val="0"/>
              <w:jc w:val="center"/>
            </w:pPr>
            <w:r>
              <w:t>字段项</w:t>
            </w:r>
          </w:p>
        </w:tc>
        <w:tc>
          <w:tcPr>
            <w:tcW w:w="7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EA51481">
            <w:pPr>
              <w:pStyle w:val="29"/>
              <w:bidi w:val="0"/>
              <w:jc w:val="center"/>
            </w:pPr>
            <w:r>
              <w:t>类型</w:t>
            </w:r>
          </w:p>
        </w:tc>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CF04AD2">
            <w:pPr>
              <w:pStyle w:val="29"/>
              <w:bidi w:val="0"/>
              <w:jc w:val="center"/>
            </w:pPr>
            <w:r>
              <w:t>必填项</w:t>
            </w:r>
          </w:p>
        </w:tc>
        <w:tc>
          <w:tcPr>
            <w:tcW w:w="19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60B84E4">
            <w:pPr>
              <w:pStyle w:val="29"/>
              <w:bidi w:val="0"/>
              <w:jc w:val="center"/>
            </w:pPr>
            <w:r>
              <w:t>说明</w:t>
            </w:r>
          </w:p>
        </w:tc>
        <w:tc>
          <w:tcPr>
            <w:tcW w:w="493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2011E42">
            <w:pPr>
              <w:pStyle w:val="29"/>
              <w:bidi w:val="0"/>
              <w:jc w:val="center"/>
            </w:pPr>
            <w:r>
              <w:t>备注</w:t>
            </w:r>
          </w:p>
        </w:tc>
      </w:tr>
      <w:tr w14:paraId="4DF016C6">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4173B3DF">
            <w:pPr>
              <w:pStyle w:val="29"/>
              <w:bidi w:val="0"/>
              <w:jc w:val="center"/>
            </w:pPr>
            <w:r>
              <w:t>cmd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60447773">
            <w:pPr>
              <w:pStyle w:val="29"/>
              <w:bidi w:val="0"/>
              <w:jc w:val="center"/>
            </w:pPr>
            <w:r>
              <w:t>string</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65448FDD">
            <w:pPr>
              <w:pStyle w:val="29"/>
              <w:bidi w:val="0"/>
              <w:jc w:val="center"/>
            </w:pPr>
            <w:r>
              <w:t>是</w:t>
            </w:r>
          </w:p>
        </w:tc>
        <w:tc>
          <w:tcPr>
            <w:tcW w:w="1930" w:type="dxa"/>
            <w:tcBorders>
              <w:top w:val="single" w:color="000000" w:sz="4" w:space="0"/>
              <w:left w:val="single" w:color="000000" w:sz="4" w:space="0"/>
              <w:bottom w:val="single" w:color="000000" w:sz="4" w:space="0"/>
              <w:right w:val="single" w:color="000000" w:sz="4" w:space="0"/>
            </w:tcBorders>
            <w:noWrap w:val="0"/>
            <w:vAlign w:val="center"/>
          </w:tcPr>
          <w:p w14:paraId="70A57CC0">
            <w:pPr>
              <w:pStyle w:val="29"/>
              <w:bidi w:val="0"/>
              <w:jc w:val="center"/>
            </w:pPr>
            <w:r>
              <w:t>命令</w:t>
            </w:r>
          </w:p>
        </w:tc>
        <w:tc>
          <w:tcPr>
            <w:tcW w:w="4931" w:type="dxa"/>
            <w:tcBorders>
              <w:top w:val="single" w:color="000000" w:sz="4" w:space="0"/>
              <w:left w:val="single" w:color="000000" w:sz="4" w:space="0"/>
              <w:bottom w:val="single" w:color="000000" w:sz="4" w:space="0"/>
              <w:right w:val="single" w:color="000000" w:sz="4" w:space="0"/>
            </w:tcBorders>
            <w:noWrap w:val="0"/>
            <w:vAlign w:val="center"/>
          </w:tcPr>
          <w:p w14:paraId="16BF36BB">
            <w:pPr>
              <w:pStyle w:val="29"/>
              <w:bidi w:val="0"/>
              <w:jc w:val="left"/>
            </w:pPr>
            <w:r>
              <w:t>listadd 表示增加名单</w:t>
            </w:r>
          </w:p>
        </w:tc>
      </w:tr>
      <w:tr w14:paraId="0F59420E">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4092DB67">
            <w:pPr>
              <w:pStyle w:val="29"/>
              <w:bidi w:val="0"/>
              <w:jc w:val="center"/>
            </w:pPr>
            <w:r>
              <w:t>msg_id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0F7D7AA7">
            <w:pPr>
              <w:pStyle w:val="29"/>
              <w:bidi w:val="0"/>
              <w:jc w:val="center"/>
            </w:pPr>
            <w:r>
              <w:t>string</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2B6DAEBF">
            <w:pPr>
              <w:pStyle w:val="29"/>
              <w:bidi w:val="0"/>
              <w:jc w:val="center"/>
            </w:pPr>
            <w:r>
              <w:t>是</w:t>
            </w:r>
          </w:p>
        </w:tc>
        <w:tc>
          <w:tcPr>
            <w:tcW w:w="1930" w:type="dxa"/>
            <w:tcBorders>
              <w:top w:val="single" w:color="000000" w:sz="4" w:space="0"/>
              <w:left w:val="single" w:color="000000" w:sz="4" w:space="0"/>
              <w:bottom w:val="single" w:color="000000" w:sz="4" w:space="0"/>
              <w:right w:val="single" w:color="000000" w:sz="4" w:space="0"/>
            </w:tcBorders>
            <w:noWrap w:val="0"/>
            <w:vAlign w:val="center"/>
          </w:tcPr>
          <w:p w14:paraId="71286694">
            <w:pPr>
              <w:pStyle w:val="29"/>
              <w:bidi w:val="0"/>
              <w:jc w:val="center"/>
            </w:pPr>
            <w:r>
              <w:t>消息 ID</w:t>
            </w:r>
          </w:p>
        </w:tc>
        <w:tc>
          <w:tcPr>
            <w:tcW w:w="4931" w:type="dxa"/>
            <w:tcBorders>
              <w:top w:val="single" w:color="000000" w:sz="4" w:space="0"/>
              <w:left w:val="single" w:color="000000" w:sz="4" w:space="0"/>
              <w:bottom w:val="single" w:color="000000" w:sz="4" w:space="0"/>
              <w:right w:val="single" w:color="000000" w:sz="4" w:space="0"/>
            </w:tcBorders>
            <w:noWrap w:val="0"/>
            <w:vAlign w:val="center"/>
          </w:tcPr>
          <w:p w14:paraId="0A3ABC0D">
            <w:pPr>
              <w:pStyle w:val="29"/>
              <w:bidi w:val="0"/>
              <w:jc w:val="left"/>
            </w:pPr>
            <w:r>
              <w:t>此次请求的唯一标识，20 位长，前 13 位是毫秒时间，后 7 位是字母和数字的随机数</w:t>
            </w:r>
          </w:p>
        </w:tc>
      </w:tr>
      <w:tr w14:paraId="47FE61D4">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5A501E9A">
            <w:pPr>
              <w:pStyle w:val="29"/>
              <w:bidi w:val="0"/>
              <w:jc w:val="center"/>
            </w:pPr>
            <w:r>
              <w:t>platenum</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3DE2EE2F">
            <w:pPr>
              <w:pStyle w:val="29"/>
              <w:bidi w:val="0"/>
              <w:jc w:val="center"/>
            </w:pPr>
            <w:r>
              <w:t>string</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3BB03CC4">
            <w:pPr>
              <w:pStyle w:val="29"/>
              <w:bidi w:val="0"/>
              <w:jc w:val="center"/>
            </w:pPr>
            <w:r>
              <w:t>是</w:t>
            </w:r>
          </w:p>
        </w:tc>
        <w:tc>
          <w:tcPr>
            <w:tcW w:w="1930" w:type="dxa"/>
            <w:tcBorders>
              <w:top w:val="single" w:color="000000" w:sz="4" w:space="0"/>
              <w:left w:val="single" w:color="000000" w:sz="4" w:space="0"/>
              <w:bottom w:val="single" w:color="000000" w:sz="4" w:space="0"/>
              <w:right w:val="single" w:color="000000" w:sz="4" w:space="0"/>
            </w:tcBorders>
            <w:noWrap w:val="0"/>
            <w:vAlign w:val="center"/>
          </w:tcPr>
          <w:p w14:paraId="1AE3DBA0">
            <w:pPr>
              <w:pStyle w:val="29"/>
              <w:bidi w:val="0"/>
              <w:jc w:val="center"/>
            </w:pPr>
            <w:r>
              <w:t>车牌号码，UTF8 编码</w:t>
            </w:r>
          </w:p>
        </w:tc>
        <w:tc>
          <w:tcPr>
            <w:tcW w:w="4931" w:type="dxa"/>
            <w:tcBorders>
              <w:top w:val="single" w:color="000000" w:sz="4" w:space="0"/>
              <w:left w:val="single" w:color="000000" w:sz="4" w:space="0"/>
              <w:bottom w:val="single" w:color="000000" w:sz="4" w:space="0"/>
              <w:right w:val="single" w:color="000000" w:sz="4" w:space="0"/>
            </w:tcBorders>
            <w:noWrap w:val="0"/>
            <w:vAlign w:val="center"/>
          </w:tcPr>
          <w:p w14:paraId="28AD05CD">
            <w:pPr>
              <w:pStyle w:val="29"/>
              <w:bidi w:val="0"/>
              <w:jc w:val="left"/>
            </w:pPr>
            <w:r>
              <w:t>最长 15 个字符</w:t>
            </w:r>
          </w:p>
        </w:tc>
      </w:tr>
      <w:tr w14:paraId="5005EA47">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4D166864">
            <w:pPr>
              <w:pStyle w:val="29"/>
              <w:bidi w:val="0"/>
              <w:jc w:val="center"/>
            </w:pPr>
            <w:r>
              <w:t>type</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4572390D">
            <w:pPr>
              <w:pStyle w:val="29"/>
              <w:bidi w:val="0"/>
              <w:jc w:val="center"/>
            </w:pPr>
            <w:r>
              <w:t>string</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54B2D901">
            <w:pPr>
              <w:pStyle w:val="29"/>
              <w:bidi w:val="0"/>
              <w:jc w:val="center"/>
            </w:pPr>
            <w:r>
              <w:t>是</w:t>
            </w:r>
          </w:p>
        </w:tc>
        <w:tc>
          <w:tcPr>
            <w:tcW w:w="1930" w:type="dxa"/>
            <w:tcBorders>
              <w:top w:val="single" w:color="000000" w:sz="4" w:space="0"/>
              <w:left w:val="single" w:color="000000" w:sz="4" w:space="0"/>
              <w:bottom w:val="single" w:color="000000" w:sz="4" w:space="0"/>
              <w:right w:val="single" w:color="000000" w:sz="4" w:space="0"/>
            </w:tcBorders>
            <w:noWrap w:val="0"/>
            <w:vAlign w:val="center"/>
          </w:tcPr>
          <w:p w14:paraId="35FB4D4A">
            <w:pPr>
              <w:pStyle w:val="29"/>
              <w:bidi w:val="0"/>
              <w:jc w:val="center"/>
            </w:pPr>
            <w:r>
              <w:t>名单类型。</w:t>
            </w:r>
          </w:p>
          <w:p w14:paraId="29E5EB84">
            <w:pPr>
              <w:pStyle w:val="29"/>
              <w:bidi w:val="0"/>
              <w:jc w:val="center"/>
            </w:pPr>
            <w:r>
              <w:t>W：表示白名单；</w:t>
            </w:r>
          </w:p>
          <w:p w14:paraId="2F1903AC">
            <w:pPr>
              <w:pStyle w:val="29"/>
              <w:bidi w:val="0"/>
              <w:jc w:val="center"/>
            </w:pPr>
            <w:r>
              <w:t>B：表示黑名单。</w:t>
            </w:r>
          </w:p>
        </w:tc>
        <w:tc>
          <w:tcPr>
            <w:tcW w:w="4931" w:type="dxa"/>
            <w:tcBorders>
              <w:top w:val="single" w:color="000000" w:sz="4" w:space="0"/>
              <w:left w:val="single" w:color="000000" w:sz="4" w:space="0"/>
              <w:bottom w:val="single" w:color="000000" w:sz="4" w:space="0"/>
              <w:right w:val="single" w:color="000000" w:sz="4" w:space="0"/>
            </w:tcBorders>
            <w:noWrap w:val="0"/>
            <w:vAlign w:val="center"/>
          </w:tcPr>
          <w:p w14:paraId="20DE627E">
            <w:pPr>
              <w:pStyle w:val="29"/>
              <w:bidi w:val="0"/>
              <w:jc w:val="left"/>
            </w:pPr>
          </w:p>
        </w:tc>
      </w:tr>
      <w:tr w14:paraId="12E0EE87">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72E1E4F5">
            <w:pPr>
              <w:pStyle w:val="29"/>
              <w:bidi w:val="0"/>
              <w:jc w:val="center"/>
            </w:pPr>
            <w:r>
              <w:t>start</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3D21C320">
            <w:pPr>
              <w:pStyle w:val="29"/>
              <w:bidi w:val="0"/>
              <w:jc w:val="center"/>
            </w:pPr>
            <w:r>
              <w:t>string</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74AEF4DA">
            <w:pPr>
              <w:pStyle w:val="29"/>
              <w:bidi w:val="0"/>
              <w:jc w:val="center"/>
            </w:pPr>
            <w:r>
              <w:t>是</w:t>
            </w:r>
          </w:p>
        </w:tc>
        <w:tc>
          <w:tcPr>
            <w:tcW w:w="1930" w:type="dxa"/>
            <w:tcBorders>
              <w:top w:val="single" w:color="000000" w:sz="4" w:space="0"/>
              <w:left w:val="single" w:color="000000" w:sz="4" w:space="0"/>
              <w:bottom w:val="single" w:color="000000" w:sz="4" w:space="0"/>
              <w:right w:val="single" w:color="000000" w:sz="4" w:space="0"/>
            </w:tcBorders>
            <w:noWrap w:val="0"/>
            <w:vAlign w:val="center"/>
          </w:tcPr>
          <w:p w14:paraId="4DA751D9">
            <w:pPr>
              <w:pStyle w:val="29"/>
              <w:bidi w:val="0"/>
              <w:jc w:val="center"/>
            </w:pPr>
            <w:r>
              <w:t>起始时间。</w:t>
            </w:r>
          </w:p>
          <w:p w14:paraId="51DFD6A9">
            <w:pPr>
              <w:pStyle w:val="29"/>
              <w:bidi w:val="0"/>
              <w:jc w:val="center"/>
            </w:pPr>
            <w:r>
              <w:t>格式："年/月/日 时:分:秒"</w:t>
            </w:r>
          </w:p>
        </w:tc>
        <w:tc>
          <w:tcPr>
            <w:tcW w:w="4931" w:type="dxa"/>
            <w:tcBorders>
              <w:top w:val="single" w:color="000000" w:sz="4" w:space="0"/>
              <w:left w:val="single" w:color="000000" w:sz="4" w:space="0"/>
              <w:bottom w:val="single" w:color="000000" w:sz="4" w:space="0"/>
              <w:right w:val="single" w:color="000000" w:sz="4" w:space="0"/>
            </w:tcBorders>
            <w:noWrap w:val="0"/>
            <w:vAlign w:val="center"/>
          </w:tcPr>
          <w:p w14:paraId="1C7EE741">
            <w:pPr>
              <w:pStyle w:val="29"/>
              <w:bidi w:val="0"/>
              <w:jc w:val="left"/>
            </w:pPr>
            <w:r>
              <w:t>起始时间必须小于结束时间，否则名单丢弃不处理</w:t>
            </w:r>
          </w:p>
        </w:tc>
      </w:tr>
      <w:tr w14:paraId="1A378598">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78109346">
            <w:pPr>
              <w:pStyle w:val="29"/>
              <w:bidi w:val="0"/>
              <w:jc w:val="center"/>
            </w:pPr>
            <w:r>
              <w:t>end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0773C73F">
            <w:pPr>
              <w:pStyle w:val="29"/>
              <w:bidi w:val="0"/>
              <w:jc w:val="center"/>
            </w:pPr>
            <w:r>
              <w:t>string</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61E3F8BB">
            <w:pPr>
              <w:pStyle w:val="29"/>
              <w:bidi w:val="0"/>
              <w:jc w:val="center"/>
            </w:pPr>
            <w:r>
              <w:t>是</w:t>
            </w:r>
          </w:p>
        </w:tc>
        <w:tc>
          <w:tcPr>
            <w:tcW w:w="1930" w:type="dxa"/>
            <w:tcBorders>
              <w:top w:val="single" w:color="000000" w:sz="4" w:space="0"/>
              <w:left w:val="single" w:color="000000" w:sz="4" w:space="0"/>
              <w:bottom w:val="single" w:color="000000" w:sz="4" w:space="0"/>
              <w:right w:val="single" w:color="000000" w:sz="4" w:space="0"/>
            </w:tcBorders>
            <w:noWrap w:val="0"/>
            <w:vAlign w:val="center"/>
          </w:tcPr>
          <w:p w14:paraId="3DC14BE1">
            <w:pPr>
              <w:pStyle w:val="29"/>
              <w:bidi w:val="0"/>
              <w:jc w:val="center"/>
            </w:pPr>
            <w:r>
              <w:t>结束时间。</w:t>
            </w:r>
          </w:p>
          <w:p w14:paraId="1B8619A8">
            <w:pPr>
              <w:pStyle w:val="29"/>
              <w:bidi w:val="0"/>
              <w:jc w:val="center"/>
            </w:pPr>
            <w:r>
              <w:t>格式："年/月/日 时:分:秒"</w:t>
            </w:r>
          </w:p>
        </w:tc>
        <w:tc>
          <w:tcPr>
            <w:tcW w:w="4931" w:type="dxa"/>
            <w:tcBorders>
              <w:top w:val="single" w:color="000000" w:sz="4" w:space="0"/>
              <w:left w:val="single" w:color="000000" w:sz="4" w:space="0"/>
              <w:bottom w:val="single" w:color="000000" w:sz="4" w:space="0"/>
              <w:right w:val="single" w:color="000000" w:sz="4" w:space="0"/>
            </w:tcBorders>
            <w:noWrap w:val="0"/>
            <w:vAlign w:val="center"/>
          </w:tcPr>
          <w:p w14:paraId="3F7DBCB1">
            <w:pPr>
              <w:pStyle w:val="29"/>
              <w:bidi w:val="0"/>
              <w:jc w:val="left"/>
            </w:pPr>
            <w:r>
              <w:t>起始时间必须小于结束时间，否则名单丢弃不处理</w:t>
            </w:r>
          </w:p>
        </w:tc>
      </w:tr>
    </w:tbl>
    <w:p w14:paraId="63274048">
      <w:pPr>
        <w:bidi w:val="0"/>
      </w:pPr>
      <w:r>
        <w:t xml:space="preserve"> </w:t>
      </w:r>
    </w:p>
    <w:p w14:paraId="6CE45C72">
      <w:pPr>
        <w:bidi w:val="0"/>
      </w:pPr>
      <w:r>
        <w:rPr>
          <w:rFonts w:hint="eastAsia"/>
        </w:rPr>
        <w:t>注意：一次下发最多50条</w:t>
      </w:r>
    </w:p>
    <w:p w14:paraId="28BE5DD6">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3D6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315D55D">
            <w:pPr>
              <w:jc w:val="both"/>
            </w:pPr>
            <w:r>
              <w:rPr>
                <w:rFonts w:hint="eastAsia"/>
              </w:rPr>
              <w:t>{</w:t>
            </w:r>
          </w:p>
          <w:p w14:paraId="2D0181C2">
            <w:pPr>
              <w:jc w:val="both"/>
            </w:pPr>
            <w:r>
              <w:t>"cmd":"listadd",</w:t>
            </w:r>
          </w:p>
          <w:p w14:paraId="666CF6DB">
            <w:pPr>
              <w:jc w:val="both"/>
            </w:pPr>
            <w:r>
              <w:tab/>
            </w:r>
            <w:r>
              <w:t>"msg_id":"1562566753001402b681",</w:t>
            </w:r>
          </w:p>
          <w:p w14:paraId="3C887FC4">
            <w:pPr>
              <w:jc w:val="both"/>
            </w:pPr>
            <w:r>
              <w:tab/>
            </w:r>
            <w:r>
              <w:t>"list_data":</w:t>
            </w:r>
          </w:p>
          <w:p w14:paraId="5F64CBF5">
            <w:pPr>
              <w:jc w:val="both"/>
            </w:pPr>
            <w:r>
              <w:tab/>
            </w:r>
            <w:r>
              <w:t>[</w:t>
            </w:r>
          </w:p>
          <w:p w14:paraId="3F2B55E1">
            <w:pPr>
              <w:jc w:val="both"/>
            </w:pPr>
            <w:r>
              <w:tab/>
            </w:r>
            <w:r>
              <w:tab/>
            </w:r>
            <w:r>
              <w:t>{</w:t>
            </w:r>
          </w:p>
          <w:p w14:paraId="5D67F3BA">
            <w:pPr>
              <w:jc w:val="both"/>
            </w:pPr>
            <w:r>
              <w:tab/>
            </w:r>
            <w:r>
              <w:tab/>
            </w:r>
            <w:r>
              <w:rPr>
                <w:rFonts w:hint="eastAsia"/>
              </w:rPr>
              <w:t xml:space="preserve">      </w:t>
            </w:r>
            <w:r>
              <w:t>"platenum":"粤B12345",</w:t>
            </w:r>
          </w:p>
          <w:p w14:paraId="2D980D8D">
            <w:pPr>
              <w:jc w:val="both"/>
            </w:pPr>
            <w:r>
              <w:tab/>
            </w:r>
            <w:r>
              <w:tab/>
            </w:r>
            <w:r>
              <w:rPr>
                <w:rFonts w:hint="eastAsia"/>
              </w:rPr>
              <w:t xml:space="preserve">      </w:t>
            </w:r>
            <w:r>
              <w:t>"type":"W",</w:t>
            </w:r>
          </w:p>
          <w:p w14:paraId="2E518ED5">
            <w:pPr>
              <w:jc w:val="both"/>
            </w:pPr>
            <w:r>
              <w:tab/>
            </w:r>
            <w:r>
              <w:tab/>
            </w:r>
            <w:r>
              <w:rPr>
                <w:rFonts w:hint="eastAsia"/>
              </w:rPr>
              <w:t xml:space="preserve">      </w:t>
            </w:r>
            <w:r>
              <w:t>"start":"2020/01/01 00:00:00",</w:t>
            </w:r>
          </w:p>
          <w:p w14:paraId="685ABACC">
            <w:pPr>
              <w:jc w:val="both"/>
            </w:pPr>
            <w:r>
              <w:tab/>
            </w:r>
            <w:r>
              <w:tab/>
            </w:r>
            <w:r>
              <w:rPr>
                <w:rFonts w:hint="eastAsia"/>
              </w:rPr>
              <w:t xml:space="preserve">      </w:t>
            </w:r>
            <w:r>
              <w:t>"end":"2020/12/31 23:59:59"</w:t>
            </w:r>
          </w:p>
          <w:p w14:paraId="4DC2ABB2">
            <w:pPr>
              <w:jc w:val="both"/>
            </w:pPr>
            <w:r>
              <w:tab/>
            </w:r>
            <w:r>
              <w:tab/>
            </w:r>
            <w:r>
              <w:t>},</w:t>
            </w:r>
          </w:p>
          <w:p w14:paraId="3337041B">
            <w:pPr>
              <w:jc w:val="both"/>
            </w:pPr>
            <w:r>
              <w:tab/>
            </w:r>
            <w:r>
              <w:tab/>
            </w:r>
            <w:r>
              <w:t>{</w:t>
            </w:r>
          </w:p>
          <w:p w14:paraId="178A301E">
            <w:pPr>
              <w:jc w:val="both"/>
            </w:pPr>
            <w:r>
              <w:tab/>
            </w:r>
            <w:r>
              <w:tab/>
            </w:r>
            <w:r>
              <w:rPr>
                <w:rFonts w:hint="eastAsia"/>
              </w:rPr>
              <w:t xml:space="preserve">      </w:t>
            </w:r>
            <w:r>
              <w:t>"platenum":"粤B12346",</w:t>
            </w:r>
          </w:p>
          <w:p w14:paraId="12F44D4B">
            <w:pPr>
              <w:jc w:val="both"/>
            </w:pPr>
            <w:r>
              <w:tab/>
            </w:r>
            <w:r>
              <w:tab/>
            </w:r>
            <w:r>
              <w:rPr>
                <w:rFonts w:hint="eastAsia"/>
              </w:rPr>
              <w:t xml:space="preserve">      </w:t>
            </w:r>
            <w:r>
              <w:t>"type":"W",</w:t>
            </w:r>
          </w:p>
          <w:p w14:paraId="24C08B5A">
            <w:pPr>
              <w:jc w:val="both"/>
            </w:pPr>
            <w:r>
              <w:tab/>
            </w:r>
            <w:r>
              <w:tab/>
            </w:r>
            <w:r>
              <w:tab/>
            </w:r>
            <w:r>
              <w:rPr>
                <w:rFonts w:hint="eastAsia"/>
              </w:rPr>
              <w:t xml:space="preserve">      </w:t>
            </w:r>
            <w:r>
              <w:t>"start":"2019/01/01</w:t>
            </w:r>
            <w:r>
              <w:rPr>
                <w:rFonts w:hint="eastAsia"/>
              </w:rPr>
              <w:t xml:space="preserve"> </w:t>
            </w:r>
            <w:r>
              <w:t>00:00:00",</w:t>
            </w:r>
          </w:p>
          <w:p w14:paraId="4D03A2EE">
            <w:pPr>
              <w:jc w:val="both"/>
            </w:pPr>
            <w:r>
              <w:tab/>
            </w:r>
            <w:r>
              <w:tab/>
            </w:r>
            <w:r>
              <w:tab/>
            </w:r>
            <w:r>
              <w:rPr>
                <w:rFonts w:hint="eastAsia"/>
              </w:rPr>
              <w:t xml:space="preserve">      </w:t>
            </w:r>
            <w:r>
              <w:t>"end":"2019/12/31 23:59:59"</w:t>
            </w:r>
          </w:p>
          <w:p w14:paraId="4D2CB3AD">
            <w:pPr>
              <w:jc w:val="both"/>
            </w:pPr>
            <w:r>
              <w:tab/>
            </w:r>
            <w:r>
              <w:tab/>
            </w:r>
            <w:r>
              <w:t>}</w:t>
            </w:r>
          </w:p>
          <w:p w14:paraId="5F0C9C0F">
            <w:pPr>
              <w:jc w:val="both"/>
            </w:pPr>
            <w:r>
              <w:tab/>
            </w:r>
            <w:r>
              <w:t>]</w:t>
            </w:r>
          </w:p>
          <w:p w14:paraId="422AEE38">
            <w:pPr>
              <w:jc w:val="both"/>
            </w:pPr>
            <w:r>
              <w:rPr>
                <w:rFonts w:hint="eastAsia"/>
              </w:rPr>
              <w:t>}</w:t>
            </w:r>
          </w:p>
        </w:tc>
      </w:tr>
    </w:tbl>
    <w:p w14:paraId="1892CADB"/>
    <w:p w14:paraId="01AAE86F">
      <w:pPr>
        <w:pStyle w:val="6"/>
        <w:numPr>
          <w:ilvl w:val="3"/>
          <w:numId w:val="1"/>
        </w:numPr>
        <w:tabs>
          <w:tab w:val="left" w:pos="0"/>
        </w:tabs>
      </w:pPr>
      <w:r>
        <w:t>应答</w:t>
      </w:r>
      <w:r>
        <w:rPr>
          <w:rFonts w:hint="eastAsia"/>
        </w:rPr>
        <w:t>消息</w:t>
      </w:r>
      <w:r>
        <w:t xml:space="preserve"> </w:t>
      </w:r>
    </w:p>
    <w:p w14:paraId="4D96F865">
      <w:pPr>
        <w:bidi w:val="0"/>
      </w:pPr>
      <w:r>
        <w:t xml:space="preserve">字段说明 </w:t>
      </w:r>
    </w:p>
    <w:tbl>
      <w:tblPr>
        <w:tblStyle w:val="23"/>
        <w:tblW w:w="0" w:type="auto"/>
        <w:tblInd w:w="0" w:type="dxa"/>
        <w:tblLayout w:type="fixed"/>
        <w:tblCellMar>
          <w:top w:w="69" w:type="dxa"/>
          <w:left w:w="106" w:type="dxa"/>
          <w:bottom w:w="0" w:type="dxa"/>
          <w:right w:w="105" w:type="dxa"/>
        </w:tblCellMar>
      </w:tblPr>
      <w:tblGrid>
        <w:gridCol w:w="888"/>
        <w:gridCol w:w="725"/>
        <w:gridCol w:w="1023"/>
        <w:gridCol w:w="2401"/>
        <w:gridCol w:w="4529"/>
      </w:tblGrid>
      <w:tr w14:paraId="4BD567FF">
        <w:tblPrEx>
          <w:tblCellMar>
            <w:top w:w="69" w:type="dxa"/>
            <w:left w:w="106" w:type="dxa"/>
            <w:bottom w:w="0" w:type="dxa"/>
            <w:right w:w="105" w:type="dxa"/>
          </w:tblCellMar>
        </w:tblPrEx>
        <w:trPr>
          <w:trHeight w:val="319"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FA549FC">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C7D74C8">
            <w:pPr>
              <w:pStyle w:val="29"/>
              <w:bidi w:val="0"/>
              <w:jc w:val="center"/>
            </w:pPr>
            <w:r>
              <w:t>类型</w:t>
            </w:r>
          </w:p>
        </w:tc>
        <w:tc>
          <w:tcPr>
            <w:tcW w:w="102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2C7900E">
            <w:pPr>
              <w:pStyle w:val="29"/>
              <w:bidi w:val="0"/>
              <w:jc w:val="center"/>
            </w:pPr>
            <w:r>
              <w:t>必填项</w:t>
            </w:r>
          </w:p>
        </w:tc>
        <w:tc>
          <w:tcPr>
            <w:tcW w:w="240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AE82484">
            <w:pPr>
              <w:pStyle w:val="29"/>
              <w:bidi w:val="0"/>
              <w:jc w:val="center"/>
            </w:pPr>
            <w:r>
              <w:t>说明</w:t>
            </w:r>
          </w:p>
        </w:tc>
        <w:tc>
          <w:tcPr>
            <w:tcW w:w="452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42E9615">
            <w:pPr>
              <w:pStyle w:val="29"/>
              <w:bidi w:val="0"/>
              <w:jc w:val="center"/>
            </w:pPr>
            <w:r>
              <w:t>备注</w:t>
            </w:r>
          </w:p>
        </w:tc>
      </w:tr>
      <w:tr w14:paraId="29940434">
        <w:tblPrEx>
          <w:tblCellMar>
            <w:top w:w="69" w:type="dxa"/>
            <w:left w:w="106" w:type="dxa"/>
            <w:bottom w:w="0" w:type="dxa"/>
            <w:right w:w="105" w:type="dxa"/>
          </w:tblCellMar>
        </w:tblPrEx>
        <w:trPr>
          <w:trHeight w:val="635"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740E31AB">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167CBF9">
            <w:pPr>
              <w:pStyle w:val="29"/>
              <w:bidi w:val="0"/>
              <w:jc w:val="center"/>
            </w:pPr>
            <w: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5F9B1475">
            <w:pPr>
              <w:pStyle w:val="29"/>
              <w:bidi w:val="0"/>
              <w:jc w:val="center"/>
            </w:pPr>
            <w:r>
              <w:t>是</w:t>
            </w:r>
          </w:p>
        </w:tc>
        <w:tc>
          <w:tcPr>
            <w:tcW w:w="2401" w:type="dxa"/>
            <w:tcBorders>
              <w:top w:val="single" w:color="000000" w:sz="4" w:space="0"/>
              <w:left w:val="single" w:color="000000" w:sz="4" w:space="0"/>
              <w:bottom w:val="single" w:color="000000" w:sz="4" w:space="0"/>
              <w:right w:val="single" w:color="000000" w:sz="4" w:space="0"/>
            </w:tcBorders>
            <w:noWrap w:val="0"/>
            <w:vAlign w:val="center"/>
          </w:tcPr>
          <w:p w14:paraId="5CD5FBFD">
            <w:pPr>
              <w:pStyle w:val="29"/>
              <w:bidi w:val="0"/>
              <w:jc w:val="center"/>
            </w:pPr>
            <w:r>
              <w:t>命令</w:t>
            </w:r>
          </w:p>
        </w:tc>
        <w:tc>
          <w:tcPr>
            <w:tcW w:w="4529" w:type="dxa"/>
            <w:tcBorders>
              <w:top w:val="single" w:color="000000" w:sz="4" w:space="0"/>
              <w:left w:val="single" w:color="000000" w:sz="4" w:space="0"/>
              <w:bottom w:val="single" w:color="000000" w:sz="4" w:space="0"/>
              <w:right w:val="single" w:color="000000" w:sz="4" w:space="0"/>
            </w:tcBorders>
            <w:noWrap w:val="0"/>
            <w:vAlign w:val="center"/>
          </w:tcPr>
          <w:p w14:paraId="05C9C03C">
            <w:pPr>
              <w:pStyle w:val="29"/>
              <w:bidi w:val="0"/>
              <w:jc w:val="left"/>
            </w:pPr>
            <w:r>
              <w:t>listadd_rsp 表示软触发应答</w:t>
            </w:r>
          </w:p>
        </w:tc>
      </w:tr>
      <w:tr w14:paraId="441A1B7E">
        <w:tblPrEx>
          <w:tblCellMar>
            <w:top w:w="69" w:type="dxa"/>
            <w:left w:w="106" w:type="dxa"/>
            <w:bottom w:w="0" w:type="dxa"/>
            <w:right w:w="105" w:type="dxa"/>
          </w:tblCellMar>
        </w:tblPrEx>
        <w:trPr>
          <w:trHeight w:val="638"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1E9CB62">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B56C459">
            <w:pPr>
              <w:pStyle w:val="29"/>
              <w:bidi w:val="0"/>
              <w:jc w:val="center"/>
            </w:pPr>
            <w: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2D71D015">
            <w:pPr>
              <w:pStyle w:val="29"/>
              <w:bidi w:val="0"/>
              <w:jc w:val="center"/>
            </w:pPr>
            <w:r>
              <w:t>是</w:t>
            </w:r>
          </w:p>
        </w:tc>
        <w:tc>
          <w:tcPr>
            <w:tcW w:w="2401" w:type="dxa"/>
            <w:tcBorders>
              <w:top w:val="single" w:color="000000" w:sz="4" w:space="0"/>
              <w:left w:val="single" w:color="000000" w:sz="4" w:space="0"/>
              <w:bottom w:val="single" w:color="000000" w:sz="4" w:space="0"/>
              <w:right w:val="single" w:color="000000" w:sz="4" w:space="0"/>
            </w:tcBorders>
            <w:noWrap w:val="0"/>
            <w:vAlign w:val="center"/>
          </w:tcPr>
          <w:p w14:paraId="4F806234">
            <w:pPr>
              <w:pStyle w:val="29"/>
              <w:bidi w:val="0"/>
              <w:jc w:val="center"/>
            </w:pPr>
            <w:r>
              <w:t>应答状态。“ok”表示正常，其它则表示出错</w:t>
            </w:r>
          </w:p>
        </w:tc>
        <w:tc>
          <w:tcPr>
            <w:tcW w:w="4529" w:type="dxa"/>
            <w:tcBorders>
              <w:top w:val="single" w:color="000000" w:sz="4" w:space="0"/>
              <w:left w:val="single" w:color="000000" w:sz="4" w:space="0"/>
              <w:bottom w:val="single" w:color="000000" w:sz="4" w:space="0"/>
              <w:right w:val="single" w:color="000000" w:sz="4" w:space="0"/>
            </w:tcBorders>
            <w:noWrap w:val="0"/>
            <w:vAlign w:val="center"/>
          </w:tcPr>
          <w:p w14:paraId="6E7C7997">
            <w:pPr>
              <w:pStyle w:val="29"/>
              <w:bidi w:val="0"/>
              <w:jc w:val="left"/>
            </w:pPr>
            <w:r>
              <w:t>出错状态信息由应答端填充，用于方便定位原因</w:t>
            </w:r>
          </w:p>
        </w:tc>
      </w:tr>
      <w:tr w14:paraId="6B3BCE3E">
        <w:tblPrEx>
          <w:tblCellMar>
            <w:top w:w="69" w:type="dxa"/>
            <w:left w:w="106" w:type="dxa"/>
            <w:bottom w:w="0" w:type="dxa"/>
            <w:right w:w="105" w:type="dxa"/>
          </w:tblCellMar>
        </w:tblPrEx>
        <w:trPr>
          <w:trHeight w:val="946"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4048B122">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10174B1">
            <w:pPr>
              <w:pStyle w:val="29"/>
              <w:bidi w:val="0"/>
              <w:jc w:val="center"/>
            </w:pPr>
            <w: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2E8491E9">
            <w:pPr>
              <w:pStyle w:val="29"/>
              <w:bidi w:val="0"/>
              <w:jc w:val="center"/>
            </w:pPr>
            <w:r>
              <w:t>是</w:t>
            </w:r>
          </w:p>
        </w:tc>
        <w:tc>
          <w:tcPr>
            <w:tcW w:w="2401" w:type="dxa"/>
            <w:tcBorders>
              <w:top w:val="single" w:color="000000" w:sz="4" w:space="0"/>
              <w:left w:val="single" w:color="000000" w:sz="4" w:space="0"/>
              <w:bottom w:val="single" w:color="000000" w:sz="4" w:space="0"/>
              <w:right w:val="single" w:color="000000" w:sz="4" w:space="0"/>
            </w:tcBorders>
            <w:noWrap w:val="0"/>
            <w:vAlign w:val="center"/>
          </w:tcPr>
          <w:p w14:paraId="53E8081F">
            <w:pPr>
              <w:pStyle w:val="29"/>
              <w:bidi w:val="0"/>
              <w:jc w:val="center"/>
            </w:pPr>
            <w:r>
              <w:t>消息 ID</w:t>
            </w:r>
          </w:p>
        </w:tc>
        <w:tc>
          <w:tcPr>
            <w:tcW w:w="4529" w:type="dxa"/>
            <w:tcBorders>
              <w:top w:val="single" w:color="000000" w:sz="4" w:space="0"/>
              <w:left w:val="single" w:color="000000" w:sz="4" w:space="0"/>
              <w:bottom w:val="single" w:color="000000" w:sz="4" w:space="0"/>
              <w:right w:val="single" w:color="000000" w:sz="4" w:space="0"/>
            </w:tcBorders>
            <w:noWrap w:val="0"/>
            <w:vAlign w:val="center"/>
          </w:tcPr>
          <w:p w14:paraId="37E76D17">
            <w:pPr>
              <w:pStyle w:val="29"/>
              <w:bidi w:val="0"/>
              <w:jc w:val="left"/>
            </w:pPr>
            <w:r>
              <w:t>与请求时的消息 ID 一致，用于标识该应答对应哪一个请求</w:t>
            </w:r>
          </w:p>
        </w:tc>
      </w:tr>
      <w:tr w14:paraId="756D4668">
        <w:tblPrEx>
          <w:tblCellMar>
            <w:top w:w="69" w:type="dxa"/>
            <w:left w:w="106" w:type="dxa"/>
            <w:bottom w:w="0" w:type="dxa"/>
            <w:right w:w="105" w:type="dxa"/>
          </w:tblCellMar>
        </w:tblPrEx>
        <w:trPr>
          <w:trHeight w:val="445"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2C18070">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BA3C04F">
            <w:pPr>
              <w:pStyle w:val="29"/>
              <w:bidi w:val="0"/>
              <w:jc w:val="center"/>
            </w:pPr>
            <w:r>
              <w:rPr>
                <w:rFonts w:hint="eastAsia"/>
              </w:rP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7335531D">
            <w:pPr>
              <w:pStyle w:val="29"/>
              <w:bidi w:val="0"/>
              <w:jc w:val="center"/>
            </w:pPr>
            <w:r>
              <w:rPr>
                <w:rFonts w:hint="eastAsia"/>
              </w:rPr>
              <w:t>是</w:t>
            </w:r>
          </w:p>
        </w:tc>
        <w:tc>
          <w:tcPr>
            <w:tcW w:w="2401" w:type="dxa"/>
            <w:tcBorders>
              <w:top w:val="single" w:color="000000" w:sz="4" w:space="0"/>
              <w:left w:val="single" w:color="000000" w:sz="4" w:space="0"/>
              <w:bottom w:val="single" w:color="000000" w:sz="4" w:space="0"/>
              <w:right w:val="single" w:color="000000" w:sz="4" w:space="0"/>
            </w:tcBorders>
            <w:noWrap w:val="0"/>
            <w:vAlign w:val="center"/>
          </w:tcPr>
          <w:p w14:paraId="1D3DFF21">
            <w:pPr>
              <w:pStyle w:val="29"/>
              <w:bidi w:val="0"/>
              <w:jc w:val="center"/>
            </w:pPr>
            <w:r>
              <w:rPr>
                <w:rFonts w:hint="eastAsia"/>
              </w:rPr>
              <w:t>相机序列号</w:t>
            </w:r>
          </w:p>
        </w:tc>
        <w:tc>
          <w:tcPr>
            <w:tcW w:w="4529" w:type="dxa"/>
            <w:tcBorders>
              <w:top w:val="single" w:color="000000" w:sz="4" w:space="0"/>
              <w:left w:val="single" w:color="000000" w:sz="4" w:space="0"/>
              <w:bottom w:val="single" w:color="000000" w:sz="4" w:space="0"/>
              <w:right w:val="single" w:color="000000" w:sz="4" w:space="0"/>
            </w:tcBorders>
            <w:noWrap w:val="0"/>
            <w:vAlign w:val="center"/>
          </w:tcPr>
          <w:p w14:paraId="2E4A1495">
            <w:pPr>
              <w:pStyle w:val="29"/>
              <w:bidi w:val="0"/>
              <w:jc w:val="left"/>
            </w:pPr>
          </w:p>
        </w:tc>
      </w:tr>
    </w:tbl>
    <w:p w14:paraId="75DFCF7B"/>
    <w:p w14:paraId="6EC78DA5">
      <w:r>
        <w:br w:type="page"/>
      </w:r>
    </w:p>
    <w:p w14:paraId="080F057E">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59F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D32225D">
            <w:pPr>
              <w:jc w:val="both"/>
            </w:pPr>
            <w:r>
              <w:rPr>
                <w:rFonts w:hint="eastAsia"/>
              </w:rPr>
              <w:t>{</w:t>
            </w:r>
          </w:p>
          <w:p w14:paraId="6D8450E7">
            <w:pPr>
              <w:jc w:val="both"/>
            </w:pPr>
            <w:r>
              <w:t xml:space="preserve">"cmd":"listadd_rsp", </w:t>
            </w:r>
          </w:p>
          <w:p w14:paraId="0FA1DE75">
            <w:pPr>
              <w:jc w:val="both"/>
            </w:pPr>
            <w:r>
              <w:t xml:space="preserve">"status":"ok", </w:t>
            </w:r>
          </w:p>
          <w:p w14:paraId="3C84D408">
            <w:pPr>
              <w:jc w:val="both"/>
            </w:pPr>
            <w:r>
              <w:t xml:space="preserve">"msg_id":"1562566753001402b681" </w:t>
            </w:r>
            <w:r>
              <w:rPr>
                <w:rFonts w:hint="eastAsia"/>
              </w:rPr>
              <w:t>,</w:t>
            </w:r>
          </w:p>
          <w:p w14:paraId="0E6DEB13">
            <w:pPr>
              <w:jc w:val="both"/>
            </w:pPr>
            <w:r>
              <w:t>"</w:t>
            </w:r>
            <w:r>
              <w:rPr>
                <w:rFonts w:hint="eastAsia"/>
              </w:rPr>
              <w:t>sn</w:t>
            </w:r>
            <w:r>
              <w:t>":"1b7e812009cad088"</w:t>
            </w:r>
          </w:p>
          <w:p w14:paraId="5AEB5BA9">
            <w:pPr>
              <w:jc w:val="both"/>
            </w:pPr>
            <w:r>
              <w:rPr>
                <w:rFonts w:hint="eastAsia"/>
              </w:rPr>
              <w:t>}</w:t>
            </w:r>
          </w:p>
        </w:tc>
      </w:tr>
    </w:tbl>
    <w:p w14:paraId="6BA792B1"/>
    <w:p w14:paraId="5010BD76">
      <w:pPr>
        <w:pStyle w:val="5"/>
        <w:numPr>
          <w:ilvl w:val="2"/>
          <w:numId w:val="1"/>
        </w:numPr>
        <w:tabs>
          <w:tab w:val="left" w:pos="0"/>
        </w:tabs>
      </w:pPr>
      <w:bookmarkStart w:id="427" w:name="_Toc12540"/>
      <w:bookmarkStart w:id="428" w:name="_Toc25348"/>
      <w:bookmarkStart w:id="429" w:name="_Tocwmq21o"/>
      <w:bookmarkStart w:id="430" w:name="_Tocthkr8h"/>
      <w:r>
        <w:rPr>
          <w:rFonts w:hint="eastAsia"/>
          <w:lang w:val="en-US" w:eastAsia="zh-CN"/>
        </w:rPr>
        <w:t>黑/白</w:t>
      </w:r>
      <w:bookmarkStart w:id="431" w:name="_Toc4006"/>
      <w:bookmarkStart w:id="432" w:name="_Toc177134926"/>
      <w:bookmarkStart w:id="433" w:name="_Toc14203"/>
      <w:r>
        <w:t>名单删除</w:t>
      </w:r>
      <w:bookmarkEnd w:id="427"/>
      <w:bookmarkEnd w:id="428"/>
      <w:bookmarkEnd w:id="431"/>
      <w:bookmarkEnd w:id="432"/>
      <w:bookmarkEnd w:id="433"/>
      <w:r>
        <w:t xml:space="preserve"> </w:t>
      </w:r>
      <w:bookmarkEnd w:id="429"/>
      <w:bookmarkEnd w:id="430"/>
    </w:p>
    <w:p w14:paraId="02F9755F">
      <w:pPr>
        <w:bidi w:val="0"/>
      </w:pPr>
      <w:r>
        <w:t xml:space="preserve">接口说明云平台通过此接口下发待删除的名单给相机，相机收到该指令后，将指定的名单从相机名单库中删除，并返回结果给云平台。 </w:t>
      </w:r>
    </w:p>
    <w:p w14:paraId="101DC7CA">
      <w:pPr>
        <w:pStyle w:val="6"/>
        <w:numPr>
          <w:ilvl w:val="3"/>
          <w:numId w:val="1"/>
        </w:numPr>
        <w:tabs>
          <w:tab w:val="left" w:pos="0"/>
        </w:tabs>
      </w:pPr>
      <w:r>
        <w:rPr>
          <w:rFonts w:hint="eastAsia"/>
        </w:rPr>
        <w:t>请求参数</w:t>
      </w:r>
      <w:r>
        <w:t xml:space="preserve"> </w:t>
      </w:r>
    </w:p>
    <w:p w14:paraId="453DE868">
      <w:pPr>
        <w:bidi w:val="0"/>
      </w:pPr>
      <w:r>
        <w:t xml:space="preserve">字段说明 </w:t>
      </w:r>
    </w:p>
    <w:tbl>
      <w:tblPr>
        <w:tblStyle w:val="23"/>
        <w:tblW w:w="0" w:type="auto"/>
        <w:tblInd w:w="0" w:type="dxa"/>
        <w:tblLayout w:type="fixed"/>
        <w:tblCellMar>
          <w:top w:w="67" w:type="dxa"/>
          <w:left w:w="106" w:type="dxa"/>
          <w:bottom w:w="0" w:type="dxa"/>
          <w:right w:w="100" w:type="dxa"/>
        </w:tblCellMar>
      </w:tblPr>
      <w:tblGrid>
        <w:gridCol w:w="1070"/>
        <w:gridCol w:w="720"/>
        <w:gridCol w:w="933"/>
        <w:gridCol w:w="1419"/>
        <w:gridCol w:w="5419"/>
      </w:tblGrid>
      <w:tr w14:paraId="7AE358C7">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E0B89E9">
            <w:pPr>
              <w:pStyle w:val="29"/>
              <w:bidi w:val="0"/>
              <w:jc w:val="center"/>
            </w:pPr>
            <w:r>
              <w:t>字段项</w:t>
            </w:r>
          </w:p>
        </w:tc>
        <w:tc>
          <w:tcPr>
            <w:tcW w:w="7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69FBC75">
            <w:pPr>
              <w:pStyle w:val="29"/>
              <w:bidi w:val="0"/>
              <w:jc w:val="center"/>
            </w:pPr>
            <w:r>
              <w:t>类型</w:t>
            </w:r>
          </w:p>
        </w:tc>
        <w:tc>
          <w:tcPr>
            <w:tcW w:w="93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20C2F22">
            <w:pPr>
              <w:pStyle w:val="29"/>
              <w:bidi w:val="0"/>
              <w:jc w:val="center"/>
            </w:pPr>
            <w:r>
              <w:t>必填项</w:t>
            </w:r>
          </w:p>
        </w:tc>
        <w:tc>
          <w:tcPr>
            <w:tcW w:w="14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1960D45">
            <w:pPr>
              <w:pStyle w:val="29"/>
              <w:bidi w:val="0"/>
              <w:jc w:val="center"/>
            </w:pPr>
            <w:r>
              <w:t>说明</w:t>
            </w:r>
          </w:p>
        </w:tc>
        <w:tc>
          <w:tcPr>
            <w:tcW w:w="54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0FDD3B0">
            <w:pPr>
              <w:pStyle w:val="29"/>
              <w:bidi w:val="0"/>
              <w:jc w:val="center"/>
            </w:pPr>
            <w:r>
              <w:t>备注</w:t>
            </w:r>
          </w:p>
        </w:tc>
      </w:tr>
      <w:tr w14:paraId="19F68B5D">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650B8A7D">
            <w:pPr>
              <w:pStyle w:val="29"/>
              <w:bidi w:val="0"/>
              <w:jc w:val="center"/>
            </w:pPr>
            <w:r>
              <w:t>cmd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4B43DCD8">
            <w:pPr>
              <w:pStyle w:val="29"/>
              <w:bidi w:val="0"/>
              <w:jc w:val="center"/>
            </w:pPr>
            <w:r>
              <w:t>string</w:t>
            </w:r>
          </w:p>
        </w:tc>
        <w:tc>
          <w:tcPr>
            <w:tcW w:w="933" w:type="dxa"/>
            <w:tcBorders>
              <w:top w:val="single" w:color="000000" w:sz="4" w:space="0"/>
              <w:left w:val="single" w:color="000000" w:sz="4" w:space="0"/>
              <w:bottom w:val="single" w:color="000000" w:sz="4" w:space="0"/>
              <w:right w:val="single" w:color="000000" w:sz="4" w:space="0"/>
            </w:tcBorders>
            <w:noWrap w:val="0"/>
            <w:vAlign w:val="center"/>
          </w:tcPr>
          <w:p w14:paraId="5A2AEEF4">
            <w:pPr>
              <w:pStyle w:val="29"/>
              <w:bidi w:val="0"/>
              <w:jc w:val="center"/>
            </w:pPr>
            <w:r>
              <w:t>是</w:t>
            </w:r>
          </w:p>
        </w:tc>
        <w:tc>
          <w:tcPr>
            <w:tcW w:w="1419" w:type="dxa"/>
            <w:tcBorders>
              <w:top w:val="single" w:color="000000" w:sz="4" w:space="0"/>
              <w:left w:val="single" w:color="000000" w:sz="4" w:space="0"/>
              <w:bottom w:val="single" w:color="000000" w:sz="4" w:space="0"/>
              <w:right w:val="single" w:color="000000" w:sz="4" w:space="0"/>
            </w:tcBorders>
            <w:noWrap w:val="0"/>
            <w:vAlign w:val="center"/>
          </w:tcPr>
          <w:p w14:paraId="445F9654">
            <w:pPr>
              <w:pStyle w:val="29"/>
              <w:bidi w:val="0"/>
              <w:jc w:val="center"/>
            </w:pPr>
            <w:r>
              <w:t>命令</w:t>
            </w:r>
          </w:p>
        </w:tc>
        <w:tc>
          <w:tcPr>
            <w:tcW w:w="5419" w:type="dxa"/>
            <w:tcBorders>
              <w:top w:val="single" w:color="000000" w:sz="4" w:space="0"/>
              <w:left w:val="single" w:color="000000" w:sz="4" w:space="0"/>
              <w:bottom w:val="single" w:color="000000" w:sz="4" w:space="0"/>
              <w:right w:val="single" w:color="000000" w:sz="4" w:space="0"/>
            </w:tcBorders>
            <w:noWrap w:val="0"/>
            <w:vAlign w:val="center"/>
          </w:tcPr>
          <w:p w14:paraId="1517A21C">
            <w:pPr>
              <w:pStyle w:val="29"/>
              <w:bidi w:val="0"/>
              <w:jc w:val="left"/>
            </w:pPr>
            <w:r>
              <w:t>listdelete 表示名单删除</w:t>
            </w:r>
          </w:p>
        </w:tc>
      </w:tr>
      <w:tr w14:paraId="3A3A3B31">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7A6DDA0C">
            <w:pPr>
              <w:pStyle w:val="29"/>
              <w:bidi w:val="0"/>
              <w:jc w:val="center"/>
            </w:pPr>
            <w:r>
              <w:t>msg_id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4E6C7A13">
            <w:pPr>
              <w:pStyle w:val="29"/>
              <w:bidi w:val="0"/>
              <w:jc w:val="center"/>
            </w:pPr>
            <w:r>
              <w:t>string</w:t>
            </w:r>
          </w:p>
        </w:tc>
        <w:tc>
          <w:tcPr>
            <w:tcW w:w="933" w:type="dxa"/>
            <w:tcBorders>
              <w:top w:val="single" w:color="000000" w:sz="4" w:space="0"/>
              <w:left w:val="single" w:color="000000" w:sz="4" w:space="0"/>
              <w:bottom w:val="single" w:color="000000" w:sz="4" w:space="0"/>
              <w:right w:val="single" w:color="000000" w:sz="4" w:space="0"/>
            </w:tcBorders>
            <w:noWrap w:val="0"/>
            <w:vAlign w:val="center"/>
          </w:tcPr>
          <w:p w14:paraId="70B38DCF">
            <w:pPr>
              <w:pStyle w:val="29"/>
              <w:bidi w:val="0"/>
              <w:jc w:val="center"/>
            </w:pPr>
            <w:r>
              <w:t>是</w:t>
            </w:r>
          </w:p>
        </w:tc>
        <w:tc>
          <w:tcPr>
            <w:tcW w:w="1419" w:type="dxa"/>
            <w:tcBorders>
              <w:top w:val="single" w:color="000000" w:sz="4" w:space="0"/>
              <w:left w:val="single" w:color="000000" w:sz="4" w:space="0"/>
              <w:bottom w:val="single" w:color="000000" w:sz="4" w:space="0"/>
              <w:right w:val="single" w:color="000000" w:sz="4" w:space="0"/>
            </w:tcBorders>
            <w:noWrap w:val="0"/>
            <w:vAlign w:val="center"/>
          </w:tcPr>
          <w:p w14:paraId="6522C1A6">
            <w:pPr>
              <w:pStyle w:val="29"/>
              <w:bidi w:val="0"/>
              <w:jc w:val="center"/>
            </w:pPr>
            <w:r>
              <w:t>消息 ID</w:t>
            </w:r>
          </w:p>
        </w:tc>
        <w:tc>
          <w:tcPr>
            <w:tcW w:w="5419" w:type="dxa"/>
            <w:tcBorders>
              <w:top w:val="single" w:color="000000" w:sz="4" w:space="0"/>
              <w:left w:val="single" w:color="000000" w:sz="4" w:space="0"/>
              <w:bottom w:val="single" w:color="000000" w:sz="4" w:space="0"/>
              <w:right w:val="single" w:color="000000" w:sz="4" w:space="0"/>
            </w:tcBorders>
            <w:noWrap w:val="0"/>
            <w:vAlign w:val="center"/>
          </w:tcPr>
          <w:p w14:paraId="6DBFC726">
            <w:pPr>
              <w:pStyle w:val="29"/>
              <w:bidi w:val="0"/>
              <w:jc w:val="left"/>
            </w:pPr>
            <w:r>
              <w:t>此次请求的唯一标识，20 位长，前 13 位是毫秒时间，后 7 位是字母和数字的随机数</w:t>
            </w:r>
          </w:p>
        </w:tc>
      </w:tr>
      <w:tr w14:paraId="182CB220">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1B6C339B">
            <w:pPr>
              <w:pStyle w:val="29"/>
              <w:bidi w:val="0"/>
              <w:jc w:val="center"/>
            </w:pPr>
            <w:r>
              <w:rPr>
                <w:rFonts w:hint="eastAsia"/>
              </w:rPr>
              <w:t>type</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179BD120">
            <w:pPr>
              <w:pStyle w:val="29"/>
              <w:bidi w:val="0"/>
              <w:jc w:val="center"/>
            </w:pPr>
            <w:r>
              <w:rPr>
                <w:rFonts w:hint="eastAsia"/>
              </w:rPr>
              <w:t>s</w:t>
            </w:r>
            <w:r>
              <w:t>tring</w:t>
            </w:r>
          </w:p>
        </w:tc>
        <w:tc>
          <w:tcPr>
            <w:tcW w:w="933" w:type="dxa"/>
            <w:tcBorders>
              <w:top w:val="single" w:color="000000" w:sz="4" w:space="0"/>
              <w:left w:val="single" w:color="000000" w:sz="4" w:space="0"/>
              <w:bottom w:val="single" w:color="000000" w:sz="4" w:space="0"/>
              <w:right w:val="single" w:color="000000" w:sz="4" w:space="0"/>
            </w:tcBorders>
            <w:noWrap w:val="0"/>
            <w:vAlign w:val="center"/>
          </w:tcPr>
          <w:p w14:paraId="37512AA4">
            <w:pPr>
              <w:pStyle w:val="29"/>
              <w:bidi w:val="0"/>
              <w:jc w:val="center"/>
            </w:pPr>
            <w:r>
              <w:t>是</w:t>
            </w:r>
          </w:p>
        </w:tc>
        <w:tc>
          <w:tcPr>
            <w:tcW w:w="1419" w:type="dxa"/>
            <w:tcBorders>
              <w:top w:val="single" w:color="000000" w:sz="4" w:space="0"/>
              <w:left w:val="single" w:color="000000" w:sz="4" w:space="0"/>
              <w:bottom w:val="single" w:color="000000" w:sz="4" w:space="0"/>
              <w:right w:val="single" w:color="000000" w:sz="4" w:space="0"/>
            </w:tcBorders>
            <w:noWrap w:val="0"/>
            <w:vAlign w:val="center"/>
          </w:tcPr>
          <w:p w14:paraId="5810081B">
            <w:pPr>
              <w:pStyle w:val="29"/>
              <w:bidi w:val="0"/>
              <w:jc w:val="center"/>
            </w:pPr>
            <w:r>
              <w:rPr>
                <w:rFonts w:hint="eastAsia"/>
              </w:rPr>
              <w:t>名单的类型</w:t>
            </w:r>
          </w:p>
        </w:tc>
        <w:tc>
          <w:tcPr>
            <w:tcW w:w="5419" w:type="dxa"/>
            <w:tcBorders>
              <w:top w:val="single" w:color="000000" w:sz="4" w:space="0"/>
              <w:left w:val="single" w:color="000000" w:sz="4" w:space="0"/>
              <w:bottom w:val="single" w:color="000000" w:sz="4" w:space="0"/>
              <w:right w:val="single" w:color="000000" w:sz="4" w:space="0"/>
            </w:tcBorders>
            <w:noWrap w:val="0"/>
            <w:vAlign w:val="center"/>
          </w:tcPr>
          <w:p w14:paraId="5E642734">
            <w:pPr>
              <w:pStyle w:val="29"/>
              <w:bidi w:val="0"/>
              <w:jc w:val="left"/>
            </w:pPr>
            <w:r>
              <w:t>W：表示白名单；</w:t>
            </w:r>
          </w:p>
          <w:p w14:paraId="70E777B2">
            <w:pPr>
              <w:pStyle w:val="29"/>
              <w:bidi w:val="0"/>
              <w:jc w:val="left"/>
            </w:pPr>
            <w:r>
              <w:t>B：表示黑名单。</w:t>
            </w:r>
          </w:p>
        </w:tc>
      </w:tr>
      <w:tr w14:paraId="7ACC5A73">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3123DC52">
            <w:pPr>
              <w:pStyle w:val="29"/>
              <w:bidi w:val="0"/>
              <w:jc w:val="center"/>
            </w:pPr>
            <w:r>
              <w:t>platenum</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2F369FB1">
            <w:pPr>
              <w:pStyle w:val="29"/>
              <w:bidi w:val="0"/>
              <w:jc w:val="center"/>
            </w:pPr>
            <w:r>
              <w:t>string</w:t>
            </w:r>
          </w:p>
        </w:tc>
        <w:tc>
          <w:tcPr>
            <w:tcW w:w="933" w:type="dxa"/>
            <w:tcBorders>
              <w:top w:val="single" w:color="000000" w:sz="4" w:space="0"/>
              <w:left w:val="single" w:color="000000" w:sz="4" w:space="0"/>
              <w:bottom w:val="single" w:color="000000" w:sz="4" w:space="0"/>
              <w:right w:val="single" w:color="000000" w:sz="4" w:space="0"/>
            </w:tcBorders>
            <w:noWrap w:val="0"/>
            <w:vAlign w:val="center"/>
          </w:tcPr>
          <w:p w14:paraId="616972AE">
            <w:pPr>
              <w:pStyle w:val="29"/>
              <w:bidi w:val="0"/>
              <w:jc w:val="center"/>
            </w:pPr>
            <w:r>
              <w:t>否</w:t>
            </w:r>
          </w:p>
        </w:tc>
        <w:tc>
          <w:tcPr>
            <w:tcW w:w="1419" w:type="dxa"/>
            <w:tcBorders>
              <w:top w:val="single" w:color="000000" w:sz="4" w:space="0"/>
              <w:left w:val="single" w:color="000000" w:sz="4" w:space="0"/>
              <w:bottom w:val="single" w:color="000000" w:sz="4" w:space="0"/>
              <w:right w:val="single" w:color="000000" w:sz="4" w:space="0"/>
            </w:tcBorders>
            <w:noWrap w:val="0"/>
            <w:vAlign w:val="center"/>
          </w:tcPr>
          <w:p w14:paraId="35785C33">
            <w:pPr>
              <w:pStyle w:val="29"/>
              <w:bidi w:val="0"/>
              <w:jc w:val="center"/>
            </w:pPr>
            <w:r>
              <w:t>车牌号码，UTF8 编码</w:t>
            </w:r>
          </w:p>
        </w:tc>
        <w:tc>
          <w:tcPr>
            <w:tcW w:w="5419" w:type="dxa"/>
            <w:tcBorders>
              <w:top w:val="single" w:color="000000" w:sz="4" w:space="0"/>
              <w:left w:val="single" w:color="000000" w:sz="4" w:space="0"/>
              <w:bottom w:val="single" w:color="000000" w:sz="4" w:space="0"/>
              <w:right w:val="single" w:color="000000" w:sz="4" w:space="0"/>
            </w:tcBorders>
            <w:noWrap w:val="0"/>
            <w:vAlign w:val="center"/>
          </w:tcPr>
          <w:p w14:paraId="56B64B2E">
            <w:pPr>
              <w:pStyle w:val="29"/>
              <w:bidi w:val="0"/>
              <w:jc w:val="left"/>
            </w:pPr>
            <w:r>
              <w:t>最长 15 个字符</w:t>
            </w:r>
          </w:p>
        </w:tc>
      </w:tr>
    </w:tbl>
    <w:p w14:paraId="34C99123"/>
    <w:p w14:paraId="44A878DC">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E02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389C2DC0">
            <w:pPr>
              <w:snapToGrid/>
              <w:spacing w:line="240" w:lineRule="auto"/>
            </w:pPr>
            <w:r>
              <w:rPr>
                <w:i w:val="0"/>
                <w:strike w:val="0"/>
                <w:spacing w:val="0"/>
                <w:u w:val="none"/>
              </w:rPr>
              <w:t>{</w:t>
            </w:r>
          </w:p>
          <w:p w14:paraId="61CEEE88">
            <w:pPr>
              <w:snapToGrid/>
              <w:spacing w:line="240" w:lineRule="auto"/>
            </w:pPr>
            <w:r>
              <w:rPr>
                <w:i w:val="0"/>
                <w:strike w:val="0"/>
                <w:spacing w:val="0"/>
                <w:u w:val="none"/>
              </w:rPr>
              <w:tab/>
            </w:r>
            <w:r>
              <w:rPr>
                <w:i w:val="0"/>
                <w:strike w:val="0"/>
                <w:spacing w:val="0"/>
                <w:u w:val="none"/>
              </w:rPr>
              <w:t>"cmd": "listdelete",</w:t>
            </w:r>
          </w:p>
          <w:p w14:paraId="2D815DAB">
            <w:pPr>
              <w:snapToGrid/>
              <w:spacing w:line="240" w:lineRule="auto"/>
            </w:pPr>
            <w:r>
              <w:rPr>
                <w:i w:val="0"/>
                <w:strike w:val="0"/>
                <w:spacing w:val="0"/>
                <w:u w:val="none"/>
              </w:rPr>
              <w:tab/>
            </w:r>
            <w:r>
              <w:rPr>
                <w:i w:val="0"/>
                <w:strike w:val="0"/>
                <w:spacing w:val="0"/>
                <w:u w:val="none"/>
              </w:rPr>
              <w:t>"msg_id": "1562566753001402b681",</w:t>
            </w:r>
          </w:p>
          <w:p w14:paraId="04BA0569">
            <w:pPr>
              <w:snapToGrid/>
              <w:spacing w:line="240" w:lineRule="auto"/>
            </w:pPr>
            <w:r>
              <w:rPr>
                <w:i w:val="0"/>
                <w:strike w:val="0"/>
                <w:spacing w:val="0"/>
                <w:u w:val="none"/>
              </w:rPr>
              <w:tab/>
            </w:r>
            <w:r>
              <w:rPr>
                <w:i w:val="0"/>
                <w:strike w:val="0"/>
                <w:spacing w:val="0"/>
                <w:u w:val="none"/>
              </w:rPr>
              <w:t>"type": "W",</w:t>
            </w:r>
          </w:p>
          <w:p w14:paraId="643FAC8D">
            <w:pPr>
              <w:snapToGrid/>
              <w:spacing w:line="240" w:lineRule="auto"/>
            </w:pPr>
            <w:r>
              <w:rPr>
                <w:i w:val="0"/>
                <w:strike w:val="0"/>
                <w:spacing w:val="0"/>
                <w:u w:val="none"/>
              </w:rPr>
              <w:tab/>
            </w:r>
            <w:r>
              <w:rPr>
                <w:i w:val="0"/>
                <w:strike w:val="0"/>
                <w:spacing w:val="0"/>
                <w:u w:val="none"/>
              </w:rPr>
              <w:t>"list_data": [{</w:t>
            </w:r>
          </w:p>
          <w:p w14:paraId="12261F16">
            <w:pPr>
              <w:snapToGrid/>
              <w:spacing w:line="240" w:lineRule="auto"/>
            </w:pPr>
            <w:r>
              <w:rPr>
                <w:i w:val="0"/>
                <w:strike w:val="0"/>
                <w:spacing w:val="0"/>
                <w:u w:val="none"/>
              </w:rPr>
              <w:tab/>
            </w:r>
            <w:r>
              <w:rPr>
                <w:i w:val="0"/>
                <w:strike w:val="0"/>
                <w:spacing w:val="0"/>
                <w:u w:val="none"/>
              </w:rPr>
              <w:tab/>
            </w:r>
            <w:r>
              <w:rPr>
                <w:i w:val="0"/>
                <w:strike w:val="0"/>
                <w:spacing w:val="0"/>
                <w:u w:val="none"/>
              </w:rPr>
              <w:t>"platenum": "粤B88888"</w:t>
            </w:r>
          </w:p>
          <w:p w14:paraId="39F8FAE4">
            <w:pPr>
              <w:snapToGrid/>
              <w:spacing w:line="240" w:lineRule="auto"/>
            </w:pPr>
            <w:r>
              <w:rPr>
                <w:i w:val="0"/>
                <w:strike w:val="0"/>
                <w:spacing w:val="0"/>
                <w:u w:val="none"/>
              </w:rPr>
              <w:tab/>
            </w:r>
            <w:r>
              <w:rPr>
                <w:i w:val="0"/>
                <w:strike w:val="0"/>
                <w:spacing w:val="0"/>
                <w:u w:val="none"/>
              </w:rPr>
              <w:t>}, {</w:t>
            </w:r>
          </w:p>
          <w:p w14:paraId="626B5FCB">
            <w:pPr>
              <w:snapToGrid/>
              <w:spacing w:line="240" w:lineRule="auto"/>
            </w:pPr>
            <w:r>
              <w:rPr>
                <w:i w:val="0"/>
                <w:strike w:val="0"/>
                <w:spacing w:val="0"/>
                <w:u w:val="none"/>
              </w:rPr>
              <w:tab/>
            </w:r>
            <w:r>
              <w:rPr>
                <w:i w:val="0"/>
                <w:strike w:val="0"/>
                <w:spacing w:val="0"/>
                <w:u w:val="none"/>
              </w:rPr>
              <w:tab/>
            </w:r>
            <w:r>
              <w:rPr>
                <w:i w:val="0"/>
                <w:strike w:val="0"/>
                <w:spacing w:val="0"/>
                <w:u w:val="none"/>
              </w:rPr>
              <w:t>"platenum": "粤B12346"</w:t>
            </w:r>
          </w:p>
          <w:p w14:paraId="4E9EF183">
            <w:pPr>
              <w:snapToGrid/>
              <w:spacing w:line="240" w:lineRule="auto"/>
            </w:pPr>
            <w:r>
              <w:rPr>
                <w:i w:val="0"/>
                <w:strike w:val="0"/>
                <w:spacing w:val="0"/>
                <w:u w:val="none"/>
              </w:rPr>
              <w:tab/>
            </w:r>
            <w:r>
              <w:rPr>
                <w:i w:val="0"/>
                <w:strike w:val="0"/>
                <w:spacing w:val="0"/>
                <w:u w:val="none"/>
              </w:rPr>
              <w:t>}]</w:t>
            </w:r>
          </w:p>
          <w:p w14:paraId="28091EF2">
            <w:pPr>
              <w:jc w:val="both"/>
            </w:pPr>
            <w:r>
              <w:rPr>
                <w:i w:val="0"/>
                <w:strike w:val="0"/>
                <w:spacing w:val="0"/>
                <w:u w:val="none"/>
              </w:rPr>
              <w:t>}</w:t>
            </w:r>
          </w:p>
        </w:tc>
      </w:tr>
    </w:tbl>
    <w:p w14:paraId="6C76C1C5">
      <w:pPr>
        <w:ind w:left="0" w:leftChars="0" w:firstLine="0" w:firstLineChars="0"/>
      </w:pPr>
    </w:p>
    <w:p w14:paraId="1454498E">
      <w:pPr>
        <w:pStyle w:val="6"/>
        <w:numPr>
          <w:ilvl w:val="3"/>
          <w:numId w:val="1"/>
        </w:numPr>
        <w:tabs>
          <w:tab w:val="left" w:pos="0"/>
        </w:tabs>
      </w:pPr>
      <w:r>
        <w:rPr>
          <w:rFonts w:hint="eastAsia"/>
        </w:rPr>
        <w:t>应答消息</w:t>
      </w:r>
      <w:r>
        <w:t xml:space="preserve"> </w:t>
      </w:r>
    </w:p>
    <w:p w14:paraId="4D374FA3">
      <w:pPr>
        <w:bidi w:val="0"/>
      </w:pPr>
      <w:r>
        <w:t xml:space="preserve">字段说明 </w:t>
      </w:r>
    </w:p>
    <w:tbl>
      <w:tblPr>
        <w:tblStyle w:val="23"/>
        <w:tblW w:w="0" w:type="auto"/>
        <w:tblInd w:w="0" w:type="dxa"/>
        <w:tblLayout w:type="fixed"/>
        <w:tblCellMar>
          <w:top w:w="71" w:type="dxa"/>
          <w:left w:w="106" w:type="dxa"/>
          <w:bottom w:w="0" w:type="dxa"/>
          <w:right w:w="105" w:type="dxa"/>
        </w:tblCellMar>
      </w:tblPr>
      <w:tblGrid>
        <w:gridCol w:w="888"/>
        <w:gridCol w:w="725"/>
        <w:gridCol w:w="1002"/>
        <w:gridCol w:w="2379"/>
        <w:gridCol w:w="4572"/>
      </w:tblGrid>
      <w:tr w14:paraId="71554A6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4EBCCB1">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6410E70">
            <w:pPr>
              <w:pStyle w:val="29"/>
              <w:bidi w:val="0"/>
              <w:jc w:val="center"/>
            </w:pPr>
            <w:r>
              <w:t>类型</w:t>
            </w:r>
          </w:p>
        </w:tc>
        <w:tc>
          <w:tcPr>
            <w:tcW w:w="10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BB6F157">
            <w:pPr>
              <w:pStyle w:val="29"/>
              <w:bidi w:val="0"/>
              <w:jc w:val="center"/>
            </w:pPr>
            <w:r>
              <w:t>必填项</w:t>
            </w:r>
          </w:p>
        </w:tc>
        <w:tc>
          <w:tcPr>
            <w:tcW w:w="237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707B32A">
            <w:pPr>
              <w:pStyle w:val="29"/>
              <w:bidi w:val="0"/>
              <w:jc w:val="center"/>
            </w:pPr>
            <w:r>
              <w:t>说明</w:t>
            </w:r>
          </w:p>
        </w:tc>
        <w:tc>
          <w:tcPr>
            <w:tcW w:w="457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14A6936">
            <w:pPr>
              <w:pStyle w:val="29"/>
              <w:bidi w:val="0"/>
              <w:jc w:val="center"/>
            </w:pPr>
            <w:r>
              <w:t>备注</w:t>
            </w:r>
          </w:p>
        </w:tc>
      </w:tr>
      <w:tr w14:paraId="264A02C8">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F1DF681">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040D65A">
            <w:pPr>
              <w:pStyle w:val="29"/>
              <w:bidi w:val="0"/>
              <w:jc w:val="center"/>
            </w:pPr>
            <w:r>
              <w:t>string</w:t>
            </w:r>
          </w:p>
        </w:tc>
        <w:tc>
          <w:tcPr>
            <w:tcW w:w="1002" w:type="dxa"/>
            <w:tcBorders>
              <w:top w:val="single" w:color="000000" w:sz="4" w:space="0"/>
              <w:left w:val="single" w:color="000000" w:sz="4" w:space="0"/>
              <w:bottom w:val="single" w:color="000000" w:sz="4" w:space="0"/>
              <w:right w:val="single" w:color="000000" w:sz="4" w:space="0"/>
            </w:tcBorders>
            <w:noWrap w:val="0"/>
            <w:vAlign w:val="center"/>
          </w:tcPr>
          <w:p w14:paraId="28EE7C51">
            <w:pPr>
              <w:pStyle w:val="29"/>
              <w:bidi w:val="0"/>
              <w:jc w:val="center"/>
            </w:pPr>
            <w:r>
              <w:t>是</w:t>
            </w:r>
          </w:p>
        </w:tc>
        <w:tc>
          <w:tcPr>
            <w:tcW w:w="2379" w:type="dxa"/>
            <w:tcBorders>
              <w:top w:val="single" w:color="000000" w:sz="4" w:space="0"/>
              <w:left w:val="single" w:color="000000" w:sz="4" w:space="0"/>
              <w:bottom w:val="single" w:color="000000" w:sz="4" w:space="0"/>
              <w:right w:val="single" w:color="000000" w:sz="4" w:space="0"/>
            </w:tcBorders>
            <w:noWrap w:val="0"/>
            <w:vAlign w:val="center"/>
          </w:tcPr>
          <w:p w14:paraId="470EBE42">
            <w:pPr>
              <w:pStyle w:val="29"/>
              <w:bidi w:val="0"/>
              <w:jc w:val="center"/>
            </w:pPr>
            <w:r>
              <w:t>命令</w:t>
            </w:r>
          </w:p>
        </w:tc>
        <w:tc>
          <w:tcPr>
            <w:tcW w:w="4572" w:type="dxa"/>
            <w:tcBorders>
              <w:top w:val="single" w:color="000000" w:sz="4" w:space="0"/>
              <w:left w:val="single" w:color="000000" w:sz="4" w:space="0"/>
              <w:bottom w:val="single" w:color="000000" w:sz="4" w:space="0"/>
              <w:right w:val="single" w:color="000000" w:sz="4" w:space="0"/>
            </w:tcBorders>
            <w:noWrap w:val="0"/>
            <w:vAlign w:val="center"/>
          </w:tcPr>
          <w:p w14:paraId="3441A246">
            <w:pPr>
              <w:pStyle w:val="29"/>
              <w:bidi w:val="0"/>
              <w:jc w:val="both"/>
            </w:pPr>
            <w:r>
              <w:t>listdelete_rsp 表示名单</w:t>
            </w:r>
          </w:p>
          <w:p w14:paraId="35BA2D83">
            <w:pPr>
              <w:pStyle w:val="29"/>
              <w:bidi w:val="0"/>
              <w:jc w:val="both"/>
            </w:pPr>
            <w:r>
              <w:t>删除应答</w:t>
            </w:r>
          </w:p>
        </w:tc>
      </w:tr>
      <w:tr w14:paraId="4D2E02B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8283904">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C530871">
            <w:pPr>
              <w:pStyle w:val="29"/>
              <w:bidi w:val="0"/>
              <w:jc w:val="center"/>
            </w:pPr>
            <w:r>
              <w:t>string</w:t>
            </w:r>
          </w:p>
        </w:tc>
        <w:tc>
          <w:tcPr>
            <w:tcW w:w="1002" w:type="dxa"/>
            <w:tcBorders>
              <w:top w:val="single" w:color="000000" w:sz="4" w:space="0"/>
              <w:left w:val="single" w:color="000000" w:sz="4" w:space="0"/>
              <w:bottom w:val="single" w:color="000000" w:sz="4" w:space="0"/>
              <w:right w:val="single" w:color="000000" w:sz="4" w:space="0"/>
            </w:tcBorders>
            <w:noWrap w:val="0"/>
            <w:vAlign w:val="center"/>
          </w:tcPr>
          <w:p w14:paraId="2FD7D553">
            <w:pPr>
              <w:pStyle w:val="29"/>
              <w:bidi w:val="0"/>
              <w:jc w:val="center"/>
            </w:pPr>
            <w:r>
              <w:t>是</w:t>
            </w:r>
          </w:p>
        </w:tc>
        <w:tc>
          <w:tcPr>
            <w:tcW w:w="2379" w:type="dxa"/>
            <w:tcBorders>
              <w:top w:val="single" w:color="000000" w:sz="4" w:space="0"/>
              <w:left w:val="single" w:color="000000" w:sz="4" w:space="0"/>
              <w:bottom w:val="single" w:color="000000" w:sz="4" w:space="0"/>
              <w:right w:val="single" w:color="000000" w:sz="4" w:space="0"/>
            </w:tcBorders>
            <w:noWrap w:val="0"/>
            <w:vAlign w:val="center"/>
          </w:tcPr>
          <w:p w14:paraId="3D6E0741">
            <w:pPr>
              <w:pStyle w:val="29"/>
              <w:bidi w:val="0"/>
              <w:jc w:val="center"/>
            </w:pPr>
            <w:r>
              <w:t>应答状态。“ok”表示正常，其它则表示出错</w:t>
            </w:r>
          </w:p>
        </w:tc>
        <w:tc>
          <w:tcPr>
            <w:tcW w:w="4572" w:type="dxa"/>
            <w:tcBorders>
              <w:top w:val="single" w:color="000000" w:sz="4" w:space="0"/>
              <w:left w:val="single" w:color="000000" w:sz="4" w:space="0"/>
              <w:bottom w:val="single" w:color="000000" w:sz="4" w:space="0"/>
              <w:right w:val="single" w:color="000000" w:sz="4" w:space="0"/>
            </w:tcBorders>
            <w:noWrap w:val="0"/>
            <w:vAlign w:val="center"/>
          </w:tcPr>
          <w:p w14:paraId="00310FF8">
            <w:pPr>
              <w:pStyle w:val="29"/>
              <w:bidi w:val="0"/>
              <w:jc w:val="both"/>
            </w:pPr>
            <w:r>
              <w:t>出错状态信息由应答端填充，用于方便定位原因</w:t>
            </w:r>
          </w:p>
        </w:tc>
      </w:tr>
      <w:tr w14:paraId="497BBD3E">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FC01686">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CF784BB">
            <w:pPr>
              <w:pStyle w:val="29"/>
              <w:bidi w:val="0"/>
              <w:jc w:val="center"/>
            </w:pPr>
            <w:r>
              <w:t>string</w:t>
            </w:r>
          </w:p>
        </w:tc>
        <w:tc>
          <w:tcPr>
            <w:tcW w:w="1002" w:type="dxa"/>
            <w:tcBorders>
              <w:top w:val="single" w:color="000000" w:sz="4" w:space="0"/>
              <w:left w:val="single" w:color="000000" w:sz="4" w:space="0"/>
              <w:bottom w:val="single" w:color="000000" w:sz="4" w:space="0"/>
              <w:right w:val="single" w:color="000000" w:sz="4" w:space="0"/>
            </w:tcBorders>
            <w:noWrap w:val="0"/>
            <w:vAlign w:val="center"/>
          </w:tcPr>
          <w:p w14:paraId="077B32FB">
            <w:pPr>
              <w:pStyle w:val="29"/>
              <w:bidi w:val="0"/>
              <w:jc w:val="center"/>
            </w:pPr>
            <w:r>
              <w:t>是</w:t>
            </w:r>
          </w:p>
        </w:tc>
        <w:tc>
          <w:tcPr>
            <w:tcW w:w="2379" w:type="dxa"/>
            <w:tcBorders>
              <w:top w:val="single" w:color="000000" w:sz="4" w:space="0"/>
              <w:left w:val="single" w:color="000000" w:sz="4" w:space="0"/>
              <w:bottom w:val="single" w:color="000000" w:sz="4" w:space="0"/>
              <w:right w:val="single" w:color="000000" w:sz="4" w:space="0"/>
            </w:tcBorders>
            <w:noWrap w:val="0"/>
            <w:vAlign w:val="center"/>
          </w:tcPr>
          <w:p w14:paraId="631DE8F4">
            <w:pPr>
              <w:pStyle w:val="29"/>
              <w:bidi w:val="0"/>
              <w:jc w:val="center"/>
            </w:pPr>
            <w:r>
              <w:t>消息 ID</w:t>
            </w:r>
          </w:p>
        </w:tc>
        <w:tc>
          <w:tcPr>
            <w:tcW w:w="4572" w:type="dxa"/>
            <w:tcBorders>
              <w:top w:val="single" w:color="000000" w:sz="4" w:space="0"/>
              <w:left w:val="single" w:color="000000" w:sz="4" w:space="0"/>
              <w:bottom w:val="single" w:color="000000" w:sz="4" w:space="0"/>
              <w:right w:val="single" w:color="000000" w:sz="4" w:space="0"/>
            </w:tcBorders>
            <w:noWrap w:val="0"/>
            <w:vAlign w:val="center"/>
          </w:tcPr>
          <w:p w14:paraId="0AEAD8FA">
            <w:pPr>
              <w:pStyle w:val="29"/>
              <w:bidi w:val="0"/>
              <w:jc w:val="both"/>
            </w:pPr>
            <w:r>
              <w:t>与请求时的消息 ID 一致，用于标识该应答对应哪一个请求</w:t>
            </w:r>
          </w:p>
        </w:tc>
      </w:tr>
      <w:tr w14:paraId="22555AE4">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53426BB">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43FE8E5">
            <w:pPr>
              <w:pStyle w:val="29"/>
              <w:bidi w:val="0"/>
              <w:jc w:val="center"/>
            </w:pPr>
            <w:r>
              <w:rPr>
                <w:rFonts w:hint="eastAsia"/>
              </w:rPr>
              <w:t>string</w:t>
            </w:r>
          </w:p>
        </w:tc>
        <w:tc>
          <w:tcPr>
            <w:tcW w:w="1002" w:type="dxa"/>
            <w:tcBorders>
              <w:top w:val="single" w:color="000000" w:sz="4" w:space="0"/>
              <w:left w:val="single" w:color="000000" w:sz="4" w:space="0"/>
              <w:bottom w:val="single" w:color="000000" w:sz="4" w:space="0"/>
              <w:right w:val="single" w:color="000000" w:sz="4" w:space="0"/>
            </w:tcBorders>
            <w:noWrap w:val="0"/>
            <w:vAlign w:val="center"/>
          </w:tcPr>
          <w:p w14:paraId="6D51A19D">
            <w:pPr>
              <w:pStyle w:val="29"/>
              <w:bidi w:val="0"/>
              <w:jc w:val="center"/>
            </w:pPr>
            <w:r>
              <w:rPr>
                <w:rFonts w:hint="eastAsia"/>
              </w:rPr>
              <w:t>是</w:t>
            </w:r>
          </w:p>
        </w:tc>
        <w:tc>
          <w:tcPr>
            <w:tcW w:w="2379" w:type="dxa"/>
            <w:tcBorders>
              <w:top w:val="single" w:color="000000" w:sz="4" w:space="0"/>
              <w:left w:val="single" w:color="000000" w:sz="4" w:space="0"/>
              <w:bottom w:val="single" w:color="000000" w:sz="4" w:space="0"/>
              <w:right w:val="single" w:color="000000" w:sz="4" w:space="0"/>
            </w:tcBorders>
            <w:noWrap w:val="0"/>
            <w:vAlign w:val="center"/>
          </w:tcPr>
          <w:p w14:paraId="692C0324">
            <w:pPr>
              <w:pStyle w:val="29"/>
              <w:bidi w:val="0"/>
              <w:jc w:val="center"/>
            </w:pPr>
            <w:r>
              <w:rPr>
                <w:rFonts w:hint="eastAsia"/>
              </w:rPr>
              <w:t>相机序列号</w:t>
            </w:r>
          </w:p>
        </w:tc>
        <w:tc>
          <w:tcPr>
            <w:tcW w:w="4572" w:type="dxa"/>
            <w:tcBorders>
              <w:top w:val="single" w:color="000000" w:sz="4" w:space="0"/>
              <w:left w:val="single" w:color="000000" w:sz="4" w:space="0"/>
              <w:bottom w:val="single" w:color="000000" w:sz="4" w:space="0"/>
              <w:right w:val="single" w:color="000000" w:sz="4" w:space="0"/>
            </w:tcBorders>
            <w:noWrap w:val="0"/>
            <w:vAlign w:val="center"/>
          </w:tcPr>
          <w:p w14:paraId="1444D175">
            <w:pPr>
              <w:pStyle w:val="29"/>
              <w:bidi w:val="0"/>
              <w:jc w:val="both"/>
            </w:pPr>
          </w:p>
        </w:tc>
      </w:tr>
    </w:tbl>
    <w:p w14:paraId="6936FDFE"/>
    <w:p w14:paraId="2AC1CF74">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841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5B26E0B3">
            <w:pPr>
              <w:jc w:val="both"/>
            </w:pPr>
            <w:r>
              <w:rPr>
                <w:rFonts w:hint="eastAsia"/>
              </w:rPr>
              <w:t>{</w:t>
            </w:r>
          </w:p>
          <w:p w14:paraId="3B28AF57">
            <w:pPr>
              <w:jc w:val="both"/>
            </w:pPr>
            <w:r>
              <w:t xml:space="preserve">"cmd":"listdelete_rsp", </w:t>
            </w:r>
          </w:p>
          <w:p w14:paraId="29074B13">
            <w:pPr>
              <w:jc w:val="both"/>
            </w:pPr>
            <w:r>
              <w:t xml:space="preserve">"status":"ok", </w:t>
            </w:r>
          </w:p>
          <w:p w14:paraId="4D224FB5">
            <w:pPr>
              <w:jc w:val="both"/>
            </w:pPr>
            <w:r>
              <w:t xml:space="preserve">"msg_id":"1562566753001402b681" </w:t>
            </w:r>
            <w:r>
              <w:rPr>
                <w:rFonts w:hint="eastAsia"/>
              </w:rPr>
              <w:t>,</w:t>
            </w:r>
          </w:p>
          <w:p w14:paraId="27316568">
            <w:pPr>
              <w:jc w:val="both"/>
            </w:pPr>
            <w:r>
              <w:t>"</w:t>
            </w:r>
            <w:r>
              <w:rPr>
                <w:rFonts w:hint="eastAsia"/>
              </w:rPr>
              <w:t>sn</w:t>
            </w:r>
            <w:r>
              <w:t>":"1b7e812009cad088"</w:t>
            </w:r>
          </w:p>
          <w:p w14:paraId="12CD3105">
            <w:pPr>
              <w:jc w:val="both"/>
            </w:pPr>
            <w:r>
              <w:rPr>
                <w:rFonts w:hint="eastAsia"/>
              </w:rPr>
              <w:t>}</w:t>
            </w:r>
          </w:p>
        </w:tc>
      </w:tr>
    </w:tbl>
    <w:p w14:paraId="5C80DBA1"/>
    <w:p w14:paraId="1BC8CAA4">
      <w:pPr>
        <w:pStyle w:val="5"/>
        <w:numPr>
          <w:ilvl w:val="2"/>
          <w:numId w:val="1"/>
        </w:numPr>
        <w:tabs>
          <w:tab w:val="left" w:pos="0"/>
        </w:tabs>
      </w:pPr>
      <w:bookmarkStart w:id="434" w:name="_Toc22107"/>
      <w:bookmarkStart w:id="435" w:name="_Toc18043"/>
      <w:bookmarkStart w:id="436" w:name="_Toc19895"/>
      <w:bookmarkStart w:id="437" w:name="_Toc30346"/>
      <w:bookmarkStart w:id="438" w:name="_Toc177134927"/>
      <w:bookmarkStart w:id="439" w:name="_Tocf5xvf8"/>
      <w:bookmarkStart w:id="440" w:name="_Tocexrube"/>
      <w:r>
        <w:rPr>
          <w:rFonts w:hint="eastAsia"/>
          <w:lang w:val="en-US" w:eastAsia="zh-CN"/>
        </w:rPr>
        <w:t>黑/白</w:t>
      </w:r>
      <w:r>
        <w:t>名单清空</w:t>
      </w:r>
      <w:bookmarkEnd w:id="434"/>
      <w:bookmarkEnd w:id="435"/>
      <w:bookmarkEnd w:id="436"/>
      <w:bookmarkEnd w:id="437"/>
      <w:bookmarkEnd w:id="438"/>
      <w:r>
        <w:t xml:space="preserve"> </w:t>
      </w:r>
      <w:bookmarkEnd w:id="439"/>
      <w:bookmarkEnd w:id="440"/>
    </w:p>
    <w:p w14:paraId="3E3B2666">
      <w:pPr>
        <w:bidi w:val="0"/>
      </w:pPr>
      <w:r>
        <w:t>接口说明云平台通过此接口下清空名单指令给相机，相机收到该指令后，将相机名单库清空，并返回结果给云平台。</w:t>
      </w:r>
    </w:p>
    <w:p w14:paraId="07FAB02D"/>
    <w:p w14:paraId="7FE98119">
      <w:pPr>
        <w:pStyle w:val="6"/>
        <w:numPr>
          <w:ilvl w:val="3"/>
          <w:numId w:val="1"/>
        </w:numPr>
        <w:tabs>
          <w:tab w:val="left" w:pos="0"/>
        </w:tabs>
      </w:pPr>
      <w:r>
        <w:rPr>
          <w:rFonts w:hint="eastAsia"/>
        </w:rPr>
        <w:t>请求参数</w:t>
      </w:r>
      <w:r>
        <w:t xml:space="preserve"> </w:t>
      </w:r>
    </w:p>
    <w:p w14:paraId="22D8BAC2">
      <w:pPr>
        <w:bidi w:val="0"/>
      </w:pPr>
      <w:r>
        <w:t xml:space="preserve">字段说明 </w:t>
      </w:r>
    </w:p>
    <w:tbl>
      <w:tblPr>
        <w:tblStyle w:val="23"/>
        <w:tblW w:w="0" w:type="auto"/>
        <w:tblInd w:w="0" w:type="dxa"/>
        <w:tblLayout w:type="fixed"/>
        <w:tblCellMar>
          <w:top w:w="70" w:type="dxa"/>
          <w:left w:w="106" w:type="dxa"/>
          <w:bottom w:w="0" w:type="dxa"/>
          <w:right w:w="105" w:type="dxa"/>
        </w:tblCellMar>
      </w:tblPr>
      <w:tblGrid>
        <w:gridCol w:w="888"/>
        <w:gridCol w:w="725"/>
        <w:gridCol w:w="939"/>
        <w:gridCol w:w="1068"/>
        <w:gridCol w:w="5946"/>
      </w:tblGrid>
      <w:tr w14:paraId="6634D345">
        <w:tblPrEx>
          <w:tblCellMar>
            <w:top w:w="70"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AD7F657">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6380663">
            <w:pPr>
              <w:pStyle w:val="29"/>
              <w:bidi w:val="0"/>
              <w:jc w:val="center"/>
            </w:pPr>
            <w:r>
              <w:t>类型</w:t>
            </w:r>
          </w:p>
        </w:tc>
        <w:tc>
          <w:tcPr>
            <w:tcW w:w="93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76FA1B1">
            <w:pPr>
              <w:pStyle w:val="29"/>
              <w:bidi w:val="0"/>
              <w:jc w:val="center"/>
            </w:pPr>
            <w:r>
              <w:t>必填项</w:t>
            </w:r>
          </w:p>
        </w:tc>
        <w:tc>
          <w:tcPr>
            <w:tcW w:w="106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CBDB2FC">
            <w:pPr>
              <w:pStyle w:val="29"/>
              <w:bidi w:val="0"/>
              <w:jc w:val="center"/>
            </w:pPr>
            <w:r>
              <w:t>说明</w:t>
            </w:r>
          </w:p>
        </w:tc>
        <w:tc>
          <w:tcPr>
            <w:tcW w:w="594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D753B48">
            <w:pPr>
              <w:pStyle w:val="29"/>
              <w:bidi w:val="0"/>
              <w:jc w:val="center"/>
            </w:pPr>
            <w:r>
              <w:t>备注</w:t>
            </w:r>
          </w:p>
        </w:tc>
      </w:tr>
      <w:tr w14:paraId="00337EFF">
        <w:tblPrEx>
          <w:tblCellMar>
            <w:top w:w="70"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DF5DE4E">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55C6BA2">
            <w:pPr>
              <w:pStyle w:val="29"/>
              <w:bidi w:val="0"/>
              <w:jc w:val="center"/>
            </w:pPr>
            <w:r>
              <w:t>string</w:t>
            </w:r>
          </w:p>
        </w:tc>
        <w:tc>
          <w:tcPr>
            <w:tcW w:w="939" w:type="dxa"/>
            <w:tcBorders>
              <w:top w:val="single" w:color="000000" w:sz="4" w:space="0"/>
              <w:left w:val="single" w:color="000000" w:sz="4" w:space="0"/>
              <w:bottom w:val="single" w:color="000000" w:sz="4" w:space="0"/>
              <w:right w:val="single" w:color="000000" w:sz="4" w:space="0"/>
            </w:tcBorders>
            <w:noWrap w:val="0"/>
            <w:vAlign w:val="center"/>
          </w:tcPr>
          <w:p w14:paraId="1D5DCB5C">
            <w:pPr>
              <w:pStyle w:val="29"/>
              <w:bidi w:val="0"/>
              <w:jc w:val="center"/>
            </w:pPr>
            <w:r>
              <w:t>是</w:t>
            </w:r>
          </w:p>
        </w:tc>
        <w:tc>
          <w:tcPr>
            <w:tcW w:w="1068" w:type="dxa"/>
            <w:tcBorders>
              <w:top w:val="single" w:color="000000" w:sz="4" w:space="0"/>
              <w:left w:val="single" w:color="000000" w:sz="4" w:space="0"/>
              <w:bottom w:val="single" w:color="000000" w:sz="4" w:space="0"/>
              <w:right w:val="single" w:color="000000" w:sz="4" w:space="0"/>
            </w:tcBorders>
            <w:noWrap w:val="0"/>
            <w:vAlign w:val="center"/>
          </w:tcPr>
          <w:p w14:paraId="1362758B">
            <w:pPr>
              <w:pStyle w:val="29"/>
              <w:bidi w:val="0"/>
              <w:jc w:val="center"/>
            </w:pPr>
            <w:r>
              <w:t>命令</w:t>
            </w:r>
          </w:p>
        </w:tc>
        <w:tc>
          <w:tcPr>
            <w:tcW w:w="5946" w:type="dxa"/>
            <w:tcBorders>
              <w:top w:val="single" w:color="000000" w:sz="4" w:space="0"/>
              <w:left w:val="single" w:color="000000" w:sz="4" w:space="0"/>
              <w:bottom w:val="single" w:color="000000" w:sz="4" w:space="0"/>
              <w:right w:val="single" w:color="000000" w:sz="4" w:space="0"/>
            </w:tcBorders>
            <w:noWrap w:val="0"/>
            <w:vAlign w:val="center"/>
          </w:tcPr>
          <w:p w14:paraId="66C02A20">
            <w:pPr>
              <w:pStyle w:val="29"/>
              <w:bidi w:val="0"/>
              <w:jc w:val="left"/>
            </w:pPr>
            <w:r>
              <w:t>listdeleteall 表示名单清空</w:t>
            </w:r>
          </w:p>
        </w:tc>
      </w:tr>
      <w:tr w14:paraId="679DF8ED">
        <w:tblPrEx>
          <w:tblCellMar>
            <w:top w:w="70"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0CD63F4B">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5776756">
            <w:pPr>
              <w:pStyle w:val="29"/>
              <w:bidi w:val="0"/>
              <w:jc w:val="center"/>
            </w:pPr>
            <w:r>
              <w:t>string</w:t>
            </w:r>
          </w:p>
        </w:tc>
        <w:tc>
          <w:tcPr>
            <w:tcW w:w="939" w:type="dxa"/>
            <w:tcBorders>
              <w:top w:val="single" w:color="000000" w:sz="4" w:space="0"/>
              <w:left w:val="single" w:color="000000" w:sz="4" w:space="0"/>
              <w:bottom w:val="single" w:color="000000" w:sz="4" w:space="0"/>
              <w:right w:val="single" w:color="000000" w:sz="4" w:space="0"/>
            </w:tcBorders>
            <w:noWrap w:val="0"/>
            <w:vAlign w:val="center"/>
          </w:tcPr>
          <w:p w14:paraId="5200DCCC">
            <w:pPr>
              <w:pStyle w:val="29"/>
              <w:bidi w:val="0"/>
              <w:jc w:val="center"/>
            </w:pPr>
            <w:r>
              <w:t>是</w:t>
            </w:r>
          </w:p>
        </w:tc>
        <w:tc>
          <w:tcPr>
            <w:tcW w:w="1068" w:type="dxa"/>
            <w:tcBorders>
              <w:top w:val="single" w:color="000000" w:sz="4" w:space="0"/>
              <w:left w:val="single" w:color="000000" w:sz="4" w:space="0"/>
              <w:bottom w:val="single" w:color="000000" w:sz="4" w:space="0"/>
              <w:right w:val="single" w:color="000000" w:sz="4" w:space="0"/>
            </w:tcBorders>
            <w:noWrap w:val="0"/>
            <w:vAlign w:val="center"/>
          </w:tcPr>
          <w:p w14:paraId="2180C059">
            <w:pPr>
              <w:pStyle w:val="29"/>
              <w:bidi w:val="0"/>
              <w:jc w:val="center"/>
            </w:pPr>
            <w:r>
              <w:t>消息 ID</w:t>
            </w:r>
          </w:p>
        </w:tc>
        <w:tc>
          <w:tcPr>
            <w:tcW w:w="5946" w:type="dxa"/>
            <w:tcBorders>
              <w:top w:val="single" w:color="000000" w:sz="4" w:space="0"/>
              <w:left w:val="single" w:color="000000" w:sz="4" w:space="0"/>
              <w:bottom w:val="single" w:color="000000" w:sz="4" w:space="0"/>
              <w:right w:val="single" w:color="000000" w:sz="4" w:space="0"/>
            </w:tcBorders>
            <w:noWrap w:val="0"/>
            <w:vAlign w:val="center"/>
          </w:tcPr>
          <w:p w14:paraId="2A42FD0D">
            <w:pPr>
              <w:pStyle w:val="29"/>
              <w:bidi w:val="0"/>
              <w:jc w:val="left"/>
            </w:pPr>
            <w:r>
              <w:t>此次请求的唯一标识，20 位长，前 13 位是毫秒时间，后 7 位是字母和数字的随机数</w:t>
            </w:r>
          </w:p>
        </w:tc>
      </w:tr>
    </w:tbl>
    <w:p w14:paraId="1ED83B24"/>
    <w:p w14:paraId="473EB3CC">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F2D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3FC181B4">
            <w:pPr>
              <w:jc w:val="both"/>
            </w:pPr>
            <w:r>
              <w:rPr>
                <w:rFonts w:hint="eastAsia"/>
              </w:rPr>
              <w:t>{</w:t>
            </w:r>
          </w:p>
          <w:p w14:paraId="3A8BF948">
            <w:pPr>
              <w:jc w:val="both"/>
            </w:pPr>
            <w:r>
              <w:t xml:space="preserve">"cmd":"listdeleteall", </w:t>
            </w:r>
          </w:p>
          <w:p w14:paraId="45E9F499">
            <w:pPr>
              <w:jc w:val="both"/>
            </w:pPr>
            <w:r>
              <w:t>"msg_id":"1562566753001402b681"</w:t>
            </w:r>
          </w:p>
          <w:p w14:paraId="4BC9ED24">
            <w:pPr>
              <w:jc w:val="both"/>
            </w:pPr>
            <w:r>
              <w:rPr>
                <w:rFonts w:hint="eastAsia"/>
              </w:rPr>
              <w:t>}</w:t>
            </w:r>
          </w:p>
        </w:tc>
      </w:tr>
    </w:tbl>
    <w:p w14:paraId="02DAE08C">
      <w:r>
        <w:t xml:space="preserve"> </w:t>
      </w:r>
    </w:p>
    <w:p w14:paraId="2FC01194">
      <w:pPr>
        <w:pStyle w:val="6"/>
        <w:numPr>
          <w:ilvl w:val="3"/>
          <w:numId w:val="1"/>
        </w:numPr>
        <w:tabs>
          <w:tab w:val="left" w:pos="0"/>
        </w:tabs>
      </w:pPr>
      <w:r>
        <w:rPr>
          <w:rFonts w:hint="eastAsia"/>
        </w:rPr>
        <w:t>应答消息</w:t>
      </w:r>
      <w:r>
        <w:t xml:space="preserve"> </w:t>
      </w:r>
    </w:p>
    <w:p w14:paraId="5D9DC31E">
      <w:pPr>
        <w:bidi w:val="0"/>
      </w:pPr>
      <w:r>
        <w:t xml:space="preserve">字段说明 </w:t>
      </w:r>
    </w:p>
    <w:tbl>
      <w:tblPr>
        <w:tblStyle w:val="23"/>
        <w:tblW w:w="0" w:type="auto"/>
        <w:tblInd w:w="0" w:type="dxa"/>
        <w:tblLayout w:type="fixed"/>
        <w:tblCellMar>
          <w:top w:w="71" w:type="dxa"/>
          <w:left w:w="106" w:type="dxa"/>
          <w:bottom w:w="0" w:type="dxa"/>
          <w:right w:w="105" w:type="dxa"/>
        </w:tblCellMar>
      </w:tblPr>
      <w:tblGrid>
        <w:gridCol w:w="888"/>
        <w:gridCol w:w="725"/>
        <w:gridCol w:w="1023"/>
        <w:gridCol w:w="2337"/>
        <w:gridCol w:w="4593"/>
      </w:tblGrid>
      <w:tr w14:paraId="1754DB92">
        <w:tblPrEx>
          <w:tblCellMar>
            <w:top w:w="71" w:type="dxa"/>
            <w:left w:w="106" w:type="dxa"/>
            <w:bottom w:w="0" w:type="dxa"/>
            <w:right w:w="105" w:type="dxa"/>
          </w:tblCellMar>
        </w:tblPrEx>
        <w:trPr>
          <w:trHeight w:val="319"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21D5A57">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95EE02B">
            <w:pPr>
              <w:pStyle w:val="29"/>
              <w:bidi w:val="0"/>
              <w:jc w:val="center"/>
            </w:pPr>
            <w:r>
              <w:t>类型</w:t>
            </w:r>
          </w:p>
        </w:tc>
        <w:tc>
          <w:tcPr>
            <w:tcW w:w="102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65A04BE">
            <w:pPr>
              <w:pStyle w:val="29"/>
              <w:bidi w:val="0"/>
              <w:jc w:val="center"/>
            </w:pPr>
            <w:r>
              <w:t>必填项</w:t>
            </w:r>
          </w:p>
        </w:tc>
        <w:tc>
          <w:tcPr>
            <w:tcW w:w="23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15996EB">
            <w:pPr>
              <w:pStyle w:val="29"/>
              <w:bidi w:val="0"/>
              <w:jc w:val="center"/>
            </w:pPr>
            <w:r>
              <w:t>说明</w:t>
            </w:r>
          </w:p>
        </w:tc>
        <w:tc>
          <w:tcPr>
            <w:tcW w:w="459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A4CC24A">
            <w:pPr>
              <w:pStyle w:val="29"/>
              <w:bidi w:val="0"/>
              <w:jc w:val="center"/>
            </w:pPr>
            <w:r>
              <w:t>备注</w:t>
            </w:r>
          </w:p>
        </w:tc>
      </w:tr>
      <w:tr w14:paraId="7973A802">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CE541BC">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23C93A3">
            <w:pPr>
              <w:pStyle w:val="29"/>
              <w:bidi w:val="0"/>
              <w:jc w:val="center"/>
            </w:pPr>
            <w: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0F94018B">
            <w:pPr>
              <w:pStyle w:val="29"/>
              <w:bidi w:val="0"/>
              <w:jc w:val="center"/>
            </w:pPr>
            <w:r>
              <w:t>是</w:t>
            </w:r>
          </w:p>
        </w:tc>
        <w:tc>
          <w:tcPr>
            <w:tcW w:w="2337" w:type="dxa"/>
            <w:tcBorders>
              <w:top w:val="single" w:color="000000" w:sz="4" w:space="0"/>
              <w:left w:val="single" w:color="000000" w:sz="4" w:space="0"/>
              <w:bottom w:val="single" w:color="000000" w:sz="4" w:space="0"/>
              <w:right w:val="single" w:color="000000" w:sz="4" w:space="0"/>
            </w:tcBorders>
            <w:noWrap w:val="0"/>
            <w:vAlign w:val="center"/>
          </w:tcPr>
          <w:p w14:paraId="13376AE8">
            <w:pPr>
              <w:pStyle w:val="29"/>
              <w:bidi w:val="0"/>
              <w:jc w:val="center"/>
            </w:pPr>
            <w:r>
              <w:t>命令</w:t>
            </w:r>
          </w:p>
        </w:tc>
        <w:tc>
          <w:tcPr>
            <w:tcW w:w="4593" w:type="dxa"/>
            <w:tcBorders>
              <w:top w:val="single" w:color="000000" w:sz="4" w:space="0"/>
              <w:left w:val="single" w:color="000000" w:sz="4" w:space="0"/>
              <w:bottom w:val="single" w:color="000000" w:sz="4" w:space="0"/>
              <w:right w:val="single" w:color="000000" w:sz="4" w:space="0"/>
            </w:tcBorders>
            <w:noWrap w:val="0"/>
            <w:vAlign w:val="center"/>
          </w:tcPr>
          <w:p w14:paraId="39E1EE5D">
            <w:pPr>
              <w:pStyle w:val="29"/>
              <w:bidi w:val="0"/>
              <w:jc w:val="both"/>
            </w:pPr>
            <w:r>
              <w:t>listdeleteall_rsp 表示名</w:t>
            </w:r>
          </w:p>
          <w:p w14:paraId="5C44A89B">
            <w:pPr>
              <w:pStyle w:val="29"/>
              <w:bidi w:val="0"/>
              <w:jc w:val="both"/>
            </w:pPr>
            <w:r>
              <w:t>单清空应答</w:t>
            </w:r>
          </w:p>
        </w:tc>
      </w:tr>
      <w:tr w14:paraId="2F9B3F70">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0B770DF7">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6B008EF">
            <w:pPr>
              <w:pStyle w:val="29"/>
              <w:bidi w:val="0"/>
              <w:jc w:val="center"/>
            </w:pPr>
            <w: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21F80EAA">
            <w:pPr>
              <w:pStyle w:val="29"/>
              <w:bidi w:val="0"/>
              <w:jc w:val="center"/>
            </w:pPr>
            <w:r>
              <w:t>是</w:t>
            </w:r>
          </w:p>
        </w:tc>
        <w:tc>
          <w:tcPr>
            <w:tcW w:w="2337" w:type="dxa"/>
            <w:tcBorders>
              <w:top w:val="single" w:color="000000" w:sz="4" w:space="0"/>
              <w:left w:val="single" w:color="000000" w:sz="4" w:space="0"/>
              <w:bottom w:val="single" w:color="000000" w:sz="4" w:space="0"/>
              <w:right w:val="single" w:color="000000" w:sz="4" w:space="0"/>
            </w:tcBorders>
            <w:noWrap w:val="0"/>
            <w:vAlign w:val="center"/>
          </w:tcPr>
          <w:p w14:paraId="35ADE3FC">
            <w:pPr>
              <w:pStyle w:val="29"/>
              <w:bidi w:val="0"/>
              <w:jc w:val="center"/>
            </w:pPr>
            <w:r>
              <w:t>应答状态。“ok”表示正常，其它则表示出错</w:t>
            </w:r>
          </w:p>
        </w:tc>
        <w:tc>
          <w:tcPr>
            <w:tcW w:w="4593" w:type="dxa"/>
            <w:tcBorders>
              <w:top w:val="single" w:color="000000" w:sz="4" w:space="0"/>
              <w:left w:val="single" w:color="000000" w:sz="4" w:space="0"/>
              <w:bottom w:val="single" w:color="000000" w:sz="4" w:space="0"/>
              <w:right w:val="single" w:color="000000" w:sz="4" w:space="0"/>
            </w:tcBorders>
            <w:noWrap w:val="0"/>
            <w:vAlign w:val="center"/>
          </w:tcPr>
          <w:p w14:paraId="75F14AD0">
            <w:pPr>
              <w:pStyle w:val="29"/>
              <w:bidi w:val="0"/>
              <w:jc w:val="both"/>
            </w:pPr>
            <w:r>
              <w:t>出错状态信息由应答端填充，用于方便定位原因</w:t>
            </w:r>
          </w:p>
        </w:tc>
      </w:tr>
      <w:tr w14:paraId="53CF44FD">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5DD2705">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4CB906E">
            <w:pPr>
              <w:pStyle w:val="29"/>
              <w:bidi w:val="0"/>
              <w:jc w:val="center"/>
            </w:pPr>
            <w: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23F174DE">
            <w:pPr>
              <w:pStyle w:val="29"/>
              <w:bidi w:val="0"/>
              <w:jc w:val="center"/>
            </w:pPr>
            <w:r>
              <w:t>是</w:t>
            </w:r>
          </w:p>
        </w:tc>
        <w:tc>
          <w:tcPr>
            <w:tcW w:w="2337" w:type="dxa"/>
            <w:tcBorders>
              <w:top w:val="single" w:color="000000" w:sz="4" w:space="0"/>
              <w:left w:val="single" w:color="000000" w:sz="4" w:space="0"/>
              <w:bottom w:val="single" w:color="000000" w:sz="4" w:space="0"/>
              <w:right w:val="single" w:color="000000" w:sz="4" w:space="0"/>
            </w:tcBorders>
            <w:noWrap w:val="0"/>
            <w:vAlign w:val="center"/>
          </w:tcPr>
          <w:p w14:paraId="5B3A034C">
            <w:pPr>
              <w:pStyle w:val="29"/>
              <w:bidi w:val="0"/>
              <w:jc w:val="center"/>
            </w:pPr>
            <w:r>
              <w:t>消息 ID</w:t>
            </w:r>
          </w:p>
        </w:tc>
        <w:tc>
          <w:tcPr>
            <w:tcW w:w="4593" w:type="dxa"/>
            <w:tcBorders>
              <w:top w:val="single" w:color="000000" w:sz="4" w:space="0"/>
              <w:left w:val="single" w:color="000000" w:sz="4" w:space="0"/>
              <w:bottom w:val="single" w:color="000000" w:sz="4" w:space="0"/>
              <w:right w:val="single" w:color="000000" w:sz="4" w:space="0"/>
            </w:tcBorders>
            <w:noWrap w:val="0"/>
            <w:vAlign w:val="center"/>
          </w:tcPr>
          <w:p w14:paraId="64B294B7">
            <w:pPr>
              <w:pStyle w:val="29"/>
              <w:bidi w:val="0"/>
              <w:jc w:val="both"/>
            </w:pPr>
            <w:r>
              <w:t>与请求时的消息 ID 一致，用于标识该应答对应哪一个请求</w:t>
            </w:r>
          </w:p>
        </w:tc>
      </w:tr>
      <w:tr w14:paraId="299EF863">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7CB945A">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7E839C7">
            <w:pPr>
              <w:pStyle w:val="29"/>
              <w:bidi w:val="0"/>
              <w:jc w:val="center"/>
            </w:pPr>
            <w:r>
              <w:rPr>
                <w:rFonts w:hint="eastAsia"/>
              </w:rPr>
              <w:t>string</w:t>
            </w:r>
          </w:p>
        </w:tc>
        <w:tc>
          <w:tcPr>
            <w:tcW w:w="1023" w:type="dxa"/>
            <w:tcBorders>
              <w:top w:val="single" w:color="000000" w:sz="4" w:space="0"/>
              <w:left w:val="single" w:color="000000" w:sz="4" w:space="0"/>
              <w:bottom w:val="single" w:color="000000" w:sz="4" w:space="0"/>
              <w:right w:val="single" w:color="000000" w:sz="4" w:space="0"/>
            </w:tcBorders>
            <w:noWrap w:val="0"/>
            <w:vAlign w:val="center"/>
          </w:tcPr>
          <w:p w14:paraId="406D984E">
            <w:pPr>
              <w:pStyle w:val="29"/>
              <w:bidi w:val="0"/>
              <w:jc w:val="center"/>
            </w:pPr>
            <w:r>
              <w:rPr>
                <w:rFonts w:hint="eastAsia"/>
              </w:rPr>
              <w:t>是</w:t>
            </w:r>
          </w:p>
        </w:tc>
        <w:tc>
          <w:tcPr>
            <w:tcW w:w="2337" w:type="dxa"/>
            <w:tcBorders>
              <w:top w:val="single" w:color="000000" w:sz="4" w:space="0"/>
              <w:left w:val="single" w:color="000000" w:sz="4" w:space="0"/>
              <w:bottom w:val="single" w:color="000000" w:sz="4" w:space="0"/>
              <w:right w:val="single" w:color="000000" w:sz="4" w:space="0"/>
            </w:tcBorders>
            <w:noWrap w:val="0"/>
            <w:vAlign w:val="center"/>
          </w:tcPr>
          <w:p w14:paraId="28D5C368">
            <w:pPr>
              <w:pStyle w:val="29"/>
              <w:bidi w:val="0"/>
              <w:jc w:val="center"/>
            </w:pPr>
            <w:r>
              <w:rPr>
                <w:rFonts w:hint="eastAsia"/>
              </w:rPr>
              <w:t>相机序列号</w:t>
            </w:r>
          </w:p>
        </w:tc>
        <w:tc>
          <w:tcPr>
            <w:tcW w:w="4593" w:type="dxa"/>
            <w:tcBorders>
              <w:top w:val="single" w:color="000000" w:sz="4" w:space="0"/>
              <w:left w:val="single" w:color="000000" w:sz="4" w:space="0"/>
              <w:bottom w:val="single" w:color="000000" w:sz="4" w:space="0"/>
              <w:right w:val="single" w:color="000000" w:sz="4" w:space="0"/>
            </w:tcBorders>
            <w:noWrap w:val="0"/>
            <w:vAlign w:val="center"/>
          </w:tcPr>
          <w:p w14:paraId="53C9190C">
            <w:pPr>
              <w:pStyle w:val="29"/>
              <w:bidi w:val="0"/>
              <w:jc w:val="both"/>
            </w:pPr>
          </w:p>
        </w:tc>
      </w:tr>
    </w:tbl>
    <w:p w14:paraId="7CE4EEE8"/>
    <w:p w14:paraId="036F0DFE">
      <w:r>
        <w:br w:type="page"/>
      </w:r>
    </w:p>
    <w:p w14:paraId="3150BA3D">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B7A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42B73B73">
            <w:pPr>
              <w:jc w:val="both"/>
            </w:pPr>
            <w:r>
              <w:rPr>
                <w:rFonts w:hint="eastAsia"/>
              </w:rPr>
              <w:t>{</w:t>
            </w:r>
          </w:p>
          <w:p w14:paraId="48AF6481">
            <w:pPr>
              <w:jc w:val="both"/>
            </w:pPr>
            <w:r>
              <w:t xml:space="preserve">"cmd":"listdeleteall_rsp",  </w:t>
            </w:r>
          </w:p>
          <w:p w14:paraId="1326DE4C">
            <w:pPr>
              <w:jc w:val="both"/>
            </w:pPr>
            <w:r>
              <w:t xml:space="preserve">"status":"ok", </w:t>
            </w:r>
          </w:p>
          <w:p w14:paraId="3E15EA67">
            <w:pPr>
              <w:jc w:val="both"/>
            </w:pPr>
            <w:r>
              <w:t>"msg_id":"1562566753001402b681"</w:t>
            </w:r>
            <w:r>
              <w:rPr>
                <w:rFonts w:hint="eastAsia"/>
              </w:rPr>
              <w:t>,</w:t>
            </w:r>
          </w:p>
          <w:p w14:paraId="590B1539">
            <w:pPr>
              <w:jc w:val="both"/>
            </w:pPr>
            <w:r>
              <w:t>"</w:t>
            </w:r>
            <w:r>
              <w:rPr>
                <w:rFonts w:hint="eastAsia"/>
              </w:rPr>
              <w:t>sn</w:t>
            </w:r>
            <w:r>
              <w:t>":"1b7e812009cad088"</w:t>
            </w:r>
          </w:p>
          <w:p w14:paraId="1F68AB87">
            <w:pPr>
              <w:jc w:val="both"/>
            </w:pPr>
            <w:r>
              <w:rPr>
                <w:rFonts w:hint="eastAsia"/>
              </w:rPr>
              <w:t>}</w:t>
            </w:r>
          </w:p>
        </w:tc>
      </w:tr>
    </w:tbl>
    <w:p w14:paraId="065D39AC"/>
    <w:p w14:paraId="25E53A66">
      <w:pPr>
        <w:pStyle w:val="5"/>
        <w:numPr>
          <w:ilvl w:val="2"/>
          <w:numId w:val="1"/>
        </w:numPr>
        <w:tabs>
          <w:tab w:val="left" w:pos="0"/>
        </w:tabs>
      </w:pPr>
      <w:bookmarkStart w:id="441" w:name="_Toc25426"/>
      <w:bookmarkStart w:id="442" w:name="_Toc31087"/>
      <w:bookmarkStart w:id="443" w:name="_Toc177134928"/>
      <w:bookmarkStart w:id="444" w:name="_Toc17139"/>
      <w:bookmarkStart w:id="445" w:name="_Toc27996"/>
      <w:bookmarkStart w:id="446" w:name="_Tocjchvxf"/>
      <w:bookmarkStart w:id="447" w:name="_Tockvaz80"/>
      <w:r>
        <w:rPr>
          <w:rFonts w:hint="eastAsia"/>
          <w:lang w:val="en-US" w:eastAsia="zh-CN"/>
        </w:rPr>
        <w:t>黑/白</w:t>
      </w:r>
      <w:r>
        <w:t>名单查询</w:t>
      </w:r>
      <w:bookmarkEnd w:id="441"/>
      <w:bookmarkEnd w:id="442"/>
      <w:bookmarkEnd w:id="443"/>
      <w:bookmarkEnd w:id="444"/>
      <w:bookmarkEnd w:id="445"/>
      <w:r>
        <w:t xml:space="preserve"> </w:t>
      </w:r>
      <w:bookmarkEnd w:id="446"/>
      <w:bookmarkEnd w:id="447"/>
    </w:p>
    <w:p w14:paraId="68A26EF1">
      <w:pPr>
        <w:bidi w:val="0"/>
      </w:pPr>
      <w:r>
        <w:t xml:space="preserve">接口说明云平台通过此接口下发待查询的名单数据给相机，相机收到该指令后，从相机的名单库中查询，并将名单查询结果返回云平台。 </w:t>
      </w:r>
    </w:p>
    <w:p w14:paraId="1A362A46">
      <w:pPr>
        <w:pStyle w:val="6"/>
        <w:numPr>
          <w:ilvl w:val="3"/>
          <w:numId w:val="1"/>
        </w:numPr>
        <w:tabs>
          <w:tab w:val="left" w:pos="0"/>
        </w:tabs>
      </w:pPr>
      <w:r>
        <w:rPr>
          <w:rFonts w:hint="eastAsia"/>
        </w:rPr>
        <w:t>请求参数</w:t>
      </w:r>
      <w:r>
        <w:t xml:space="preserve"> </w:t>
      </w:r>
    </w:p>
    <w:p w14:paraId="39A96718">
      <w:pPr>
        <w:bidi w:val="0"/>
      </w:pPr>
      <w:r>
        <w:t xml:space="preserve">字段说明 </w:t>
      </w:r>
    </w:p>
    <w:tbl>
      <w:tblPr>
        <w:tblStyle w:val="23"/>
        <w:tblW w:w="0" w:type="auto"/>
        <w:tblInd w:w="0" w:type="dxa"/>
        <w:tblLayout w:type="fixed"/>
        <w:tblCellMar>
          <w:top w:w="71" w:type="dxa"/>
          <w:left w:w="106" w:type="dxa"/>
          <w:bottom w:w="0" w:type="dxa"/>
          <w:right w:w="101" w:type="dxa"/>
        </w:tblCellMar>
      </w:tblPr>
      <w:tblGrid>
        <w:gridCol w:w="1071"/>
        <w:gridCol w:w="721"/>
        <w:gridCol w:w="868"/>
        <w:gridCol w:w="1945"/>
        <w:gridCol w:w="4957"/>
      </w:tblGrid>
      <w:tr w14:paraId="67186931">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3381841">
            <w:pPr>
              <w:pStyle w:val="29"/>
              <w:bidi w:val="0"/>
              <w:jc w:val="cente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DC05C7C">
            <w:pPr>
              <w:pStyle w:val="29"/>
              <w:bidi w:val="0"/>
              <w:jc w:val="center"/>
            </w:pPr>
            <w:r>
              <w:t>类型</w:t>
            </w:r>
          </w:p>
        </w:tc>
        <w:tc>
          <w:tcPr>
            <w:tcW w:w="86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FE4435E">
            <w:pPr>
              <w:pStyle w:val="29"/>
              <w:bidi w:val="0"/>
              <w:jc w:val="center"/>
            </w:pPr>
            <w:r>
              <w:t>必填项</w:t>
            </w:r>
          </w:p>
        </w:tc>
        <w:tc>
          <w:tcPr>
            <w:tcW w:w="194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AC159F6">
            <w:pPr>
              <w:pStyle w:val="29"/>
              <w:bidi w:val="0"/>
              <w:jc w:val="center"/>
            </w:pPr>
            <w:r>
              <w:t>说明</w:t>
            </w:r>
          </w:p>
        </w:tc>
        <w:tc>
          <w:tcPr>
            <w:tcW w:w="49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8BD26EC">
            <w:pPr>
              <w:pStyle w:val="29"/>
              <w:bidi w:val="0"/>
              <w:jc w:val="center"/>
            </w:pPr>
            <w:r>
              <w:t>备注</w:t>
            </w:r>
          </w:p>
        </w:tc>
      </w:tr>
      <w:tr w14:paraId="7F742678">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noWrap w:val="0"/>
            <w:vAlign w:val="center"/>
          </w:tcPr>
          <w:p w14:paraId="7F9A0CAB">
            <w:pPr>
              <w:pStyle w:val="29"/>
              <w:bidi w:val="0"/>
              <w:jc w:val="center"/>
            </w:pPr>
            <w:r>
              <w:t>cmd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31ECE2AD">
            <w:pPr>
              <w:pStyle w:val="29"/>
              <w:bidi w:val="0"/>
              <w:jc w:val="center"/>
            </w:pPr>
            <w:r>
              <w:t>string</w:t>
            </w:r>
          </w:p>
        </w:tc>
        <w:tc>
          <w:tcPr>
            <w:tcW w:w="868" w:type="dxa"/>
            <w:tcBorders>
              <w:top w:val="single" w:color="000000" w:sz="4" w:space="0"/>
              <w:left w:val="single" w:color="000000" w:sz="4" w:space="0"/>
              <w:bottom w:val="single" w:color="000000" w:sz="4" w:space="0"/>
              <w:right w:val="single" w:color="000000" w:sz="4" w:space="0"/>
            </w:tcBorders>
            <w:noWrap w:val="0"/>
            <w:vAlign w:val="center"/>
          </w:tcPr>
          <w:p w14:paraId="0A812DDD">
            <w:pPr>
              <w:pStyle w:val="29"/>
              <w:bidi w:val="0"/>
              <w:jc w:val="center"/>
            </w:pPr>
            <w:r>
              <w:t>是</w:t>
            </w:r>
          </w:p>
        </w:tc>
        <w:tc>
          <w:tcPr>
            <w:tcW w:w="1945" w:type="dxa"/>
            <w:tcBorders>
              <w:top w:val="single" w:color="000000" w:sz="4" w:space="0"/>
              <w:left w:val="single" w:color="000000" w:sz="4" w:space="0"/>
              <w:bottom w:val="single" w:color="000000" w:sz="4" w:space="0"/>
              <w:right w:val="single" w:color="000000" w:sz="4" w:space="0"/>
            </w:tcBorders>
            <w:noWrap w:val="0"/>
            <w:vAlign w:val="center"/>
          </w:tcPr>
          <w:p w14:paraId="6D604F08">
            <w:pPr>
              <w:pStyle w:val="29"/>
              <w:bidi w:val="0"/>
              <w:jc w:val="center"/>
            </w:pPr>
            <w:r>
              <w:t>命令</w:t>
            </w:r>
          </w:p>
        </w:tc>
        <w:tc>
          <w:tcPr>
            <w:tcW w:w="4957" w:type="dxa"/>
            <w:tcBorders>
              <w:top w:val="single" w:color="000000" w:sz="4" w:space="0"/>
              <w:left w:val="single" w:color="000000" w:sz="4" w:space="0"/>
              <w:bottom w:val="single" w:color="000000" w:sz="4" w:space="0"/>
              <w:right w:val="single" w:color="000000" w:sz="4" w:space="0"/>
            </w:tcBorders>
            <w:noWrap w:val="0"/>
            <w:vAlign w:val="center"/>
          </w:tcPr>
          <w:p w14:paraId="039354CE">
            <w:pPr>
              <w:pStyle w:val="29"/>
              <w:bidi w:val="0"/>
              <w:jc w:val="both"/>
            </w:pPr>
            <w:r>
              <w:t>listquery 表示查询名单</w:t>
            </w:r>
          </w:p>
        </w:tc>
      </w:tr>
      <w:tr w14:paraId="3E16D8BC">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noWrap w:val="0"/>
            <w:vAlign w:val="center"/>
          </w:tcPr>
          <w:p w14:paraId="3376384B">
            <w:pPr>
              <w:pStyle w:val="29"/>
              <w:bidi w:val="0"/>
              <w:jc w:val="center"/>
            </w:pPr>
            <w:r>
              <w:t>msg_id</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73AB2E96">
            <w:pPr>
              <w:pStyle w:val="29"/>
              <w:bidi w:val="0"/>
              <w:jc w:val="center"/>
            </w:pPr>
            <w:r>
              <w:t>string</w:t>
            </w:r>
          </w:p>
        </w:tc>
        <w:tc>
          <w:tcPr>
            <w:tcW w:w="868" w:type="dxa"/>
            <w:tcBorders>
              <w:top w:val="single" w:color="000000" w:sz="4" w:space="0"/>
              <w:left w:val="single" w:color="000000" w:sz="4" w:space="0"/>
              <w:bottom w:val="single" w:color="000000" w:sz="4" w:space="0"/>
              <w:right w:val="single" w:color="000000" w:sz="4" w:space="0"/>
            </w:tcBorders>
            <w:noWrap w:val="0"/>
            <w:vAlign w:val="center"/>
          </w:tcPr>
          <w:p w14:paraId="3F0464EF">
            <w:pPr>
              <w:pStyle w:val="29"/>
              <w:bidi w:val="0"/>
              <w:jc w:val="center"/>
            </w:pPr>
            <w:r>
              <w:t>是</w:t>
            </w:r>
          </w:p>
        </w:tc>
        <w:tc>
          <w:tcPr>
            <w:tcW w:w="1945" w:type="dxa"/>
            <w:tcBorders>
              <w:top w:val="single" w:color="000000" w:sz="4" w:space="0"/>
              <w:left w:val="single" w:color="000000" w:sz="4" w:space="0"/>
              <w:bottom w:val="single" w:color="000000" w:sz="4" w:space="0"/>
              <w:right w:val="single" w:color="000000" w:sz="4" w:space="0"/>
            </w:tcBorders>
            <w:noWrap w:val="0"/>
            <w:vAlign w:val="center"/>
          </w:tcPr>
          <w:p w14:paraId="2CB5DF9A">
            <w:pPr>
              <w:pStyle w:val="29"/>
              <w:bidi w:val="0"/>
              <w:jc w:val="center"/>
            </w:pPr>
            <w:r>
              <w:t>消息 ID</w:t>
            </w:r>
          </w:p>
        </w:tc>
        <w:tc>
          <w:tcPr>
            <w:tcW w:w="4957" w:type="dxa"/>
            <w:tcBorders>
              <w:top w:val="single" w:color="000000" w:sz="4" w:space="0"/>
              <w:left w:val="single" w:color="000000" w:sz="4" w:space="0"/>
              <w:bottom w:val="single" w:color="000000" w:sz="4" w:space="0"/>
              <w:right w:val="single" w:color="000000" w:sz="4" w:space="0"/>
            </w:tcBorders>
            <w:noWrap w:val="0"/>
            <w:vAlign w:val="center"/>
          </w:tcPr>
          <w:p w14:paraId="0FAB2D46">
            <w:pPr>
              <w:pStyle w:val="29"/>
              <w:bidi w:val="0"/>
              <w:jc w:val="both"/>
            </w:pPr>
            <w:r>
              <w:t>此次请求的唯一标识，20 位长，前 13 位是毫秒时间，后 7 位是字母和数字的随机数</w:t>
            </w:r>
          </w:p>
        </w:tc>
      </w:tr>
      <w:tr w14:paraId="7357EBB9">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noWrap w:val="0"/>
            <w:vAlign w:val="center"/>
          </w:tcPr>
          <w:p w14:paraId="7684A1B0">
            <w:pPr>
              <w:pStyle w:val="29"/>
              <w:bidi w:val="0"/>
              <w:jc w:val="center"/>
            </w:pPr>
            <w:r>
              <w:t>platenum</w:t>
            </w:r>
          </w:p>
        </w:tc>
        <w:tc>
          <w:tcPr>
            <w:tcW w:w="721" w:type="dxa"/>
            <w:tcBorders>
              <w:top w:val="single" w:color="000000" w:sz="4" w:space="0"/>
              <w:left w:val="single" w:color="000000" w:sz="4" w:space="0"/>
              <w:bottom w:val="single" w:color="000000" w:sz="4" w:space="0"/>
              <w:right w:val="single" w:color="000000" w:sz="4" w:space="0"/>
            </w:tcBorders>
            <w:noWrap w:val="0"/>
            <w:vAlign w:val="center"/>
          </w:tcPr>
          <w:p w14:paraId="57D8043B">
            <w:pPr>
              <w:pStyle w:val="29"/>
              <w:bidi w:val="0"/>
              <w:jc w:val="center"/>
            </w:pPr>
            <w:r>
              <w:t>string</w:t>
            </w:r>
          </w:p>
        </w:tc>
        <w:tc>
          <w:tcPr>
            <w:tcW w:w="868" w:type="dxa"/>
            <w:tcBorders>
              <w:top w:val="single" w:color="000000" w:sz="4" w:space="0"/>
              <w:left w:val="single" w:color="000000" w:sz="4" w:space="0"/>
              <w:bottom w:val="single" w:color="000000" w:sz="4" w:space="0"/>
              <w:right w:val="single" w:color="000000" w:sz="4" w:space="0"/>
            </w:tcBorders>
            <w:noWrap w:val="0"/>
            <w:vAlign w:val="center"/>
          </w:tcPr>
          <w:p w14:paraId="61DB69F5">
            <w:pPr>
              <w:pStyle w:val="29"/>
              <w:bidi w:val="0"/>
              <w:jc w:val="center"/>
            </w:pPr>
            <w:r>
              <w:t>是</w:t>
            </w:r>
          </w:p>
        </w:tc>
        <w:tc>
          <w:tcPr>
            <w:tcW w:w="1945" w:type="dxa"/>
            <w:tcBorders>
              <w:top w:val="single" w:color="000000" w:sz="4" w:space="0"/>
              <w:left w:val="single" w:color="000000" w:sz="4" w:space="0"/>
              <w:bottom w:val="single" w:color="000000" w:sz="4" w:space="0"/>
              <w:right w:val="single" w:color="000000" w:sz="4" w:space="0"/>
            </w:tcBorders>
            <w:noWrap w:val="0"/>
            <w:vAlign w:val="center"/>
          </w:tcPr>
          <w:p w14:paraId="16E0EC90">
            <w:pPr>
              <w:pStyle w:val="29"/>
              <w:bidi w:val="0"/>
              <w:jc w:val="center"/>
            </w:pPr>
            <w:r>
              <w:t>指定查询的车牌号码，UTF8 编码</w:t>
            </w:r>
          </w:p>
        </w:tc>
        <w:tc>
          <w:tcPr>
            <w:tcW w:w="4957" w:type="dxa"/>
            <w:tcBorders>
              <w:top w:val="single" w:color="000000" w:sz="4" w:space="0"/>
              <w:left w:val="single" w:color="000000" w:sz="4" w:space="0"/>
              <w:bottom w:val="single" w:color="000000" w:sz="4" w:space="0"/>
              <w:right w:val="single" w:color="000000" w:sz="4" w:space="0"/>
            </w:tcBorders>
            <w:noWrap w:val="0"/>
            <w:vAlign w:val="center"/>
          </w:tcPr>
          <w:p w14:paraId="2EA458EC">
            <w:pPr>
              <w:pStyle w:val="29"/>
              <w:bidi w:val="0"/>
              <w:jc w:val="both"/>
            </w:pPr>
            <w:r>
              <w:t>最长 15 个字符</w:t>
            </w:r>
          </w:p>
        </w:tc>
      </w:tr>
    </w:tbl>
    <w:p w14:paraId="3334D6FE"/>
    <w:p w14:paraId="6B1291F5">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35C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221E0F8">
            <w:pPr>
              <w:jc w:val="both"/>
            </w:pPr>
            <w:r>
              <w:rPr>
                <w:rFonts w:hint="eastAsia"/>
              </w:rPr>
              <w:t>{</w:t>
            </w:r>
          </w:p>
          <w:p w14:paraId="552D7D1A">
            <w:pPr>
              <w:jc w:val="both"/>
            </w:pPr>
            <w:r>
              <w:t xml:space="preserve">"cmd":"listquery", </w:t>
            </w:r>
          </w:p>
          <w:p w14:paraId="05ED2BF8">
            <w:pPr>
              <w:jc w:val="both"/>
            </w:pPr>
            <w:r>
              <w:t xml:space="preserve">"msg_id":"1562566753001402b681", </w:t>
            </w:r>
          </w:p>
          <w:p w14:paraId="53ED8945">
            <w:pPr>
              <w:jc w:val="both"/>
            </w:pPr>
            <w:r>
              <w:t>"platenum" : "粤 B12345"</w:t>
            </w:r>
          </w:p>
          <w:p w14:paraId="6D991CF6">
            <w:pPr>
              <w:jc w:val="both"/>
            </w:pPr>
            <w:r>
              <w:rPr>
                <w:rFonts w:hint="eastAsia"/>
              </w:rPr>
              <w:t>}</w:t>
            </w:r>
          </w:p>
        </w:tc>
      </w:tr>
    </w:tbl>
    <w:p w14:paraId="35BEDA2B"/>
    <w:p w14:paraId="0182001B">
      <w:pPr>
        <w:pStyle w:val="6"/>
        <w:numPr>
          <w:ilvl w:val="3"/>
          <w:numId w:val="1"/>
        </w:numPr>
        <w:tabs>
          <w:tab w:val="left" w:pos="0"/>
        </w:tabs>
      </w:pPr>
      <w:r>
        <w:rPr>
          <w:rFonts w:hint="eastAsia"/>
        </w:rPr>
        <w:t>应答消息</w:t>
      </w:r>
      <w:r>
        <w:t xml:space="preserve"> </w:t>
      </w:r>
    </w:p>
    <w:p w14:paraId="135E0AAD">
      <w:pPr>
        <w:bidi w:val="0"/>
      </w:pPr>
      <w:r>
        <w:t xml:space="preserve">字段说明 </w:t>
      </w:r>
    </w:p>
    <w:tbl>
      <w:tblPr>
        <w:tblStyle w:val="23"/>
        <w:tblW w:w="0" w:type="auto"/>
        <w:tblInd w:w="0" w:type="dxa"/>
        <w:tblLayout w:type="fixed"/>
        <w:tblCellMar>
          <w:top w:w="69" w:type="dxa"/>
          <w:left w:w="106" w:type="dxa"/>
          <w:bottom w:w="0" w:type="dxa"/>
          <w:right w:w="100" w:type="dxa"/>
        </w:tblCellMar>
      </w:tblPr>
      <w:tblGrid>
        <w:gridCol w:w="1070"/>
        <w:gridCol w:w="720"/>
        <w:gridCol w:w="1061"/>
        <w:gridCol w:w="3044"/>
        <w:gridCol w:w="3666"/>
      </w:tblGrid>
      <w:tr w14:paraId="76EAB9F5">
        <w:tblPrEx>
          <w:tblCellMar>
            <w:top w:w="69" w:type="dxa"/>
            <w:left w:w="106" w:type="dxa"/>
            <w:bottom w:w="0" w:type="dxa"/>
            <w:right w:w="100" w:type="dxa"/>
          </w:tblCellMar>
        </w:tblPrEx>
        <w:trPr>
          <w:trHeight w:val="57" w:hRule="atLeast"/>
          <w:tblHeader/>
        </w:trPr>
        <w:tc>
          <w:tcPr>
            <w:tcW w:w="10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D8F600A">
            <w:pPr>
              <w:pStyle w:val="29"/>
              <w:bidi w:val="0"/>
              <w:jc w:val="center"/>
            </w:pPr>
            <w:r>
              <w:t>字段项</w:t>
            </w:r>
          </w:p>
        </w:tc>
        <w:tc>
          <w:tcPr>
            <w:tcW w:w="7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0750FCB">
            <w:pPr>
              <w:pStyle w:val="29"/>
              <w:bidi w:val="0"/>
              <w:jc w:val="center"/>
            </w:pPr>
            <w:r>
              <w:t>类型</w:t>
            </w:r>
          </w:p>
        </w:tc>
        <w:tc>
          <w:tcPr>
            <w:tcW w:w="10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EFE97C6">
            <w:pPr>
              <w:pStyle w:val="29"/>
              <w:bidi w:val="0"/>
              <w:jc w:val="center"/>
            </w:pPr>
            <w:r>
              <w:t>必填项</w:t>
            </w:r>
          </w:p>
        </w:tc>
        <w:tc>
          <w:tcPr>
            <w:tcW w:w="304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D0A417F">
            <w:pPr>
              <w:pStyle w:val="29"/>
              <w:bidi w:val="0"/>
              <w:jc w:val="center"/>
            </w:pPr>
            <w:r>
              <w:t>说明</w:t>
            </w:r>
          </w:p>
        </w:tc>
        <w:tc>
          <w:tcPr>
            <w:tcW w:w="36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523CA3A">
            <w:pPr>
              <w:pStyle w:val="29"/>
              <w:bidi w:val="0"/>
              <w:jc w:val="center"/>
            </w:pPr>
            <w:r>
              <w:t>备注</w:t>
            </w:r>
          </w:p>
        </w:tc>
      </w:tr>
      <w:tr w14:paraId="35D127F7">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02E8BB2E">
            <w:pPr>
              <w:pStyle w:val="29"/>
              <w:bidi w:val="0"/>
              <w:jc w:val="center"/>
            </w:pPr>
            <w:r>
              <w:t>cmd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49436FFC">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47B900FD">
            <w:pPr>
              <w:pStyle w:val="29"/>
              <w:bidi w:val="0"/>
              <w:jc w:val="center"/>
            </w:pPr>
            <w:r>
              <w:t>是</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2341C252">
            <w:pPr>
              <w:pStyle w:val="29"/>
              <w:bidi w:val="0"/>
              <w:jc w:val="center"/>
            </w:pPr>
            <w:r>
              <w:t>命令</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4FA241F4">
            <w:pPr>
              <w:pStyle w:val="29"/>
              <w:bidi w:val="0"/>
              <w:jc w:val="both"/>
            </w:pPr>
            <w:r>
              <w:t>listquer_rsp 表示名单查</w:t>
            </w:r>
          </w:p>
          <w:p w14:paraId="648B2851">
            <w:pPr>
              <w:pStyle w:val="29"/>
              <w:bidi w:val="0"/>
              <w:jc w:val="both"/>
            </w:pPr>
            <w:r>
              <w:t>询应答</w:t>
            </w:r>
          </w:p>
        </w:tc>
      </w:tr>
      <w:tr w14:paraId="729B4045">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7A284F58">
            <w:pPr>
              <w:pStyle w:val="29"/>
              <w:bidi w:val="0"/>
              <w:jc w:val="center"/>
            </w:pPr>
            <w:r>
              <w:t>msg_id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63C45A06">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1A856A50">
            <w:pPr>
              <w:pStyle w:val="29"/>
              <w:bidi w:val="0"/>
              <w:jc w:val="center"/>
            </w:pPr>
            <w:r>
              <w:t>是</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769BBAE5">
            <w:pPr>
              <w:pStyle w:val="29"/>
              <w:bidi w:val="0"/>
              <w:jc w:val="center"/>
            </w:pPr>
            <w:r>
              <w:t>消息 ID</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5EC840FF">
            <w:pPr>
              <w:pStyle w:val="29"/>
              <w:bidi w:val="0"/>
              <w:jc w:val="both"/>
            </w:pPr>
            <w:r>
              <w:t>与请求时的消息 ID 一致，用于标识该应答对应哪一个请求</w:t>
            </w:r>
          </w:p>
        </w:tc>
      </w:tr>
      <w:tr w14:paraId="77ECB05C">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10AD6DB2">
            <w:pPr>
              <w:pStyle w:val="29"/>
              <w:bidi w:val="0"/>
              <w:jc w:val="center"/>
            </w:pPr>
            <w:r>
              <w:t>status</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05F2F608">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48052F82">
            <w:pPr>
              <w:pStyle w:val="29"/>
              <w:bidi w:val="0"/>
              <w:jc w:val="center"/>
            </w:pPr>
            <w:r>
              <w:t>是</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40D66502">
            <w:pPr>
              <w:pStyle w:val="29"/>
              <w:bidi w:val="0"/>
              <w:jc w:val="center"/>
            </w:pPr>
            <w:r>
              <w:t>应答状态。“ok”表示正常，其它则表示出错</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4EB6355E">
            <w:pPr>
              <w:pStyle w:val="29"/>
              <w:bidi w:val="0"/>
              <w:jc w:val="both"/>
            </w:pPr>
            <w:r>
              <w:t>出错状态信息由应答端填充，用于方便定位原因</w:t>
            </w:r>
          </w:p>
        </w:tc>
      </w:tr>
      <w:tr w14:paraId="3E61CCD9">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2133195A">
            <w:pPr>
              <w:pStyle w:val="29"/>
              <w:bidi w:val="0"/>
              <w:jc w:val="center"/>
            </w:pPr>
            <w:r>
              <w:t>platenum</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3DD2BF6F">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0FD6CB42">
            <w:pPr>
              <w:pStyle w:val="29"/>
              <w:bidi w:val="0"/>
              <w:jc w:val="center"/>
            </w:pPr>
            <w:r>
              <w:t>是</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13A1F20B">
            <w:pPr>
              <w:pStyle w:val="29"/>
              <w:bidi w:val="0"/>
              <w:jc w:val="center"/>
            </w:pPr>
            <w:r>
              <w:t>请求中的车牌号码，UTF8 编码</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798AFD93">
            <w:pPr>
              <w:pStyle w:val="29"/>
              <w:bidi w:val="0"/>
              <w:jc w:val="both"/>
            </w:pPr>
            <w:r>
              <w:t>最长 15 个字符</w:t>
            </w:r>
          </w:p>
        </w:tc>
      </w:tr>
      <w:tr w14:paraId="400D3409">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36031F6D">
            <w:pPr>
              <w:pStyle w:val="29"/>
              <w:bidi w:val="0"/>
              <w:jc w:val="center"/>
            </w:pPr>
            <w:r>
              <w:t>type</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76985606">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48FC3B06">
            <w:pPr>
              <w:pStyle w:val="29"/>
              <w:bidi w:val="0"/>
              <w:jc w:val="center"/>
            </w:pPr>
            <w:r>
              <w:t>否</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104203FF">
            <w:pPr>
              <w:pStyle w:val="29"/>
              <w:bidi w:val="0"/>
              <w:jc w:val="center"/>
            </w:pPr>
            <w:r>
              <w:t>名单类型。</w:t>
            </w:r>
          </w:p>
          <w:p w14:paraId="2348DF3C">
            <w:pPr>
              <w:pStyle w:val="29"/>
              <w:bidi w:val="0"/>
              <w:jc w:val="center"/>
            </w:pPr>
            <w:r>
              <w:t>W：表示白名单；</w:t>
            </w:r>
          </w:p>
          <w:p w14:paraId="7B507195">
            <w:pPr>
              <w:pStyle w:val="29"/>
              <w:bidi w:val="0"/>
              <w:jc w:val="center"/>
            </w:pPr>
            <w:r>
              <w:t>B：表示黑名单。</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2853B601">
            <w:pPr>
              <w:pStyle w:val="29"/>
              <w:bidi w:val="0"/>
              <w:jc w:val="both"/>
            </w:pPr>
          </w:p>
        </w:tc>
      </w:tr>
      <w:tr w14:paraId="0155AA6E">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6442A641">
            <w:pPr>
              <w:pStyle w:val="29"/>
              <w:bidi w:val="0"/>
              <w:jc w:val="center"/>
            </w:pPr>
            <w:r>
              <w:t>start</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67B65EC5">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0929D357">
            <w:pPr>
              <w:pStyle w:val="29"/>
              <w:bidi w:val="0"/>
              <w:jc w:val="center"/>
            </w:pPr>
            <w:r>
              <w:t>否</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66358EA9">
            <w:pPr>
              <w:pStyle w:val="29"/>
              <w:bidi w:val="0"/>
              <w:jc w:val="center"/>
            </w:pPr>
            <w:r>
              <w:t>起始时间。</w:t>
            </w:r>
          </w:p>
          <w:p w14:paraId="57F6CB51">
            <w:pPr>
              <w:pStyle w:val="29"/>
              <w:bidi w:val="0"/>
              <w:jc w:val="center"/>
            </w:pPr>
            <w:r>
              <w:t>格式："年/月/日 时:分:秒"</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7DC0D11C">
            <w:pPr>
              <w:pStyle w:val="29"/>
              <w:bidi w:val="0"/>
              <w:jc w:val="both"/>
            </w:pPr>
          </w:p>
        </w:tc>
      </w:tr>
      <w:tr w14:paraId="563ED583">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4CB1A7C4">
            <w:pPr>
              <w:pStyle w:val="29"/>
              <w:bidi w:val="0"/>
              <w:jc w:val="center"/>
            </w:pPr>
            <w:r>
              <w:t>end</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3BCBFB77">
            <w:pPr>
              <w:pStyle w:val="29"/>
              <w:bidi w:val="0"/>
              <w:jc w:val="center"/>
            </w:pPr>
            <w: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7C800AFD">
            <w:pPr>
              <w:pStyle w:val="29"/>
              <w:bidi w:val="0"/>
              <w:jc w:val="center"/>
            </w:pPr>
            <w:r>
              <w:t>否</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53E943C6">
            <w:pPr>
              <w:pStyle w:val="29"/>
              <w:bidi w:val="0"/>
              <w:jc w:val="center"/>
            </w:pPr>
            <w:r>
              <w:t>结束时间。</w:t>
            </w:r>
          </w:p>
          <w:p w14:paraId="5CF4F0E5">
            <w:pPr>
              <w:pStyle w:val="29"/>
              <w:bidi w:val="0"/>
              <w:jc w:val="center"/>
            </w:pPr>
            <w:r>
              <w:t>格式："年/月/日 时:分:秒"</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0D27E8EB">
            <w:pPr>
              <w:pStyle w:val="29"/>
              <w:bidi w:val="0"/>
              <w:jc w:val="both"/>
            </w:pPr>
          </w:p>
        </w:tc>
      </w:tr>
      <w:tr w14:paraId="2D4F201F">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noWrap w:val="0"/>
            <w:vAlign w:val="center"/>
          </w:tcPr>
          <w:p w14:paraId="3F268FC6">
            <w:pPr>
              <w:pStyle w:val="29"/>
              <w:bidi w:val="0"/>
              <w:jc w:val="center"/>
            </w:pPr>
            <w:r>
              <w:rPr>
                <w:rFonts w:hint="eastAsia"/>
              </w:rPr>
              <w:t>sn</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14:paraId="46C818D5">
            <w:pPr>
              <w:pStyle w:val="29"/>
              <w:bidi w:val="0"/>
              <w:jc w:val="center"/>
            </w:pPr>
            <w:r>
              <w:rPr>
                <w:rFonts w:hint="eastAsia"/>
              </w:rPr>
              <w:t>string</w:t>
            </w:r>
          </w:p>
        </w:tc>
        <w:tc>
          <w:tcPr>
            <w:tcW w:w="1061" w:type="dxa"/>
            <w:tcBorders>
              <w:top w:val="single" w:color="000000" w:sz="4" w:space="0"/>
              <w:left w:val="single" w:color="000000" w:sz="4" w:space="0"/>
              <w:bottom w:val="single" w:color="000000" w:sz="4" w:space="0"/>
              <w:right w:val="single" w:color="000000" w:sz="4" w:space="0"/>
            </w:tcBorders>
            <w:noWrap w:val="0"/>
            <w:vAlign w:val="center"/>
          </w:tcPr>
          <w:p w14:paraId="64704C00">
            <w:pPr>
              <w:pStyle w:val="29"/>
              <w:bidi w:val="0"/>
              <w:jc w:val="center"/>
            </w:pPr>
            <w:r>
              <w:rPr>
                <w:rFonts w:hint="eastAsia"/>
              </w:rPr>
              <w:t>是</w:t>
            </w:r>
          </w:p>
        </w:tc>
        <w:tc>
          <w:tcPr>
            <w:tcW w:w="3044" w:type="dxa"/>
            <w:tcBorders>
              <w:top w:val="single" w:color="000000" w:sz="4" w:space="0"/>
              <w:left w:val="single" w:color="000000" w:sz="4" w:space="0"/>
              <w:bottom w:val="single" w:color="000000" w:sz="4" w:space="0"/>
              <w:right w:val="single" w:color="000000" w:sz="4" w:space="0"/>
            </w:tcBorders>
            <w:noWrap w:val="0"/>
            <w:vAlign w:val="center"/>
          </w:tcPr>
          <w:p w14:paraId="2983E4ED">
            <w:pPr>
              <w:pStyle w:val="29"/>
              <w:bidi w:val="0"/>
              <w:jc w:val="center"/>
            </w:pPr>
            <w:r>
              <w:rPr>
                <w:rFonts w:hint="eastAsia"/>
              </w:rPr>
              <w:t>相机序列号</w:t>
            </w:r>
          </w:p>
        </w:tc>
        <w:tc>
          <w:tcPr>
            <w:tcW w:w="3666" w:type="dxa"/>
            <w:tcBorders>
              <w:top w:val="single" w:color="000000" w:sz="4" w:space="0"/>
              <w:left w:val="single" w:color="000000" w:sz="4" w:space="0"/>
              <w:bottom w:val="single" w:color="000000" w:sz="4" w:space="0"/>
              <w:right w:val="single" w:color="000000" w:sz="4" w:space="0"/>
            </w:tcBorders>
            <w:noWrap w:val="0"/>
            <w:vAlign w:val="center"/>
          </w:tcPr>
          <w:p w14:paraId="3AE5AC55">
            <w:pPr>
              <w:pStyle w:val="29"/>
              <w:bidi w:val="0"/>
              <w:jc w:val="both"/>
            </w:pPr>
          </w:p>
        </w:tc>
      </w:tr>
    </w:tbl>
    <w:p w14:paraId="3239FF85">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629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34854FA9">
            <w:pPr>
              <w:jc w:val="both"/>
            </w:pPr>
            <w:r>
              <w:rPr>
                <w:rFonts w:hint="eastAsia"/>
              </w:rPr>
              <w:t>{</w:t>
            </w:r>
          </w:p>
          <w:p w14:paraId="0CAA46C4">
            <w:pPr>
              <w:jc w:val="both"/>
            </w:pPr>
            <w:r>
              <w:t xml:space="preserve">"cmd":"listquery_rsp", </w:t>
            </w:r>
          </w:p>
          <w:p w14:paraId="7B536B5C">
            <w:pPr>
              <w:jc w:val="both"/>
            </w:pPr>
            <w:r>
              <w:t xml:space="preserve">"status":"ok", </w:t>
            </w:r>
          </w:p>
          <w:p w14:paraId="696A5975">
            <w:pPr>
              <w:jc w:val="both"/>
            </w:pPr>
            <w:r>
              <w:t xml:space="preserve">"msg_id":"1562566753001402b681", </w:t>
            </w:r>
          </w:p>
          <w:p w14:paraId="7B779CA0">
            <w:pPr>
              <w:jc w:val="both"/>
            </w:pPr>
            <w:r>
              <w:t xml:space="preserve">"platenum" : "粤 B12345",  </w:t>
            </w:r>
          </w:p>
          <w:p w14:paraId="71CF0C2E">
            <w:pPr>
              <w:jc w:val="both"/>
            </w:pPr>
            <w:r>
              <w:t xml:space="preserve">"type":"W", </w:t>
            </w:r>
          </w:p>
          <w:p w14:paraId="1B0EC1C1">
            <w:pPr>
              <w:jc w:val="both"/>
            </w:pPr>
            <w:r>
              <w:t xml:space="preserve">"start":"2019/01/01 00:00:00",  </w:t>
            </w:r>
          </w:p>
          <w:p w14:paraId="2FDFEA81">
            <w:pPr>
              <w:jc w:val="both"/>
            </w:pPr>
            <w:r>
              <w:t xml:space="preserve">"end":"2019/12/31 23:59:59" </w:t>
            </w:r>
            <w:r>
              <w:rPr>
                <w:rFonts w:hint="eastAsia"/>
              </w:rPr>
              <w:t>,</w:t>
            </w:r>
          </w:p>
          <w:p w14:paraId="01535046">
            <w:pPr>
              <w:jc w:val="both"/>
            </w:pPr>
            <w:r>
              <w:t>"</w:t>
            </w:r>
            <w:r>
              <w:rPr>
                <w:rFonts w:hint="eastAsia"/>
              </w:rPr>
              <w:t>sn</w:t>
            </w:r>
            <w:r>
              <w:t>":"1b7e812009cad088"</w:t>
            </w:r>
          </w:p>
          <w:p w14:paraId="56F2CA79">
            <w:pPr>
              <w:jc w:val="both"/>
            </w:pPr>
            <w:r>
              <w:rPr>
                <w:rFonts w:hint="eastAsia"/>
              </w:rPr>
              <w:t>}</w:t>
            </w:r>
          </w:p>
        </w:tc>
      </w:tr>
    </w:tbl>
    <w:p w14:paraId="7C1C391F">
      <w:pPr>
        <w:bidi w:val="0"/>
      </w:pPr>
      <w:r>
        <w:rPr>
          <w:rFonts w:hint="eastAsia"/>
        </w:rPr>
        <w:t>或</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867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6894D5C1">
            <w:pPr>
              <w:jc w:val="both"/>
            </w:pPr>
            <w:r>
              <w:rPr>
                <w:rFonts w:hint="eastAsia"/>
              </w:rPr>
              <w:t>{</w:t>
            </w:r>
          </w:p>
          <w:p w14:paraId="70CB2174">
            <w:pPr>
              <w:jc w:val="both"/>
            </w:pPr>
            <w:r>
              <w:t xml:space="preserve">"cmd":"listquery_rsp", </w:t>
            </w:r>
          </w:p>
          <w:p w14:paraId="4FA1BAAA">
            <w:pPr>
              <w:jc w:val="both"/>
            </w:pPr>
            <w:r>
              <w:t xml:space="preserve">"status":"unfound", </w:t>
            </w:r>
          </w:p>
          <w:p w14:paraId="1F62F036">
            <w:pPr>
              <w:jc w:val="both"/>
            </w:pPr>
            <w:r>
              <w:t xml:space="preserve">"msg_id":"1562566753001402b681", </w:t>
            </w:r>
          </w:p>
          <w:p w14:paraId="285B09A0">
            <w:pPr>
              <w:jc w:val="both"/>
            </w:pPr>
            <w:r>
              <w:t>"platenum":"粤 B12345"</w:t>
            </w:r>
            <w:r>
              <w:rPr>
                <w:rFonts w:hint="eastAsia"/>
              </w:rPr>
              <w:t>,</w:t>
            </w:r>
          </w:p>
          <w:p w14:paraId="79B48FF2">
            <w:pPr>
              <w:jc w:val="both"/>
            </w:pPr>
            <w:r>
              <w:t>"</w:t>
            </w:r>
            <w:r>
              <w:rPr>
                <w:rFonts w:hint="eastAsia"/>
              </w:rPr>
              <w:t>sn</w:t>
            </w:r>
            <w:r>
              <w:t>":"1b7e812009cad088"</w:t>
            </w:r>
          </w:p>
          <w:p w14:paraId="348285AE">
            <w:pPr>
              <w:jc w:val="both"/>
            </w:pPr>
            <w:r>
              <w:rPr>
                <w:rFonts w:hint="eastAsia"/>
              </w:rPr>
              <w:t>}</w:t>
            </w:r>
          </w:p>
        </w:tc>
      </w:tr>
    </w:tbl>
    <w:p w14:paraId="176BC583"/>
    <w:p w14:paraId="6DC0838A">
      <w:pPr>
        <w:pStyle w:val="5"/>
        <w:numPr>
          <w:ilvl w:val="2"/>
          <w:numId w:val="1"/>
        </w:numPr>
        <w:tabs>
          <w:tab w:val="left" w:pos="0"/>
        </w:tabs>
      </w:pPr>
      <w:bookmarkStart w:id="448" w:name="_Toc20205"/>
      <w:bookmarkStart w:id="449" w:name="_Toc29413"/>
      <w:bookmarkStart w:id="450" w:name="_Toc21595"/>
      <w:bookmarkStart w:id="451" w:name="_Toc177134929"/>
      <w:bookmarkStart w:id="452" w:name="_Toc8328"/>
      <w:bookmarkStart w:id="453" w:name="_Toczb3wma"/>
      <w:bookmarkStart w:id="454" w:name="_Tocw7k9kk"/>
      <w:r>
        <w:rPr>
          <w:rFonts w:hint="eastAsia"/>
        </w:rPr>
        <w:t>设备参数设置</w:t>
      </w:r>
      <w:bookmarkEnd w:id="448"/>
      <w:bookmarkEnd w:id="449"/>
      <w:bookmarkEnd w:id="450"/>
      <w:bookmarkEnd w:id="451"/>
      <w:bookmarkEnd w:id="452"/>
      <w:r>
        <w:t xml:space="preserve"> </w:t>
      </w:r>
      <w:bookmarkEnd w:id="453"/>
      <w:bookmarkEnd w:id="454"/>
    </w:p>
    <w:p w14:paraId="31210515">
      <w:pPr>
        <w:bidi w:val="0"/>
      </w:pPr>
      <w:r>
        <w:t>接口说明相机端与云平台</w:t>
      </w:r>
      <w:r>
        <w:rPr>
          <w:rFonts w:hint="eastAsia"/>
        </w:rPr>
        <w:t>连接</w:t>
      </w:r>
      <w:r>
        <w:t>成功后，</w:t>
      </w:r>
      <w:r>
        <w:rPr>
          <w:rFonts w:hint="eastAsia"/>
        </w:rPr>
        <w:t>可发送参数设置命令</w:t>
      </w:r>
      <w:r>
        <w:t xml:space="preserve">。 </w:t>
      </w:r>
    </w:p>
    <w:p w14:paraId="27970A98">
      <w:pPr>
        <w:pStyle w:val="6"/>
        <w:numPr>
          <w:ilvl w:val="3"/>
          <w:numId w:val="1"/>
        </w:numPr>
        <w:tabs>
          <w:tab w:val="left" w:pos="0"/>
        </w:tabs>
      </w:pPr>
      <w:r>
        <w:rPr>
          <w:rFonts w:hint="eastAsia"/>
        </w:rPr>
        <w:t>请求参数</w:t>
      </w:r>
      <w:r>
        <w:t xml:space="preserve"> </w:t>
      </w:r>
    </w:p>
    <w:p w14:paraId="3FBE7E7E">
      <w:pPr>
        <w:bidi w:val="0"/>
      </w:pPr>
      <w:r>
        <w:t xml:space="preserve">字段说明 </w:t>
      </w:r>
    </w:p>
    <w:tbl>
      <w:tblPr>
        <w:tblStyle w:val="23"/>
        <w:tblW w:w="0" w:type="auto"/>
        <w:tblInd w:w="0" w:type="dxa"/>
        <w:tblLayout w:type="fixed"/>
        <w:tblCellMar>
          <w:top w:w="71" w:type="dxa"/>
          <w:left w:w="106" w:type="dxa"/>
          <w:bottom w:w="0" w:type="dxa"/>
          <w:right w:w="133" w:type="dxa"/>
        </w:tblCellMar>
      </w:tblPr>
      <w:tblGrid>
        <w:gridCol w:w="1500"/>
        <w:gridCol w:w="753"/>
        <w:gridCol w:w="959"/>
        <w:gridCol w:w="1976"/>
        <w:gridCol w:w="4406"/>
      </w:tblGrid>
      <w:tr w14:paraId="33B10650">
        <w:tblPrEx>
          <w:tblCellMar>
            <w:top w:w="71" w:type="dxa"/>
            <w:left w:w="106" w:type="dxa"/>
            <w:bottom w:w="0" w:type="dxa"/>
            <w:right w:w="133" w:type="dxa"/>
          </w:tblCellMar>
        </w:tblPrEx>
        <w:trPr>
          <w:trHeight w:val="319" w:hRule="atLeast"/>
        </w:trPr>
        <w:tc>
          <w:tcPr>
            <w:tcW w:w="15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A9F6264">
            <w:pPr>
              <w:pStyle w:val="29"/>
              <w:bidi w:val="0"/>
              <w:jc w:val="center"/>
            </w:pPr>
            <w:r>
              <w:t>字段项</w:t>
            </w:r>
          </w:p>
        </w:tc>
        <w:tc>
          <w:tcPr>
            <w:tcW w:w="7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7135AE4">
            <w:pPr>
              <w:pStyle w:val="29"/>
              <w:bidi w:val="0"/>
              <w:jc w:val="center"/>
            </w:pPr>
            <w:r>
              <w:t>类型</w:t>
            </w:r>
          </w:p>
        </w:tc>
        <w:tc>
          <w:tcPr>
            <w:tcW w:w="95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9D19632">
            <w:pPr>
              <w:pStyle w:val="29"/>
              <w:bidi w:val="0"/>
              <w:jc w:val="center"/>
            </w:pPr>
            <w:r>
              <w:t>必填项</w:t>
            </w:r>
          </w:p>
        </w:tc>
        <w:tc>
          <w:tcPr>
            <w:tcW w:w="197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985E681">
            <w:pPr>
              <w:pStyle w:val="29"/>
              <w:bidi w:val="0"/>
              <w:jc w:val="center"/>
            </w:pPr>
            <w:r>
              <w:t>说明</w:t>
            </w:r>
          </w:p>
        </w:tc>
        <w:tc>
          <w:tcPr>
            <w:tcW w:w="440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C8E4EDD">
            <w:pPr>
              <w:pStyle w:val="29"/>
              <w:bidi w:val="0"/>
              <w:jc w:val="center"/>
            </w:pPr>
            <w:r>
              <w:t>备注</w:t>
            </w:r>
          </w:p>
        </w:tc>
      </w:tr>
      <w:tr w14:paraId="1B2389F6">
        <w:tblPrEx>
          <w:tblCellMar>
            <w:top w:w="71" w:type="dxa"/>
            <w:left w:w="106" w:type="dxa"/>
            <w:bottom w:w="0" w:type="dxa"/>
            <w:right w:w="133" w:type="dxa"/>
          </w:tblCellMar>
        </w:tblPrEx>
        <w:trPr>
          <w:trHeight w:val="323"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40B458BA">
            <w:pPr>
              <w:pStyle w:val="29"/>
              <w:bidi w:val="0"/>
              <w:jc w:val="center"/>
            </w:pPr>
            <w:r>
              <w:t>cmd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FADEC9A">
            <w:pPr>
              <w:pStyle w:val="29"/>
              <w:bidi w:val="0"/>
              <w:jc w:val="center"/>
            </w:pPr>
            <w:r>
              <w:t>string</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63A108B3">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269C42D0">
            <w:pPr>
              <w:pStyle w:val="29"/>
              <w:bidi w:val="0"/>
              <w:jc w:val="center"/>
            </w:pPr>
            <w:r>
              <w:t>命令</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00243F20">
            <w:pPr>
              <w:pStyle w:val="29"/>
              <w:bidi w:val="0"/>
              <w:jc w:val="both"/>
            </w:pPr>
            <w:r>
              <w:t>oss_param</w:t>
            </w:r>
          </w:p>
        </w:tc>
      </w:tr>
      <w:tr w14:paraId="282140B9">
        <w:tblPrEx>
          <w:tblCellMar>
            <w:top w:w="71" w:type="dxa"/>
            <w:left w:w="106" w:type="dxa"/>
            <w:bottom w:w="0" w:type="dxa"/>
            <w:right w:w="133" w:type="dxa"/>
          </w:tblCellMar>
        </w:tblPrEx>
        <w:trPr>
          <w:trHeight w:val="946"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7814C449">
            <w:pPr>
              <w:pStyle w:val="29"/>
              <w:bidi w:val="0"/>
              <w:jc w:val="center"/>
            </w:pPr>
            <w:r>
              <w:t>msg_id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315F985C">
            <w:pPr>
              <w:pStyle w:val="29"/>
              <w:bidi w:val="0"/>
              <w:jc w:val="center"/>
            </w:pPr>
            <w:r>
              <w:t>string</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4B8C68CB">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7A920285">
            <w:pPr>
              <w:pStyle w:val="29"/>
              <w:bidi w:val="0"/>
              <w:jc w:val="center"/>
            </w:pPr>
            <w:r>
              <w:t>消息 ID</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06822407">
            <w:pPr>
              <w:pStyle w:val="29"/>
              <w:bidi w:val="0"/>
              <w:jc w:val="both"/>
            </w:pPr>
            <w:r>
              <w:t>此次请求的唯一标识，20 位长，前 13 位是毫秒时间，后7 位是字母和数字的随机数</w:t>
            </w:r>
          </w:p>
        </w:tc>
      </w:tr>
      <w:tr w14:paraId="682C22F3">
        <w:tblPrEx>
          <w:tblCellMar>
            <w:top w:w="71" w:type="dxa"/>
            <w:left w:w="106" w:type="dxa"/>
            <w:bottom w:w="0" w:type="dxa"/>
            <w:right w:w="133" w:type="dxa"/>
          </w:tblCellMar>
        </w:tblPrEx>
        <w:trPr>
          <w:trHeight w:val="946"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7D6B238E">
            <w:pPr>
              <w:pStyle w:val="29"/>
              <w:bidi w:val="0"/>
              <w:jc w:val="center"/>
            </w:pPr>
            <w:r>
              <w:t>bucketName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D63C8ED">
            <w:pPr>
              <w:pStyle w:val="29"/>
              <w:bidi w:val="0"/>
              <w:jc w:val="center"/>
            </w:pPr>
            <w:r>
              <w:t>string</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6C862EFE">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4E9FC283">
            <w:pPr>
              <w:pStyle w:val="29"/>
              <w:bidi w:val="0"/>
              <w:jc w:val="center"/>
            </w:pPr>
            <w:r>
              <w:rPr>
                <w:rFonts w:hint="eastAsia"/>
              </w:rPr>
              <w:t>OSS云存储桶名</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564FC0ED">
            <w:pPr>
              <w:pStyle w:val="29"/>
              <w:bidi w:val="0"/>
              <w:jc w:val="both"/>
            </w:pPr>
          </w:p>
        </w:tc>
      </w:tr>
      <w:tr w14:paraId="31491A84">
        <w:tblPrEx>
          <w:tblCellMar>
            <w:top w:w="71" w:type="dxa"/>
            <w:left w:w="106" w:type="dxa"/>
            <w:bottom w:w="0" w:type="dxa"/>
            <w:right w:w="133" w:type="dxa"/>
          </w:tblCellMar>
        </w:tblPrEx>
        <w:trPr>
          <w:trHeight w:val="322"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606C9A67">
            <w:pPr>
              <w:pStyle w:val="29"/>
              <w:bidi w:val="0"/>
              <w:jc w:val="center"/>
            </w:pPr>
            <w:r>
              <w:t>endPoint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93516E0">
            <w:pPr>
              <w:pStyle w:val="29"/>
              <w:bidi w:val="0"/>
              <w:jc w:val="center"/>
            </w:pPr>
            <w:r>
              <w:t>string</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3878C936">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3D9DD93A">
            <w:pPr>
              <w:pStyle w:val="29"/>
              <w:bidi w:val="0"/>
              <w:jc w:val="center"/>
            </w:pPr>
            <w:r>
              <w:rPr>
                <w:rFonts w:hint="eastAsia"/>
              </w:rPr>
              <w:t>OSS域名</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681F9030">
            <w:pPr>
              <w:pStyle w:val="29"/>
              <w:bidi w:val="0"/>
              <w:jc w:val="both"/>
            </w:pPr>
          </w:p>
        </w:tc>
      </w:tr>
      <w:tr w14:paraId="210BAAE7">
        <w:tblPrEx>
          <w:tblCellMar>
            <w:top w:w="71" w:type="dxa"/>
            <w:left w:w="106" w:type="dxa"/>
            <w:bottom w:w="0" w:type="dxa"/>
            <w:right w:w="133" w:type="dxa"/>
          </w:tblCellMar>
        </w:tblPrEx>
        <w:trPr>
          <w:trHeight w:val="322"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0F64A972">
            <w:pPr>
              <w:pStyle w:val="29"/>
              <w:bidi w:val="0"/>
              <w:jc w:val="center"/>
            </w:pPr>
            <w:r>
              <w:t>accessKey</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1120D4B">
            <w:pPr>
              <w:pStyle w:val="29"/>
              <w:bidi w:val="0"/>
              <w:jc w:val="center"/>
            </w:pPr>
            <w:r>
              <w:t>string</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52DA6907">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157D0717">
            <w:pPr>
              <w:pStyle w:val="29"/>
              <w:bidi w:val="0"/>
              <w:jc w:val="center"/>
            </w:pPr>
            <w:r>
              <w:rPr>
                <w:rFonts w:hint="eastAsia"/>
              </w:rPr>
              <w:t>OSS访问ID</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2F5F8B2C">
            <w:pPr>
              <w:pStyle w:val="29"/>
              <w:bidi w:val="0"/>
              <w:jc w:val="both"/>
            </w:pPr>
          </w:p>
        </w:tc>
      </w:tr>
      <w:tr w14:paraId="1CD0E188">
        <w:tblPrEx>
          <w:tblCellMar>
            <w:top w:w="71" w:type="dxa"/>
            <w:left w:w="106" w:type="dxa"/>
            <w:bottom w:w="0" w:type="dxa"/>
            <w:right w:w="133" w:type="dxa"/>
          </w:tblCellMar>
        </w:tblPrEx>
        <w:trPr>
          <w:trHeight w:val="326"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79FBF477">
            <w:pPr>
              <w:pStyle w:val="29"/>
              <w:bidi w:val="0"/>
              <w:jc w:val="center"/>
            </w:pPr>
            <w:r>
              <w:t>accessSecret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705757E">
            <w:pPr>
              <w:pStyle w:val="29"/>
              <w:bidi w:val="0"/>
              <w:jc w:val="center"/>
            </w:pPr>
            <w:r>
              <w:t>string</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3B2F3F1E">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39CA90BF">
            <w:pPr>
              <w:pStyle w:val="29"/>
              <w:bidi w:val="0"/>
              <w:jc w:val="center"/>
            </w:pPr>
            <w:r>
              <w:rPr>
                <w:rFonts w:hint="eastAsia"/>
              </w:rPr>
              <w:t>OSS访问密钥</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5BB6C7B4">
            <w:pPr>
              <w:pStyle w:val="29"/>
              <w:bidi w:val="0"/>
              <w:jc w:val="both"/>
            </w:pPr>
          </w:p>
        </w:tc>
      </w:tr>
      <w:tr w14:paraId="7CC8F4DD">
        <w:tblPrEx>
          <w:tblCellMar>
            <w:top w:w="71" w:type="dxa"/>
            <w:left w:w="106" w:type="dxa"/>
            <w:bottom w:w="0" w:type="dxa"/>
            <w:right w:w="133" w:type="dxa"/>
          </w:tblCellMar>
        </w:tblPrEx>
        <w:trPr>
          <w:trHeight w:val="634"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1F1B165D">
            <w:pPr>
              <w:pStyle w:val="29"/>
              <w:bidi w:val="0"/>
              <w:jc w:val="center"/>
            </w:pPr>
            <w:r>
              <w:t>bigPic</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E41AFDF">
            <w:pPr>
              <w:pStyle w:val="29"/>
              <w:bidi w:val="0"/>
              <w:jc w:val="center"/>
            </w:pPr>
            <w:r>
              <w:rPr>
                <w:rFonts w:hint="eastAsia"/>
              </w:rPr>
              <w:t>Int</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51BF1D5E">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37DE2EDE">
            <w:pPr>
              <w:pStyle w:val="29"/>
              <w:bidi w:val="0"/>
              <w:jc w:val="center"/>
            </w:pPr>
            <w:r>
              <w:rPr>
                <w:rFonts w:hint="eastAsia"/>
              </w:rPr>
              <w:t>全景图是否上传</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0A0908E5">
            <w:pPr>
              <w:pStyle w:val="29"/>
              <w:bidi w:val="0"/>
              <w:jc w:val="both"/>
            </w:pPr>
            <w:r>
              <w:t>0-关闭 1-启用</w:t>
            </w:r>
          </w:p>
        </w:tc>
      </w:tr>
      <w:tr w14:paraId="468D8D81">
        <w:tblPrEx>
          <w:tblCellMar>
            <w:top w:w="71" w:type="dxa"/>
            <w:left w:w="106" w:type="dxa"/>
            <w:bottom w:w="0" w:type="dxa"/>
            <w:right w:w="133" w:type="dxa"/>
          </w:tblCellMar>
        </w:tblPrEx>
        <w:trPr>
          <w:trHeight w:val="634" w:hRule="atLeast"/>
        </w:trPr>
        <w:tc>
          <w:tcPr>
            <w:tcW w:w="1500" w:type="dxa"/>
            <w:tcBorders>
              <w:top w:val="single" w:color="000000" w:sz="4" w:space="0"/>
              <w:left w:val="single" w:color="000000" w:sz="4" w:space="0"/>
              <w:bottom w:val="single" w:color="000000" w:sz="4" w:space="0"/>
              <w:right w:val="single" w:color="000000" w:sz="4" w:space="0"/>
            </w:tcBorders>
            <w:noWrap w:val="0"/>
            <w:vAlign w:val="center"/>
          </w:tcPr>
          <w:p w14:paraId="636F6626">
            <w:pPr>
              <w:pStyle w:val="29"/>
              <w:bidi w:val="0"/>
              <w:jc w:val="center"/>
            </w:pPr>
            <w:r>
              <w:t>platePic</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7389C79">
            <w:pPr>
              <w:pStyle w:val="29"/>
              <w:bidi w:val="0"/>
              <w:jc w:val="center"/>
            </w:pPr>
            <w:r>
              <w:rPr>
                <w:rFonts w:hint="eastAsia"/>
              </w:rPr>
              <w:t>Int</w:t>
            </w:r>
          </w:p>
        </w:tc>
        <w:tc>
          <w:tcPr>
            <w:tcW w:w="959" w:type="dxa"/>
            <w:tcBorders>
              <w:top w:val="single" w:color="000000" w:sz="4" w:space="0"/>
              <w:left w:val="single" w:color="000000" w:sz="4" w:space="0"/>
              <w:bottom w:val="single" w:color="000000" w:sz="4" w:space="0"/>
              <w:right w:val="single" w:color="000000" w:sz="4" w:space="0"/>
            </w:tcBorders>
            <w:noWrap w:val="0"/>
            <w:vAlign w:val="center"/>
          </w:tcPr>
          <w:p w14:paraId="376C7654">
            <w:pPr>
              <w:pStyle w:val="29"/>
              <w:bidi w:val="0"/>
              <w:jc w:val="center"/>
            </w:pPr>
            <w:r>
              <w:t>是</w:t>
            </w:r>
          </w:p>
        </w:tc>
        <w:tc>
          <w:tcPr>
            <w:tcW w:w="1976" w:type="dxa"/>
            <w:tcBorders>
              <w:top w:val="single" w:color="000000" w:sz="4" w:space="0"/>
              <w:left w:val="single" w:color="000000" w:sz="4" w:space="0"/>
              <w:bottom w:val="single" w:color="000000" w:sz="4" w:space="0"/>
              <w:right w:val="single" w:color="000000" w:sz="4" w:space="0"/>
            </w:tcBorders>
            <w:noWrap w:val="0"/>
            <w:vAlign w:val="center"/>
          </w:tcPr>
          <w:p w14:paraId="6EA099AE">
            <w:pPr>
              <w:pStyle w:val="29"/>
              <w:bidi w:val="0"/>
              <w:jc w:val="center"/>
            </w:pPr>
            <w:r>
              <w:rPr>
                <w:rFonts w:hint="eastAsia"/>
              </w:rPr>
              <w:t>车牌图是否上传</w:t>
            </w:r>
          </w:p>
        </w:tc>
        <w:tc>
          <w:tcPr>
            <w:tcW w:w="4406" w:type="dxa"/>
            <w:tcBorders>
              <w:top w:val="single" w:color="000000" w:sz="4" w:space="0"/>
              <w:left w:val="single" w:color="000000" w:sz="4" w:space="0"/>
              <w:bottom w:val="single" w:color="000000" w:sz="4" w:space="0"/>
              <w:right w:val="single" w:color="000000" w:sz="4" w:space="0"/>
            </w:tcBorders>
            <w:noWrap w:val="0"/>
            <w:vAlign w:val="center"/>
          </w:tcPr>
          <w:p w14:paraId="0F0A0B78">
            <w:pPr>
              <w:pStyle w:val="29"/>
              <w:bidi w:val="0"/>
              <w:jc w:val="both"/>
            </w:pPr>
            <w:r>
              <w:t>0-关闭 1-启用</w:t>
            </w:r>
          </w:p>
        </w:tc>
      </w:tr>
    </w:tbl>
    <w:p w14:paraId="33F9DF98">
      <w:pPr>
        <w:pBdr>
          <w:bottom w:val="none" w:color="auto" w:sz="0" w:space="0"/>
        </w:pBdr>
      </w:pPr>
      <w:r>
        <w:t xml:space="preserve"> </w:t>
      </w:r>
    </w:p>
    <w:p w14:paraId="7C1E3D14">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6E7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052F7523">
            <w:pPr>
              <w:jc w:val="both"/>
            </w:pPr>
            <w:r>
              <w:rPr>
                <w:rFonts w:hint="eastAsia"/>
              </w:rPr>
              <w:t>{</w:t>
            </w:r>
          </w:p>
          <w:p w14:paraId="7661EFAA">
            <w:pPr>
              <w:jc w:val="both"/>
            </w:pPr>
            <w:r>
              <w:t>"cmd":"oss_param", // 命令</w:t>
            </w:r>
          </w:p>
          <w:p w14:paraId="216ABE3B">
            <w:pPr>
              <w:jc w:val="both"/>
            </w:pPr>
            <w:r>
              <w:t>"msg_id":"1562566753001402b681"</w:t>
            </w:r>
            <w:r>
              <w:rPr>
                <w:rFonts w:hint="eastAsia"/>
              </w:rPr>
              <w:t>,</w:t>
            </w:r>
          </w:p>
          <w:p w14:paraId="01E5DA4E">
            <w:pPr>
              <w:jc w:val="both"/>
            </w:pPr>
            <w:r>
              <w:t>"bucketName":"ydtPicture",</w:t>
            </w:r>
          </w:p>
          <w:p w14:paraId="7BEED583">
            <w:pPr>
              <w:jc w:val="both"/>
            </w:pPr>
            <w:r>
              <w:t>"endPoint":"oss-cn-shenzhen.aliyuncs.com",</w:t>
            </w:r>
          </w:p>
          <w:p w14:paraId="094DECBB">
            <w:pPr>
              <w:jc w:val="both"/>
            </w:pPr>
            <w:r>
              <w:t>"accessKey":"LTAI4GBFZxksvrhXUnQP4PyN", // 访问ID</w:t>
            </w:r>
          </w:p>
          <w:p w14:paraId="5101DC64">
            <w:pPr>
              <w:jc w:val="both"/>
            </w:pPr>
            <w:r>
              <w:t>"accessSecret":"KitGqkUujUKddjO4kBPsTBPDQwKYR", // 访问秘钥</w:t>
            </w:r>
          </w:p>
          <w:p w14:paraId="5645B962">
            <w:pPr>
              <w:jc w:val="both"/>
            </w:pPr>
            <w:r>
              <w:t>"bigPic":"1", // 0-关闭 1-启用 int型</w:t>
            </w:r>
          </w:p>
          <w:p w14:paraId="55CD1C09">
            <w:pPr>
              <w:jc w:val="both"/>
            </w:pPr>
            <w:r>
              <w:t>"platePic":"1",  // 0-关闭 1-启用</w:t>
            </w:r>
            <w:r>
              <w:rPr>
                <w:rFonts w:hint="eastAsia"/>
              </w:rPr>
              <w:t xml:space="preserve"> int型</w:t>
            </w:r>
            <w:r>
              <w:t xml:space="preserve"> </w:t>
            </w:r>
            <w:r>
              <w:rPr>
                <w:rFonts w:hint="eastAsia"/>
              </w:rPr>
              <w:t>,</w:t>
            </w:r>
          </w:p>
          <w:p w14:paraId="67878B04">
            <w:pPr>
              <w:jc w:val="both"/>
            </w:pPr>
            <w:r>
              <w:rPr>
                <w:rFonts w:hint="eastAsia"/>
              </w:rPr>
              <w:t>}</w:t>
            </w:r>
          </w:p>
        </w:tc>
      </w:tr>
    </w:tbl>
    <w:p w14:paraId="3027C1AC"/>
    <w:p w14:paraId="10208E12">
      <w:pPr>
        <w:pStyle w:val="6"/>
        <w:numPr>
          <w:ilvl w:val="3"/>
          <w:numId w:val="1"/>
        </w:numPr>
        <w:tabs>
          <w:tab w:val="left" w:pos="0"/>
        </w:tabs>
      </w:pPr>
      <w:r>
        <w:rPr>
          <w:rFonts w:hint="eastAsia"/>
        </w:rPr>
        <w:t>应答消息</w:t>
      </w:r>
      <w:r>
        <w:t xml:space="preserve"> </w:t>
      </w:r>
    </w:p>
    <w:p w14:paraId="7F75F3E3">
      <w:pPr>
        <w:bidi w:val="0"/>
      </w:pPr>
      <w:r>
        <w:t xml:space="preserve">字段说明 </w:t>
      </w:r>
    </w:p>
    <w:tbl>
      <w:tblPr>
        <w:tblStyle w:val="23"/>
        <w:tblW w:w="0" w:type="auto"/>
        <w:tblInd w:w="0" w:type="dxa"/>
        <w:tblLayout w:type="fixed"/>
        <w:tblCellMar>
          <w:top w:w="71" w:type="dxa"/>
          <w:left w:w="106" w:type="dxa"/>
          <w:bottom w:w="0" w:type="dxa"/>
          <w:right w:w="127" w:type="dxa"/>
        </w:tblCellMar>
      </w:tblPr>
      <w:tblGrid>
        <w:gridCol w:w="910"/>
        <w:gridCol w:w="747"/>
        <w:gridCol w:w="1045"/>
        <w:gridCol w:w="2805"/>
        <w:gridCol w:w="4081"/>
      </w:tblGrid>
      <w:tr w14:paraId="1A960FF0">
        <w:tblPrEx>
          <w:tblCellMar>
            <w:top w:w="71" w:type="dxa"/>
            <w:left w:w="106" w:type="dxa"/>
            <w:bottom w:w="0" w:type="dxa"/>
            <w:right w:w="127" w:type="dxa"/>
          </w:tblCellMar>
        </w:tblPrEx>
        <w:trPr>
          <w:trHeight w:val="319"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6C6A45D">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C461D9E">
            <w:pPr>
              <w:pStyle w:val="29"/>
              <w:bidi w:val="0"/>
              <w:jc w:val="center"/>
            </w:pPr>
            <w:r>
              <w:t>类型</w:t>
            </w:r>
          </w:p>
        </w:tc>
        <w:tc>
          <w:tcPr>
            <w:tcW w:w="104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13F93A2">
            <w:pPr>
              <w:pStyle w:val="29"/>
              <w:bidi w:val="0"/>
              <w:jc w:val="center"/>
            </w:pPr>
            <w:r>
              <w:t>必填项</w:t>
            </w:r>
          </w:p>
        </w:tc>
        <w:tc>
          <w:tcPr>
            <w:tcW w:w="280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998FDCA">
            <w:pPr>
              <w:pStyle w:val="29"/>
              <w:bidi w:val="0"/>
              <w:jc w:val="center"/>
            </w:pPr>
            <w:r>
              <w:t>说明</w:t>
            </w:r>
          </w:p>
        </w:tc>
        <w:tc>
          <w:tcPr>
            <w:tcW w:w="40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83746E7">
            <w:pPr>
              <w:pStyle w:val="29"/>
              <w:bidi w:val="0"/>
              <w:jc w:val="center"/>
            </w:pPr>
            <w:r>
              <w:t>备注</w:t>
            </w:r>
          </w:p>
        </w:tc>
      </w:tr>
      <w:tr w14:paraId="6BE574D2">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00206011">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514F5659">
            <w:pPr>
              <w:pStyle w:val="29"/>
              <w:bidi w:val="0"/>
              <w:jc w:val="center"/>
            </w:pPr>
            <w:r>
              <w:t>string</w:t>
            </w:r>
          </w:p>
        </w:tc>
        <w:tc>
          <w:tcPr>
            <w:tcW w:w="1045" w:type="dxa"/>
            <w:tcBorders>
              <w:top w:val="single" w:color="000000" w:sz="4" w:space="0"/>
              <w:left w:val="single" w:color="000000" w:sz="4" w:space="0"/>
              <w:bottom w:val="single" w:color="000000" w:sz="4" w:space="0"/>
              <w:right w:val="single" w:color="000000" w:sz="4" w:space="0"/>
            </w:tcBorders>
            <w:noWrap w:val="0"/>
            <w:vAlign w:val="center"/>
          </w:tcPr>
          <w:p w14:paraId="58352A8D">
            <w:pPr>
              <w:pStyle w:val="29"/>
              <w:bidi w:val="0"/>
              <w:jc w:val="center"/>
            </w:pPr>
            <w:r>
              <w:t>是</w:t>
            </w:r>
          </w:p>
        </w:tc>
        <w:tc>
          <w:tcPr>
            <w:tcW w:w="2805" w:type="dxa"/>
            <w:tcBorders>
              <w:top w:val="single" w:color="000000" w:sz="4" w:space="0"/>
              <w:left w:val="single" w:color="000000" w:sz="4" w:space="0"/>
              <w:bottom w:val="single" w:color="000000" w:sz="4" w:space="0"/>
              <w:right w:val="single" w:color="000000" w:sz="4" w:space="0"/>
            </w:tcBorders>
            <w:noWrap w:val="0"/>
            <w:vAlign w:val="center"/>
          </w:tcPr>
          <w:p w14:paraId="08164CA8">
            <w:pPr>
              <w:pStyle w:val="29"/>
              <w:bidi w:val="0"/>
              <w:jc w:val="center"/>
            </w:pPr>
            <w:r>
              <w:t>命令</w:t>
            </w:r>
          </w:p>
        </w:tc>
        <w:tc>
          <w:tcPr>
            <w:tcW w:w="4081" w:type="dxa"/>
            <w:tcBorders>
              <w:top w:val="single" w:color="000000" w:sz="4" w:space="0"/>
              <w:left w:val="single" w:color="000000" w:sz="4" w:space="0"/>
              <w:bottom w:val="single" w:color="000000" w:sz="4" w:space="0"/>
              <w:right w:val="single" w:color="000000" w:sz="4" w:space="0"/>
            </w:tcBorders>
            <w:noWrap w:val="0"/>
            <w:vAlign w:val="center"/>
          </w:tcPr>
          <w:p w14:paraId="020C352C">
            <w:pPr>
              <w:pStyle w:val="29"/>
              <w:bidi w:val="0"/>
              <w:jc w:val="both"/>
            </w:pPr>
            <w:r>
              <w:t>oss_param</w:t>
            </w:r>
          </w:p>
        </w:tc>
      </w:tr>
      <w:tr w14:paraId="386FCBE2">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C02EC20">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4FA82D76">
            <w:pPr>
              <w:pStyle w:val="29"/>
              <w:bidi w:val="0"/>
              <w:jc w:val="center"/>
            </w:pPr>
            <w:r>
              <w:t>string</w:t>
            </w:r>
          </w:p>
        </w:tc>
        <w:tc>
          <w:tcPr>
            <w:tcW w:w="1045" w:type="dxa"/>
            <w:tcBorders>
              <w:top w:val="single" w:color="000000" w:sz="4" w:space="0"/>
              <w:left w:val="single" w:color="000000" w:sz="4" w:space="0"/>
              <w:bottom w:val="single" w:color="000000" w:sz="4" w:space="0"/>
              <w:right w:val="single" w:color="000000" w:sz="4" w:space="0"/>
            </w:tcBorders>
            <w:noWrap w:val="0"/>
            <w:vAlign w:val="center"/>
          </w:tcPr>
          <w:p w14:paraId="5CF67C91">
            <w:pPr>
              <w:pStyle w:val="29"/>
              <w:bidi w:val="0"/>
              <w:jc w:val="center"/>
            </w:pPr>
            <w:r>
              <w:t>是</w:t>
            </w:r>
          </w:p>
        </w:tc>
        <w:tc>
          <w:tcPr>
            <w:tcW w:w="2805" w:type="dxa"/>
            <w:tcBorders>
              <w:top w:val="single" w:color="000000" w:sz="4" w:space="0"/>
              <w:left w:val="single" w:color="000000" w:sz="4" w:space="0"/>
              <w:bottom w:val="single" w:color="000000" w:sz="4" w:space="0"/>
              <w:right w:val="single" w:color="000000" w:sz="4" w:space="0"/>
            </w:tcBorders>
            <w:noWrap w:val="0"/>
            <w:vAlign w:val="center"/>
          </w:tcPr>
          <w:p w14:paraId="34050ECB">
            <w:pPr>
              <w:pStyle w:val="29"/>
              <w:bidi w:val="0"/>
              <w:jc w:val="center"/>
            </w:pPr>
            <w:r>
              <w:t>消息 ID</w:t>
            </w:r>
          </w:p>
        </w:tc>
        <w:tc>
          <w:tcPr>
            <w:tcW w:w="4081" w:type="dxa"/>
            <w:tcBorders>
              <w:top w:val="single" w:color="000000" w:sz="4" w:space="0"/>
              <w:left w:val="single" w:color="000000" w:sz="4" w:space="0"/>
              <w:bottom w:val="single" w:color="000000" w:sz="4" w:space="0"/>
              <w:right w:val="single" w:color="000000" w:sz="4" w:space="0"/>
            </w:tcBorders>
            <w:noWrap w:val="0"/>
            <w:vAlign w:val="center"/>
          </w:tcPr>
          <w:p w14:paraId="05915F9A">
            <w:pPr>
              <w:pStyle w:val="29"/>
              <w:bidi w:val="0"/>
              <w:jc w:val="both"/>
            </w:pPr>
            <w:r>
              <w:t>与请求时的消息 ID 一致，用于标识该应答对应哪一个请求</w:t>
            </w:r>
          </w:p>
        </w:tc>
      </w:tr>
      <w:tr w14:paraId="77FA7166">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60A6BA82">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71A26C74">
            <w:pPr>
              <w:pStyle w:val="29"/>
              <w:bidi w:val="0"/>
              <w:jc w:val="center"/>
            </w:pPr>
            <w:r>
              <w:t>string</w:t>
            </w:r>
          </w:p>
        </w:tc>
        <w:tc>
          <w:tcPr>
            <w:tcW w:w="1045" w:type="dxa"/>
            <w:tcBorders>
              <w:top w:val="single" w:color="000000" w:sz="4" w:space="0"/>
              <w:left w:val="single" w:color="000000" w:sz="4" w:space="0"/>
              <w:bottom w:val="single" w:color="000000" w:sz="4" w:space="0"/>
              <w:right w:val="single" w:color="000000" w:sz="4" w:space="0"/>
            </w:tcBorders>
            <w:noWrap w:val="0"/>
            <w:vAlign w:val="center"/>
          </w:tcPr>
          <w:p w14:paraId="6246CE0C">
            <w:pPr>
              <w:pStyle w:val="29"/>
              <w:bidi w:val="0"/>
              <w:jc w:val="center"/>
            </w:pPr>
            <w:r>
              <w:t>是</w:t>
            </w:r>
          </w:p>
        </w:tc>
        <w:tc>
          <w:tcPr>
            <w:tcW w:w="2805" w:type="dxa"/>
            <w:tcBorders>
              <w:top w:val="single" w:color="000000" w:sz="4" w:space="0"/>
              <w:left w:val="single" w:color="000000" w:sz="4" w:space="0"/>
              <w:bottom w:val="single" w:color="000000" w:sz="4" w:space="0"/>
              <w:right w:val="single" w:color="000000" w:sz="4" w:space="0"/>
            </w:tcBorders>
            <w:noWrap w:val="0"/>
            <w:vAlign w:val="center"/>
          </w:tcPr>
          <w:p w14:paraId="16473FB0">
            <w:pPr>
              <w:pStyle w:val="29"/>
              <w:bidi w:val="0"/>
              <w:jc w:val="center"/>
            </w:pPr>
            <w:r>
              <w:t>应答状态。“ok”表示正常，其它则表示出错</w:t>
            </w:r>
          </w:p>
        </w:tc>
        <w:tc>
          <w:tcPr>
            <w:tcW w:w="4081" w:type="dxa"/>
            <w:tcBorders>
              <w:top w:val="single" w:color="000000" w:sz="4" w:space="0"/>
              <w:left w:val="single" w:color="000000" w:sz="4" w:space="0"/>
              <w:bottom w:val="single" w:color="000000" w:sz="4" w:space="0"/>
              <w:right w:val="single" w:color="000000" w:sz="4" w:space="0"/>
            </w:tcBorders>
            <w:noWrap w:val="0"/>
            <w:vAlign w:val="center"/>
          </w:tcPr>
          <w:p w14:paraId="3EBC385D">
            <w:pPr>
              <w:pStyle w:val="29"/>
              <w:bidi w:val="0"/>
              <w:jc w:val="both"/>
            </w:pPr>
            <w:r>
              <w:t>出错状态信息由应答端填充，用于方便定位原因</w:t>
            </w:r>
          </w:p>
        </w:tc>
      </w:tr>
      <w:tr w14:paraId="53087A24">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4C717DE">
            <w:pPr>
              <w:pStyle w:val="29"/>
              <w:bidi w:val="0"/>
              <w:jc w:val="center"/>
            </w:pPr>
            <w:r>
              <w:rPr>
                <w:rFonts w:hint="eastAsia"/>
              </w:rPr>
              <w:t>sn</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4A593495">
            <w:pPr>
              <w:pStyle w:val="29"/>
              <w:bidi w:val="0"/>
              <w:jc w:val="center"/>
            </w:pPr>
            <w:r>
              <w:rPr>
                <w:rFonts w:hint="eastAsia"/>
              </w:rPr>
              <w:t>string</w:t>
            </w:r>
          </w:p>
        </w:tc>
        <w:tc>
          <w:tcPr>
            <w:tcW w:w="1045" w:type="dxa"/>
            <w:tcBorders>
              <w:top w:val="single" w:color="000000" w:sz="4" w:space="0"/>
              <w:left w:val="single" w:color="000000" w:sz="4" w:space="0"/>
              <w:bottom w:val="single" w:color="000000" w:sz="4" w:space="0"/>
              <w:right w:val="single" w:color="000000" w:sz="4" w:space="0"/>
            </w:tcBorders>
            <w:noWrap w:val="0"/>
            <w:vAlign w:val="center"/>
          </w:tcPr>
          <w:p w14:paraId="3A200C53">
            <w:pPr>
              <w:pStyle w:val="29"/>
              <w:bidi w:val="0"/>
              <w:jc w:val="center"/>
            </w:pPr>
            <w:r>
              <w:rPr>
                <w:rFonts w:hint="eastAsia"/>
              </w:rPr>
              <w:t>是</w:t>
            </w:r>
          </w:p>
        </w:tc>
        <w:tc>
          <w:tcPr>
            <w:tcW w:w="2805" w:type="dxa"/>
            <w:tcBorders>
              <w:top w:val="single" w:color="000000" w:sz="4" w:space="0"/>
              <w:left w:val="single" w:color="000000" w:sz="4" w:space="0"/>
              <w:bottom w:val="single" w:color="000000" w:sz="4" w:space="0"/>
              <w:right w:val="single" w:color="000000" w:sz="4" w:space="0"/>
            </w:tcBorders>
            <w:noWrap w:val="0"/>
            <w:vAlign w:val="center"/>
          </w:tcPr>
          <w:p w14:paraId="21E511B7">
            <w:pPr>
              <w:pStyle w:val="29"/>
              <w:bidi w:val="0"/>
              <w:jc w:val="center"/>
            </w:pPr>
            <w:r>
              <w:rPr>
                <w:rFonts w:hint="eastAsia"/>
              </w:rPr>
              <w:t>相机序列号</w:t>
            </w:r>
          </w:p>
        </w:tc>
        <w:tc>
          <w:tcPr>
            <w:tcW w:w="4081" w:type="dxa"/>
            <w:tcBorders>
              <w:top w:val="single" w:color="000000" w:sz="4" w:space="0"/>
              <w:left w:val="single" w:color="000000" w:sz="4" w:space="0"/>
              <w:bottom w:val="single" w:color="000000" w:sz="4" w:space="0"/>
              <w:right w:val="single" w:color="000000" w:sz="4" w:space="0"/>
            </w:tcBorders>
            <w:noWrap w:val="0"/>
            <w:vAlign w:val="center"/>
          </w:tcPr>
          <w:p w14:paraId="3850FA0B">
            <w:pPr>
              <w:pStyle w:val="29"/>
              <w:bidi w:val="0"/>
              <w:jc w:val="both"/>
            </w:pPr>
          </w:p>
        </w:tc>
      </w:tr>
    </w:tbl>
    <w:p w14:paraId="4131D8B5">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7D3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087256BB">
            <w:pPr>
              <w:jc w:val="both"/>
            </w:pPr>
            <w:r>
              <w:rPr>
                <w:rFonts w:hint="eastAsia"/>
              </w:rPr>
              <w:t>{</w:t>
            </w:r>
          </w:p>
          <w:p w14:paraId="6E1CDA5F">
            <w:pPr>
              <w:jc w:val="both"/>
            </w:pPr>
            <w:r>
              <w:t xml:space="preserve">"cmd":"listmodify_rsp", </w:t>
            </w:r>
          </w:p>
          <w:p w14:paraId="6A99FFF0">
            <w:pPr>
              <w:jc w:val="both"/>
            </w:pPr>
            <w:r>
              <w:t xml:space="preserve">"status":"ok", </w:t>
            </w:r>
          </w:p>
          <w:p w14:paraId="1413F421">
            <w:pPr>
              <w:jc w:val="both"/>
            </w:pPr>
            <w:r>
              <w:t>"msg_id":"1562566753001402b681"</w:t>
            </w:r>
            <w:r>
              <w:rPr>
                <w:rFonts w:hint="eastAsia"/>
              </w:rPr>
              <w:t>,</w:t>
            </w:r>
          </w:p>
          <w:p w14:paraId="487464F8">
            <w:pPr>
              <w:jc w:val="both"/>
            </w:pPr>
            <w:r>
              <w:t>"</w:t>
            </w:r>
            <w:r>
              <w:rPr>
                <w:rFonts w:hint="eastAsia"/>
              </w:rPr>
              <w:t>sn</w:t>
            </w:r>
            <w:r>
              <w:t>":"1b7e812009cad088"</w:t>
            </w:r>
          </w:p>
          <w:p w14:paraId="6A6B5629">
            <w:pPr>
              <w:jc w:val="both"/>
            </w:pPr>
            <w:r>
              <w:rPr>
                <w:rFonts w:hint="eastAsia"/>
              </w:rPr>
              <w:t>}</w:t>
            </w:r>
          </w:p>
        </w:tc>
      </w:tr>
    </w:tbl>
    <w:p w14:paraId="77F5F90F">
      <w:pPr>
        <w:pStyle w:val="5"/>
        <w:numPr>
          <w:ilvl w:val="2"/>
          <w:numId w:val="1"/>
        </w:numPr>
        <w:tabs>
          <w:tab w:val="left" w:pos="0"/>
        </w:tabs>
      </w:pPr>
      <w:bookmarkStart w:id="455" w:name="_Tocp0uhyu"/>
      <w:bookmarkStart w:id="456" w:name="_Toc107560523"/>
      <w:bookmarkStart w:id="457" w:name="_Toc177134930"/>
      <w:bookmarkStart w:id="458" w:name="_Toc6738"/>
      <w:bookmarkStart w:id="459" w:name="_Toc5lgc4n"/>
      <w:bookmarkStart w:id="460" w:name="_Toc1230"/>
      <w:r>
        <w:rPr>
          <w:rFonts w:hint="eastAsia"/>
        </w:rPr>
        <w:t>查询设备MQTT配置</w:t>
      </w:r>
      <w:bookmarkEnd w:id="455"/>
      <w:bookmarkEnd w:id="456"/>
      <w:bookmarkEnd w:id="457"/>
      <w:bookmarkEnd w:id="458"/>
      <w:bookmarkEnd w:id="459"/>
      <w:bookmarkEnd w:id="460"/>
    </w:p>
    <w:p w14:paraId="496681B5">
      <w:pPr>
        <w:bidi w:val="0"/>
      </w:pPr>
      <w:r>
        <w:rPr>
          <w:rFonts w:hint="eastAsia"/>
        </w:rPr>
        <w:t>接口说明：该接口提供给用户查询当前MQTT配置信息。用户发送该消息后相机应该当前MQTT配置信息。</w:t>
      </w:r>
    </w:p>
    <w:p w14:paraId="3243DEC4">
      <w:pPr>
        <w:pStyle w:val="6"/>
        <w:numPr>
          <w:ilvl w:val="3"/>
          <w:numId w:val="1"/>
        </w:numPr>
        <w:tabs>
          <w:tab w:val="left" w:pos="0"/>
        </w:tabs>
      </w:pPr>
      <w:r>
        <w:rPr>
          <w:rFonts w:hint="eastAsia"/>
        </w:rPr>
        <w:t>请求参数</w:t>
      </w:r>
    </w:p>
    <w:p w14:paraId="23D65EEB">
      <w:pPr>
        <w:bidi w:val="0"/>
      </w:pPr>
      <w:r>
        <w:rPr>
          <w:rFonts w:hint="eastAsia"/>
        </w:rPr>
        <w:t>字段说明：</w:t>
      </w:r>
    </w:p>
    <w:tbl>
      <w:tblPr>
        <w:tblStyle w:val="23"/>
        <w:tblW w:w="0" w:type="auto"/>
        <w:tblInd w:w="0" w:type="dxa"/>
        <w:tblLayout w:type="fixed"/>
        <w:tblCellMar>
          <w:top w:w="71" w:type="dxa"/>
          <w:left w:w="106" w:type="dxa"/>
          <w:bottom w:w="0" w:type="dxa"/>
          <w:right w:w="127" w:type="dxa"/>
        </w:tblCellMar>
      </w:tblPr>
      <w:tblGrid>
        <w:gridCol w:w="949"/>
        <w:gridCol w:w="779"/>
        <w:gridCol w:w="900"/>
        <w:gridCol w:w="1009"/>
        <w:gridCol w:w="5947"/>
      </w:tblGrid>
      <w:tr w14:paraId="0E677EEE">
        <w:tblPrEx>
          <w:tblCellMar>
            <w:top w:w="71" w:type="dxa"/>
            <w:left w:w="106" w:type="dxa"/>
            <w:bottom w:w="0" w:type="dxa"/>
            <w:right w:w="127" w:type="dxa"/>
          </w:tblCellMar>
        </w:tblPrEx>
        <w:trPr>
          <w:trHeight w:val="57" w:hRule="atLeast"/>
        </w:trPr>
        <w:tc>
          <w:tcPr>
            <w:tcW w:w="94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4F96A7D">
            <w:pPr>
              <w:pStyle w:val="29"/>
              <w:bidi w:val="0"/>
              <w:jc w:val="center"/>
            </w:pPr>
            <w:r>
              <w:t>字段项</w:t>
            </w:r>
          </w:p>
        </w:tc>
        <w:tc>
          <w:tcPr>
            <w:tcW w:w="77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B0EC374">
            <w:pPr>
              <w:pStyle w:val="29"/>
              <w:bidi w:val="0"/>
              <w:jc w:val="center"/>
            </w:pPr>
            <w:r>
              <w:t>类型</w:t>
            </w:r>
          </w:p>
        </w:tc>
        <w:tc>
          <w:tcPr>
            <w:tcW w:w="9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1803B01">
            <w:pPr>
              <w:pStyle w:val="29"/>
              <w:bidi w:val="0"/>
              <w:jc w:val="center"/>
            </w:pPr>
            <w:r>
              <w:t>必填项</w:t>
            </w:r>
          </w:p>
        </w:tc>
        <w:tc>
          <w:tcPr>
            <w:tcW w:w="100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1BEB60E">
            <w:pPr>
              <w:pStyle w:val="29"/>
              <w:bidi w:val="0"/>
              <w:jc w:val="center"/>
            </w:pPr>
            <w:r>
              <w:t>说明</w:t>
            </w:r>
          </w:p>
        </w:tc>
        <w:tc>
          <w:tcPr>
            <w:tcW w:w="59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543AFB6">
            <w:pPr>
              <w:pStyle w:val="29"/>
              <w:bidi w:val="0"/>
              <w:jc w:val="center"/>
            </w:pPr>
            <w:r>
              <w:t>备注</w:t>
            </w:r>
          </w:p>
        </w:tc>
      </w:tr>
      <w:tr w14:paraId="7F33C74B">
        <w:tblPrEx>
          <w:tblCellMar>
            <w:top w:w="71" w:type="dxa"/>
            <w:left w:w="106" w:type="dxa"/>
            <w:bottom w:w="0" w:type="dxa"/>
            <w:right w:w="127" w:type="dxa"/>
          </w:tblCellMar>
        </w:tblPrEx>
        <w:trPr>
          <w:trHeight w:val="57" w:hRule="atLeast"/>
        </w:trPr>
        <w:tc>
          <w:tcPr>
            <w:tcW w:w="949" w:type="dxa"/>
            <w:tcBorders>
              <w:top w:val="single" w:color="000000" w:sz="4" w:space="0"/>
              <w:left w:val="single" w:color="000000" w:sz="4" w:space="0"/>
              <w:bottom w:val="single" w:color="000000" w:sz="4" w:space="0"/>
              <w:right w:val="single" w:color="000000" w:sz="4" w:space="0"/>
            </w:tcBorders>
            <w:noWrap w:val="0"/>
            <w:vAlign w:val="center"/>
          </w:tcPr>
          <w:p w14:paraId="2253EDAB">
            <w:pPr>
              <w:pStyle w:val="29"/>
              <w:bidi w:val="0"/>
              <w:jc w:val="center"/>
            </w:pPr>
            <w:r>
              <w:t>cmd</w:t>
            </w:r>
          </w:p>
        </w:tc>
        <w:tc>
          <w:tcPr>
            <w:tcW w:w="779" w:type="dxa"/>
            <w:tcBorders>
              <w:top w:val="single" w:color="000000" w:sz="4" w:space="0"/>
              <w:left w:val="single" w:color="000000" w:sz="4" w:space="0"/>
              <w:bottom w:val="single" w:color="000000" w:sz="4" w:space="0"/>
              <w:right w:val="single" w:color="000000" w:sz="4" w:space="0"/>
            </w:tcBorders>
            <w:noWrap w:val="0"/>
            <w:vAlign w:val="center"/>
          </w:tcPr>
          <w:p w14:paraId="03DD5853">
            <w:pPr>
              <w:pStyle w:val="29"/>
              <w:bidi w:val="0"/>
              <w:jc w:val="center"/>
            </w:pPr>
            <w:r>
              <w:t>string</w:t>
            </w:r>
          </w:p>
        </w:tc>
        <w:tc>
          <w:tcPr>
            <w:tcW w:w="900" w:type="dxa"/>
            <w:tcBorders>
              <w:top w:val="single" w:color="000000" w:sz="4" w:space="0"/>
              <w:left w:val="single" w:color="000000" w:sz="4" w:space="0"/>
              <w:bottom w:val="single" w:color="000000" w:sz="4" w:space="0"/>
              <w:right w:val="single" w:color="000000" w:sz="4" w:space="0"/>
            </w:tcBorders>
            <w:noWrap w:val="0"/>
            <w:vAlign w:val="center"/>
          </w:tcPr>
          <w:p w14:paraId="037B9A14">
            <w:pPr>
              <w:pStyle w:val="29"/>
              <w:bidi w:val="0"/>
              <w:jc w:val="center"/>
            </w:pPr>
            <w:r>
              <w:t>是</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68AAE596">
            <w:pPr>
              <w:pStyle w:val="29"/>
              <w:bidi w:val="0"/>
              <w:jc w:val="center"/>
            </w:pPr>
            <w:r>
              <w:t>命令</w:t>
            </w:r>
          </w:p>
        </w:tc>
        <w:tc>
          <w:tcPr>
            <w:tcW w:w="5947" w:type="dxa"/>
            <w:tcBorders>
              <w:top w:val="single" w:color="000000" w:sz="4" w:space="0"/>
              <w:left w:val="single" w:color="000000" w:sz="4" w:space="0"/>
              <w:bottom w:val="single" w:color="000000" w:sz="4" w:space="0"/>
              <w:right w:val="single" w:color="000000" w:sz="4" w:space="0"/>
            </w:tcBorders>
            <w:noWrap w:val="0"/>
            <w:vAlign w:val="center"/>
          </w:tcPr>
          <w:p w14:paraId="11190956">
            <w:pPr>
              <w:pStyle w:val="29"/>
              <w:bidi w:val="0"/>
              <w:jc w:val="both"/>
            </w:pPr>
            <w:r>
              <w:rPr>
                <w:rFonts w:hint="eastAsia"/>
              </w:rPr>
              <w:t>get_mqtt_param</w:t>
            </w:r>
          </w:p>
        </w:tc>
      </w:tr>
      <w:tr w14:paraId="3B97C314">
        <w:tblPrEx>
          <w:tblCellMar>
            <w:top w:w="71" w:type="dxa"/>
            <w:left w:w="106" w:type="dxa"/>
            <w:bottom w:w="0" w:type="dxa"/>
            <w:right w:w="127" w:type="dxa"/>
          </w:tblCellMar>
        </w:tblPrEx>
        <w:trPr>
          <w:trHeight w:val="57" w:hRule="atLeast"/>
        </w:trPr>
        <w:tc>
          <w:tcPr>
            <w:tcW w:w="949" w:type="dxa"/>
            <w:tcBorders>
              <w:top w:val="single" w:color="000000" w:sz="4" w:space="0"/>
              <w:left w:val="single" w:color="000000" w:sz="4" w:space="0"/>
              <w:bottom w:val="single" w:color="000000" w:sz="4" w:space="0"/>
              <w:right w:val="single" w:color="000000" w:sz="4" w:space="0"/>
            </w:tcBorders>
            <w:noWrap w:val="0"/>
            <w:vAlign w:val="center"/>
          </w:tcPr>
          <w:p w14:paraId="325E0445">
            <w:pPr>
              <w:pStyle w:val="29"/>
              <w:bidi w:val="0"/>
              <w:jc w:val="center"/>
            </w:pPr>
            <w:r>
              <w:t>msg_id</w:t>
            </w:r>
          </w:p>
        </w:tc>
        <w:tc>
          <w:tcPr>
            <w:tcW w:w="779" w:type="dxa"/>
            <w:tcBorders>
              <w:top w:val="single" w:color="000000" w:sz="4" w:space="0"/>
              <w:left w:val="single" w:color="000000" w:sz="4" w:space="0"/>
              <w:bottom w:val="single" w:color="000000" w:sz="4" w:space="0"/>
              <w:right w:val="single" w:color="000000" w:sz="4" w:space="0"/>
            </w:tcBorders>
            <w:noWrap w:val="0"/>
            <w:vAlign w:val="center"/>
          </w:tcPr>
          <w:p w14:paraId="1D73F7D4">
            <w:pPr>
              <w:pStyle w:val="29"/>
              <w:bidi w:val="0"/>
              <w:jc w:val="center"/>
            </w:pPr>
            <w:r>
              <w:t>string</w:t>
            </w:r>
          </w:p>
        </w:tc>
        <w:tc>
          <w:tcPr>
            <w:tcW w:w="900" w:type="dxa"/>
            <w:tcBorders>
              <w:top w:val="single" w:color="000000" w:sz="4" w:space="0"/>
              <w:left w:val="single" w:color="000000" w:sz="4" w:space="0"/>
              <w:bottom w:val="single" w:color="000000" w:sz="4" w:space="0"/>
              <w:right w:val="single" w:color="000000" w:sz="4" w:space="0"/>
            </w:tcBorders>
            <w:noWrap w:val="0"/>
            <w:vAlign w:val="center"/>
          </w:tcPr>
          <w:p w14:paraId="3CC99E7C">
            <w:pPr>
              <w:pStyle w:val="29"/>
              <w:bidi w:val="0"/>
              <w:jc w:val="center"/>
            </w:pPr>
            <w:r>
              <w:t>是</w:t>
            </w:r>
          </w:p>
        </w:tc>
        <w:tc>
          <w:tcPr>
            <w:tcW w:w="1009" w:type="dxa"/>
            <w:tcBorders>
              <w:top w:val="single" w:color="000000" w:sz="4" w:space="0"/>
              <w:left w:val="single" w:color="000000" w:sz="4" w:space="0"/>
              <w:bottom w:val="single" w:color="000000" w:sz="4" w:space="0"/>
              <w:right w:val="single" w:color="000000" w:sz="4" w:space="0"/>
            </w:tcBorders>
            <w:noWrap w:val="0"/>
            <w:vAlign w:val="center"/>
          </w:tcPr>
          <w:p w14:paraId="1F1947F6">
            <w:pPr>
              <w:pStyle w:val="29"/>
              <w:bidi w:val="0"/>
              <w:jc w:val="center"/>
            </w:pPr>
            <w:r>
              <w:t>消息 ID</w:t>
            </w:r>
          </w:p>
        </w:tc>
        <w:tc>
          <w:tcPr>
            <w:tcW w:w="5947" w:type="dxa"/>
            <w:tcBorders>
              <w:top w:val="single" w:color="000000" w:sz="4" w:space="0"/>
              <w:left w:val="single" w:color="000000" w:sz="4" w:space="0"/>
              <w:bottom w:val="single" w:color="000000" w:sz="4" w:space="0"/>
              <w:right w:val="single" w:color="000000" w:sz="4" w:space="0"/>
            </w:tcBorders>
            <w:noWrap w:val="0"/>
            <w:vAlign w:val="center"/>
          </w:tcPr>
          <w:p w14:paraId="0129D246">
            <w:pPr>
              <w:pStyle w:val="29"/>
              <w:bidi w:val="0"/>
              <w:jc w:val="both"/>
            </w:pPr>
            <w:r>
              <w:t>与请求时的消息 ID 一致，用于标识该应答对应哪一个请求</w:t>
            </w:r>
          </w:p>
        </w:tc>
      </w:tr>
    </w:tbl>
    <w:p w14:paraId="6B5578E5"/>
    <w:p w14:paraId="70757471">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398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335" w:hRule="atLeast"/>
        </w:trPr>
        <w:tc>
          <w:tcPr>
            <w:tcW w:w="9571" w:type="dxa"/>
            <w:shd w:val="clear" w:color="auto" w:fill="EEECE1"/>
            <w:noWrap w:val="0"/>
            <w:vAlign w:val="top"/>
          </w:tcPr>
          <w:p w14:paraId="6317B9D3">
            <w:pPr>
              <w:jc w:val="both"/>
            </w:pPr>
            <w:r>
              <w:rPr>
                <w:rFonts w:hint="eastAsia"/>
              </w:rPr>
              <w:t>{</w:t>
            </w:r>
          </w:p>
          <w:p w14:paraId="6A8957D6">
            <w:pPr>
              <w:jc w:val="both"/>
            </w:pPr>
            <w:r>
              <w:rPr>
                <w:rFonts w:hint="eastAsia"/>
              </w:rPr>
              <w:t xml:space="preserve">"cmd":"get_mqtt_param", </w:t>
            </w:r>
          </w:p>
          <w:p w14:paraId="25FD6750">
            <w:pPr>
              <w:jc w:val="both"/>
            </w:pPr>
            <w:r>
              <w:rPr>
                <w:rFonts w:hint="eastAsia"/>
              </w:rPr>
              <w:t>"msg_id":"15625667530014022871"</w:t>
            </w:r>
          </w:p>
          <w:p w14:paraId="4D00EB9B">
            <w:pPr>
              <w:jc w:val="both"/>
            </w:pPr>
            <w:r>
              <w:rPr>
                <w:rFonts w:hint="eastAsia"/>
              </w:rPr>
              <w:t>}</w:t>
            </w:r>
          </w:p>
        </w:tc>
      </w:tr>
    </w:tbl>
    <w:p w14:paraId="28E0A536"/>
    <w:p w14:paraId="597E9D2C">
      <w:pPr>
        <w:pStyle w:val="6"/>
        <w:numPr>
          <w:ilvl w:val="3"/>
          <w:numId w:val="1"/>
        </w:numPr>
        <w:tabs>
          <w:tab w:val="left" w:pos="0"/>
        </w:tabs>
      </w:pPr>
      <w:r>
        <w:rPr>
          <w:rFonts w:hint="eastAsia"/>
        </w:rPr>
        <w:t>应答消息</w:t>
      </w:r>
    </w:p>
    <w:p w14:paraId="28EF89F5">
      <w:pPr>
        <w:bidi w:val="0"/>
      </w:pPr>
      <w:r>
        <w:rPr>
          <w:rFonts w:hint="eastAsia"/>
        </w:rPr>
        <w:t>字段说明:</w:t>
      </w:r>
    </w:p>
    <w:tbl>
      <w:tblPr>
        <w:tblStyle w:val="23"/>
        <w:tblW w:w="0" w:type="auto"/>
        <w:tblInd w:w="0" w:type="dxa"/>
        <w:tblLayout w:type="fixed"/>
        <w:tblCellMar>
          <w:top w:w="71" w:type="dxa"/>
          <w:left w:w="106" w:type="dxa"/>
          <w:bottom w:w="0" w:type="dxa"/>
          <w:right w:w="133" w:type="dxa"/>
        </w:tblCellMar>
      </w:tblPr>
      <w:tblGrid>
        <w:gridCol w:w="1792"/>
        <w:gridCol w:w="753"/>
        <w:gridCol w:w="907"/>
        <w:gridCol w:w="1640"/>
        <w:gridCol w:w="4502"/>
      </w:tblGrid>
      <w:tr w14:paraId="1D3BF247">
        <w:tblPrEx>
          <w:tblCellMar>
            <w:top w:w="71" w:type="dxa"/>
            <w:left w:w="106" w:type="dxa"/>
            <w:bottom w:w="0" w:type="dxa"/>
            <w:right w:w="133" w:type="dxa"/>
          </w:tblCellMar>
        </w:tblPrEx>
        <w:trPr>
          <w:trHeight w:val="57" w:hRule="atLeast"/>
          <w:tblHeader/>
        </w:trPr>
        <w:tc>
          <w:tcPr>
            <w:tcW w:w="17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9192D93">
            <w:pPr>
              <w:pStyle w:val="29"/>
              <w:bidi w:val="0"/>
              <w:jc w:val="center"/>
            </w:pPr>
            <w:r>
              <w:t>字段项</w:t>
            </w:r>
          </w:p>
        </w:tc>
        <w:tc>
          <w:tcPr>
            <w:tcW w:w="7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A9B041D">
            <w:pPr>
              <w:pStyle w:val="29"/>
              <w:bidi w:val="0"/>
              <w:jc w:val="center"/>
            </w:pPr>
            <w:r>
              <w:t>类型</w:t>
            </w:r>
          </w:p>
        </w:tc>
        <w:tc>
          <w:tcPr>
            <w:tcW w:w="90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F917E5A">
            <w:pPr>
              <w:pStyle w:val="29"/>
              <w:bidi w:val="0"/>
              <w:jc w:val="center"/>
            </w:pPr>
            <w:r>
              <w:t>必填项</w:t>
            </w:r>
          </w:p>
        </w:tc>
        <w:tc>
          <w:tcPr>
            <w:tcW w:w="16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31ECD49">
            <w:pPr>
              <w:pStyle w:val="29"/>
              <w:bidi w:val="0"/>
              <w:jc w:val="center"/>
            </w:pPr>
            <w:r>
              <w:t>说明</w:t>
            </w:r>
          </w:p>
        </w:tc>
        <w:tc>
          <w:tcPr>
            <w:tcW w:w="45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001A064">
            <w:pPr>
              <w:pStyle w:val="29"/>
              <w:bidi w:val="0"/>
              <w:jc w:val="center"/>
            </w:pPr>
            <w:r>
              <w:t>备注</w:t>
            </w:r>
          </w:p>
        </w:tc>
      </w:tr>
      <w:tr w14:paraId="1741E74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7F4C8EB0">
            <w:pPr>
              <w:pStyle w:val="29"/>
              <w:bidi w:val="0"/>
              <w:jc w:val="center"/>
            </w:pPr>
            <w:r>
              <w:t>cmd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361C25EF">
            <w:pPr>
              <w:pStyle w:val="29"/>
              <w:bidi w:val="0"/>
              <w:jc w:val="center"/>
            </w:pPr>
            <w: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E5E64F8">
            <w:pPr>
              <w:pStyle w:val="29"/>
              <w:bidi w:val="0"/>
              <w:jc w:val="center"/>
            </w:pPr>
            <w: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00A9A25E">
            <w:pPr>
              <w:pStyle w:val="29"/>
              <w:bidi w:val="0"/>
              <w:jc w:val="center"/>
            </w:pPr>
            <w:r>
              <w:t>命令</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DE80745">
            <w:pPr>
              <w:pStyle w:val="29"/>
              <w:bidi w:val="0"/>
              <w:jc w:val="both"/>
            </w:pPr>
            <w:r>
              <w:rPr>
                <w:rFonts w:hint="eastAsia"/>
              </w:rPr>
              <w:t>get_mqtt_param_res</w:t>
            </w:r>
          </w:p>
        </w:tc>
      </w:tr>
      <w:tr w14:paraId="215FD8D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FCA047E">
            <w:pPr>
              <w:pStyle w:val="29"/>
              <w:bidi w:val="0"/>
              <w:jc w:val="center"/>
            </w:pPr>
            <w:r>
              <w:t>msg_id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1732BB4">
            <w:pPr>
              <w:pStyle w:val="29"/>
              <w:bidi w:val="0"/>
              <w:jc w:val="center"/>
            </w:pPr>
            <w: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6D5FC421">
            <w:pPr>
              <w:pStyle w:val="29"/>
              <w:bidi w:val="0"/>
              <w:jc w:val="center"/>
            </w:pPr>
            <w: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2E54DF29">
            <w:pPr>
              <w:pStyle w:val="29"/>
              <w:bidi w:val="0"/>
              <w:jc w:val="center"/>
            </w:pPr>
            <w:r>
              <w:t>消息 ID</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1D008753">
            <w:pPr>
              <w:pStyle w:val="29"/>
              <w:bidi w:val="0"/>
              <w:jc w:val="both"/>
            </w:pPr>
            <w:r>
              <w:t>此次请求的唯一标识，20 位长，前 13 位是毫秒时间，后7 位是字母和数字的随机数</w:t>
            </w:r>
          </w:p>
        </w:tc>
      </w:tr>
      <w:tr w14:paraId="3E32A16F">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7CD22BB6">
            <w:pPr>
              <w:pStyle w:val="29"/>
              <w:bidi w:val="0"/>
              <w:jc w:val="center"/>
            </w:pPr>
            <w:r>
              <w:rPr>
                <w:rFonts w:hint="eastAsia"/>
              </w:rPr>
              <w:t>mqtt_enable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537FE0B">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5F105E49">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422DA77A">
            <w:pPr>
              <w:pStyle w:val="29"/>
              <w:bidi w:val="0"/>
              <w:jc w:val="center"/>
            </w:pPr>
            <w:r>
              <w:rPr>
                <w:rFonts w:hint="eastAsia"/>
              </w:rPr>
              <w:t>是否开启mqtt功能</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0278E68E">
            <w:pPr>
              <w:pStyle w:val="29"/>
              <w:bidi w:val="0"/>
              <w:jc w:val="both"/>
            </w:pPr>
          </w:p>
        </w:tc>
      </w:tr>
      <w:tr w14:paraId="7BCA8A0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70984F82">
            <w:pPr>
              <w:pStyle w:val="29"/>
              <w:bidi w:val="0"/>
              <w:jc w:val="center"/>
            </w:pPr>
            <w:r>
              <w:rPr>
                <w:rFonts w:hint="eastAsia"/>
              </w:rPr>
              <w:t>mqtt_mode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A47619A">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6A752176">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B18A942">
            <w:pPr>
              <w:pStyle w:val="29"/>
              <w:bidi w:val="0"/>
              <w:jc w:val="center"/>
            </w:pPr>
            <w:r>
              <w:rPr>
                <w:rFonts w:hint="eastAsia"/>
              </w:rPr>
              <w:t>mqtt模式</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3DF067B8">
            <w:pPr>
              <w:pStyle w:val="29"/>
              <w:bidi w:val="0"/>
              <w:jc w:val="both"/>
            </w:pPr>
            <w:r>
              <w:rPr>
                <w:rFonts w:hint="eastAsia"/>
              </w:rPr>
              <w:t>4:模式4</w:t>
            </w:r>
          </w:p>
          <w:p w14:paraId="2D8FF146">
            <w:pPr>
              <w:pStyle w:val="29"/>
              <w:bidi w:val="0"/>
              <w:jc w:val="both"/>
            </w:pPr>
            <w:r>
              <w:rPr>
                <w:rFonts w:hint="eastAsia"/>
              </w:rPr>
              <w:t>5:模式5</w:t>
            </w:r>
          </w:p>
          <w:p w14:paraId="3534DA75">
            <w:pPr>
              <w:pStyle w:val="29"/>
              <w:bidi w:val="0"/>
              <w:jc w:val="both"/>
            </w:pPr>
            <w:r>
              <w:rPr>
                <w:rFonts w:hint="eastAsia"/>
              </w:rPr>
              <w:t>6:模式6</w:t>
            </w:r>
          </w:p>
        </w:tc>
      </w:tr>
      <w:tr w14:paraId="5B1BF67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29FCCED">
            <w:pPr>
              <w:pStyle w:val="29"/>
              <w:bidi w:val="0"/>
              <w:jc w:val="center"/>
            </w:pPr>
            <w:r>
              <w:rPr>
                <w:rFonts w:hint="eastAsia"/>
              </w:rPr>
              <w:t>camidtype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F9A965E">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15C54B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7DAAD741">
            <w:pPr>
              <w:pStyle w:val="29"/>
              <w:bidi w:val="0"/>
              <w:jc w:val="center"/>
            </w:pPr>
            <w:r>
              <w:rPr>
                <w:rFonts w:hint="eastAsia"/>
              </w:rPr>
              <w:t>相机id类型</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515D090F">
            <w:pPr>
              <w:pStyle w:val="29"/>
              <w:bidi w:val="0"/>
              <w:jc w:val="both"/>
            </w:pPr>
            <w:r>
              <w:rPr>
                <w:rFonts w:hint="eastAsia"/>
              </w:rPr>
              <w:t>1:mac</w:t>
            </w:r>
          </w:p>
          <w:p w14:paraId="3DDE5F87">
            <w:pPr>
              <w:pStyle w:val="29"/>
              <w:bidi w:val="0"/>
              <w:jc w:val="both"/>
            </w:pPr>
            <w:r>
              <w:rPr>
                <w:rFonts w:hint="eastAsia"/>
              </w:rPr>
              <w:t>2:uuid</w:t>
            </w:r>
          </w:p>
        </w:tc>
      </w:tr>
      <w:tr w14:paraId="6B1BE7B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4450B4C">
            <w:pPr>
              <w:pStyle w:val="29"/>
              <w:bidi w:val="0"/>
              <w:jc w:val="center"/>
            </w:pPr>
            <w:r>
              <w:rPr>
                <w:rFonts w:hint="eastAsia"/>
              </w:rPr>
              <w:t>ioenable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CA1C397">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29932BED">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220187B7">
            <w:pPr>
              <w:pStyle w:val="29"/>
              <w:bidi w:val="0"/>
              <w:jc w:val="center"/>
            </w:pPr>
            <w:r>
              <w:rPr>
                <w:rFonts w:hint="eastAsia"/>
              </w:rPr>
              <w:t>是否开启io事件上报</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5FBADEA0">
            <w:pPr>
              <w:pStyle w:val="29"/>
              <w:bidi w:val="0"/>
              <w:jc w:val="both"/>
            </w:pPr>
            <w:r>
              <w:rPr>
                <w:rFonts w:hint="eastAsia"/>
              </w:rPr>
              <w:t>0:关闭</w:t>
            </w:r>
          </w:p>
          <w:p w14:paraId="0C19F266">
            <w:pPr>
              <w:pStyle w:val="29"/>
              <w:bidi w:val="0"/>
              <w:jc w:val="both"/>
            </w:pPr>
            <w:r>
              <w:rPr>
                <w:rFonts w:hint="eastAsia"/>
              </w:rPr>
              <w:t>1:开启</w:t>
            </w:r>
          </w:p>
        </w:tc>
      </w:tr>
      <w:tr w14:paraId="0A5AA37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3EAE401">
            <w:pPr>
              <w:pStyle w:val="29"/>
              <w:bidi w:val="0"/>
              <w:jc w:val="center"/>
            </w:pPr>
            <w:r>
              <w:rPr>
                <w:rFonts w:hint="eastAsia"/>
              </w:rPr>
              <w:t>iotype1</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BFD10B8">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3F96398F">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47FF422C">
            <w:pPr>
              <w:pStyle w:val="29"/>
              <w:bidi w:val="0"/>
              <w:jc w:val="center"/>
            </w:pPr>
            <w:r>
              <w:rPr>
                <w:rFonts w:hint="eastAsia"/>
              </w:rPr>
              <w:t>端口1上报开启</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8564EB3">
            <w:pPr>
              <w:pStyle w:val="29"/>
              <w:bidi w:val="0"/>
              <w:jc w:val="both"/>
            </w:pPr>
            <w:r>
              <w:rPr>
                <w:rFonts w:hint="eastAsia"/>
              </w:rPr>
              <w:t>0:关闭</w:t>
            </w:r>
          </w:p>
          <w:p w14:paraId="481E1864">
            <w:pPr>
              <w:pStyle w:val="29"/>
              <w:bidi w:val="0"/>
              <w:jc w:val="both"/>
            </w:pPr>
            <w:r>
              <w:rPr>
                <w:rFonts w:hint="eastAsia"/>
              </w:rPr>
              <w:t>1:开启</w:t>
            </w:r>
          </w:p>
        </w:tc>
      </w:tr>
      <w:tr w14:paraId="1D9840D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0C83658">
            <w:pPr>
              <w:pStyle w:val="29"/>
              <w:bidi w:val="0"/>
              <w:jc w:val="center"/>
            </w:pPr>
            <w:r>
              <w:rPr>
                <w:rFonts w:hint="eastAsia"/>
              </w:rPr>
              <w:t>iotype2</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3BAC3C98">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41AD0A93">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2BCB5D24">
            <w:pPr>
              <w:pStyle w:val="29"/>
              <w:bidi w:val="0"/>
              <w:jc w:val="center"/>
            </w:pPr>
            <w:r>
              <w:rPr>
                <w:rFonts w:hint="eastAsia"/>
              </w:rPr>
              <w:t>端口2上报开启</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29575907">
            <w:pPr>
              <w:pStyle w:val="29"/>
              <w:bidi w:val="0"/>
              <w:jc w:val="both"/>
            </w:pPr>
            <w:r>
              <w:rPr>
                <w:rFonts w:hint="eastAsia"/>
              </w:rPr>
              <w:t>0:关闭</w:t>
            </w:r>
          </w:p>
          <w:p w14:paraId="368DEADE">
            <w:pPr>
              <w:pStyle w:val="29"/>
              <w:bidi w:val="0"/>
              <w:jc w:val="both"/>
            </w:pPr>
            <w:r>
              <w:rPr>
                <w:rFonts w:hint="eastAsia"/>
              </w:rPr>
              <w:t>1:开启</w:t>
            </w:r>
          </w:p>
        </w:tc>
      </w:tr>
      <w:tr w14:paraId="191E5FC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E8099F0">
            <w:pPr>
              <w:pStyle w:val="29"/>
              <w:bidi w:val="0"/>
              <w:jc w:val="center"/>
            </w:pPr>
            <w:r>
              <w:rPr>
                <w:rFonts w:hint="eastAsia"/>
              </w:rPr>
              <w:t>park_id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0FE926F">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210B8903">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5E89CB7">
            <w:pPr>
              <w:pStyle w:val="29"/>
              <w:bidi w:val="0"/>
              <w:jc w:val="center"/>
            </w:pPr>
            <w:r>
              <w:rPr>
                <w:rFonts w:hint="eastAsia"/>
              </w:rPr>
              <w:t>停车场ID</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48577597">
            <w:pPr>
              <w:pStyle w:val="29"/>
              <w:bidi w:val="0"/>
              <w:jc w:val="both"/>
            </w:pPr>
          </w:p>
        </w:tc>
      </w:tr>
      <w:tr w14:paraId="63FEC0C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7131E15D">
            <w:pPr>
              <w:pStyle w:val="29"/>
              <w:bidi w:val="0"/>
              <w:jc w:val="center"/>
            </w:pPr>
            <w:r>
              <w:rPr>
                <w:rFonts w:hint="eastAsia"/>
              </w:rPr>
              <w:t>host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6D8DADF">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648EC226">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0C66752">
            <w:pPr>
              <w:pStyle w:val="29"/>
              <w:bidi w:val="0"/>
              <w:jc w:val="center"/>
            </w:pPr>
            <w:r>
              <w:rPr>
                <w:rFonts w:hint="eastAsia"/>
              </w:rPr>
              <w:t>平台域名或ip</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64B600EC">
            <w:pPr>
              <w:pStyle w:val="29"/>
              <w:bidi w:val="0"/>
              <w:jc w:val="both"/>
            </w:pPr>
          </w:p>
        </w:tc>
      </w:tr>
      <w:tr w14:paraId="325F968F">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EAFF997">
            <w:pPr>
              <w:pStyle w:val="29"/>
              <w:bidi w:val="0"/>
              <w:jc w:val="center"/>
            </w:pPr>
            <w:r>
              <w:rPr>
                <w:rFonts w:hint="eastAsia"/>
              </w:rPr>
              <w:t>port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39BFA9C">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1FEE6326">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3A80C0F">
            <w:pPr>
              <w:pStyle w:val="29"/>
              <w:bidi w:val="0"/>
              <w:jc w:val="center"/>
            </w:pPr>
            <w:r>
              <w:rPr>
                <w:rFonts w:hint="eastAsia"/>
              </w:rPr>
              <w:t>平台端口</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2FC418B2">
            <w:pPr>
              <w:pStyle w:val="29"/>
              <w:bidi w:val="0"/>
              <w:jc w:val="both"/>
            </w:pPr>
          </w:p>
        </w:tc>
      </w:tr>
      <w:tr w14:paraId="4338747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C399B50">
            <w:pPr>
              <w:pStyle w:val="29"/>
              <w:bidi w:val="0"/>
              <w:jc w:val="center"/>
            </w:pPr>
            <w:r>
              <w:rPr>
                <w:rFonts w:hint="eastAsia"/>
              </w:rPr>
              <w:t>username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03BE899">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399381B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0602099C">
            <w:pPr>
              <w:pStyle w:val="29"/>
              <w:bidi w:val="0"/>
              <w:jc w:val="center"/>
            </w:pPr>
            <w:r>
              <w:rPr>
                <w:rFonts w:hint="eastAsia"/>
              </w:rPr>
              <w:t>平台用户名</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4765B565">
            <w:pPr>
              <w:pStyle w:val="29"/>
              <w:bidi w:val="0"/>
              <w:jc w:val="both"/>
            </w:pPr>
          </w:p>
        </w:tc>
      </w:tr>
      <w:tr w14:paraId="05FC227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E94CBF6">
            <w:pPr>
              <w:pStyle w:val="29"/>
              <w:bidi w:val="0"/>
              <w:jc w:val="center"/>
            </w:pPr>
            <w:r>
              <w:rPr>
                <w:rFonts w:hint="eastAsia"/>
              </w:rPr>
              <w:t>password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C2643BD">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B48962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1678C980">
            <w:pPr>
              <w:pStyle w:val="29"/>
              <w:bidi w:val="0"/>
              <w:jc w:val="center"/>
            </w:pPr>
            <w:r>
              <w:rPr>
                <w:rFonts w:hint="eastAsia"/>
              </w:rPr>
              <w:t>平台密码</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12903B53">
            <w:pPr>
              <w:pStyle w:val="29"/>
              <w:bidi w:val="0"/>
              <w:jc w:val="both"/>
            </w:pPr>
          </w:p>
        </w:tc>
      </w:tr>
      <w:tr w14:paraId="588A7A2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8FED44E">
            <w:pPr>
              <w:pStyle w:val="29"/>
              <w:bidi w:val="0"/>
              <w:jc w:val="center"/>
            </w:pPr>
            <w:r>
              <w:rPr>
                <w:rFonts w:hint="eastAsia"/>
              </w:rPr>
              <w:t>product_key</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F459F89">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9A70168">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70EECDF">
            <w:pPr>
              <w:pStyle w:val="29"/>
              <w:bidi w:val="0"/>
              <w:jc w:val="center"/>
            </w:pPr>
            <w:r>
              <w:rPr>
                <w:rFonts w:hint="eastAsia"/>
              </w:rPr>
              <w:t>设备类型标识</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101C8A01">
            <w:pPr>
              <w:pStyle w:val="29"/>
              <w:bidi w:val="0"/>
              <w:jc w:val="both"/>
            </w:pPr>
          </w:p>
        </w:tc>
      </w:tr>
      <w:tr w14:paraId="6FDAAD0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5C59D8E">
            <w:pPr>
              <w:pStyle w:val="29"/>
              <w:bidi w:val="0"/>
              <w:jc w:val="center"/>
            </w:pPr>
            <w:r>
              <w:rPr>
                <w:rFonts w:hint="eastAsia"/>
              </w:rPr>
              <w:t>product_secret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9CF4E84">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2041DD09">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77C0AB3">
            <w:pPr>
              <w:pStyle w:val="29"/>
              <w:bidi w:val="0"/>
              <w:jc w:val="center"/>
            </w:pPr>
            <w:r>
              <w:rPr>
                <w:rFonts w:hint="eastAsia"/>
              </w:rPr>
              <w:t>设备品类密钥</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3128CDDC">
            <w:pPr>
              <w:pStyle w:val="29"/>
              <w:bidi w:val="0"/>
              <w:jc w:val="both"/>
            </w:pPr>
          </w:p>
        </w:tc>
      </w:tr>
      <w:tr w14:paraId="1E7711D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CD186F4">
            <w:pPr>
              <w:pStyle w:val="29"/>
              <w:bidi w:val="0"/>
              <w:jc w:val="center"/>
            </w:pPr>
            <w:r>
              <w:rPr>
                <w:rFonts w:hint="eastAsia"/>
              </w:rPr>
              <w:t>heart_enable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EB1A910">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F0AA9E3">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A73B3ED">
            <w:pPr>
              <w:pStyle w:val="29"/>
              <w:bidi w:val="0"/>
              <w:jc w:val="center"/>
            </w:pPr>
            <w:r>
              <w:rPr>
                <w:rFonts w:hint="eastAsia"/>
              </w:rPr>
              <w:t>心跳使能</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60976362">
            <w:pPr>
              <w:pStyle w:val="29"/>
              <w:bidi w:val="0"/>
              <w:jc w:val="both"/>
            </w:pPr>
            <w:r>
              <w:rPr>
                <w:rFonts w:hint="eastAsia"/>
              </w:rPr>
              <w:t>0：关闭心跳</w:t>
            </w:r>
          </w:p>
          <w:p w14:paraId="7682AC90">
            <w:pPr>
              <w:pStyle w:val="29"/>
              <w:bidi w:val="0"/>
              <w:jc w:val="both"/>
            </w:pPr>
            <w:r>
              <w:rPr>
                <w:rFonts w:hint="eastAsia"/>
              </w:rPr>
              <w:t>1：开启心跳</w:t>
            </w:r>
          </w:p>
        </w:tc>
      </w:tr>
      <w:tr w14:paraId="30E6001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C5F8DDA">
            <w:pPr>
              <w:pStyle w:val="29"/>
              <w:bidi w:val="0"/>
              <w:jc w:val="center"/>
            </w:pPr>
            <w:r>
              <w:rPr>
                <w:rFonts w:hint="eastAsia"/>
              </w:rPr>
              <w:t>heart_time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0D2778C">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0529C8B">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48E65C85">
            <w:pPr>
              <w:pStyle w:val="29"/>
              <w:bidi w:val="0"/>
              <w:jc w:val="center"/>
            </w:pPr>
            <w:r>
              <w:rPr>
                <w:rFonts w:hint="eastAsia"/>
              </w:rPr>
              <w:t>心跳间隔时间</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3D144B8D">
            <w:pPr>
              <w:pStyle w:val="29"/>
              <w:bidi w:val="0"/>
              <w:jc w:val="both"/>
            </w:pPr>
            <w:r>
              <w:rPr>
                <w:rFonts w:hint="eastAsia"/>
              </w:rPr>
              <w:t>[0,65535]单位：秒</w:t>
            </w:r>
          </w:p>
        </w:tc>
      </w:tr>
      <w:tr w14:paraId="158C9EE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56A3546">
            <w:pPr>
              <w:pStyle w:val="29"/>
              <w:bidi w:val="0"/>
              <w:jc w:val="center"/>
            </w:pPr>
            <w:r>
              <w:rPr>
                <w:rFonts w:hint="eastAsia"/>
              </w:rPr>
              <w:t>edit_White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7B2BE79">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5811E5E0">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43D7737">
            <w:pPr>
              <w:pStyle w:val="29"/>
              <w:bidi w:val="0"/>
              <w:jc w:val="center"/>
            </w:pPr>
            <w:r>
              <w:rPr>
                <w:rFonts w:hint="eastAsia"/>
              </w:rPr>
              <w:t>是否修改白名单状态</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62005A0F">
            <w:pPr>
              <w:pStyle w:val="29"/>
              <w:bidi w:val="0"/>
              <w:jc w:val="both"/>
            </w:pPr>
          </w:p>
        </w:tc>
      </w:tr>
      <w:tr w14:paraId="63759BD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C2319D2">
            <w:pPr>
              <w:pStyle w:val="29"/>
              <w:bidi w:val="0"/>
              <w:jc w:val="center"/>
            </w:pPr>
            <w:r>
              <w:rPr>
                <w:rFonts w:hint="eastAsia"/>
              </w:rPr>
              <w:t>device_name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C3F0E16">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6D5D8C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6CC9049">
            <w:pPr>
              <w:pStyle w:val="29"/>
              <w:bidi w:val="0"/>
              <w:jc w:val="center"/>
            </w:pPr>
            <w:r>
              <w:rPr>
                <w:rFonts w:hint="eastAsia"/>
              </w:rPr>
              <w:t>设备标识</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051B150E">
            <w:pPr>
              <w:pStyle w:val="29"/>
              <w:bidi w:val="0"/>
              <w:jc w:val="both"/>
            </w:pPr>
          </w:p>
        </w:tc>
      </w:tr>
      <w:tr w14:paraId="1AB0921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B7BD5A2">
            <w:pPr>
              <w:pStyle w:val="29"/>
              <w:bidi w:val="0"/>
              <w:jc w:val="center"/>
            </w:pPr>
            <w:r>
              <w:rPr>
                <w:rFonts w:hint="eastAsia"/>
              </w:rPr>
              <w:t>device_secret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3FD5872F">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D26731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C8C9B12">
            <w:pPr>
              <w:pStyle w:val="29"/>
              <w:bidi w:val="0"/>
              <w:jc w:val="center"/>
            </w:pPr>
            <w:r>
              <w:rPr>
                <w:rFonts w:hint="eastAsia"/>
              </w:rPr>
              <w:t>设备密钥</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2EA9A36">
            <w:pPr>
              <w:pStyle w:val="29"/>
              <w:bidi w:val="0"/>
              <w:jc w:val="both"/>
            </w:pPr>
          </w:p>
        </w:tc>
      </w:tr>
      <w:tr w14:paraId="1AE31DA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FAEA9B7">
            <w:pPr>
              <w:pStyle w:val="29"/>
              <w:bidi w:val="0"/>
              <w:jc w:val="center"/>
            </w:pPr>
            <w:r>
              <w:rPr>
                <w:rFonts w:hint="eastAsia"/>
              </w:rPr>
              <w:t>client_id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D0BEE48">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58E95F2B">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2433D183">
            <w:pPr>
              <w:pStyle w:val="29"/>
              <w:bidi w:val="0"/>
              <w:jc w:val="center"/>
            </w:pPr>
            <w:r>
              <w:rPr>
                <w:rFonts w:hint="eastAsia"/>
              </w:rPr>
              <w:t>客户端ID</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2F26F713">
            <w:pPr>
              <w:pStyle w:val="29"/>
              <w:bidi w:val="0"/>
              <w:jc w:val="both"/>
            </w:pPr>
          </w:p>
        </w:tc>
      </w:tr>
      <w:tr w14:paraId="7201632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54D7D6D">
            <w:pPr>
              <w:pStyle w:val="29"/>
              <w:bidi w:val="0"/>
              <w:jc w:val="center"/>
            </w:pPr>
            <w:r>
              <w:rPr>
                <w:rFonts w:hint="eastAsia"/>
              </w:rPr>
              <w:t>subtopic</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247D890">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1714B664">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7F73262F">
            <w:pPr>
              <w:pStyle w:val="29"/>
              <w:bidi w:val="0"/>
              <w:jc w:val="center"/>
            </w:pPr>
            <w:r>
              <w:rPr>
                <w:rFonts w:hint="eastAsia"/>
              </w:rPr>
              <w:t>订阅主题</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0799D033">
            <w:pPr>
              <w:pStyle w:val="29"/>
              <w:bidi w:val="0"/>
              <w:jc w:val="both"/>
            </w:pPr>
          </w:p>
        </w:tc>
      </w:tr>
      <w:tr w14:paraId="5B88425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18FB953">
            <w:pPr>
              <w:pStyle w:val="29"/>
              <w:bidi w:val="0"/>
              <w:jc w:val="center"/>
            </w:pPr>
            <w:r>
              <w:rPr>
                <w:rFonts w:hint="eastAsia"/>
              </w:rPr>
              <w:t>pubtopic</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E019078">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6197FFE">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7275738A">
            <w:pPr>
              <w:pStyle w:val="29"/>
              <w:bidi w:val="0"/>
              <w:jc w:val="center"/>
            </w:pPr>
            <w:r>
              <w:rPr>
                <w:rFonts w:hint="eastAsia"/>
              </w:rPr>
              <w:t>发布主题</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2F4EF61A">
            <w:pPr>
              <w:pStyle w:val="29"/>
              <w:bidi w:val="0"/>
              <w:jc w:val="both"/>
            </w:pPr>
          </w:p>
        </w:tc>
      </w:tr>
      <w:tr w14:paraId="46FFFD3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1A52304">
            <w:pPr>
              <w:pStyle w:val="29"/>
              <w:bidi w:val="0"/>
              <w:jc w:val="center"/>
            </w:pPr>
            <w:r>
              <w:rPr>
                <w:rFonts w:hint="eastAsia"/>
              </w:rPr>
              <w:t>pushtype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125BB51">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28AB1A9">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C0AF8D7">
            <w:pPr>
              <w:pStyle w:val="29"/>
              <w:bidi w:val="0"/>
              <w:jc w:val="center"/>
            </w:pPr>
            <w:r>
              <w:rPr>
                <w:rFonts w:hint="eastAsia"/>
              </w:rPr>
              <w:t>结果与图片上传方式</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0166D95A">
            <w:pPr>
              <w:pStyle w:val="29"/>
              <w:bidi w:val="0"/>
              <w:jc w:val="both"/>
            </w:pPr>
            <w:r>
              <w:rPr>
                <w:rFonts w:hint="eastAsia"/>
              </w:rPr>
              <w:t>0：分开上传</w:t>
            </w:r>
          </w:p>
          <w:p w14:paraId="1ACEC378">
            <w:pPr>
              <w:pStyle w:val="29"/>
              <w:bidi w:val="0"/>
              <w:jc w:val="both"/>
            </w:pPr>
            <w:r>
              <w:rPr>
                <w:rFonts w:hint="eastAsia"/>
              </w:rPr>
              <w:t>1：一起上传</w:t>
            </w:r>
          </w:p>
        </w:tc>
      </w:tr>
      <w:tr w14:paraId="6FA2364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F39206A">
            <w:pPr>
              <w:pStyle w:val="29"/>
              <w:bidi w:val="0"/>
              <w:jc w:val="center"/>
            </w:pPr>
            <w:r>
              <w:rPr>
                <w:rFonts w:hint="eastAsia"/>
              </w:rPr>
              <w:t>protype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8B71E00">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3635046C">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70E10489">
            <w:pPr>
              <w:pStyle w:val="29"/>
              <w:bidi w:val="0"/>
              <w:jc w:val="center"/>
            </w:pPr>
            <w:r>
              <w:rPr>
                <w:rFonts w:hint="eastAsia"/>
              </w:rPr>
              <w:t>存储协议类型</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39F925D7">
            <w:pPr>
              <w:pStyle w:val="29"/>
              <w:bidi w:val="0"/>
              <w:jc w:val="both"/>
            </w:pPr>
            <w:r>
              <w:rPr>
                <w:rFonts w:hint="eastAsia"/>
              </w:rPr>
              <w:t>1：阿里云</w:t>
            </w:r>
          </w:p>
          <w:p w14:paraId="10BCD544">
            <w:pPr>
              <w:pStyle w:val="29"/>
              <w:bidi w:val="0"/>
              <w:jc w:val="both"/>
            </w:pPr>
            <w:r>
              <w:rPr>
                <w:rFonts w:hint="eastAsia"/>
              </w:rPr>
              <w:t>2：OneNET</w:t>
            </w:r>
          </w:p>
        </w:tc>
      </w:tr>
      <w:tr w14:paraId="0885077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AC7A2AE">
            <w:pPr>
              <w:pStyle w:val="29"/>
              <w:bidi w:val="0"/>
              <w:jc w:val="center"/>
            </w:pPr>
            <w:r>
              <w:rPr>
                <w:rFonts w:hint="eastAsia"/>
              </w:rPr>
              <w:t>bucketdomain</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A1FCF83">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5CC4049B">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78E2EA6B">
            <w:pPr>
              <w:pStyle w:val="29"/>
              <w:bidi w:val="0"/>
              <w:jc w:val="center"/>
            </w:pPr>
            <w:r>
              <w:rPr>
                <w:rFonts w:hint="eastAsia"/>
              </w:rPr>
              <w:t>存储域名</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2F94CE7">
            <w:pPr>
              <w:pStyle w:val="29"/>
              <w:bidi w:val="0"/>
              <w:jc w:val="both"/>
            </w:pPr>
          </w:p>
        </w:tc>
      </w:tr>
      <w:tr w14:paraId="0D73B59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4E7C9B3">
            <w:pPr>
              <w:pStyle w:val="29"/>
              <w:bidi w:val="0"/>
              <w:jc w:val="center"/>
            </w:pPr>
            <w:r>
              <w:rPr>
                <w:rFonts w:hint="eastAsia"/>
              </w:rPr>
              <w:t>accesskeyid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C78D58F">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4D4DDE71">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048D5C6">
            <w:pPr>
              <w:pStyle w:val="29"/>
              <w:bidi w:val="0"/>
              <w:jc w:val="center"/>
            </w:pPr>
            <w:r>
              <w:rPr>
                <w:rFonts w:hint="eastAsia"/>
              </w:rPr>
              <w:t>存储帐号</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5AE18021">
            <w:pPr>
              <w:pStyle w:val="29"/>
              <w:bidi w:val="0"/>
              <w:jc w:val="both"/>
            </w:pPr>
          </w:p>
        </w:tc>
      </w:tr>
      <w:tr w14:paraId="408CC2E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F5AD938">
            <w:pPr>
              <w:pStyle w:val="29"/>
              <w:bidi w:val="0"/>
              <w:jc w:val="center"/>
            </w:pPr>
            <w:r>
              <w:rPr>
                <w:rFonts w:hint="eastAsia"/>
              </w:rPr>
              <w:t>accesskeysecret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47D5A10">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3580DCA0">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178F174">
            <w:pPr>
              <w:pStyle w:val="29"/>
              <w:bidi w:val="0"/>
              <w:jc w:val="center"/>
            </w:pPr>
            <w:r>
              <w:rPr>
                <w:rFonts w:hint="eastAsia"/>
              </w:rPr>
              <w:t>存储密码</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A83D3A9">
            <w:pPr>
              <w:pStyle w:val="29"/>
              <w:bidi w:val="0"/>
              <w:jc w:val="both"/>
            </w:pPr>
          </w:p>
        </w:tc>
      </w:tr>
      <w:tr w14:paraId="02EB93A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0A2412C">
            <w:pPr>
              <w:pStyle w:val="29"/>
              <w:bidi w:val="0"/>
              <w:jc w:val="center"/>
            </w:pPr>
            <w:r>
              <w:rPr>
                <w:rFonts w:hint="eastAsia"/>
              </w:rPr>
              <w:t>fullpush</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26DD317">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21EBD7FA">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60FD2BFC">
            <w:pPr>
              <w:pStyle w:val="29"/>
              <w:bidi w:val="0"/>
              <w:jc w:val="center"/>
            </w:pPr>
            <w:r>
              <w:rPr>
                <w:rFonts w:hint="eastAsia"/>
              </w:rPr>
              <w:t>发送场景图</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3A7DC15E">
            <w:pPr>
              <w:pStyle w:val="29"/>
              <w:bidi w:val="0"/>
              <w:jc w:val="both"/>
            </w:pPr>
            <w:r>
              <w:rPr>
                <w:rFonts w:hint="eastAsia"/>
              </w:rPr>
              <w:t>0：不发送</w:t>
            </w:r>
          </w:p>
          <w:p w14:paraId="5C5399FA">
            <w:pPr>
              <w:pStyle w:val="29"/>
              <w:bidi w:val="0"/>
              <w:jc w:val="both"/>
            </w:pPr>
            <w:r>
              <w:rPr>
                <w:rFonts w:hint="eastAsia"/>
              </w:rPr>
              <w:t>1：发送</w:t>
            </w:r>
          </w:p>
        </w:tc>
      </w:tr>
      <w:tr w14:paraId="1CFF994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30D4F6A">
            <w:pPr>
              <w:pStyle w:val="29"/>
              <w:bidi w:val="0"/>
              <w:jc w:val="center"/>
            </w:pPr>
            <w:r>
              <w:rPr>
                <w:rFonts w:hint="eastAsia"/>
              </w:rPr>
              <w:t>platepush</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93F7B7A">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6FF7872F">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429C7650">
            <w:pPr>
              <w:pStyle w:val="29"/>
              <w:bidi w:val="0"/>
              <w:jc w:val="center"/>
            </w:pPr>
            <w:r>
              <w:rPr>
                <w:rFonts w:hint="eastAsia"/>
              </w:rPr>
              <w:t>发送车牌图片</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19AA2F85">
            <w:pPr>
              <w:pStyle w:val="29"/>
              <w:bidi w:val="0"/>
              <w:jc w:val="both"/>
            </w:pPr>
            <w:r>
              <w:rPr>
                <w:rFonts w:hint="eastAsia"/>
              </w:rPr>
              <w:t>0：不发送</w:t>
            </w:r>
          </w:p>
          <w:p w14:paraId="472927B1">
            <w:pPr>
              <w:pStyle w:val="29"/>
              <w:bidi w:val="0"/>
              <w:jc w:val="both"/>
            </w:pPr>
            <w:r>
              <w:rPr>
                <w:rFonts w:hint="eastAsia"/>
              </w:rPr>
              <w:t>1：发送</w:t>
            </w:r>
          </w:p>
        </w:tc>
      </w:tr>
      <w:tr w14:paraId="6B709A6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6958F7B">
            <w:pPr>
              <w:pStyle w:val="29"/>
              <w:bidi w:val="0"/>
              <w:jc w:val="center"/>
            </w:pPr>
            <w:r>
              <w:rPr>
                <w:rFonts w:hint="eastAsia"/>
              </w:rPr>
              <w:t>alonepush</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24BCE1A">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FF2B84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1170B4E9">
            <w:pPr>
              <w:pStyle w:val="29"/>
              <w:bidi w:val="0"/>
              <w:jc w:val="center"/>
            </w:pPr>
            <w:r>
              <w:rPr>
                <w:rFonts w:hint="eastAsia"/>
              </w:rPr>
              <w:t>独立上传图片</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1BF2D72D">
            <w:pPr>
              <w:pStyle w:val="29"/>
              <w:bidi w:val="0"/>
              <w:jc w:val="both"/>
            </w:pPr>
            <w:r>
              <w:rPr>
                <w:rFonts w:hint="eastAsia"/>
              </w:rPr>
              <w:t>0：通过mqtt上传</w:t>
            </w:r>
          </w:p>
          <w:p w14:paraId="54B1BE0E">
            <w:pPr>
              <w:pStyle w:val="29"/>
              <w:bidi w:val="0"/>
              <w:jc w:val="both"/>
            </w:pPr>
            <w:r>
              <w:rPr>
                <w:rFonts w:hint="eastAsia"/>
              </w:rPr>
              <w:t>1：通过http上传</w:t>
            </w:r>
          </w:p>
        </w:tc>
      </w:tr>
      <w:tr w14:paraId="5AB08BD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9C4E826">
            <w:pPr>
              <w:pStyle w:val="29"/>
              <w:bidi w:val="0"/>
              <w:jc w:val="center"/>
            </w:pPr>
            <w:r>
              <w:rPr>
                <w:rFonts w:hint="eastAsia"/>
              </w:rPr>
              <w:t>a</w:t>
            </w:r>
            <w:r>
              <w:t>loneaddr</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D2E5E3D">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7FF311F5">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7248B824">
            <w:pPr>
              <w:pStyle w:val="29"/>
              <w:bidi w:val="0"/>
              <w:jc w:val="center"/>
            </w:pPr>
            <w:r>
              <w:rPr>
                <w:rFonts w:hint="eastAsia"/>
              </w:rPr>
              <w:t>独立上传图片ip或域名</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06CBA17">
            <w:pPr>
              <w:pStyle w:val="29"/>
              <w:bidi w:val="0"/>
              <w:jc w:val="both"/>
            </w:pPr>
          </w:p>
        </w:tc>
      </w:tr>
      <w:tr w14:paraId="3E6FC6D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5D4878B">
            <w:pPr>
              <w:pStyle w:val="29"/>
              <w:bidi w:val="0"/>
              <w:jc w:val="center"/>
            </w:pPr>
            <w:r>
              <w:rPr>
                <w:rFonts w:hint="eastAsia"/>
              </w:rPr>
              <w:t>alone_port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1717AF7">
            <w:pPr>
              <w:pStyle w:val="29"/>
              <w:bidi w:val="0"/>
              <w:jc w:val="center"/>
            </w:pPr>
            <w:r>
              <w:rPr>
                <w:rFonts w:hint="eastAsia"/>
              </w:rPr>
              <w:t>int</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C90EFB4">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D0544EF">
            <w:pPr>
              <w:pStyle w:val="29"/>
              <w:bidi w:val="0"/>
              <w:jc w:val="center"/>
            </w:pPr>
            <w:r>
              <w:rPr>
                <w:rFonts w:hint="eastAsia"/>
              </w:rPr>
              <w:t>独立上传图片端口</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0BB9A829">
            <w:pPr>
              <w:pStyle w:val="29"/>
              <w:bidi w:val="0"/>
              <w:jc w:val="both"/>
            </w:pPr>
          </w:p>
        </w:tc>
      </w:tr>
      <w:tr w14:paraId="675D17B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F617AC0">
            <w:pPr>
              <w:pStyle w:val="29"/>
              <w:bidi w:val="0"/>
              <w:jc w:val="center"/>
            </w:pPr>
            <w:r>
              <w:rPr>
                <w:rFonts w:hint="eastAsia"/>
              </w:rPr>
              <w:t>alone_url</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6096E8C">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9144BD2">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A514B54">
            <w:pPr>
              <w:pStyle w:val="29"/>
              <w:bidi w:val="0"/>
              <w:jc w:val="center"/>
            </w:pPr>
            <w:r>
              <w:rPr>
                <w:rFonts w:hint="eastAsia"/>
              </w:rPr>
              <w:t>上传图片地址</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7256991F">
            <w:pPr>
              <w:pStyle w:val="29"/>
              <w:bidi w:val="0"/>
              <w:jc w:val="both"/>
            </w:pPr>
          </w:p>
        </w:tc>
      </w:tr>
      <w:tr w14:paraId="721BF531">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501FB6A">
            <w:pPr>
              <w:pStyle w:val="29"/>
              <w:bidi w:val="0"/>
              <w:jc w:val="center"/>
            </w:pPr>
            <w:r>
              <w:rPr>
                <w:rFonts w:hint="eastAsia"/>
              </w:rPr>
              <w:t>sn</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EAE0BD7">
            <w:pPr>
              <w:pStyle w:val="29"/>
              <w:bidi w:val="0"/>
              <w:jc w:val="center"/>
            </w:pPr>
            <w:r>
              <w:rPr>
                <w:rFonts w:hint="eastAsia"/>
              </w:rPr>
              <w:t>string</w:t>
            </w:r>
          </w:p>
        </w:tc>
        <w:tc>
          <w:tcPr>
            <w:tcW w:w="907" w:type="dxa"/>
            <w:tcBorders>
              <w:top w:val="single" w:color="000000" w:sz="4" w:space="0"/>
              <w:left w:val="single" w:color="000000" w:sz="4" w:space="0"/>
              <w:bottom w:val="single" w:color="000000" w:sz="4" w:space="0"/>
              <w:right w:val="single" w:color="000000" w:sz="4" w:space="0"/>
            </w:tcBorders>
            <w:noWrap w:val="0"/>
            <w:vAlign w:val="center"/>
          </w:tcPr>
          <w:p w14:paraId="05C8BD54">
            <w:pPr>
              <w:pStyle w:val="29"/>
              <w:bidi w:val="0"/>
              <w:jc w:val="center"/>
            </w:pPr>
            <w:r>
              <w:rPr>
                <w:rFonts w:hint="eastAsia"/>
              </w:rPr>
              <w:t>是</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13D57B1F">
            <w:pPr>
              <w:pStyle w:val="29"/>
              <w:bidi w:val="0"/>
              <w:jc w:val="center"/>
            </w:pPr>
            <w:r>
              <w:rPr>
                <w:rFonts w:hint="eastAsia"/>
              </w:rPr>
              <w:t>相机序列号</w:t>
            </w:r>
          </w:p>
        </w:tc>
        <w:tc>
          <w:tcPr>
            <w:tcW w:w="4502" w:type="dxa"/>
            <w:tcBorders>
              <w:top w:val="single" w:color="000000" w:sz="4" w:space="0"/>
              <w:left w:val="single" w:color="000000" w:sz="4" w:space="0"/>
              <w:bottom w:val="single" w:color="000000" w:sz="4" w:space="0"/>
              <w:right w:val="single" w:color="000000" w:sz="4" w:space="0"/>
            </w:tcBorders>
            <w:noWrap w:val="0"/>
            <w:vAlign w:val="center"/>
          </w:tcPr>
          <w:p w14:paraId="13A28828">
            <w:pPr>
              <w:pStyle w:val="29"/>
              <w:bidi w:val="0"/>
              <w:jc w:val="both"/>
            </w:pPr>
          </w:p>
        </w:tc>
      </w:tr>
    </w:tbl>
    <w:p w14:paraId="12AB8AC0">
      <w:pPr>
        <w:bidi w:val="0"/>
      </w:pPr>
      <w:r>
        <w:rPr>
          <w:rFonts w:hint="eastAsia"/>
        </w:rPr>
        <w:t>示例</w:t>
      </w:r>
      <w:r>
        <w:tab/>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518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478390E5">
            <w:pPr>
              <w:jc w:val="both"/>
            </w:pPr>
            <w:r>
              <w:t>{</w:t>
            </w:r>
          </w:p>
          <w:p w14:paraId="2C257B18">
            <w:pPr>
              <w:jc w:val="both"/>
            </w:pPr>
            <w:r>
              <w:t>"cmd":"get_mqtt_param_res",</w:t>
            </w:r>
          </w:p>
          <w:p w14:paraId="2DBB76CC">
            <w:pPr>
              <w:jc w:val="both"/>
            </w:pPr>
            <w:r>
              <w:t>"msg_id":"1562566753001402b681",</w:t>
            </w:r>
          </w:p>
          <w:p w14:paraId="216ACB97">
            <w:pPr>
              <w:jc w:val="both"/>
            </w:pPr>
            <w:r>
              <w:t>"mqtt_enable":1,</w:t>
            </w:r>
          </w:p>
          <w:p w14:paraId="6206AD57">
            <w:pPr>
              <w:jc w:val="both"/>
            </w:pPr>
            <w:r>
              <w:t>"mqtt_mode":5,</w:t>
            </w:r>
          </w:p>
          <w:p w14:paraId="1E88F87E">
            <w:pPr>
              <w:jc w:val="both"/>
            </w:pPr>
            <w:r>
              <w:t>"camidtype":1,</w:t>
            </w:r>
          </w:p>
          <w:p w14:paraId="30CDC3DE">
            <w:pPr>
              <w:jc w:val="both"/>
            </w:pPr>
            <w:r>
              <w:t>"ioenable":1,</w:t>
            </w:r>
          </w:p>
          <w:p w14:paraId="676E90E3">
            <w:pPr>
              <w:jc w:val="both"/>
            </w:pPr>
            <w:r>
              <w:t>"iotype1":1,</w:t>
            </w:r>
          </w:p>
          <w:p w14:paraId="125CFFA0">
            <w:pPr>
              <w:jc w:val="both"/>
            </w:pPr>
            <w:r>
              <w:t>"iotype2":2,</w:t>
            </w:r>
          </w:p>
          <w:p w14:paraId="084A4E1A">
            <w:pPr>
              <w:jc w:val="both"/>
            </w:pPr>
            <w:r>
              <w:t>"park_id":"1324568",</w:t>
            </w:r>
          </w:p>
          <w:p w14:paraId="698B1ACA">
            <w:pPr>
              <w:jc w:val="both"/>
            </w:pPr>
            <w:r>
              <w:t>"host":"192.168.1.223",</w:t>
            </w:r>
          </w:p>
          <w:p w14:paraId="0471780E">
            <w:pPr>
              <w:jc w:val="both"/>
            </w:pPr>
            <w:r>
              <w:t>"port":1883,"username":"admin",</w:t>
            </w:r>
          </w:p>
          <w:p w14:paraId="6EF295C0">
            <w:pPr>
              <w:jc w:val="both"/>
            </w:pPr>
            <w:r>
              <w:t>"password":"public",</w:t>
            </w:r>
          </w:p>
          <w:p w14:paraId="59BC7603">
            <w:pPr>
              <w:jc w:val="both"/>
            </w:pPr>
            <w:r>
              <w:t>"product_key":"a1BkUFnh0eA",</w:t>
            </w:r>
          </w:p>
          <w:p w14:paraId="7CF304CD">
            <w:pPr>
              <w:jc w:val="both"/>
            </w:pPr>
            <w:r>
              <w:t>"product_secret":"aQr0BXLbj0KOJh3D",</w:t>
            </w:r>
          </w:p>
          <w:p w14:paraId="683BE9F8">
            <w:pPr>
              <w:jc w:val="both"/>
            </w:pPr>
            <w:r>
              <w:t>"heart_enable":0,</w:t>
            </w:r>
          </w:p>
          <w:p w14:paraId="2C5B6C60">
            <w:pPr>
              <w:jc w:val="both"/>
            </w:pPr>
            <w:r>
              <w:t>"heart_time":5,</w:t>
            </w:r>
          </w:p>
          <w:p w14:paraId="4FDD9259">
            <w:pPr>
              <w:jc w:val="both"/>
            </w:pPr>
            <w:r>
              <w:t>"edit_White":0,</w:t>
            </w:r>
          </w:p>
          <w:p w14:paraId="0ACCEED4">
            <w:pPr>
              <w:jc w:val="both"/>
            </w:pPr>
            <w:r>
              <w:t>"device_name":"1b7e812009cad088",</w:t>
            </w:r>
          </w:p>
          <w:p w14:paraId="58EAF5BD">
            <w:pPr>
              <w:jc w:val="both"/>
            </w:pPr>
            <w:r>
              <w:t>"device_secret":"",</w:t>
            </w:r>
          </w:p>
          <w:p w14:paraId="47F68F86">
            <w:pPr>
              <w:jc w:val="both"/>
            </w:pPr>
            <w:r>
              <w:t>"client_id":"123456",</w:t>
            </w:r>
          </w:p>
          <w:p w14:paraId="7796E2D4">
            <w:pPr>
              <w:jc w:val="both"/>
            </w:pPr>
            <w:r>
              <w:t>"subtopic":"/a1BkUFnh0eA/1b7e812009cad088/user/get",</w:t>
            </w:r>
          </w:p>
          <w:p w14:paraId="2A8D1F14">
            <w:pPr>
              <w:jc w:val="both"/>
            </w:pPr>
            <w:r>
              <w:t>"pubtopic":"/a1BkUFnh0eA/1b7e812009cad088/user/update",</w:t>
            </w:r>
          </w:p>
          <w:p w14:paraId="60042B5A">
            <w:pPr>
              <w:jc w:val="both"/>
            </w:pPr>
            <w:r>
              <w:t>"pushtype":0,</w:t>
            </w:r>
          </w:p>
          <w:p w14:paraId="608C9B30">
            <w:pPr>
              <w:jc w:val="both"/>
            </w:pPr>
            <w:r>
              <w:t>"protype":1,</w:t>
            </w:r>
          </w:p>
          <w:p w14:paraId="3B3B04EF">
            <w:pPr>
              <w:jc w:val="both"/>
            </w:pPr>
            <w:r>
              <w:t>"bucketdomain":"",</w:t>
            </w:r>
          </w:p>
          <w:p w14:paraId="4A52E4CF">
            <w:pPr>
              <w:jc w:val="both"/>
            </w:pPr>
            <w:r>
              <w:t>"accesskeyid":"",</w:t>
            </w:r>
          </w:p>
          <w:p w14:paraId="37FFD242">
            <w:pPr>
              <w:jc w:val="both"/>
            </w:pPr>
            <w:r>
              <w:t>"accesskeysecret":"",</w:t>
            </w:r>
          </w:p>
          <w:p w14:paraId="757E359A">
            <w:pPr>
              <w:jc w:val="both"/>
            </w:pPr>
            <w:r>
              <w:t>"fullpush":0,</w:t>
            </w:r>
          </w:p>
          <w:p w14:paraId="1A722C16">
            <w:pPr>
              <w:jc w:val="both"/>
            </w:pPr>
            <w:r>
              <w:t>"platepush":0,</w:t>
            </w:r>
          </w:p>
          <w:p w14:paraId="1242897E">
            <w:pPr>
              <w:jc w:val="both"/>
            </w:pPr>
            <w:r>
              <w:t>"alonepush":0,</w:t>
            </w:r>
          </w:p>
          <w:p w14:paraId="7F383E4B">
            <w:pPr>
              <w:jc w:val="both"/>
            </w:pPr>
            <w:r>
              <w:t>"aloneaddr":"",</w:t>
            </w:r>
          </w:p>
          <w:p w14:paraId="383FF7E3">
            <w:pPr>
              <w:jc w:val="both"/>
            </w:pPr>
            <w:r>
              <w:t>"alone_port":1,</w:t>
            </w:r>
          </w:p>
          <w:p w14:paraId="1CA2CE39">
            <w:pPr>
              <w:jc w:val="both"/>
            </w:pPr>
            <w:r>
              <w:t>"alone_url":""</w:t>
            </w:r>
            <w:r>
              <w:rPr>
                <w:rFonts w:hint="eastAsia"/>
              </w:rPr>
              <w:t>,</w:t>
            </w:r>
          </w:p>
          <w:p w14:paraId="5F471FC0">
            <w:pPr>
              <w:jc w:val="both"/>
            </w:pPr>
            <w:r>
              <w:t>"</w:t>
            </w:r>
            <w:r>
              <w:rPr>
                <w:rFonts w:hint="eastAsia"/>
              </w:rPr>
              <w:t>sn</w:t>
            </w:r>
            <w:r>
              <w:t>":"1b7e812009cad088"</w:t>
            </w:r>
          </w:p>
          <w:p w14:paraId="79D7F5D9">
            <w:pPr>
              <w:jc w:val="both"/>
            </w:pPr>
            <w:r>
              <w:t>}</w:t>
            </w:r>
          </w:p>
        </w:tc>
      </w:tr>
    </w:tbl>
    <w:p w14:paraId="69715A4F"/>
    <w:p w14:paraId="69088868">
      <w:pPr>
        <w:pStyle w:val="5"/>
        <w:numPr>
          <w:ilvl w:val="2"/>
          <w:numId w:val="1"/>
        </w:numPr>
        <w:tabs>
          <w:tab w:val="left" w:pos="0"/>
        </w:tabs>
      </w:pPr>
      <w:bookmarkStart w:id="461" w:name="_Toc107560524"/>
      <w:bookmarkStart w:id="462" w:name="_Tocoozpn6"/>
      <w:bookmarkStart w:id="463" w:name="_Toc18106"/>
      <w:bookmarkStart w:id="464" w:name="_Toc7vbf4h"/>
      <w:bookmarkStart w:id="465" w:name="_Toc177134931"/>
      <w:bookmarkStart w:id="466" w:name="_Toc2989"/>
      <w:r>
        <w:rPr>
          <w:rFonts w:hint="eastAsia"/>
        </w:rPr>
        <w:t>设置设备MQTT参数</w:t>
      </w:r>
      <w:bookmarkEnd w:id="461"/>
      <w:bookmarkEnd w:id="462"/>
      <w:bookmarkEnd w:id="463"/>
      <w:bookmarkEnd w:id="464"/>
      <w:bookmarkEnd w:id="465"/>
      <w:bookmarkEnd w:id="466"/>
    </w:p>
    <w:p w14:paraId="0E071D1D">
      <w:pPr>
        <w:bidi w:val="0"/>
        <w:rPr>
          <w:rFonts w:hint="eastAsia"/>
        </w:rPr>
      </w:pPr>
      <w:r>
        <w:rPr>
          <w:rFonts w:hint="eastAsia"/>
        </w:rPr>
        <w:t>接口说明：MQTT连接后如果需要修改连接参数时可通过本接口进行修改。(注：下发时下发要修改的字段即可，不修改的可不发。)</w:t>
      </w:r>
    </w:p>
    <w:p w14:paraId="21A4AC92">
      <w:pPr>
        <w:rPr>
          <w:rFonts w:hint="eastAsia"/>
        </w:rPr>
      </w:pPr>
    </w:p>
    <w:p w14:paraId="7A35A54A">
      <w:pPr>
        <w:pStyle w:val="6"/>
        <w:numPr>
          <w:ilvl w:val="3"/>
          <w:numId w:val="1"/>
        </w:numPr>
        <w:tabs>
          <w:tab w:val="left" w:pos="0"/>
        </w:tabs>
      </w:pPr>
      <w:r>
        <w:rPr>
          <w:rFonts w:hint="eastAsia"/>
        </w:rPr>
        <w:t>请求参数</w:t>
      </w:r>
    </w:p>
    <w:p w14:paraId="5C97C858">
      <w:pPr>
        <w:bidi w:val="0"/>
      </w:pPr>
      <w:r>
        <w:rPr>
          <w:rFonts w:hint="eastAsia"/>
        </w:rPr>
        <w:t>字段说明:</w:t>
      </w:r>
    </w:p>
    <w:tbl>
      <w:tblPr>
        <w:tblStyle w:val="23"/>
        <w:tblW w:w="0" w:type="auto"/>
        <w:tblInd w:w="0" w:type="dxa"/>
        <w:tblLayout w:type="fixed"/>
        <w:tblCellMar>
          <w:top w:w="71" w:type="dxa"/>
          <w:left w:w="106" w:type="dxa"/>
          <w:bottom w:w="0" w:type="dxa"/>
          <w:right w:w="133" w:type="dxa"/>
        </w:tblCellMar>
      </w:tblPr>
      <w:tblGrid>
        <w:gridCol w:w="1792"/>
        <w:gridCol w:w="753"/>
        <w:gridCol w:w="1057"/>
        <w:gridCol w:w="1540"/>
        <w:gridCol w:w="4452"/>
      </w:tblGrid>
      <w:tr w14:paraId="6177F0B1">
        <w:tblPrEx>
          <w:tblCellMar>
            <w:top w:w="71" w:type="dxa"/>
            <w:left w:w="106" w:type="dxa"/>
            <w:bottom w:w="0" w:type="dxa"/>
            <w:right w:w="133" w:type="dxa"/>
          </w:tblCellMar>
        </w:tblPrEx>
        <w:trPr>
          <w:trHeight w:val="57" w:hRule="atLeast"/>
          <w:tblHeader/>
        </w:trPr>
        <w:tc>
          <w:tcPr>
            <w:tcW w:w="17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8D51C5D">
            <w:pPr>
              <w:pStyle w:val="29"/>
              <w:bidi w:val="0"/>
              <w:jc w:val="center"/>
            </w:pPr>
            <w:r>
              <w:t>字段项</w:t>
            </w:r>
          </w:p>
        </w:tc>
        <w:tc>
          <w:tcPr>
            <w:tcW w:w="7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6EA9341">
            <w:pPr>
              <w:pStyle w:val="29"/>
              <w:bidi w:val="0"/>
              <w:jc w:val="center"/>
            </w:pPr>
            <w:r>
              <w:t>类型</w:t>
            </w:r>
          </w:p>
        </w:tc>
        <w:tc>
          <w:tcPr>
            <w:tcW w:w="10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3253DE9">
            <w:pPr>
              <w:pStyle w:val="29"/>
              <w:bidi w:val="0"/>
              <w:jc w:val="center"/>
            </w:pPr>
            <w:r>
              <w:t>必填项</w:t>
            </w:r>
          </w:p>
        </w:tc>
        <w:tc>
          <w:tcPr>
            <w:tcW w:w="15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CCCBEA6">
            <w:pPr>
              <w:pStyle w:val="29"/>
              <w:bidi w:val="0"/>
              <w:jc w:val="center"/>
            </w:pPr>
            <w:r>
              <w:t>说明</w:t>
            </w:r>
          </w:p>
        </w:tc>
        <w:tc>
          <w:tcPr>
            <w:tcW w:w="445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8586624">
            <w:pPr>
              <w:pStyle w:val="29"/>
              <w:bidi w:val="0"/>
              <w:jc w:val="center"/>
            </w:pPr>
            <w:r>
              <w:t>备注</w:t>
            </w:r>
          </w:p>
        </w:tc>
      </w:tr>
      <w:tr w14:paraId="7F547E9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D0F4F49">
            <w:pPr>
              <w:pStyle w:val="29"/>
              <w:bidi w:val="0"/>
              <w:jc w:val="center"/>
            </w:pPr>
            <w:r>
              <w:t>cmd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F4AC761">
            <w:pPr>
              <w:pStyle w:val="29"/>
              <w:bidi w:val="0"/>
              <w:jc w:val="center"/>
            </w:pPr>
            <w: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08010AE1">
            <w:pPr>
              <w:pStyle w:val="29"/>
              <w:bidi w:val="0"/>
              <w:jc w:val="center"/>
            </w:pPr>
            <w:r>
              <w:t>是</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3FC40CB4">
            <w:pPr>
              <w:pStyle w:val="29"/>
              <w:bidi w:val="0"/>
              <w:jc w:val="center"/>
            </w:pPr>
            <w:r>
              <w:t>命令</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6219DCD1">
            <w:pPr>
              <w:pStyle w:val="29"/>
              <w:bidi w:val="0"/>
              <w:jc w:val="left"/>
            </w:pPr>
            <w:r>
              <w:rPr>
                <w:rFonts w:hint="eastAsia"/>
              </w:rPr>
              <w:t>set_mqtt_param</w:t>
            </w:r>
          </w:p>
        </w:tc>
      </w:tr>
      <w:tr w14:paraId="4C0199D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B58CEB6">
            <w:pPr>
              <w:pStyle w:val="29"/>
              <w:bidi w:val="0"/>
              <w:jc w:val="center"/>
            </w:pPr>
            <w:r>
              <w:t>msg_id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FA7E900">
            <w:pPr>
              <w:pStyle w:val="29"/>
              <w:bidi w:val="0"/>
              <w:jc w:val="center"/>
            </w:pPr>
            <w: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38FF8C1">
            <w:pPr>
              <w:pStyle w:val="29"/>
              <w:bidi w:val="0"/>
              <w:jc w:val="center"/>
            </w:pPr>
            <w:r>
              <w:t>是</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00FA741D">
            <w:pPr>
              <w:pStyle w:val="29"/>
              <w:bidi w:val="0"/>
              <w:jc w:val="center"/>
            </w:pPr>
            <w:r>
              <w:t>消息 ID</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1D9E3CD6">
            <w:pPr>
              <w:pStyle w:val="29"/>
              <w:bidi w:val="0"/>
              <w:jc w:val="left"/>
            </w:pPr>
            <w:r>
              <w:t>此次请求的唯一标识，20 位长，前 13 位是毫秒时间，后</w:t>
            </w:r>
          </w:p>
          <w:p w14:paraId="35302BFD">
            <w:pPr>
              <w:pStyle w:val="29"/>
              <w:bidi w:val="0"/>
              <w:jc w:val="left"/>
            </w:pPr>
            <w:r>
              <w:t>7 位是字母和数字的随机数</w:t>
            </w:r>
          </w:p>
        </w:tc>
      </w:tr>
      <w:tr w14:paraId="40A61C6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8A4BB01">
            <w:pPr>
              <w:pStyle w:val="29"/>
              <w:bidi w:val="0"/>
              <w:jc w:val="center"/>
            </w:pPr>
            <w:r>
              <w:rPr>
                <w:rFonts w:hint="eastAsia"/>
              </w:rPr>
              <w:t>mqtt_enable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EEB5A46">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18BE6C30">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0D8E73F1">
            <w:pPr>
              <w:pStyle w:val="29"/>
              <w:bidi w:val="0"/>
              <w:jc w:val="center"/>
            </w:pPr>
            <w:r>
              <w:rPr>
                <w:rFonts w:hint="eastAsia"/>
              </w:rPr>
              <w:t>是否开启mqtt功能</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424BDA29">
            <w:pPr>
              <w:pStyle w:val="29"/>
              <w:bidi w:val="0"/>
              <w:jc w:val="left"/>
            </w:pPr>
          </w:p>
        </w:tc>
      </w:tr>
      <w:tr w14:paraId="604E552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D400A2F">
            <w:pPr>
              <w:pStyle w:val="29"/>
              <w:bidi w:val="0"/>
              <w:jc w:val="center"/>
            </w:pPr>
            <w:r>
              <w:rPr>
                <w:rFonts w:hint="eastAsia"/>
              </w:rPr>
              <w:t>mqtt_mode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4B2E7D1">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2E9CE2B">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7260D784">
            <w:pPr>
              <w:pStyle w:val="29"/>
              <w:bidi w:val="0"/>
              <w:jc w:val="center"/>
            </w:pPr>
            <w:r>
              <w:rPr>
                <w:rFonts w:hint="eastAsia"/>
              </w:rPr>
              <w:t>mqtt模式</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4D07BA03">
            <w:pPr>
              <w:pStyle w:val="29"/>
              <w:bidi w:val="0"/>
              <w:jc w:val="left"/>
            </w:pPr>
            <w:r>
              <w:rPr>
                <w:rFonts w:hint="eastAsia"/>
              </w:rPr>
              <w:t>4:模式4</w:t>
            </w:r>
          </w:p>
          <w:p w14:paraId="09CC6810">
            <w:pPr>
              <w:pStyle w:val="29"/>
              <w:bidi w:val="0"/>
              <w:jc w:val="left"/>
            </w:pPr>
            <w:r>
              <w:rPr>
                <w:rFonts w:hint="eastAsia"/>
              </w:rPr>
              <w:t>5:模式5</w:t>
            </w:r>
          </w:p>
          <w:p w14:paraId="6E581457">
            <w:pPr>
              <w:pStyle w:val="29"/>
              <w:bidi w:val="0"/>
              <w:jc w:val="left"/>
            </w:pPr>
            <w:r>
              <w:rPr>
                <w:rFonts w:hint="eastAsia"/>
              </w:rPr>
              <w:t>6:模式6</w:t>
            </w:r>
          </w:p>
        </w:tc>
      </w:tr>
      <w:tr w14:paraId="0E505E4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30751BD">
            <w:pPr>
              <w:pStyle w:val="29"/>
              <w:bidi w:val="0"/>
              <w:jc w:val="center"/>
            </w:pPr>
            <w:r>
              <w:rPr>
                <w:rFonts w:hint="eastAsia"/>
              </w:rPr>
              <w:t>camidtype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08F4394">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5B683D14">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6B0B565D">
            <w:pPr>
              <w:pStyle w:val="29"/>
              <w:bidi w:val="0"/>
              <w:jc w:val="center"/>
            </w:pPr>
            <w:r>
              <w:rPr>
                <w:rFonts w:hint="eastAsia"/>
              </w:rPr>
              <w:t>相机id类型</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1F4BA799">
            <w:pPr>
              <w:pStyle w:val="29"/>
              <w:bidi w:val="0"/>
              <w:jc w:val="left"/>
            </w:pPr>
            <w:r>
              <w:rPr>
                <w:rFonts w:hint="eastAsia"/>
              </w:rPr>
              <w:t>1:mac</w:t>
            </w:r>
          </w:p>
          <w:p w14:paraId="77C24610">
            <w:pPr>
              <w:pStyle w:val="29"/>
              <w:bidi w:val="0"/>
              <w:jc w:val="left"/>
            </w:pPr>
            <w:r>
              <w:rPr>
                <w:rFonts w:hint="eastAsia"/>
              </w:rPr>
              <w:t>2:uuid</w:t>
            </w:r>
          </w:p>
        </w:tc>
      </w:tr>
      <w:tr w14:paraId="0F98730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EA0979B">
            <w:pPr>
              <w:pStyle w:val="29"/>
              <w:bidi w:val="0"/>
              <w:jc w:val="center"/>
            </w:pPr>
            <w:r>
              <w:rPr>
                <w:rFonts w:hint="eastAsia"/>
              </w:rPr>
              <w:t>ioenable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7B1044E">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436F8C94">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22993216">
            <w:pPr>
              <w:pStyle w:val="29"/>
              <w:bidi w:val="0"/>
              <w:jc w:val="center"/>
            </w:pPr>
            <w:r>
              <w:rPr>
                <w:rFonts w:hint="eastAsia"/>
              </w:rPr>
              <w:t>是否开启io事件上报</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002DD44">
            <w:pPr>
              <w:pStyle w:val="29"/>
              <w:bidi w:val="0"/>
              <w:jc w:val="left"/>
            </w:pPr>
            <w:r>
              <w:rPr>
                <w:rFonts w:hint="eastAsia"/>
              </w:rPr>
              <w:t>0:关闭</w:t>
            </w:r>
          </w:p>
          <w:p w14:paraId="784CA36E">
            <w:pPr>
              <w:pStyle w:val="29"/>
              <w:bidi w:val="0"/>
              <w:jc w:val="left"/>
            </w:pPr>
            <w:r>
              <w:rPr>
                <w:rFonts w:hint="eastAsia"/>
              </w:rPr>
              <w:t>1:开启</w:t>
            </w:r>
          </w:p>
        </w:tc>
      </w:tr>
      <w:tr w14:paraId="265B75F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0C7CDCC">
            <w:pPr>
              <w:pStyle w:val="29"/>
              <w:bidi w:val="0"/>
              <w:jc w:val="center"/>
            </w:pPr>
            <w:r>
              <w:rPr>
                <w:rFonts w:hint="eastAsia"/>
              </w:rPr>
              <w:t>iotype1</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BF30C7D">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0F943748">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55A064DF">
            <w:pPr>
              <w:pStyle w:val="29"/>
              <w:bidi w:val="0"/>
              <w:jc w:val="center"/>
            </w:pPr>
            <w:r>
              <w:rPr>
                <w:rFonts w:hint="eastAsia"/>
              </w:rPr>
              <w:t>端口1上报开启</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1E07B36">
            <w:pPr>
              <w:pStyle w:val="29"/>
              <w:bidi w:val="0"/>
              <w:jc w:val="left"/>
            </w:pPr>
            <w:r>
              <w:rPr>
                <w:rFonts w:hint="eastAsia"/>
              </w:rPr>
              <w:t>0:关闭</w:t>
            </w:r>
          </w:p>
          <w:p w14:paraId="124B04BD">
            <w:pPr>
              <w:pStyle w:val="29"/>
              <w:bidi w:val="0"/>
              <w:jc w:val="left"/>
            </w:pPr>
            <w:r>
              <w:rPr>
                <w:rFonts w:hint="eastAsia"/>
              </w:rPr>
              <w:t>1:开启</w:t>
            </w:r>
          </w:p>
        </w:tc>
      </w:tr>
      <w:tr w14:paraId="4FF512C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8049E3B">
            <w:pPr>
              <w:pStyle w:val="29"/>
              <w:bidi w:val="0"/>
              <w:jc w:val="center"/>
            </w:pPr>
            <w:r>
              <w:rPr>
                <w:rFonts w:hint="eastAsia"/>
              </w:rPr>
              <w:t>iotype2</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AF84C9E">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641CBB2A">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3F6BFC44">
            <w:pPr>
              <w:pStyle w:val="29"/>
              <w:bidi w:val="0"/>
              <w:jc w:val="center"/>
            </w:pPr>
            <w:r>
              <w:rPr>
                <w:rFonts w:hint="eastAsia"/>
              </w:rPr>
              <w:t>端口2上报开启</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6B97E141">
            <w:pPr>
              <w:pStyle w:val="29"/>
              <w:bidi w:val="0"/>
              <w:jc w:val="left"/>
            </w:pPr>
            <w:r>
              <w:rPr>
                <w:rFonts w:hint="eastAsia"/>
              </w:rPr>
              <w:t>0:关闭</w:t>
            </w:r>
          </w:p>
          <w:p w14:paraId="2993090E">
            <w:pPr>
              <w:pStyle w:val="29"/>
              <w:bidi w:val="0"/>
              <w:jc w:val="left"/>
            </w:pPr>
            <w:r>
              <w:rPr>
                <w:rFonts w:hint="eastAsia"/>
              </w:rPr>
              <w:t>1:开启</w:t>
            </w:r>
          </w:p>
        </w:tc>
      </w:tr>
      <w:tr w14:paraId="6ED3FDA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B46BD4F">
            <w:pPr>
              <w:pStyle w:val="29"/>
              <w:bidi w:val="0"/>
              <w:jc w:val="center"/>
            </w:pPr>
            <w:r>
              <w:rPr>
                <w:rFonts w:hint="eastAsia"/>
              </w:rPr>
              <w:t>park_id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83B35B3">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02EDD21B">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1662886C">
            <w:pPr>
              <w:pStyle w:val="29"/>
              <w:bidi w:val="0"/>
              <w:jc w:val="center"/>
            </w:pPr>
            <w:r>
              <w:rPr>
                <w:rFonts w:hint="eastAsia"/>
              </w:rPr>
              <w:t>停车场ID</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149FFDD9">
            <w:pPr>
              <w:pStyle w:val="29"/>
              <w:bidi w:val="0"/>
              <w:jc w:val="left"/>
            </w:pPr>
          </w:p>
        </w:tc>
      </w:tr>
      <w:tr w14:paraId="3041A33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7CA27C45">
            <w:pPr>
              <w:pStyle w:val="29"/>
              <w:bidi w:val="0"/>
              <w:jc w:val="center"/>
            </w:pPr>
            <w:r>
              <w:rPr>
                <w:rFonts w:hint="eastAsia"/>
              </w:rPr>
              <w:t>host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CDDF00D">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1224B27A">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20EB07E9">
            <w:pPr>
              <w:pStyle w:val="29"/>
              <w:bidi w:val="0"/>
              <w:jc w:val="center"/>
            </w:pPr>
            <w:r>
              <w:rPr>
                <w:rFonts w:hint="eastAsia"/>
              </w:rPr>
              <w:t>平台域名或ip</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52134059">
            <w:pPr>
              <w:pStyle w:val="29"/>
              <w:bidi w:val="0"/>
              <w:jc w:val="left"/>
            </w:pPr>
          </w:p>
        </w:tc>
      </w:tr>
      <w:tr w14:paraId="4CBFBCB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A0BBDC0">
            <w:pPr>
              <w:pStyle w:val="29"/>
              <w:bidi w:val="0"/>
              <w:jc w:val="center"/>
            </w:pPr>
            <w:r>
              <w:rPr>
                <w:rFonts w:hint="eastAsia"/>
              </w:rPr>
              <w:t>port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E6C7BEC">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3BF8F35">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37AB766F">
            <w:pPr>
              <w:pStyle w:val="29"/>
              <w:bidi w:val="0"/>
              <w:jc w:val="center"/>
            </w:pPr>
            <w:r>
              <w:rPr>
                <w:rFonts w:hint="eastAsia"/>
              </w:rPr>
              <w:t>平台端口</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5036C3F9">
            <w:pPr>
              <w:pStyle w:val="29"/>
              <w:bidi w:val="0"/>
              <w:jc w:val="left"/>
            </w:pPr>
          </w:p>
        </w:tc>
      </w:tr>
      <w:tr w14:paraId="705561B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14AA2C9C">
            <w:pPr>
              <w:pStyle w:val="29"/>
              <w:bidi w:val="0"/>
              <w:jc w:val="center"/>
            </w:pPr>
            <w:r>
              <w:rPr>
                <w:rFonts w:hint="eastAsia"/>
              </w:rPr>
              <w:t>username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D21EB9B">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38114ADE">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6181E244">
            <w:pPr>
              <w:pStyle w:val="29"/>
              <w:bidi w:val="0"/>
              <w:jc w:val="center"/>
            </w:pPr>
            <w:r>
              <w:rPr>
                <w:rFonts w:hint="eastAsia"/>
              </w:rPr>
              <w:t>平台用户名</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55D4EC0A">
            <w:pPr>
              <w:pStyle w:val="29"/>
              <w:bidi w:val="0"/>
              <w:jc w:val="left"/>
            </w:pPr>
          </w:p>
        </w:tc>
      </w:tr>
      <w:tr w14:paraId="556322C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70404A8">
            <w:pPr>
              <w:pStyle w:val="29"/>
              <w:bidi w:val="0"/>
              <w:jc w:val="center"/>
            </w:pPr>
            <w:r>
              <w:rPr>
                <w:rFonts w:hint="eastAsia"/>
              </w:rPr>
              <w:t>password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6726F0E">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3410EC81">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25D66C40">
            <w:pPr>
              <w:pStyle w:val="29"/>
              <w:bidi w:val="0"/>
              <w:jc w:val="center"/>
            </w:pPr>
            <w:r>
              <w:rPr>
                <w:rFonts w:hint="eastAsia"/>
              </w:rPr>
              <w:t>平台密码</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79E8C31C">
            <w:pPr>
              <w:pStyle w:val="29"/>
              <w:bidi w:val="0"/>
              <w:jc w:val="left"/>
            </w:pPr>
          </w:p>
        </w:tc>
      </w:tr>
      <w:tr w14:paraId="247B573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A2351F0">
            <w:pPr>
              <w:pStyle w:val="29"/>
              <w:bidi w:val="0"/>
              <w:jc w:val="center"/>
            </w:pPr>
            <w:r>
              <w:rPr>
                <w:rFonts w:hint="eastAsia"/>
              </w:rPr>
              <w:t>product_key</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6CEB0EE">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2C48C98A">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01EAC2C7">
            <w:pPr>
              <w:pStyle w:val="29"/>
              <w:bidi w:val="0"/>
              <w:jc w:val="center"/>
            </w:pPr>
            <w:r>
              <w:rPr>
                <w:rFonts w:hint="eastAsia"/>
              </w:rPr>
              <w:t>设备类型标识</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3EAEF1D6">
            <w:pPr>
              <w:pStyle w:val="29"/>
              <w:bidi w:val="0"/>
              <w:jc w:val="left"/>
            </w:pPr>
          </w:p>
        </w:tc>
      </w:tr>
      <w:tr w14:paraId="799ED3C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400C9CE">
            <w:pPr>
              <w:pStyle w:val="29"/>
              <w:bidi w:val="0"/>
              <w:jc w:val="center"/>
            </w:pPr>
            <w:r>
              <w:rPr>
                <w:rFonts w:hint="eastAsia"/>
              </w:rPr>
              <w:t>product_secret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7E5807D">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50C1188C">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631D6A7C">
            <w:pPr>
              <w:pStyle w:val="29"/>
              <w:bidi w:val="0"/>
              <w:jc w:val="center"/>
            </w:pPr>
            <w:r>
              <w:rPr>
                <w:rFonts w:hint="eastAsia"/>
              </w:rPr>
              <w:t>设备品类密钥</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44C2B9FC">
            <w:pPr>
              <w:pStyle w:val="29"/>
              <w:bidi w:val="0"/>
              <w:jc w:val="left"/>
            </w:pPr>
          </w:p>
        </w:tc>
      </w:tr>
      <w:tr w14:paraId="0B939A8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F1633CD">
            <w:pPr>
              <w:pStyle w:val="29"/>
              <w:bidi w:val="0"/>
              <w:jc w:val="center"/>
            </w:pPr>
            <w:r>
              <w:rPr>
                <w:rFonts w:hint="eastAsia"/>
              </w:rPr>
              <w:t>heart_enable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3E58C66">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E5EB5DD">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3001A5B5">
            <w:pPr>
              <w:pStyle w:val="29"/>
              <w:bidi w:val="0"/>
              <w:jc w:val="center"/>
            </w:pPr>
            <w:r>
              <w:rPr>
                <w:rFonts w:hint="eastAsia"/>
              </w:rPr>
              <w:t>心跳使能</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6386A846">
            <w:pPr>
              <w:pStyle w:val="29"/>
              <w:bidi w:val="0"/>
              <w:jc w:val="left"/>
            </w:pPr>
            <w:r>
              <w:rPr>
                <w:rFonts w:hint="eastAsia"/>
              </w:rPr>
              <w:t>0：关闭心跳</w:t>
            </w:r>
          </w:p>
          <w:p w14:paraId="626CF16B">
            <w:pPr>
              <w:pStyle w:val="29"/>
              <w:bidi w:val="0"/>
              <w:jc w:val="left"/>
            </w:pPr>
            <w:r>
              <w:rPr>
                <w:rFonts w:hint="eastAsia"/>
              </w:rPr>
              <w:t>1：开启心跳</w:t>
            </w:r>
          </w:p>
        </w:tc>
      </w:tr>
      <w:tr w14:paraId="4DD4789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6EB11A6">
            <w:pPr>
              <w:pStyle w:val="29"/>
              <w:bidi w:val="0"/>
              <w:jc w:val="center"/>
            </w:pPr>
            <w:r>
              <w:rPr>
                <w:rFonts w:hint="eastAsia"/>
              </w:rPr>
              <w:t>heart_time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22B601A2">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12FCBE9A">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57174185">
            <w:pPr>
              <w:pStyle w:val="29"/>
              <w:bidi w:val="0"/>
              <w:jc w:val="center"/>
            </w:pPr>
            <w:r>
              <w:rPr>
                <w:rFonts w:hint="eastAsia"/>
              </w:rPr>
              <w:t>心跳间隔时间</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2FC0A296">
            <w:pPr>
              <w:pStyle w:val="29"/>
              <w:bidi w:val="0"/>
              <w:jc w:val="left"/>
            </w:pPr>
            <w:r>
              <w:rPr>
                <w:rFonts w:hint="eastAsia"/>
              </w:rPr>
              <w:t>[0,65535]单位：秒</w:t>
            </w:r>
          </w:p>
        </w:tc>
      </w:tr>
      <w:tr w14:paraId="7151C98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E0226C3">
            <w:pPr>
              <w:pStyle w:val="29"/>
              <w:bidi w:val="0"/>
              <w:jc w:val="center"/>
            </w:pPr>
            <w:r>
              <w:rPr>
                <w:rFonts w:hint="eastAsia"/>
              </w:rPr>
              <w:t>edit_White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09F4431">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25D1EC6F">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547037C4">
            <w:pPr>
              <w:pStyle w:val="29"/>
              <w:bidi w:val="0"/>
              <w:jc w:val="center"/>
            </w:pPr>
            <w:r>
              <w:rPr>
                <w:rFonts w:hint="eastAsia"/>
              </w:rPr>
              <w:t>是否修改白名单状态</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5C9C9EB">
            <w:pPr>
              <w:pStyle w:val="29"/>
              <w:bidi w:val="0"/>
              <w:jc w:val="left"/>
            </w:pPr>
          </w:p>
        </w:tc>
      </w:tr>
      <w:tr w14:paraId="71CF6BB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B2E00B5">
            <w:pPr>
              <w:pStyle w:val="29"/>
              <w:bidi w:val="0"/>
              <w:jc w:val="center"/>
            </w:pPr>
            <w:r>
              <w:rPr>
                <w:rFonts w:hint="eastAsia"/>
              </w:rPr>
              <w:t>device_name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212FF43">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5169598B">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0A8B9B8E">
            <w:pPr>
              <w:pStyle w:val="29"/>
              <w:bidi w:val="0"/>
              <w:jc w:val="center"/>
            </w:pPr>
            <w:r>
              <w:rPr>
                <w:rFonts w:hint="eastAsia"/>
              </w:rPr>
              <w:t>设备标识</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F76A7CB">
            <w:pPr>
              <w:pStyle w:val="29"/>
              <w:bidi w:val="0"/>
              <w:jc w:val="left"/>
            </w:pPr>
          </w:p>
        </w:tc>
      </w:tr>
      <w:tr w14:paraId="440BD5A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36A6D5E">
            <w:pPr>
              <w:pStyle w:val="29"/>
              <w:bidi w:val="0"/>
              <w:jc w:val="center"/>
            </w:pPr>
            <w:r>
              <w:rPr>
                <w:rFonts w:hint="eastAsia"/>
              </w:rPr>
              <w:t>device_secret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200118F">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50A8EE7">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0A4E6744">
            <w:pPr>
              <w:pStyle w:val="29"/>
              <w:bidi w:val="0"/>
              <w:jc w:val="center"/>
            </w:pPr>
            <w:r>
              <w:rPr>
                <w:rFonts w:hint="eastAsia"/>
              </w:rPr>
              <w:t>设备密钥</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A62DCB4">
            <w:pPr>
              <w:pStyle w:val="29"/>
              <w:bidi w:val="0"/>
              <w:jc w:val="left"/>
            </w:pPr>
          </w:p>
        </w:tc>
      </w:tr>
      <w:tr w14:paraId="31B7DDC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4561BD7">
            <w:pPr>
              <w:pStyle w:val="29"/>
              <w:bidi w:val="0"/>
              <w:jc w:val="center"/>
            </w:pPr>
            <w:r>
              <w:rPr>
                <w:rFonts w:hint="eastAsia"/>
              </w:rPr>
              <w:t>client_id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5BC20C2">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5D4ABEA1">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407C3CB5">
            <w:pPr>
              <w:pStyle w:val="29"/>
              <w:bidi w:val="0"/>
              <w:jc w:val="center"/>
            </w:pPr>
            <w:r>
              <w:rPr>
                <w:rFonts w:hint="eastAsia"/>
              </w:rPr>
              <w:t>客户端ID</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90B52C6">
            <w:pPr>
              <w:pStyle w:val="29"/>
              <w:bidi w:val="0"/>
              <w:jc w:val="left"/>
            </w:pPr>
          </w:p>
        </w:tc>
      </w:tr>
      <w:tr w14:paraId="604CDCA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0F7B4AB">
            <w:pPr>
              <w:pStyle w:val="29"/>
              <w:bidi w:val="0"/>
              <w:jc w:val="center"/>
            </w:pPr>
            <w:r>
              <w:rPr>
                <w:rFonts w:hint="eastAsia"/>
              </w:rPr>
              <w:t>subtopic</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DC9838A">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5B251FB4">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49F604E2">
            <w:pPr>
              <w:pStyle w:val="29"/>
              <w:bidi w:val="0"/>
              <w:jc w:val="center"/>
            </w:pPr>
            <w:r>
              <w:rPr>
                <w:rFonts w:hint="eastAsia"/>
              </w:rPr>
              <w:t>订阅主题</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066FF8AE">
            <w:pPr>
              <w:pStyle w:val="29"/>
              <w:bidi w:val="0"/>
              <w:jc w:val="left"/>
            </w:pPr>
          </w:p>
        </w:tc>
      </w:tr>
      <w:tr w14:paraId="5540305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E6C9B21">
            <w:pPr>
              <w:pStyle w:val="29"/>
              <w:bidi w:val="0"/>
              <w:jc w:val="center"/>
            </w:pPr>
            <w:r>
              <w:rPr>
                <w:rFonts w:hint="eastAsia"/>
              </w:rPr>
              <w:t>pubtopic</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3A6BDC56">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4B54D866">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63E76B04">
            <w:pPr>
              <w:pStyle w:val="29"/>
              <w:bidi w:val="0"/>
              <w:jc w:val="center"/>
            </w:pPr>
            <w:r>
              <w:rPr>
                <w:rFonts w:hint="eastAsia"/>
              </w:rPr>
              <w:t>发布主题</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44D63754">
            <w:pPr>
              <w:pStyle w:val="29"/>
              <w:bidi w:val="0"/>
              <w:jc w:val="left"/>
            </w:pPr>
          </w:p>
        </w:tc>
      </w:tr>
      <w:tr w14:paraId="1636AC3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3514B5A2">
            <w:pPr>
              <w:pStyle w:val="29"/>
              <w:bidi w:val="0"/>
              <w:jc w:val="center"/>
            </w:pPr>
            <w:r>
              <w:rPr>
                <w:rFonts w:hint="eastAsia"/>
              </w:rPr>
              <w:t>pushtype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AEF079E">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ECF5115">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528724FC">
            <w:pPr>
              <w:pStyle w:val="29"/>
              <w:bidi w:val="0"/>
              <w:jc w:val="center"/>
            </w:pPr>
            <w:r>
              <w:rPr>
                <w:rFonts w:hint="eastAsia"/>
              </w:rPr>
              <w:t>结果与图片上传方式</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387C032B">
            <w:pPr>
              <w:pStyle w:val="29"/>
              <w:bidi w:val="0"/>
              <w:jc w:val="left"/>
            </w:pPr>
            <w:r>
              <w:rPr>
                <w:rFonts w:hint="eastAsia"/>
              </w:rPr>
              <w:t>0：分开上传</w:t>
            </w:r>
          </w:p>
          <w:p w14:paraId="44F44A40">
            <w:pPr>
              <w:pStyle w:val="29"/>
              <w:bidi w:val="0"/>
              <w:jc w:val="left"/>
            </w:pPr>
            <w:r>
              <w:rPr>
                <w:rFonts w:hint="eastAsia"/>
              </w:rPr>
              <w:t>1：一起上传</w:t>
            </w:r>
          </w:p>
        </w:tc>
      </w:tr>
      <w:tr w14:paraId="7636C83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CDB3F1C">
            <w:pPr>
              <w:pStyle w:val="29"/>
              <w:bidi w:val="0"/>
              <w:jc w:val="center"/>
            </w:pPr>
            <w:r>
              <w:rPr>
                <w:rFonts w:hint="eastAsia"/>
              </w:rPr>
              <w:t>protype</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5D3FDF5">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063B97B8">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7A2FE620">
            <w:pPr>
              <w:pStyle w:val="29"/>
              <w:bidi w:val="0"/>
              <w:jc w:val="center"/>
            </w:pPr>
            <w:r>
              <w:rPr>
                <w:rFonts w:hint="eastAsia"/>
              </w:rPr>
              <w:t>存储协议类型</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60F93620">
            <w:pPr>
              <w:pStyle w:val="29"/>
              <w:bidi w:val="0"/>
              <w:jc w:val="left"/>
              <w:rPr>
                <w:rFonts w:hint="eastAsia"/>
              </w:rPr>
            </w:pPr>
            <w:r>
              <w:rPr>
                <w:rFonts w:hint="eastAsia"/>
              </w:rPr>
              <w:t>0：不选择</w:t>
            </w:r>
          </w:p>
          <w:p w14:paraId="16A590B9">
            <w:pPr>
              <w:pStyle w:val="29"/>
              <w:bidi w:val="0"/>
              <w:jc w:val="left"/>
            </w:pPr>
            <w:r>
              <w:rPr>
                <w:rFonts w:hint="eastAsia"/>
              </w:rPr>
              <w:t>1：阿里云</w:t>
            </w:r>
          </w:p>
          <w:p w14:paraId="422F1C21">
            <w:pPr>
              <w:pStyle w:val="29"/>
              <w:bidi w:val="0"/>
              <w:jc w:val="left"/>
            </w:pPr>
            <w:r>
              <w:rPr>
                <w:rFonts w:hint="eastAsia"/>
              </w:rPr>
              <w:t>2：七牛云</w:t>
            </w:r>
            <w:r>
              <w:br w:type="textWrapping"/>
            </w:r>
            <w:r>
              <w:rPr>
                <w:rFonts w:hint="eastAsia"/>
              </w:rPr>
              <w:t>3：MINIO</w:t>
            </w:r>
          </w:p>
        </w:tc>
      </w:tr>
      <w:tr w14:paraId="2A378CB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2875FAB">
            <w:pPr>
              <w:pStyle w:val="29"/>
              <w:bidi w:val="0"/>
              <w:jc w:val="center"/>
            </w:pPr>
            <w:r>
              <w:rPr>
                <w:rFonts w:hint="eastAsia"/>
              </w:rPr>
              <w:t>bucketdomain</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B87C731">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6181A5A8">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41DE1123">
            <w:pPr>
              <w:pStyle w:val="29"/>
              <w:bidi w:val="0"/>
              <w:jc w:val="center"/>
            </w:pPr>
            <w:r>
              <w:rPr>
                <w:rFonts w:hint="eastAsia"/>
              </w:rPr>
              <w:t>存储域名</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4DDFD065">
            <w:pPr>
              <w:pStyle w:val="29"/>
              <w:bidi w:val="0"/>
              <w:jc w:val="left"/>
            </w:pPr>
          </w:p>
        </w:tc>
      </w:tr>
      <w:tr w14:paraId="7422FDE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49A0581">
            <w:pPr>
              <w:pStyle w:val="29"/>
              <w:bidi w:val="0"/>
              <w:jc w:val="center"/>
            </w:pPr>
            <w:r>
              <w:rPr>
                <w:rFonts w:hint="eastAsia"/>
              </w:rPr>
              <w:t>accesskeyid</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B04D484">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203F6B31">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113090A3">
            <w:pPr>
              <w:pStyle w:val="29"/>
              <w:bidi w:val="0"/>
              <w:jc w:val="center"/>
            </w:pPr>
            <w:r>
              <w:rPr>
                <w:rFonts w:hint="eastAsia"/>
              </w:rPr>
              <w:t>存储帐号</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1861A683">
            <w:pPr>
              <w:pStyle w:val="29"/>
              <w:bidi w:val="0"/>
              <w:jc w:val="left"/>
            </w:pPr>
          </w:p>
        </w:tc>
      </w:tr>
      <w:tr w14:paraId="5C3BF6D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3EA9871">
            <w:pPr>
              <w:pStyle w:val="29"/>
              <w:bidi w:val="0"/>
              <w:jc w:val="center"/>
            </w:pPr>
            <w:r>
              <w:rPr>
                <w:rFonts w:hint="eastAsia"/>
              </w:rPr>
              <w:t>accesskeysecret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6FA91C29">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584B7682">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2F637930">
            <w:pPr>
              <w:pStyle w:val="29"/>
              <w:bidi w:val="0"/>
              <w:jc w:val="center"/>
            </w:pPr>
            <w:r>
              <w:rPr>
                <w:rFonts w:hint="eastAsia"/>
              </w:rPr>
              <w:t>存储密码</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5FDA50C5">
            <w:pPr>
              <w:pStyle w:val="29"/>
              <w:bidi w:val="0"/>
              <w:jc w:val="left"/>
            </w:pPr>
          </w:p>
        </w:tc>
      </w:tr>
      <w:tr w14:paraId="34A75A6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C8C2581">
            <w:pPr>
              <w:pStyle w:val="29"/>
              <w:bidi w:val="0"/>
              <w:jc w:val="center"/>
            </w:pPr>
            <w:r>
              <w:rPr>
                <w:rFonts w:hint="eastAsia"/>
              </w:rPr>
              <w:t>fullpush</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F1BFBAB">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4F4CE1AD">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294098C8">
            <w:pPr>
              <w:pStyle w:val="29"/>
              <w:bidi w:val="0"/>
              <w:jc w:val="center"/>
            </w:pPr>
            <w:r>
              <w:rPr>
                <w:rFonts w:hint="eastAsia"/>
              </w:rPr>
              <w:t>发送场景图</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36928AA2">
            <w:pPr>
              <w:pStyle w:val="29"/>
              <w:bidi w:val="0"/>
              <w:jc w:val="left"/>
            </w:pPr>
            <w:r>
              <w:rPr>
                <w:rFonts w:hint="eastAsia"/>
              </w:rPr>
              <w:t>0：不发送</w:t>
            </w:r>
          </w:p>
          <w:p w14:paraId="2C533DF4">
            <w:pPr>
              <w:pStyle w:val="29"/>
              <w:bidi w:val="0"/>
              <w:jc w:val="left"/>
            </w:pPr>
            <w:r>
              <w:rPr>
                <w:rFonts w:hint="eastAsia"/>
              </w:rPr>
              <w:t>1：发送</w:t>
            </w:r>
          </w:p>
        </w:tc>
      </w:tr>
      <w:tr w14:paraId="4022BC1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042F7A8C">
            <w:pPr>
              <w:pStyle w:val="29"/>
              <w:bidi w:val="0"/>
              <w:jc w:val="center"/>
            </w:pPr>
            <w:r>
              <w:rPr>
                <w:rFonts w:hint="eastAsia"/>
              </w:rPr>
              <w:t>platepush</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46C17D6A">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54163D6">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6EFC8984">
            <w:pPr>
              <w:pStyle w:val="29"/>
              <w:bidi w:val="0"/>
              <w:jc w:val="center"/>
            </w:pPr>
            <w:r>
              <w:rPr>
                <w:rFonts w:hint="eastAsia"/>
              </w:rPr>
              <w:t>发送车牌图片</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419E73A8">
            <w:pPr>
              <w:pStyle w:val="29"/>
              <w:bidi w:val="0"/>
              <w:jc w:val="left"/>
            </w:pPr>
            <w:r>
              <w:rPr>
                <w:rFonts w:hint="eastAsia"/>
              </w:rPr>
              <w:t>0：不发送</w:t>
            </w:r>
          </w:p>
          <w:p w14:paraId="59E24397">
            <w:pPr>
              <w:pStyle w:val="29"/>
              <w:bidi w:val="0"/>
              <w:jc w:val="left"/>
            </w:pPr>
            <w:r>
              <w:rPr>
                <w:rFonts w:hint="eastAsia"/>
              </w:rPr>
              <w:t>1：发送</w:t>
            </w:r>
          </w:p>
        </w:tc>
      </w:tr>
      <w:tr w14:paraId="042D778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4C69EAB2">
            <w:pPr>
              <w:pStyle w:val="29"/>
              <w:bidi w:val="0"/>
              <w:jc w:val="center"/>
            </w:pPr>
            <w:r>
              <w:rPr>
                <w:rFonts w:hint="eastAsia"/>
              </w:rPr>
              <w:t>alonepush</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7DDC58AF">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6700DEF5">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31D6F228">
            <w:pPr>
              <w:pStyle w:val="29"/>
              <w:bidi w:val="0"/>
              <w:jc w:val="center"/>
            </w:pPr>
            <w:r>
              <w:rPr>
                <w:rFonts w:hint="eastAsia"/>
              </w:rPr>
              <w:t>独立上传图片</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2BF6CFD7">
            <w:pPr>
              <w:pStyle w:val="29"/>
              <w:bidi w:val="0"/>
              <w:jc w:val="left"/>
            </w:pPr>
            <w:r>
              <w:rPr>
                <w:rFonts w:hint="eastAsia"/>
              </w:rPr>
              <w:t>0：通过mqtt上传</w:t>
            </w:r>
          </w:p>
          <w:p w14:paraId="319C63D7">
            <w:pPr>
              <w:pStyle w:val="29"/>
              <w:bidi w:val="0"/>
              <w:jc w:val="left"/>
            </w:pPr>
            <w:r>
              <w:rPr>
                <w:rFonts w:hint="eastAsia"/>
              </w:rPr>
              <w:t>1：通过http上传</w:t>
            </w:r>
          </w:p>
        </w:tc>
      </w:tr>
      <w:tr w14:paraId="0B26E93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50483B42">
            <w:pPr>
              <w:pStyle w:val="29"/>
              <w:bidi w:val="0"/>
              <w:jc w:val="center"/>
            </w:pPr>
            <w:r>
              <w:rPr>
                <w:rFonts w:hint="eastAsia"/>
              </w:rPr>
              <w:t>a</w:t>
            </w:r>
            <w:r>
              <w:t>loneaddr</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194E6A07">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101DE861">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4A8758B1">
            <w:pPr>
              <w:pStyle w:val="29"/>
              <w:bidi w:val="0"/>
              <w:jc w:val="center"/>
            </w:pPr>
            <w:r>
              <w:rPr>
                <w:rFonts w:hint="eastAsia"/>
              </w:rPr>
              <w:t>独立上传图片ip或域名</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1F54763B">
            <w:pPr>
              <w:pStyle w:val="29"/>
              <w:bidi w:val="0"/>
              <w:jc w:val="left"/>
            </w:pPr>
          </w:p>
        </w:tc>
      </w:tr>
      <w:tr w14:paraId="6227C79F">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2BA839AE">
            <w:pPr>
              <w:pStyle w:val="29"/>
              <w:bidi w:val="0"/>
              <w:jc w:val="center"/>
            </w:pPr>
            <w:r>
              <w:rPr>
                <w:rFonts w:hint="eastAsia"/>
              </w:rPr>
              <w:t>alone_port</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522E27E7">
            <w:pPr>
              <w:pStyle w:val="29"/>
              <w:bidi w:val="0"/>
              <w:jc w:val="center"/>
            </w:pPr>
            <w:r>
              <w:rPr>
                <w:rFonts w:hint="eastAsia"/>
              </w:rPr>
              <w:t>int</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713082E1">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65F46762">
            <w:pPr>
              <w:pStyle w:val="29"/>
              <w:bidi w:val="0"/>
              <w:jc w:val="center"/>
            </w:pPr>
            <w:r>
              <w:rPr>
                <w:rFonts w:hint="eastAsia"/>
              </w:rPr>
              <w:t>独立上传图片端口</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38BD56BB">
            <w:pPr>
              <w:pStyle w:val="29"/>
              <w:bidi w:val="0"/>
              <w:jc w:val="left"/>
            </w:pPr>
          </w:p>
        </w:tc>
      </w:tr>
      <w:tr w14:paraId="1F9CABB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noWrap w:val="0"/>
            <w:vAlign w:val="center"/>
          </w:tcPr>
          <w:p w14:paraId="6D528F52">
            <w:pPr>
              <w:pStyle w:val="29"/>
              <w:bidi w:val="0"/>
              <w:jc w:val="center"/>
            </w:pPr>
            <w:r>
              <w:rPr>
                <w:rFonts w:hint="eastAsia"/>
              </w:rPr>
              <w:t>alone_url</w:t>
            </w:r>
          </w:p>
        </w:tc>
        <w:tc>
          <w:tcPr>
            <w:tcW w:w="753" w:type="dxa"/>
            <w:tcBorders>
              <w:top w:val="single" w:color="000000" w:sz="4" w:space="0"/>
              <w:left w:val="single" w:color="000000" w:sz="4" w:space="0"/>
              <w:bottom w:val="single" w:color="000000" w:sz="4" w:space="0"/>
              <w:right w:val="single" w:color="000000" w:sz="4" w:space="0"/>
            </w:tcBorders>
            <w:noWrap w:val="0"/>
            <w:vAlign w:val="center"/>
          </w:tcPr>
          <w:p w14:paraId="06FAD07B">
            <w:pPr>
              <w:pStyle w:val="29"/>
              <w:bidi w:val="0"/>
              <w:jc w:val="center"/>
            </w:pPr>
            <w:r>
              <w:rPr>
                <w:rFonts w:hint="eastAsia"/>
              </w:rPr>
              <w:t>string</w:t>
            </w:r>
          </w:p>
        </w:tc>
        <w:tc>
          <w:tcPr>
            <w:tcW w:w="1057" w:type="dxa"/>
            <w:tcBorders>
              <w:top w:val="single" w:color="000000" w:sz="4" w:space="0"/>
              <w:left w:val="single" w:color="000000" w:sz="4" w:space="0"/>
              <w:bottom w:val="single" w:color="000000" w:sz="4" w:space="0"/>
              <w:right w:val="single" w:color="000000" w:sz="4" w:space="0"/>
            </w:tcBorders>
            <w:noWrap w:val="0"/>
            <w:vAlign w:val="center"/>
          </w:tcPr>
          <w:p w14:paraId="69DDFA6D">
            <w:pPr>
              <w:pStyle w:val="29"/>
              <w:bidi w:val="0"/>
              <w:jc w:val="center"/>
            </w:pPr>
            <w:r>
              <w:rPr>
                <w:rFonts w:hint="eastAsia"/>
              </w:rPr>
              <w:t>否</w:t>
            </w:r>
          </w:p>
        </w:tc>
        <w:tc>
          <w:tcPr>
            <w:tcW w:w="1540" w:type="dxa"/>
            <w:tcBorders>
              <w:top w:val="single" w:color="000000" w:sz="4" w:space="0"/>
              <w:left w:val="single" w:color="000000" w:sz="4" w:space="0"/>
              <w:bottom w:val="single" w:color="000000" w:sz="4" w:space="0"/>
              <w:right w:val="single" w:color="000000" w:sz="4" w:space="0"/>
            </w:tcBorders>
            <w:noWrap w:val="0"/>
            <w:vAlign w:val="center"/>
          </w:tcPr>
          <w:p w14:paraId="09B85B9B">
            <w:pPr>
              <w:pStyle w:val="29"/>
              <w:bidi w:val="0"/>
              <w:jc w:val="center"/>
            </w:pPr>
            <w:r>
              <w:rPr>
                <w:rFonts w:hint="eastAsia"/>
              </w:rPr>
              <w:t>独立上传图片地址</w:t>
            </w:r>
          </w:p>
        </w:tc>
        <w:tc>
          <w:tcPr>
            <w:tcW w:w="4452" w:type="dxa"/>
            <w:tcBorders>
              <w:top w:val="single" w:color="000000" w:sz="4" w:space="0"/>
              <w:left w:val="single" w:color="000000" w:sz="4" w:space="0"/>
              <w:bottom w:val="single" w:color="000000" w:sz="4" w:space="0"/>
              <w:right w:val="single" w:color="000000" w:sz="4" w:space="0"/>
            </w:tcBorders>
            <w:noWrap w:val="0"/>
            <w:vAlign w:val="center"/>
          </w:tcPr>
          <w:p w14:paraId="2AD1A429">
            <w:pPr>
              <w:pStyle w:val="29"/>
              <w:bidi w:val="0"/>
              <w:jc w:val="left"/>
            </w:pPr>
          </w:p>
        </w:tc>
      </w:tr>
    </w:tbl>
    <w:p w14:paraId="56871DBC">
      <w:pPr>
        <w:bidi w:val="0"/>
      </w:pPr>
    </w:p>
    <w:p w14:paraId="4CDB0254">
      <w:pPr>
        <w:bidi w:val="0"/>
      </w:pPr>
      <w:r>
        <w:rPr>
          <w:rFonts w:hint="eastAsia"/>
        </w:rPr>
        <w:t>示例1：修改心跳使能与时间</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E6D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A754290">
            <w:pPr>
              <w:jc w:val="both"/>
            </w:pPr>
            <w:r>
              <w:rPr>
                <w:rFonts w:hint="eastAsia"/>
              </w:rPr>
              <w:t>{</w:t>
            </w:r>
          </w:p>
          <w:p w14:paraId="4BA13292">
            <w:pPr>
              <w:jc w:val="both"/>
            </w:pPr>
            <w:r>
              <w:t>"cmd":"</w:t>
            </w:r>
            <w:r>
              <w:rPr>
                <w:rFonts w:hint="eastAsia"/>
              </w:rPr>
              <w:t>set_mqtt_param</w:t>
            </w:r>
            <w:r>
              <w:t>",</w:t>
            </w:r>
          </w:p>
          <w:p w14:paraId="5B947782">
            <w:pPr>
              <w:jc w:val="both"/>
            </w:pPr>
            <w:r>
              <w:t>"msg_id":"1562566753001</w:t>
            </w:r>
            <w:r>
              <w:rPr>
                <w:rFonts w:hint="eastAsia"/>
              </w:rPr>
              <w:t>25368dw</w:t>
            </w:r>
            <w:r>
              <w:t>",</w:t>
            </w:r>
          </w:p>
          <w:p w14:paraId="744A2CC4">
            <w:pPr>
              <w:jc w:val="both"/>
            </w:pPr>
            <w:r>
              <w:t>"</w:t>
            </w:r>
            <w:r>
              <w:rPr>
                <w:rFonts w:hint="eastAsia"/>
              </w:rPr>
              <w:t>heart_enable</w:t>
            </w:r>
            <w:r>
              <w:t>"</w:t>
            </w:r>
            <w:r>
              <w:rPr>
                <w:rFonts w:hint="eastAsia"/>
              </w:rPr>
              <w:t>:1,</w:t>
            </w:r>
          </w:p>
          <w:p w14:paraId="4F812368">
            <w:pPr>
              <w:jc w:val="both"/>
            </w:pPr>
            <w:r>
              <w:t>"</w:t>
            </w:r>
            <w:r>
              <w:rPr>
                <w:rFonts w:hint="eastAsia"/>
              </w:rPr>
              <w:t>heart_time</w:t>
            </w:r>
            <w:r>
              <w:t>"</w:t>
            </w:r>
            <w:r>
              <w:rPr>
                <w:rFonts w:hint="eastAsia"/>
              </w:rPr>
              <w:t>:25</w:t>
            </w:r>
          </w:p>
          <w:p w14:paraId="48A1C689">
            <w:pPr>
              <w:jc w:val="both"/>
            </w:pPr>
            <w:r>
              <w:rPr>
                <w:rFonts w:hint="eastAsia"/>
              </w:rPr>
              <w:t>}</w:t>
            </w:r>
          </w:p>
        </w:tc>
      </w:tr>
    </w:tbl>
    <w:p w14:paraId="3210B653">
      <w:pPr>
        <w:bidi w:val="0"/>
      </w:pPr>
      <w:r>
        <w:rPr>
          <w:rFonts w:hint="eastAsia"/>
        </w:rPr>
        <w:t>示例2：修改独立上传配置</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F96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40CD5B8D">
            <w:pPr>
              <w:jc w:val="both"/>
            </w:pPr>
            <w:r>
              <w:rPr>
                <w:rFonts w:hint="eastAsia"/>
              </w:rPr>
              <w:t>{</w:t>
            </w:r>
          </w:p>
          <w:p w14:paraId="62107C8E">
            <w:pPr>
              <w:jc w:val="both"/>
            </w:pPr>
            <w:r>
              <w:t>"cmd":"</w:t>
            </w:r>
            <w:r>
              <w:rPr>
                <w:rFonts w:hint="eastAsia"/>
              </w:rPr>
              <w:t>set_mqtt_param</w:t>
            </w:r>
            <w:r>
              <w:t>",</w:t>
            </w:r>
          </w:p>
          <w:p w14:paraId="11C2F645">
            <w:pPr>
              <w:jc w:val="both"/>
            </w:pPr>
            <w:r>
              <w:t>"msg_id":"156256675300</w:t>
            </w:r>
            <w:r>
              <w:rPr>
                <w:rFonts w:hint="eastAsia"/>
              </w:rPr>
              <w:t>879632cy</w:t>
            </w:r>
            <w:r>
              <w:t>",</w:t>
            </w:r>
          </w:p>
          <w:p w14:paraId="1B06F0F3">
            <w:pPr>
              <w:jc w:val="both"/>
            </w:pPr>
            <w:r>
              <w:t>"</w:t>
            </w:r>
            <w:r>
              <w:rPr>
                <w:rFonts w:hint="eastAsia"/>
              </w:rPr>
              <w:t>alonepush</w:t>
            </w:r>
            <w:r>
              <w:t>"</w:t>
            </w:r>
            <w:r>
              <w:rPr>
                <w:rFonts w:hint="eastAsia"/>
              </w:rPr>
              <w:t>:1,</w:t>
            </w:r>
          </w:p>
          <w:p w14:paraId="574BE147">
            <w:pPr>
              <w:jc w:val="both"/>
            </w:pPr>
            <w:r>
              <w:t>"</w:t>
            </w:r>
            <w:r>
              <w:rPr>
                <w:rFonts w:hint="eastAsia"/>
              </w:rPr>
              <w:t>a</w:t>
            </w:r>
            <w:r>
              <w:t>loneaddr"</w:t>
            </w:r>
            <w:r>
              <w:rPr>
                <w:rFonts w:hint="eastAsia"/>
              </w:rPr>
              <w:t>:</w:t>
            </w:r>
            <w:r>
              <w:t>"</w:t>
            </w:r>
            <w:r>
              <w:rPr>
                <w:rFonts w:hint="eastAsia"/>
              </w:rPr>
              <w:t>www.qianyi.com</w:t>
            </w:r>
            <w:r>
              <w:t>"</w:t>
            </w:r>
            <w:r>
              <w:rPr>
                <w:rFonts w:hint="eastAsia"/>
              </w:rPr>
              <w:t>,</w:t>
            </w:r>
          </w:p>
          <w:p w14:paraId="3CAA642D">
            <w:pPr>
              <w:jc w:val="both"/>
            </w:pPr>
            <w:r>
              <w:t>"</w:t>
            </w:r>
            <w:r>
              <w:rPr>
                <w:rFonts w:hint="eastAsia"/>
              </w:rPr>
              <w:t>alone_port</w:t>
            </w:r>
            <w:r>
              <w:t>"</w:t>
            </w:r>
            <w:r>
              <w:rPr>
                <w:rFonts w:hint="eastAsia"/>
              </w:rPr>
              <w:t>:80,</w:t>
            </w:r>
          </w:p>
          <w:p w14:paraId="7486D2D9">
            <w:pPr>
              <w:jc w:val="both"/>
            </w:pPr>
            <w:r>
              <w:t>"</w:t>
            </w:r>
            <w:r>
              <w:rPr>
                <w:rFonts w:hint="eastAsia"/>
              </w:rPr>
              <w:t>alone_url</w:t>
            </w:r>
            <w:r>
              <w:t>"</w:t>
            </w:r>
            <w:r>
              <w:rPr>
                <w:rFonts w:hint="eastAsia"/>
              </w:rPr>
              <w:t>:</w:t>
            </w:r>
            <w:r>
              <w:t>"</w:t>
            </w:r>
            <w:r>
              <w:rPr>
                <w:rFonts w:hint="eastAsia"/>
              </w:rPr>
              <w:t>/imageupload</w:t>
            </w:r>
            <w:r>
              <w:t>"</w:t>
            </w:r>
          </w:p>
          <w:p w14:paraId="5DBBB048">
            <w:pPr>
              <w:jc w:val="both"/>
            </w:pPr>
            <w:r>
              <w:rPr>
                <w:rFonts w:hint="eastAsia"/>
              </w:rPr>
              <w:t>}</w:t>
            </w:r>
          </w:p>
        </w:tc>
      </w:tr>
    </w:tbl>
    <w:p w14:paraId="69E372CC"/>
    <w:p w14:paraId="50C76FAB">
      <w:pPr>
        <w:pStyle w:val="6"/>
        <w:numPr>
          <w:ilvl w:val="3"/>
          <w:numId w:val="1"/>
        </w:numPr>
        <w:bidi w:val="0"/>
      </w:pPr>
      <w:r>
        <w:rPr>
          <w:rFonts w:hint="eastAsia"/>
        </w:rPr>
        <w:t>应答消息</w:t>
      </w:r>
    </w:p>
    <w:p w14:paraId="27BCD0BB">
      <w:r>
        <w:rPr>
          <w:rFonts w:hint="eastAsia"/>
        </w:rPr>
        <w:t>字段说明：</w:t>
      </w:r>
    </w:p>
    <w:tbl>
      <w:tblPr>
        <w:tblStyle w:val="23"/>
        <w:tblW w:w="0" w:type="auto"/>
        <w:tblInd w:w="0" w:type="dxa"/>
        <w:tblLayout w:type="fixed"/>
        <w:tblCellMar>
          <w:top w:w="71" w:type="dxa"/>
          <w:left w:w="106" w:type="dxa"/>
          <w:bottom w:w="0" w:type="dxa"/>
          <w:right w:w="127" w:type="dxa"/>
        </w:tblCellMar>
      </w:tblPr>
      <w:tblGrid>
        <w:gridCol w:w="910"/>
        <w:gridCol w:w="747"/>
        <w:gridCol w:w="1066"/>
        <w:gridCol w:w="2694"/>
        <w:gridCol w:w="4171"/>
      </w:tblGrid>
      <w:tr w14:paraId="5E3568CD">
        <w:tblPrEx>
          <w:tblCellMar>
            <w:top w:w="71" w:type="dxa"/>
            <w:left w:w="106" w:type="dxa"/>
            <w:bottom w:w="0" w:type="dxa"/>
            <w:right w:w="127" w:type="dxa"/>
          </w:tblCellMar>
        </w:tblPrEx>
        <w:trPr>
          <w:trHeight w:val="319"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34C7143">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4D65CEC">
            <w:pPr>
              <w:pStyle w:val="29"/>
              <w:bidi w:val="0"/>
              <w:jc w:val="center"/>
            </w:pPr>
            <w:r>
              <w:t>类型</w:t>
            </w:r>
          </w:p>
        </w:tc>
        <w:tc>
          <w:tcPr>
            <w:tcW w:w="10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C9F013">
            <w:pPr>
              <w:pStyle w:val="29"/>
              <w:bidi w:val="0"/>
              <w:jc w:val="center"/>
            </w:pPr>
            <w:r>
              <w:t>必填项</w:t>
            </w:r>
          </w:p>
        </w:tc>
        <w:tc>
          <w:tcPr>
            <w:tcW w:w="269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8A2B456">
            <w:pPr>
              <w:pStyle w:val="29"/>
              <w:bidi w:val="0"/>
              <w:jc w:val="center"/>
            </w:pPr>
            <w:r>
              <w:t>说明</w:t>
            </w:r>
          </w:p>
        </w:tc>
        <w:tc>
          <w:tcPr>
            <w:tcW w:w="41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0B9CEFE">
            <w:pPr>
              <w:pStyle w:val="29"/>
              <w:bidi w:val="0"/>
              <w:jc w:val="center"/>
            </w:pPr>
            <w:r>
              <w:t>备注</w:t>
            </w:r>
          </w:p>
        </w:tc>
      </w:tr>
      <w:tr w14:paraId="1877497F">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B9E12BF">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12F4ADFC">
            <w:pPr>
              <w:pStyle w:val="29"/>
              <w:bidi w:val="0"/>
              <w:jc w:val="center"/>
            </w:pPr>
            <w: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63AD449D">
            <w:pPr>
              <w:pStyle w:val="29"/>
              <w:bidi w:val="0"/>
              <w:jc w:val="center"/>
            </w:pPr>
            <w:r>
              <w:t>是</w:t>
            </w:r>
          </w:p>
        </w:tc>
        <w:tc>
          <w:tcPr>
            <w:tcW w:w="2694" w:type="dxa"/>
            <w:tcBorders>
              <w:top w:val="single" w:color="000000" w:sz="4" w:space="0"/>
              <w:left w:val="single" w:color="000000" w:sz="4" w:space="0"/>
              <w:bottom w:val="single" w:color="000000" w:sz="4" w:space="0"/>
              <w:right w:val="single" w:color="000000" w:sz="4" w:space="0"/>
            </w:tcBorders>
            <w:noWrap w:val="0"/>
            <w:vAlign w:val="center"/>
          </w:tcPr>
          <w:p w14:paraId="6790289B">
            <w:pPr>
              <w:pStyle w:val="29"/>
              <w:bidi w:val="0"/>
              <w:jc w:val="center"/>
            </w:pPr>
            <w:r>
              <w:t>命令</w:t>
            </w:r>
          </w:p>
        </w:tc>
        <w:tc>
          <w:tcPr>
            <w:tcW w:w="4171" w:type="dxa"/>
            <w:tcBorders>
              <w:top w:val="single" w:color="000000" w:sz="4" w:space="0"/>
              <w:left w:val="single" w:color="000000" w:sz="4" w:space="0"/>
              <w:bottom w:val="single" w:color="000000" w:sz="4" w:space="0"/>
              <w:right w:val="single" w:color="000000" w:sz="4" w:space="0"/>
            </w:tcBorders>
            <w:noWrap w:val="0"/>
            <w:vAlign w:val="center"/>
          </w:tcPr>
          <w:p w14:paraId="0E07EC0A">
            <w:pPr>
              <w:pStyle w:val="29"/>
              <w:bidi w:val="0"/>
              <w:jc w:val="both"/>
            </w:pPr>
            <w:r>
              <w:rPr>
                <w:rFonts w:hint="eastAsia"/>
              </w:rPr>
              <w:t>set_mqtt_param</w:t>
            </w:r>
            <w:r>
              <w:t xml:space="preserve"> _rsp</w:t>
            </w:r>
          </w:p>
        </w:tc>
      </w:tr>
      <w:tr w14:paraId="32519195">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11251C65">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1576D773">
            <w:pPr>
              <w:pStyle w:val="29"/>
              <w:bidi w:val="0"/>
              <w:jc w:val="center"/>
            </w:pPr>
            <w: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321AB533">
            <w:pPr>
              <w:pStyle w:val="29"/>
              <w:bidi w:val="0"/>
              <w:jc w:val="center"/>
            </w:pPr>
            <w:r>
              <w:t>是</w:t>
            </w:r>
          </w:p>
        </w:tc>
        <w:tc>
          <w:tcPr>
            <w:tcW w:w="2694" w:type="dxa"/>
            <w:tcBorders>
              <w:top w:val="single" w:color="000000" w:sz="4" w:space="0"/>
              <w:left w:val="single" w:color="000000" w:sz="4" w:space="0"/>
              <w:bottom w:val="single" w:color="000000" w:sz="4" w:space="0"/>
              <w:right w:val="single" w:color="000000" w:sz="4" w:space="0"/>
            </w:tcBorders>
            <w:noWrap w:val="0"/>
            <w:vAlign w:val="center"/>
          </w:tcPr>
          <w:p w14:paraId="1D25B75C">
            <w:pPr>
              <w:pStyle w:val="29"/>
              <w:bidi w:val="0"/>
              <w:jc w:val="center"/>
            </w:pPr>
            <w:r>
              <w:t>消息 ID</w:t>
            </w:r>
          </w:p>
        </w:tc>
        <w:tc>
          <w:tcPr>
            <w:tcW w:w="4171" w:type="dxa"/>
            <w:tcBorders>
              <w:top w:val="single" w:color="000000" w:sz="4" w:space="0"/>
              <w:left w:val="single" w:color="000000" w:sz="4" w:space="0"/>
              <w:bottom w:val="single" w:color="000000" w:sz="4" w:space="0"/>
              <w:right w:val="single" w:color="000000" w:sz="4" w:space="0"/>
            </w:tcBorders>
            <w:noWrap w:val="0"/>
            <w:vAlign w:val="center"/>
          </w:tcPr>
          <w:p w14:paraId="1F38D25A">
            <w:pPr>
              <w:pStyle w:val="29"/>
              <w:bidi w:val="0"/>
              <w:jc w:val="both"/>
            </w:pPr>
            <w:r>
              <w:t>与请求时的消息 ID 一致，用于标识该应答对应哪一个请求</w:t>
            </w:r>
          </w:p>
        </w:tc>
      </w:tr>
      <w:tr w14:paraId="41AE1C99">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06A26EB8">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112F0B29">
            <w:pPr>
              <w:pStyle w:val="29"/>
              <w:bidi w:val="0"/>
              <w:jc w:val="center"/>
            </w:pPr>
            <w: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4AD2572B">
            <w:pPr>
              <w:pStyle w:val="29"/>
              <w:bidi w:val="0"/>
              <w:jc w:val="center"/>
            </w:pPr>
            <w:r>
              <w:t>是</w:t>
            </w:r>
          </w:p>
        </w:tc>
        <w:tc>
          <w:tcPr>
            <w:tcW w:w="2694" w:type="dxa"/>
            <w:tcBorders>
              <w:top w:val="single" w:color="000000" w:sz="4" w:space="0"/>
              <w:left w:val="single" w:color="000000" w:sz="4" w:space="0"/>
              <w:bottom w:val="single" w:color="000000" w:sz="4" w:space="0"/>
              <w:right w:val="single" w:color="000000" w:sz="4" w:space="0"/>
            </w:tcBorders>
            <w:noWrap w:val="0"/>
            <w:vAlign w:val="center"/>
          </w:tcPr>
          <w:p w14:paraId="6166489A">
            <w:pPr>
              <w:pStyle w:val="29"/>
              <w:bidi w:val="0"/>
              <w:jc w:val="center"/>
            </w:pPr>
            <w:r>
              <w:t>应答状态。“ok”表示正常，其它则表示出错</w:t>
            </w:r>
          </w:p>
        </w:tc>
        <w:tc>
          <w:tcPr>
            <w:tcW w:w="4171" w:type="dxa"/>
            <w:tcBorders>
              <w:top w:val="single" w:color="000000" w:sz="4" w:space="0"/>
              <w:left w:val="single" w:color="000000" w:sz="4" w:space="0"/>
              <w:bottom w:val="single" w:color="000000" w:sz="4" w:space="0"/>
              <w:right w:val="single" w:color="000000" w:sz="4" w:space="0"/>
            </w:tcBorders>
            <w:noWrap w:val="0"/>
            <w:vAlign w:val="center"/>
          </w:tcPr>
          <w:p w14:paraId="0BADB97F">
            <w:pPr>
              <w:pStyle w:val="29"/>
              <w:bidi w:val="0"/>
              <w:jc w:val="both"/>
            </w:pPr>
            <w:r>
              <w:t>出错状态信息由应答端填充，用于方便定位原因</w:t>
            </w:r>
          </w:p>
        </w:tc>
      </w:tr>
      <w:tr w14:paraId="7C3FAF5F">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63FEEA84">
            <w:pPr>
              <w:pStyle w:val="29"/>
              <w:bidi w:val="0"/>
              <w:jc w:val="center"/>
            </w:pPr>
            <w:r>
              <w:rPr>
                <w:rFonts w:hint="eastAsia"/>
              </w:rPr>
              <w:t>sn</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4C178DBC">
            <w:pPr>
              <w:pStyle w:val="29"/>
              <w:bidi w:val="0"/>
              <w:jc w:val="center"/>
            </w:pPr>
            <w:r>
              <w:rPr>
                <w:rFonts w:hint="eastAsia"/>
              </w:rPr>
              <w:t>string</w:t>
            </w:r>
          </w:p>
        </w:tc>
        <w:tc>
          <w:tcPr>
            <w:tcW w:w="1066" w:type="dxa"/>
            <w:tcBorders>
              <w:top w:val="single" w:color="000000" w:sz="4" w:space="0"/>
              <w:left w:val="single" w:color="000000" w:sz="4" w:space="0"/>
              <w:bottom w:val="single" w:color="000000" w:sz="4" w:space="0"/>
              <w:right w:val="single" w:color="000000" w:sz="4" w:space="0"/>
            </w:tcBorders>
            <w:noWrap w:val="0"/>
            <w:vAlign w:val="center"/>
          </w:tcPr>
          <w:p w14:paraId="13D24485">
            <w:pPr>
              <w:pStyle w:val="29"/>
              <w:bidi w:val="0"/>
              <w:jc w:val="center"/>
            </w:pPr>
            <w:r>
              <w:rPr>
                <w:rFonts w:hint="eastAsia"/>
              </w:rPr>
              <w:t>是</w:t>
            </w:r>
          </w:p>
        </w:tc>
        <w:tc>
          <w:tcPr>
            <w:tcW w:w="2694" w:type="dxa"/>
            <w:tcBorders>
              <w:top w:val="single" w:color="000000" w:sz="4" w:space="0"/>
              <w:left w:val="single" w:color="000000" w:sz="4" w:space="0"/>
              <w:bottom w:val="single" w:color="000000" w:sz="4" w:space="0"/>
              <w:right w:val="single" w:color="000000" w:sz="4" w:space="0"/>
            </w:tcBorders>
            <w:noWrap w:val="0"/>
            <w:vAlign w:val="center"/>
          </w:tcPr>
          <w:p w14:paraId="5FC56B6F">
            <w:pPr>
              <w:pStyle w:val="29"/>
              <w:bidi w:val="0"/>
              <w:jc w:val="center"/>
            </w:pPr>
            <w:r>
              <w:rPr>
                <w:rFonts w:hint="eastAsia"/>
              </w:rPr>
              <w:t>相机序列号</w:t>
            </w:r>
          </w:p>
        </w:tc>
        <w:tc>
          <w:tcPr>
            <w:tcW w:w="4171" w:type="dxa"/>
            <w:tcBorders>
              <w:top w:val="single" w:color="000000" w:sz="4" w:space="0"/>
              <w:left w:val="single" w:color="000000" w:sz="4" w:space="0"/>
              <w:bottom w:val="single" w:color="000000" w:sz="4" w:space="0"/>
              <w:right w:val="single" w:color="000000" w:sz="4" w:space="0"/>
            </w:tcBorders>
            <w:noWrap w:val="0"/>
            <w:vAlign w:val="center"/>
          </w:tcPr>
          <w:p w14:paraId="5E11C10E">
            <w:pPr>
              <w:pStyle w:val="29"/>
              <w:bidi w:val="0"/>
              <w:jc w:val="both"/>
            </w:pPr>
          </w:p>
        </w:tc>
      </w:tr>
    </w:tbl>
    <w:p w14:paraId="21E1A8BA">
      <w:pPr>
        <w:rPr>
          <w:rFonts w:hint="eastAsia"/>
        </w:rPr>
      </w:pPr>
    </w:p>
    <w:p w14:paraId="72744063">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04F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1F2EC416">
            <w:pPr>
              <w:jc w:val="both"/>
            </w:pPr>
            <w:r>
              <w:t xml:space="preserve">{ </w:t>
            </w:r>
          </w:p>
          <w:p w14:paraId="5FD7F6A0">
            <w:pPr>
              <w:jc w:val="both"/>
            </w:pPr>
            <w:r>
              <w:t>"cmd":"</w:t>
            </w:r>
            <w:r>
              <w:rPr>
                <w:rFonts w:hint="eastAsia"/>
              </w:rPr>
              <w:t xml:space="preserve"> set_mqtt_param</w:t>
            </w:r>
            <w:r>
              <w:t xml:space="preserve"> _rsp", </w:t>
            </w:r>
          </w:p>
          <w:p w14:paraId="42974A60">
            <w:pPr>
              <w:jc w:val="both"/>
            </w:pPr>
            <w:r>
              <w:t xml:space="preserve">"status":"ok", </w:t>
            </w:r>
          </w:p>
          <w:p w14:paraId="6ADC0D8D">
            <w:pPr>
              <w:jc w:val="both"/>
            </w:pPr>
            <w:r>
              <w:t>"msg_id":"1562566753001</w:t>
            </w:r>
            <w:r>
              <w:rPr>
                <w:rFonts w:hint="eastAsia"/>
              </w:rPr>
              <w:t>25368dw</w:t>
            </w:r>
            <w:r>
              <w:t xml:space="preserve"> " </w:t>
            </w:r>
            <w:r>
              <w:rPr>
                <w:rFonts w:hint="eastAsia"/>
              </w:rPr>
              <w:t>,</w:t>
            </w:r>
          </w:p>
          <w:p w14:paraId="2F930937">
            <w:pPr>
              <w:jc w:val="both"/>
            </w:pPr>
            <w:r>
              <w:t>"</w:t>
            </w:r>
            <w:r>
              <w:rPr>
                <w:rFonts w:hint="eastAsia"/>
              </w:rPr>
              <w:t>sn</w:t>
            </w:r>
            <w:r>
              <w:t>":"1b7e812009cad088"</w:t>
            </w:r>
          </w:p>
          <w:p w14:paraId="5398B938">
            <w:pPr>
              <w:jc w:val="both"/>
            </w:pPr>
            <w:r>
              <w:t>}</w:t>
            </w:r>
          </w:p>
        </w:tc>
      </w:tr>
    </w:tbl>
    <w:p w14:paraId="3515557D">
      <w:pPr>
        <w:pStyle w:val="5"/>
        <w:numPr>
          <w:ilvl w:val="2"/>
          <w:numId w:val="1"/>
        </w:numPr>
        <w:tabs>
          <w:tab w:val="left" w:pos="0"/>
        </w:tabs>
      </w:pPr>
      <w:bookmarkStart w:id="467" w:name="_Toc1nv8xk"/>
      <w:bookmarkStart w:id="468" w:name="_Toc600"/>
      <w:bookmarkStart w:id="469" w:name="_Tocboma3a"/>
      <w:bookmarkStart w:id="470" w:name="_Toc14584"/>
      <w:bookmarkStart w:id="471" w:name="_Toc177134933"/>
      <w:bookmarkStart w:id="472" w:name="_Toc6247"/>
      <w:bookmarkStart w:id="473" w:name="_Toc2846"/>
      <w:r>
        <w:rPr>
          <w:rFonts w:hint="eastAsia"/>
        </w:rPr>
        <w:t>抓拍图片</w:t>
      </w:r>
      <w:bookmarkEnd w:id="467"/>
      <w:bookmarkEnd w:id="468"/>
      <w:bookmarkEnd w:id="469"/>
      <w:bookmarkEnd w:id="470"/>
      <w:bookmarkEnd w:id="471"/>
      <w:bookmarkEnd w:id="472"/>
      <w:bookmarkEnd w:id="473"/>
    </w:p>
    <w:p w14:paraId="7B6BA358">
      <w:pPr>
        <w:bidi w:val="0"/>
      </w:pPr>
      <w:r>
        <w:t>接口说明云平台通过此接口下发指令给相机，相机收到该指令后，</w:t>
      </w:r>
      <w:r>
        <w:rPr>
          <w:rFonts w:hint="eastAsia"/>
        </w:rPr>
        <w:t>抓拍一张图片并上报给服务器</w:t>
      </w:r>
      <w:r>
        <w:t xml:space="preserve">。 </w:t>
      </w:r>
    </w:p>
    <w:p w14:paraId="21B467CB">
      <w:pPr>
        <w:pStyle w:val="6"/>
        <w:numPr>
          <w:ilvl w:val="3"/>
          <w:numId w:val="1"/>
        </w:numPr>
        <w:tabs>
          <w:tab w:val="left" w:pos="0"/>
        </w:tabs>
      </w:pPr>
      <w:r>
        <w:rPr>
          <w:rFonts w:hint="eastAsia"/>
        </w:rPr>
        <w:t>请求参数</w:t>
      </w:r>
      <w:r>
        <w:t xml:space="preserve"> </w:t>
      </w:r>
    </w:p>
    <w:p w14:paraId="05B34F35">
      <w:pPr>
        <w:bidi w:val="0"/>
      </w:pPr>
      <w:r>
        <w:t xml:space="preserve">字段说明 </w:t>
      </w:r>
    </w:p>
    <w:tbl>
      <w:tblPr>
        <w:tblStyle w:val="23"/>
        <w:tblW w:w="0" w:type="auto"/>
        <w:tblInd w:w="0" w:type="dxa"/>
        <w:tblLayout w:type="fixed"/>
        <w:tblCellMar>
          <w:top w:w="68" w:type="dxa"/>
          <w:left w:w="106" w:type="dxa"/>
          <w:bottom w:w="0" w:type="dxa"/>
          <w:right w:w="105" w:type="dxa"/>
        </w:tblCellMar>
      </w:tblPr>
      <w:tblGrid>
        <w:gridCol w:w="1064"/>
        <w:gridCol w:w="725"/>
        <w:gridCol w:w="912"/>
        <w:gridCol w:w="1909"/>
        <w:gridCol w:w="4956"/>
      </w:tblGrid>
      <w:tr w14:paraId="31E11946">
        <w:tblPrEx>
          <w:tblCellMar>
            <w:top w:w="68" w:type="dxa"/>
            <w:left w:w="106" w:type="dxa"/>
            <w:bottom w:w="0" w:type="dxa"/>
            <w:right w:w="105" w:type="dxa"/>
          </w:tblCellMar>
        </w:tblPrEx>
        <w:trPr>
          <w:trHeight w:val="57" w:hRule="atLeast"/>
        </w:trPr>
        <w:tc>
          <w:tcPr>
            <w:tcW w:w="106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A3B06B3">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BB4AAE9">
            <w:pPr>
              <w:pStyle w:val="29"/>
              <w:bidi w:val="0"/>
              <w:jc w:val="center"/>
            </w:pPr>
            <w:r>
              <w:t>类型</w:t>
            </w:r>
          </w:p>
        </w:tc>
        <w:tc>
          <w:tcPr>
            <w:tcW w:w="91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8BAB81D">
            <w:pPr>
              <w:pStyle w:val="29"/>
              <w:bidi w:val="0"/>
              <w:jc w:val="center"/>
            </w:pPr>
            <w:r>
              <w:t>必填项</w:t>
            </w:r>
          </w:p>
        </w:tc>
        <w:tc>
          <w:tcPr>
            <w:tcW w:w="190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CA9DFFF">
            <w:pPr>
              <w:pStyle w:val="29"/>
              <w:bidi w:val="0"/>
              <w:jc w:val="center"/>
            </w:pPr>
            <w:r>
              <w:t>说明</w:t>
            </w:r>
          </w:p>
        </w:tc>
        <w:tc>
          <w:tcPr>
            <w:tcW w:w="495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5030159">
            <w:pPr>
              <w:pStyle w:val="29"/>
              <w:bidi w:val="0"/>
              <w:jc w:val="center"/>
            </w:pPr>
            <w:r>
              <w:t>备注</w:t>
            </w:r>
          </w:p>
        </w:tc>
      </w:tr>
      <w:tr w14:paraId="4E3A8A6F">
        <w:tblPrEx>
          <w:tblCellMar>
            <w:top w:w="68" w:type="dxa"/>
            <w:left w:w="106" w:type="dxa"/>
            <w:bottom w:w="0" w:type="dxa"/>
            <w:right w:w="105" w:type="dxa"/>
          </w:tblCellMar>
        </w:tblPrEx>
        <w:trPr>
          <w:trHeight w:val="57" w:hRule="atLeast"/>
        </w:trPr>
        <w:tc>
          <w:tcPr>
            <w:tcW w:w="1064" w:type="dxa"/>
            <w:tcBorders>
              <w:top w:val="single" w:color="000000" w:sz="4" w:space="0"/>
              <w:left w:val="single" w:color="000000" w:sz="4" w:space="0"/>
              <w:bottom w:val="single" w:color="000000" w:sz="4" w:space="0"/>
              <w:right w:val="single" w:color="000000" w:sz="4" w:space="0"/>
            </w:tcBorders>
            <w:noWrap w:val="0"/>
            <w:vAlign w:val="center"/>
          </w:tcPr>
          <w:p w14:paraId="61B4656F">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6CC58E0">
            <w:pPr>
              <w:pStyle w:val="29"/>
              <w:bidi w:val="0"/>
              <w:jc w:val="center"/>
            </w:pPr>
            <w:r>
              <w:t>string</w:t>
            </w:r>
          </w:p>
        </w:tc>
        <w:tc>
          <w:tcPr>
            <w:tcW w:w="912" w:type="dxa"/>
            <w:tcBorders>
              <w:top w:val="single" w:color="000000" w:sz="4" w:space="0"/>
              <w:left w:val="single" w:color="000000" w:sz="4" w:space="0"/>
              <w:bottom w:val="single" w:color="000000" w:sz="4" w:space="0"/>
              <w:right w:val="single" w:color="000000" w:sz="4" w:space="0"/>
            </w:tcBorders>
            <w:noWrap w:val="0"/>
            <w:vAlign w:val="center"/>
          </w:tcPr>
          <w:p w14:paraId="48332158">
            <w:pPr>
              <w:pStyle w:val="29"/>
              <w:bidi w:val="0"/>
              <w:jc w:val="center"/>
            </w:pPr>
            <w:r>
              <w:t>是</w:t>
            </w:r>
          </w:p>
        </w:tc>
        <w:tc>
          <w:tcPr>
            <w:tcW w:w="1909" w:type="dxa"/>
            <w:tcBorders>
              <w:top w:val="single" w:color="000000" w:sz="4" w:space="0"/>
              <w:left w:val="single" w:color="000000" w:sz="4" w:space="0"/>
              <w:bottom w:val="single" w:color="000000" w:sz="4" w:space="0"/>
              <w:right w:val="single" w:color="000000" w:sz="4" w:space="0"/>
            </w:tcBorders>
            <w:noWrap w:val="0"/>
            <w:vAlign w:val="center"/>
          </w:tcPr>
          <w:p w14:paraId="2C171605">
            <w:pPr>
              <w:pStyle w:val="29"/>
              <w:bidi w:val="0"/>
              <w:jc w:val="center"/>
            </w:pPr>
            <w:r>
              <w:t>命令</w:t>
            </w:r>
          </w:p>
        </w:tc>
        <w:tc>
          <w:tcPr>
            <w:tcW w:w="4956" w:type="dxa"/>
            <w:tcBorders>
              <w:top w:val="single" w:color="000000" w:sz="4" w:space="0"/>
              <w:left w:val="single" w:color="000000" w:sz="4" w:space="0"/>
              <w:bottom w:val="single" w:color="000000" w:sz="4" w:space="0"/>
              <w:right w:val="single" w:color="000000" w:sz="4" w:space="0"/>
            </w:tcBorders>
            <w:noWrap w:val="0"/>
            <w:vAlign w:val="center"/>
          </w:tcPr>
          <w:p w14:paraId="2750FFFA">
            <w:pPr>
              <w:pStyle w:val="29"/>
              <w:bidi w:val="0"/>
              <w:jc w:val="both"/>
            </w:pPr>
            <w:r>
              <w:rPr>
                <w:rFonts w:hint="eastAsia"/>
              </w:rPr>
              <w:t>tarkphoto表示抓拍图像</w:t>
            </w:r>
          </w:p>
        </w:tc>
      </w:tr>
      <w:tr w14:paraId="266D890A">
        <w:tblPrEx>
          <w:tblCellMar>
            <w:top w:w="68" w:type="dxa"/>
            <w:left w:w="106" w:type="dxa"/>
            <w:bottom w:w="0" w:type="dxa"/>
            <w:right w:w="105" w:type="dxa"/>
          </w:tblCellMar>
        </w:tblPrEx>
        <w:trPr>
          <w:trHeight w:val="57" w:hRule="atLeast"/>
        </w:trPr>
        <w:tc>
          <w:tcPr>
            <w:tcW w:w="1064" w:type="dxa"/>
            <w:tcBorders>
              <w:top w:val="single" w:color="000000" w:sz="4" w:space="0"/>
              <w:left w:val="single" w:color="000000" w:sz="4" w:space="0"/>
              <w:bottom w:val="single" w:color="000000" w:sz="4" w:space="0"/>
              <w:right w:val="single" w:color="000000" w:sz="4" w:space="0"/>
            </w:tcBorders>
            <w:noWrap w:val="0"/>
            <w:vAlign w:val="center"/>
          </w:tcPr>
          <w:p w14:paraId="502E4318">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8ADF04E">
            <w:pPr>
              <w:pStyle w:val="29"/>
              <w:bidi w:val="0"/>
              <w:jc w:val="center"/>
            </w:pPr>
            <w:r>
              <w:t>string</w:t>
            </w:r>
          </w:p>
        </w:tc>
        <w:tc>
          <w:tcPr>
            <w:tcW w:w="912" w:type="dxa"/>
            <w:tcBorders>
              <w:top w:val="single" w:color="000000" w:sz="4" w:space="0"/>
              <w:left w:val="single" w:color="000000" w:sz="4" w:space="0"/>
              <w:bottom w:val="single" w:color="000000" w:sz="4" w:space="0"/>
              <w:right w:val="single" w:color="000000" w:sz="4" w:space="0"/>
            </w:tcBorders>
            <w:noWrap w:val="0"/>
            <w:vAlign w:val="center"/>
          </w:tcPr>
          <w:p w14:paraId="486E9084">
            <w:pPr>
              <w:pStyle w:val="29"/>
              <w:bidi w:val="0"/>
              <w:jc w:val="center"/>
            </w:pPr>
            <w:r>
              <w:t>是</w:t>
            </w:r>
          </w:p>
        </w:tc>
        <w:tc>
          <w:tcPr>
            <w:tcW w:w="1909" w:type="dxa"/>
            <w:tcBorders>
              <w:top w:val="single" w:color="000000" w:sz="4" w:space="0"/>
              <w:left w:val="single" w:color="000000" w:sz="4" w:space="0"/>
              <w:bottom w:val="single" w:color="000000" w:sz="4" w:space="0"/>
              <w:right w:val="single" w:color="000000" w:sz="4" w:space="0"/>
            </w:tcBorders>
            <w:noWrap w:val="0"/>
            <w:vAlign w:val="center"/>
          </w:tcPr>
          <w:p w14:paraId="3C1D4FF1">
            <w:pPr>
              <w:pStyle w:val="29"/>
              <w:bidi w:val="0"/>
              <w:jc w:val="center"/>
            </w:pPr>
            <w:r>
              <w:t>消息 ID</w:t>
            </w:r>
          </w:p>
        </w:tc>
        <w:tc>
          <w:tcPr>
            <w:tcW w:w="4956" w:type="dxa"/>
            <w:tcBorders>
              <w:top w:val="single" w:color="000000" w:sz="4" w:space="0"/>
              <w:left w:val="single" w:color="000000" w:sz="4" w:space="0"/>
              <w:bottom w:val="single" w:color="000000" w:sz="4" w:space="0"/>
              <w:right w:val="single" w:color="000000" w:sz="4" w:space="0"/>
            </w:tcBorders>
            <w:noWrap w:val="0"/>
            <w:vAlign w:val="center"/>
          </w:tcPr>
          <w:p w14:paraId="04CEE60E">
            <w:pPr>
              <w:pStyle w:val="29"/>
              <w:bidi w:val="0"/>
              <w:jc w:val="both"/>
            </w:pPr>
            <w:r>
              <w:t>此次请求的唯一标识，20 位长，前 13 位是毫秒时间，后 7 位是字母和数字的随机数</w:t>
            </w:r>
          </w:p>
        </w:tc>
      </w:tr>
      <w:tr w14:paraId="1E01E17A">
        <w:tblPrEx>
          <w:tblCellMar>
            <w:top w:w="68" w:type="dxa"/>
            <w:left w:w="106" w:type="dxa"/>
            <w:bottom w:w="0" w:type="dxa"/>
            <w:right w:w="105" w:type="dxa"/>
          </w:tblCellMar>
        </w:tblPrEx>
        <w:trPr>
          <w:trHeight w:val="57" w:hRule="atLeast"/>
        </w:trPr>
        <w:tc>
          <w:tcPr>
            <w:tcW w:w="1064" w:type="dxa"/>
            <w:tcBorders>
              <w:top w:val="single" w:color="000000" w:sz="4" w:space="0"/>
              <w:left w:val="single" w:color="000000" w:sz="4" w:space="0"/>
              <w:bottom w:val="single" w:color="000000" w:sz="4" w:space="0"/>
              <w:right w:val="single" w:color="000000" w:sz="4" w:space="0"/>
            </w:tcBorders>
            <w:noWrap w:val="0"/>
            <w:vAlign w:val="center"/>
          </w:tcPr>
          <w:p w14:paraId="5F27B7F0">
            <w:pPr>
              <w:pStyle w:val="29"/>
              <w:bidi w:val="0"/>
              <w:jc w:val="center"/>
            </w:pPr>
            <w:r>
              <w:t>utc_ts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6B625FD">
            <w:pPr>
              <w:pStyle w:val="29"/>
              <w:bidi w:val="0"/>
              <w:jc w:val="center"/>
            </w:pPr>
            <w:r>
              <w:t>int</w:t>
            </w:r>
          </w:p>
        </w:tc>
        <w:tc>
          <w:tcPr>
            <w:tcW w:w="912" w:type="dxa"/>
            <w:tcBorders>
              <w:top w:val="single" w:color="000000" w:sz="4" w:space="0"/>
              <w:left w:val="single" w:color="000000" w:sz="4" w:space="0"/>
              <w:bottom w:val="single" w:color="000000" w:sz="4" w:space="0"/>
              <w:right w:val="single" w:color="000000" w:sz="4" w:space="0"/>
            </w:tcBorders>
            <w:noWrap w:val="0"/>
            <w:vAlign w:val="center"/>
          </w:tcPr>
          <w:p w14:paraId="028BE246">
            <w:pPr>
              <w:pStyle w:val="29"/>
              <w:bidi w:val="0"/>
              <w:jc w:val="center"/>
            </w:pPr>
            <w:r>
              <w:t>是</w:t>
            </w:r>
          </w:p>
        </w:tc>
        <w:tc>
          <w:tcPr>
            <w:tcW w:w="1909" w:type="dxa"/>
            <w:tcBorders>
              <w:top w:val="single" w:color="000000" w:sz="4" w:space="0"/>
              <w:left w:val="single" w:color="000000" w:sz="4" w:space="0"/>
              <w:bottom w:val="single" w:color="000000" w:sz="4" w:space="0"/>
              <w:right w:val="single" w:color="000000" w:sz="4" w:space="0"/>
            </w:tcBorders>
            <w:noWrap w:val="0"/>
            <w:vAlign w:val="center"/>
          </w:tcPr>
          <w:p w14:paraId="45CA8ACF">
            <w:pPr>
              <w:pStyle w:val="29"/>
              <w:bidi w:val="0"/>
              <w:jc w:val="center"/>
            </w:pPr>
            <w:r>
              <w:t>云平台请求时的 UTC 时间戳</w:t>
            </w:r>
          </w:p>
        </w:tc>
        <w:tc>
          <w:tcPr>
            <w:tcW w:w="4956" w:type="dxa"/>
            <w:tcBorders>
              <w:top w:val="single" w:color="000000" w:sz="4" w:space="0"/>
              <w:left w:val="single" w:color="000000" w:sz="4" w:space="0"/>
              <w:bottom w:val="single" w:color="000000" w:sz="4" w:space="0"/>
              <w:right w:val="single" w:color="000000" w:sz="4" w:space="0"/>
            </w:tcBorders>
            <w:noWrap w:val="0"/>
            <w:vAlign w:val="center"/>
          </w:tcPr>
          <w:p w14:paraId="482C2FE7">
            <w:pPr>
              <w:pStyle w:val="29"/>
              <w:bidi w:val="0"/>
              <w:jc w:val="both"/>
            </w:pPr>
          </w:p>
        </w:tc>
      </w:tr>
      <w:tr w14:paraId="4A93E0C7">
        <w:tblPrEx>
          <w:tblCellMar>
            <w:top w:w="68" w:type="dxa"/>
            <w:left w:w="106" w:type="dxa"/>
            <w:bottom w:w="0" w:type="dxa"/>
            <w:right w:w="105" w:type="dxa"/>
          </w:tblCellMar>
        </w:tblPrEx>
        <w:trPr>
          <w:trHeight w:val="57" w:hRule="atLeast"/>
        </w:trPr>
        <w:tc>
          <w:tcPr>
            <w:tcW w:w="1064" w:type="dxa"/>
            <w:tcBorders>
              <w:top w:val="single" w:color="000000" w:sz="4" w:space="0"/>
              <w:left w:val="single" w:color="000000" w:sz="4" w:space="0"/>
              <w:bottom w:val="single" w:color="000000" w:sz="4" w:space="0"/>
              <w:right w:val="single" w:color="000000" w:sz="4" w:space="0"/>
            </w:tcBorders>
            <w:noWrap w:val="0"/>
            <w:vAlign w:val="center"/>
          </w:tcPr>
          <w:p w14:paraId="3D783CE6">
            <w:pPr>
              <w:pStyle w:val="29"/>
              <w:bidi w:val="0"/>
              <w:jc w:val="center"/>
            </w:pPr>
            <w:r>
              <w:rPr>
                <w:rFonts w:hint="eastAsia"/>
              </w:rPr>
              <w:t>pushtype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CCCBA4F">
            <w:pPr>
              <w:pStyle w:val="29"/>
              <w:bidi w:val="0"/>
              <w:jc w:val="center"/>
            </w:pPr>
            <w:r>
              <w:t>int</w:t>
            </w:r>
          </w:p>
        </w:tc>
        <w:tc>
          <w:tcPr>
            <w:tcW w:w="912" w:type="dxa"/>
            <w:tcBorders>
              <w:top w:val="single" w:color="000000" w:sz="4" w:space="0"/>
              <w:left w:val="single" w:color="000000" w:sz="4" w:space="0"/>
              <w:bottom w:val="single" w:color="000000" w:sz="4" w:space="0"/>
              <w:right w:val="single" w:color="000000" w:sz="4" w:space="0"/>
            </w:tcBorders>
            <w:noWrap w:val="0"/>
            <w:vAlign w:val="center"/>
          </w:tcPr>
          <w:p w14:paraId="2DF1C882">
            <w:pPr>
              <w:pStyle w:val="29"/>
              <w:bidi w:val="0"/>
              <w:jc w:val="center"/>
            </w:pPr>
            <w:r>
              <w:rPr>
                <w:rFonts w:hint="eastAsia"/>
              </w:rPr>
              <w:t>否</w:t>
            </w:r>
          </w:p>
        </w:tc>
        <w:tc>
          <w:tcPr>
            <w:tcW w:w="1909" w:type="dxa"/>
            <w:tcBorders>
              <w:top w:val="single" w:color="000000" w:sz="4" w:space="0"/>
              <w:left w:val="single" w:color="000000" w:sz="4" w:space="0"/>
              <w:bottom w:val="single" w:color="000000" w:sz="4" w:space="0"/>
              <w:right w:val="single" w:color="000000" w:sz="4" w:space="0"/>
            </w:tcBorders>
            <w:noWrap w:val="0"/>
            <w:vAlign w:val="center"/>
          </w:tcPr>
          <w:p w14:paraId="56CBEA43">
            <w:pPr>
              <w:pStyle w:val="29"/>
              <w:bidi w:val="0"/>
              <w:jc w:val="center"/>
            </w:pPr>
            <w:r>
              <w:rPr>
                <w:rFonts w:hint="eastAsia"/>
              </w:rPr>
              <w:t>上传方式指定</w:t>
            </w:r>
          </w:p>
        </w:tc>
        <w:tc>
          <w:tcPr>
            <w:tcW w:w="4956" w:type="dxa"/>
            <w:tcBorders>
              <w:top w:val="single" w:color="000000" w:sz="4" w:space="0"/>
              <w:left w:val="single" w:color="000000" w:sz="4" w:space="0"/>
              <w:bottom w:val="single" w:color="000000" w:sz="4" w:space="0"/>
              <w:right w:val="single" w:color="000000" w:sz="4" w:space="0"/>
            </w:tcBorders>
            <w:noWrap w:val="0"/>
            <w:vAlign w:val="center"/>
          </w:tcPr>
          <w:p w14:paraId="26319E14">
            <w:pPr>
              <w:pStyle w:val="29"/>
              <w:bidi w:val="0"/>
              <w:jc w:val="both"/>
            </w:pPr>
            <w:r>
              <w:rPr>
                <w:rFonts w:hint="eastAsia"/>
              </w:rPr>
              <w:t>0：默认是一起上传,base64编码</w:t>
            </w:r>
          </w:p>
          <w:p w14:paraId="4C693907">
            <w:pPr>
              <w:pStyle w:val="29"/>
              <w:bidi w:val="0"/>
              <w:jc w:val="both"/>
            </w:pPr>
            <w:r>
              <w:rPr>
                <w:rFonts w:hint="eastAsia"/>
              </w:rPr>
              <w:t>1：分开上传到七牛云(定制)</w:t>
            </w:r>
          </w:p>
        </w:tc>
      </w:tr>
      <w:tr w14:paraId="601FB618">
        <w:tblPrEx>
          <w:tblCellMar>
            <w:top w:w="68" w:type="dxa"/>
            <w:left w:w="106" w:type="dxa"/>
            <w:bottom w:w="0" w:type="dxa"/>
            <w:right w:w="105" w:type="dxa"/>
          </w:tblCellMar>
        </w:tblPrEx>
        <w:trPr>
          <w:trHeight w:val="57" w:hRule="atLeast"/>
        </w:trPr>
        <w:tc>
          <w:tcPr>
            <w:tcW w:w="1064" w:type="dxa"/>
            <w:tcBorders>
              <w:top w:val="single" w:color="000000" w:sz="4" w:space="0"/>
              <w:left w:val="single" w:color="000000" w:sz="4" w:space="0"/>
              <w:bottom w:val="single" w:color="000000" w:sz="4" w:space="0"/>
              <w:right w:val="single" w:color="000000" w:sz="4" w:space="0"/>
            </w:tcBorders>
            <w:noWrap w:val="0"/>
            <w:vAlign w:val="center"/>
          </w:tcPr>
          <w:p w14:paraId="5CB94008">
            <w:pPr>
              <w:pStyle w:val="29"/>
              <w:bidi w:val="0"/>
              <w:jc w:val="center"/>
            </w:pPr>
            <w:r>
              <w:rPr>
                <w:rFonts w:hint="eastAsia"/>
              </w:rPr>
              <w:t>filename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F7CAD67">
            <w:pPr>
              <w:pStyle w:val="29"/>
              <w:bidi w:val="0"/>
              <w:jc w:val="center"/>
            </w:pPr>
            <w:r>
              <w:t>string</w:t>
            </w:r>
          </w:p>
        </w:tc>
        <w:tc>
          <w:tcPr>
            <w:tcW w:w="912" w:type="dxa"/>
            <w:tcBorders>
              <w:top w:val="single" w:color="000000" w:sz="4" w:space="0"/>
              <w:left w:val="single" w:color="000000" w:sz="4" w:space="0"/>
              <w:bottom w:val="single" w:color="000000" w:sz="4" w:space="0"/>
              <w:right w:val="single" w:color="000000" w:sz="4" w:space="0"/>
            </w:tcBorders>
            <w:noWrap w:val="0"/>
            <w:vAlign w:val="center"/>
          </w:tcPr>
          <w:p w14:paraId="21985B4D">
            <w:pPr>
              <w:pStyle w:val="29"/>
              <w:bidi w:val="0"/>
              <w:jc w:val="center"/>
            </w:pPr>
            <w:r>
              <w:rPr>
                <w:rFonts w:hint="eastAsia"/>
              </w:rPr>
              <w:t>否</w:t>
            </w:r>
          </w:p>
        </w:tc>
        <w:tc>
          <w:tcPr>
            <w:tcW w:w="1909" w:type="dxa"/>
            <w:tcBorders>
              <w:top w:val="single" w:color="000000" w:sz="4" w:space="0"/>
              <w:left w:val="single" w:color="000000" w:sz="4" w:space="0"/>
              <w:bottom w:val="single" w:color="000000" w:sz="4" w:space="0"/>
              <w:right w:val="single" w:color="000000" w:sz="4" w:space="0"/>
            </w:tcBorders>
            <w:noWrap w:val="0"/>
            <w:vAlign w:val="center"/>
          </w:tcPr>
          <w:p w14:paraId="0563EEDA">
            <w:pPr>
              <w:pStyle w:val="29"/>
              <w:bidi w:val="0"/>
              <w:jc w:val="center"/>
            </w:pPr>
            <w:r>
              <w:rPr>
                <w:rFonts w:hint="eastAsia"/>
              </w:rPr>
              <w:t>指定保存的文件名</w:t>
            </w:r>
          </w:p>
        </w:tc>
        <w:tc>
          <w:tcPr>
            <w:tcW w:w="4956" w:type="dxa"/>
            <w:tcBorders>
              <w:top w:val="single" w:color="000000" w:sz="4" w:space="0"/>
              <w:left w:val="single" w:color="000000" w:sz="4" w:space="0"/>
              <w:bottom w:val="single" w:color="000000" w:sz="4" w:space="0"/>
              <w:right w:val="single" w:color="000000" w:sz="4" w:space="0"/>
            </w:tcBorders>
            <w:noWrap w:val="0"/>
            <w:vAlign w:val="center"/>
          </w:tcPr>
          <w:p w14:paraId="46B46247">
            <w:pPr>
              <w:pStyle w:val="29"/>
              <w:bidi w:val="0"/>
              <w:jc w:val="both"/>
            </w:pPr>
            <w:r>
              <w:rPr>
                <w:rFonts w:hint="eastAsia"/>
              </w:rPr>
              <w:t>七牛云用到</w:t>
            </w:r>
          </w:p>
        </w:tc>
      </w:tr>
    </w:tbl>
    <w:p w14:paraId="0CE6567B">
      <w:pPr>
        <w:spacing w:after="3" w:line="266" w:lineRule="auto"/>
        <w:ind w:left="-5"/>
        <w:rPr>
          <w:rFonts w:ascii="宋体" w:hAnsi="宋体" w:cs="宋体"/>
        </w:rPr>
      </w:pPr>
    </w:p>
    <w:p w14:paraId="6980B31C">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C95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3E3FA71">
            <w:pPr>
              <w:jc w:val="both"/>
            </w:pPr>
            <w:r>
              <w:rPr>
                <w:rFonts w:hint="eastAsia"/>
              </w:rPr>
              <w:t>{</w:t>
            </w:r>
          </w:p>
          <w:p w14:paraId="4A6B1AE2">
            <w:pPr>
              <w:jc w:val="both"/>
            </w:pPr>
            <w:r>
              <w:t>"cmd":"</w:t>
            </w:r>
            <w:r>
              <w:rPr>
                <w:rFonts w:hint="eastAsia"/>
              </w:rPr>
              <w:t>tarkphoto</w:t>
            </w:r>
            <w:r>
              <w:t xml:space="preserve">", </w:t>
            </w:r>
          </w:p>
          <w:p w14:paraId="7D1EE279">
            <w:pPr>
              <w:jc w:val="both"/>
            </w:pPr>
            <w:r>
              <w:t xml:space="preserve">"msg_id":"1562566753001402b681",  </w:t>
            </w:r>
          </w:p>
          <w:p w14:paraId="3620332C">
            <w:pPr>
              <w:jc w:val="both"/>
            </w:pPr>
            <w:r>
              <w:t xml:space="preserve">"utc_ts":1562566751 </w:t>
            </w:r>
          </w:p>
          <w:p w14:paraId="5375C490">
            <w:pPr>
              <w:jc w:val="both"/>
            </w:pPr>
            <w:r>
              <w:rPr>
                <w:rFonts w:hint="eastAsia"/>
              </w:rPr>
              <w:t>}</w:t>
            </w:r>
          </w:p>
        </w:tc>
      </w:tr>
    </w:tbl>
    <w:p w14:paraId="09BFE0B9"/>
    <w:p w14:paraId="54F8DE5E">
      <w:pPr>
        <w:pStyle w:val="6"/>
        <w:numPr>
          <w:ilvl w:val="3"/>
          <w:numId w:val="1"/>
        </w:numPr>
        <w:tabs>
          <w:tab w:val="left" w:pos="0"/>
        </w:tabs>
      </w:pPr>
      <w:r>
        <w:rPr>
          <w:rFonts w:hint="eastAsia"/>
        </w:rPr>
        <w:t>应答消息</w:t>
      </w:r>
      <w:r>
        <w:t xml:space="preserve"> </w:t>
      </w:r>
    </w:p>
    <w:p w14:paraId="1F077E28">
      <w:pPr>
        <w:bidi w:val="0"/>
      </w:pPr>
      <w:r>
        <w:t xml:space="preserve">字段说明 </w:t>
      </w:r>
    </w:p>
    <w:tbl>
      <w:tblPr>
        <w:tblStyle w:val="23"/>
        <w:tblW w:w="0" w:type="auto"/>
        <w:tblInd w:w="0" w:type="dxa"/>
        <w:tblLayout w:type="fixed"/>
        <w:tblCellMar>
          <w:top w:w="59" w:type="dxa"/>
          <w:left w:w="106" w:type="dxa"/>
          <w:bottom w:w="0" w:type="dxa"/>
          <w:right w:w="106" w:type="dxa"/>
        </w:tblCellMar>
      </w:tblPr>
      <w:tblGrid>
        <w:gridCol w:w="1053"/>
        <w:gridCol w:w="726"/>
        <w:gridCol w:w="878"/>
        <w:gridCol w:w="3303"/>
        <w:gridCol w:w="3607"/>
      </w:tblGrid>
      <w:tr w14:paraId="1D2261FA">
        <w:tblPrEx>
          <w:tblCellMar>
            <w:top w:w="59" w:type="dxa"/>
            <w:left w:w="106" w:type="dxa"/>
            <w:bottom w:w="0" w:type="dxa"/>
            <w:right w:w="106" w:type="dxa"/>
          </w:tblCellMar>
        </w:tblPrEx>
        <w:trPr>
          <w:trHeight w:val="319" w:hRule="atLeast"/>
          <w:tblHeader/>
        </w:trPr>
        <w:tc>
          <w:tcPr>
            <w:tcW w:w="10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9A7F544">
            <w:pPr>
              <w:pStyle w:val="29"/>
              <w:bidi w:val="0"/>
              <w:jc w:val="center"/>
            </w:pPr>
            <w:r>
              <w:t>字段项</w:t>
            </w:r>
          </w:p>
        </w:tc>
        <w:tc>
          <w:tcPr>
            <w:tcW w:w="72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22FE0D1">
            <w:pPr>
              <w:pStyle w:val="29"/>
              <w:bidi w:val="0"/>
              <w:jc w:val="center"/>
            </w:pPr>
            <w:r>
              <w:t>类型</w:t>
            </w:r>
          </w:p>
        </w:tc>
        <w:tc>
          <w:tcPr>
            <w:tcW w:w="87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FF2B0CA">
            <w:pPr>
              <w:pStyle w:val="29"/>
              <w:bidi w:val="0"/>
              <w:jc w:val="center"/>
            </w:pPr>
            <w:r>
              <w:t>必填项</w:t>
            </w:r>
          </w:p>
        </w:tc>
        <w:tc>
          <w:tcPr>
            <w:tcW w:w="330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EE868E9">
            <w:pPr>
              <w:pStyle w:val="29"/>
              <w:bidi w:val="0"/>
              <w:jc w:val="center"/>
            </w:pPr>
            <w:r>
              <w:t>说明</w:t>
            </w:r>
          </w:p>
        </w:tc>
        <w:tc>
          <w:tcPr>
            <w:tcW w:w="360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9BFEC8E">
            <w:pPr>
              <w:pStyle w:val="29"/>
              <w:bidi w:val="0"/>
              <w:jc w:val="center"/>
            </w:pPr>
            <w:r>
              <w:t>备注</w:t>
            </w:r>
          </w:p>
        </w:tc>
      </w:tr>
      <w:tr w14:paraId="4E08CE69">
        <w:tblPrEx>
          <w:tblCellMar>
            <w:top w:w="59" w:type="dxa"/>
            <w:left w:w="106" w:type="dxa"/>
            <w:bottom w:w="0" w:type="dxa"/>
            <w:right w:w="106" w:type="dxa"/>
          </w:tblCellMar>
        </w:tblPrEx>
        <w:trPr>
          <w:trHeight w:val="57" w:hRule="atLeast"/>
        </w:trPr>
        <w:tc>
          <w:tcPr>
            <w:tcW w:w="1053" w:type="dxa"/>
            <w:tcBorders>
              <w:top w:val="single" w:color="000000" w:sz="4" w:space="0"/>
              <w:left w:val="single" w:color="000000" w:sz="4" w:space="0"/>
              <w:bottom w:val="single" w:color="000000" w:sz="4" w:space="0"/>
              <w:right w:val="single" w:color="000000" w:sz="4" w:space="0"/>
            </w:tcBorders>
            <w:noWrap w:val="0"/>
            <w:vAlign w:val="center"/>
          </w:tcPr>
          <w:p w14:paraId="1B1DCEAD">
            <w:pPr>
              <w:pStyle w:val="29"/>
              <w:bidi w:val="0"/>
              <w:jc w:val="center"/>
            </w:pPr>
            <w:r>
              <w:t>cmd</w:t>
            </w:r>
          </w:p>
        </w:tc>
        <w:tc>
          <w:tcPr>
            <w:tcW w:w="726" w:type="dxa"/>
            <w:tcBorders>
              <w:top w:val="single" w:color="000000" w:sz="4" w:space="0"/>
              <w:left w:val="single" w:color="000000" w:sz="4" w:space="0"/>
              <w:bottom w:val="single" w:color="000000" w:sz="4" w:space="0"/>
              <w:right w:val="single" w:color="000000" w:sz="4" w:space="0"/>
            </w:tcBorders>
            <w:noWrap w:val="0"/>
            <w:vAlign w:val="center"/>
          </w:tcPr>
          <w:p w14:paraId="7D0378DB">
            <w:pPr>
              <w:pStyle w:val="29"/>
              <w:bidi w:val="0"/>
              <w:jc w:val="center"/>
            </w:pPr>
            <w: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54BE7DC6">
            <w:pPr>
              <w:pStyle w:val="29"/>
              <w:bidi w:val="0"/>
              <w:jc w:val="center"/>
            </w:pPr>
            <w:r>
              <w:t>是</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14:paraId="37D8F03E">
            <w:pPr>
              <w:pStyle w:val="29"/>
              <w:bidi w:val="0"/>
              <w:jc w:val="center"/>
            </w:pPr>
            <w:r>
              <w:t>命令</w:t>
            </w:r>
          </w:p>
        </w:tc>
        <w:tc>
          <w:tcPr>
            <w:tcW w:w="3607" w:type="dxa"/>
            <w:tcBorders>
              <w:top w:val="single" w:color="000000" w:sz="4" w:space="0"/>
              <w:left w:val="single" w:color="000000" w:sz="4" w:space="0"/>
              <w:bottom w:val="single" w:color="000000" w:sz="4" w:space="0"/>
              <w:right w:val="single" w:color="000000" w:sz="4" w:space="0"/>
            </w:tcBorders>
            <w:noWrap w:val="0"/>
            <w:vAlign w:val="center"/>
          </w:tcPr>
          <w:p w14:paraId="237B07F6">
            <w:pPr>
              <w:pStyle w:val="29"/>
              <w:bidi w:val="0"/>
              <w:jc w:val="left"/>
            </w:pPr>
            <w:r>
              <w:rPr>
                <w:rFonts w:hint="eastAsia"/>
              </w:rPr>
              <w:t>tarkphoto</w:t>
            </w:r>
            <w:r>
              <w:t>_rsp 表示</w:t>
            </w:r>
            <w:r>
              <w:rPr>
                <w:rFonts w:hint="eastAsia"/>
              </w:rPr>
              <w:t>抓拍图像应答</w:t>
            </w:r>
          </w:p>
        </w:tc>
      </w:tr>
      <w:tr w14:paraId="1E03E605">
        <w:tblPrEx>
          <w:tblCellMar>
            <w:top w:w="59" w:type="dxa"/>
            <w:left w:w="106" w:type="dxa"/>
            <w:bottom w:w="0" w:type="dxa"/>
            <w:right w:w="106" w:type="dxa"/>
          </w:tblCellMar>
        </w:tblPrEx>
        <w:trPr>
          <w:trHeight w:val="57" w:hRule="atLeast"/>
        </w:trPr>
        <w:tc>
          <w:tcPr>
            <w:tcW w:w="1053" w:type="dxa"/>
            <w:tcBorders>
              <w:top w:val="single" w:color="000000" w:sz="4" w:space="0"/>
              <w:left w:val="single" w:color="000000" w:sz="4" w:space="0"/>
              <w:bottom w:val="single" w:color="000000" w:sz="4" w:space="0"/>
              <w:right w:val="single" w:color="000000" w:sz="4" w:space="0"/>
            </w:tcBorders>
            <w:noWrap w:val="0"/>
            <w:vAlign w:val="center"/>
          </w:tcPr>
          <w:p w14:paraId="2E7B3A89">
            <w:pPr>
              <w:pStyle w:val="29"/>
              <w:bidi w:val="0"/>
              <w:jc w:val="center"/>
            </w:pPr>
            <w:r>
              <w:t>status</w:t>
            </w:r>
          </w:p>
        </w:tc>
        <w:tc>
          <w:tcPr>
            <w:tcW w:w="726" w:type="dxa"/>
            <w:tcBorders>
              <w:top w:val="single" w:color="000000" w:sz="4" w:space="0"/>
              <w:left w:val="single" w:color="000000" w:sz="4" w:space="0"/>
              <w:bottom w:val="single" w:color="000000" w:sz="4" w:space="0"/>
              <w:right w:val="single" w:color="000000" w:sz="4" w:space="0"/>
            </w:tcBorders>
            <w:noWrap w:val="0"/>
            <w:vAlign w:val="center"/>
          </w:tcPr>
          <w:p w14:paraId="5D513706">
            <w:pPr>
              <w:pStyle w:val="29"/>
              <w:bidi w:val="0"/>
              <w:jc w:val="center"/>
            </w:pPr>
            <w: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2630F431">
            <w:pPr>
              <w:pStyle w:val="29"/>
              <w:bidi w:val="0"/>
              <w:jc w:val="center"/>
            </w:pPr>
            <w:r>
              <w:t>是</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14:paraId="6F47244F">
            <w:pPr>
              <w:pStyle w:val="29"/>
              <w:bidi w:val="0"/>
              <w:jc w:val="center"/>
            </w:pPr>
            <w:r>
              <w:t>应答状态。“ok”表示正常，其它则表示出错</w:t>
            </w:r>
          </w:p>
        </w:tc>
        <w:tc>
          <w:tcPr>
            <w:tcW w:w="3607" w:type="dxa"/>
            <w:tcBorders>
              <w:top w:val="single" w:color="000000" w:sz="4" w:space="0"/>
              <w:left w:val="single" w:color="000000" w:sz="4" w:space="0"/>
              <w:bottom w:val="single" w:color="000000" w:sz="4" w:space="0"/>
              <w:right w:val="single" w:color="000000" w:sz="4" w:space="0"/>
            </w:tcBorders>
            <w:noWrap w:val="0"/>
            <w:vAlign w:val="center"/>
          </w:tcPr>
          <w:p w14:paraId="4820B44F">
            <w:pPr>
              <w:pStyle w:val="29"/>
              <w:bidi w:val="0"/>
              <w:jc w:val="left"/>
            </w:pPr>
            <w:r>
              <w:t>出错状态信息由应答端填充，用于方便定位原因</w:t>
            </w:r>
          </w:p>
        </w:tc>
      </w:tr>
      <w:tr w14:paraId="5505783D">
        <w:tblPrEx>
          <w:tblCellMar>
            <w:top w:w="59" w:type="dxa"/>
            <w:left w:w="106" w:type="dxa"/>
            <w:bottom w:w="0" w:type="dxa"/>
            <w:right w:w="106" w:type="dxa"/>
          </w:tblCellMar>
        </w:tblPrEx>
        <w:trPr>
          <w:trHeight w:val="57" w:hRule="atLeast"/>
        </w:trPr>
        <w:tc>
          <w:tcPr>
            <w:tcW w:w="1053" w:type="dxa"/>
            <w:tcBorders>
              <w:top w:val="single" w:color="000000" w:sz="4" w:space="0"/>
              <w:left w:val="single" w:color="000000" w:sz="4" w:space="0"/>
              <w:bottom w:val="single" w:color="000000" w:sz="4" w:space="0"/>
              <w:right w:val="single" w:color="000000" w:sz="4" w:space="0"/>
            </w:tcBorders>
            <w:noWrap w:val="0"/>
            <w:vAlign w:val="center"/>
          </w:tcPr>
          <w:p w14:paraId="798EE2BF">
            <w:pPr>
              <w:pStyle w:val="29"/>
              <w:bidi w:val="0"/>
              <w:jc w:val="center"/>
            </w:pPr>
            <w:r>
              <w:t>msg_id</w:t>
            </w:r>
          </w:p>
        </w:tc>
        <w:tc>
          <w:tcPr>
            <w:tcW w:w="726" w:type="dxa"/>
            <w:tcBorders>
              <w:top w:val="single" w:color="000000" w:sz="4" w:space="0"/>
              <w:left w:val="single" w:color="000000" w:sz="4" w:space="0"/>
              <w:bottom w:val="single" w:color="000000" w:sz="4" w:space="0"/>
              <w:right w:val="single" w:color="000000" w:sz="4" w:space="0"/>
            </w:tcBorders>
            <w:noWrap w:val="0"/>
            <w:vAlign w:val="center"/>
          </w:tcPr>
          <w:p w14:paraId="16EDED03">
            <w:pPr>
              <w:pStyle w:val="29"/>
              <w:bidi w:val="0"/>
              <w:jc w:val="center"/>
            </w:pPr>
            <w: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52EB8D4E">
            <w:pPr>
              <w:pStyle w:val="29"/>
              <w:bidi w:val="0"/>
              <w:jc w:val="center"/>
            </w:pPr>
            <w:r>
              <w:t>是</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14:paraId="57AD243B">
            <w:pPr>
              <w:pStyle w:val="29"/>
              <w:bidi w:val="0"/>
              <w:jc w:val="center"/>
            </w:pPr>
            <w:r>
              <w:t>消息 ID</w:t>
            </w:r>
          </w:p>
        </w:tc>
        <w:tc>
          <w:tcPr>
            <w:tcW w:w="3607" w:type="dxa"/>
            <w:tcBorders>
              <w:top w:val="single" w:color="000000" w:sz="4" w:space="0"/>
              <w:left w:val="single" w:color="000000" w:sz="4" w:space="0"/>
              <w:bottom w:val="single" w:color="000000" w:sz="4" w:space="0"/>
              <w:right w:val="single" w:color="000000" w:sz="4" w:space="0"/>
            </w:tcBorders>
            <w:noWrap w:val="0"/>
            <w:vAlign w:val="center"/>
          </w:tcPr>
          <w:p w14:paraId="436C28ED">
            <w:pPr>
              <w:pStyle w:val="29"/>
              <w:bidi w:val="0"/>
              <w:jc w:val="left"/>
            </w:pPr>
            <w:r>
              <w:t>与请求时的消息 ID 一致，用于标识该应答对应哪一个请求</w:t>
            </w:r>
          </w:p>
        </w:tc>
      </w:tr>
      <w:tr w14:paraId="3BD1B1EB">
        <w:tblPrEx>
          <w:tblCellMar>
            <w:top w:w="59" w:type="dxa"/>
            <w:left w:w="106" w:type="dxa"/>
            <w:bottom w:w="0" w:type="dxa"/>
            <w:right w:w="106" w:type="dxa"/>
          </w:tblCellMar>
        </w:tblPrEx>
        <w:trPr>
          <w:trHeight w:val="57" w:hRule="atLeast"/>
        </w:trPr>
        <w:tc>
          <w:tcPr>
            <w:tcW w:w="1053" w:type="dxa"/>
            <w:tcBorders>
              <w:top w:val="single" w:color="000000" w:sz="4" w:space="0"/>
              <w:left w:val="single" w:color="000000" w:sz="4" w:space="0"/>
              <w:bottom w:val="single" w:color="000000" w:sz="4" w:space="0"/>
              <w:right w:val="single" w:color="000000" w:sz="4" w:space="0"/>
            </w:tcBorders>
            <w:noWrap w:val="0"/>
            <w:vAlign w:val="center"/>
          </w:tcPr>
          <w:p w14:paraId="3734AE54">
            <w:pPr>
              <w:pStyle w:val="29"/>
              <w:bidi w:val="0"/>
              <w:jc w:val="center"/>
            </w:pPr>
            <w:r>
              <w:rPr>
                <w:rFonts w:hint="eastAsia"/>
              </w:rPr>
              <w:t>plate_pic</w:t>
            </w:r>
          </w:p>
        </w:tc>
        <w:tc>
          <w:tcPr>
            <w:tcW w:w="726" w:type="dxa"/>
            <w:tcBorders>
              <w:top w:val="single" w:color="000000" w:sz="4" w:space="0"/>
              <w:left w:val="single" w:color="000000" w:sz="4" w:space="0"/>
              <w:bottom w:val="single" w:color="000000" w:sz="4" w:space="0"/>
              <w:right w:val="single" w:color="000000" w:sz="4" w:space="0"/>
            </w:tcBorders>
            <w:noWrap w:val="0"/>
            <w:vAlign w:val="center"/>
          </w:tcPr>
          <w:p w14:paraId="440D4C38">
            <w:pPr>
              <w:pStyle w:val="29"/>
              <w:bidi w:val="0"/>
              <w:jc w:val="center"/>
            </w:pPr>
            <w:r>
              <w:rPr>
                <w:rFonts w:hint="eastAsia"/>
              </w:rP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8187BA3">
            <w:pPr>
              <w:pStyle w:val="29"/>
              <w:bidi w:val="0"/>
              <w:jc w:val="center"/>
            </w:pPr>
            <w:r>
              <w:rPr>
                <w:rFonts w:hint="eastAsia"/>
              </w:rPr>
              <w:t>是</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14:paraId="4C74D9C6">
            <w:pPr>
              <w:pStyle w:val="29"/>
              <w:bidi w:val="0"/>
              <w:jc w:val="center"/>
            </w:pPr>
            <w:r>
              <w:rPr>
                <w:rFonts w:hint="eastAsia"/>
              </w:rPr>
              <w:t>车牌图片</w:t>
            </w:r>
            <w:r>
              <w:t>数据，BASE64 编码</w:t>
            </w:r>
          </w:p>
        </w:tc>
        <w:tc>
          <w:tcPr>
            <w:tcW w:w="3607" w:type="dxa"/>
            <w:tcBorders>
              <w:top w:val="single" w:color="000000" w:sz="4" w:space="0"/>
              <w:left w:val="single" w:color="000000" w:sz="4" w:space="0"/>
              <w:bottom w:val="single" w:color="000000" w:sz="4" w:space="0"/>
              <w:right w:val="single" w:color="000000" w:sz="4" w:space="0"/>
            </w:tcBorders>
            <w:noWrap w:val="0"/>
            <w:vAlign w:val="center"/>
          </w:tcPr>
          <w:p w14:paraId="4060C766">
            <w:pPr>
              <w:pStyle w:val="29"/>
              <w:bidi w:val="0"/>
              <w:jc w:val="left"/>
            </w:pPr>
          </w:p>
        </w:tc>
      </w:tr>
      <w:tr w14:paraId="2ACB8575">
        <w:tblPrEx>
          <w:tblCellMar>
            <w:top w:w="59" w:type="dxa"/>
            <w:left w:w="106" w:type="dxa"/>
            <w:bottom w:w="0" w:type="dxa"/>
            <w:right w:w="106" w:type="dxa"/>
          </w:tblCellMar>
        </w:tblPrEx>
        <w:trPr>
          <w:trHeight w:val="57" w:hRule="atLeast"/>
        </w:trPr>
        <w:tc>
          <w:tcPr>
            <w:tcW w:w="1053" w:type="dxa"/>
            <w:tcBorders>
              <w:top w:val="single" w:color="000000" w:sz="4" w:space="0"/>
              <w:left w:val="single" w:color="000000" w:sz="4" w:space="0"/>
              <w:bottom w:val="single" w:color="000000" w:sz="4" w:space="0"/>
              <w:right w:val="single" w:color="000000" w:sz="4" w:space="0"/>
            </w:tcBorders>
            <w:noWrap w:val="0"/>
            <w:vAlign w:val="center"/>
          </w:tcPr>
          <w:p w14:paraId="70535810">
            <w:pPr>
              <w:pStyle w:val="29"/>
              <w:bidi w:val="0"/>
              <w:jc w:val="center"/>
            </w:pPr>
            <w:r>
              <w:rPr>
                <w:rFonts w:hint="eastAsia"/>
              </w:rPr>
              <w:t>filename</w:t>
            </w:r>
          </w:p>
        </w:tc>
        <w:tc>
          <w:tcPr>
            <w:tcW w:w="726" w:type="dxa"/>
            <w:tcBorders>
              <w:top w:val="single" w:color="000000" w:sz="4" w:space="0"/>
              <w:left w:val="single" w:color="000000" w:sz="4" w:space="0"/>
              <w:bottom w:val="single" w:color="000000" w:sz="4" w:space="0"/>
              <w:right w:val="single" w:color="000000" w:sz="4" w:space="0"/>
            </w:tcBorders>
            <w:noWrap w:val="0"/>
            <w:vAlign w:val="center"/>
          </w:tcPr>
          <w:p w14:paraId="1286FA45">
            <w:pPr>
              <w:pStyle w:val="29"/>
              <w:bidi w:val="0"/>
              <w:jc w:val="center"/>
            </w:pPr>
            <w: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3C689A35">
            <w:pPr>
              <w:pStyle w:val="29"/>
              <w:bidi w:val="0"/>
              <w:jc w:val="center"/>
            </w:pPr>
            <w:r>
              <w:rPr>
                <w:rFonts w:hint="eastAsia"/>
              </w:rPr>
              <w:t>否</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14:paraId="510652DF">
            <w:pPr>
              <w:pStyle w:val="29"/>
              <w:bidi w:val="0"/>
              <w:jc w:val="center"/>
            </w:pPr>
            <w:r>
              <w:rPr>
                <w:rFonts w:hint="eastAsia"/>
              </w:rPr>
              <w:t>指定保存的文件名(原样返回)</w:t>
            </w:r>
          </w:p>
        </w:tc>
        <w:tc>
          <w:tcPr>
            <w:tcW w:w="3607" w:type="dxa"/>
            <w:tcBorders>
              <w:top w:val="single" w:color="000000" w:sz="4" w:space="0"/>
              <w:left w:val="single" w:color="000000" w:sz="4" w:space="0"/>
              <w:bottom w:val="single" w:color="000000" w:sz="4" w:space="0"/>
              <w:right w:val="single" w:color="000000" w:sz="4" w:space="0"/>
            </w:tcBorders>
            <w:noWrap w:val="0"/>
            <w:vAlign w:val="center"/>
          </w:tcPr>
          <w:p w14:paraId="32FF0C63">
            <w:pPr>
              <w:pStyle w:val="29"/>
              <w:bidi w:val="0"/>
              <w:jc w:val="left"/>
            </w:pPr>
            <w:r>
              <w:rPr>
                <w:rFonts w:hint="eastAsia"/>
              </w:rPr>
              <w:t>七牛云用到</w:t>
            </w:r>
          </w:p>
        </w:tc>
      </w:tr>
      <w:tr w14:paraId="4DACC783">
        <w:tblPrEx>
          <w:tblCellMar>
            <w:top w:w="59" w:type="dxa"/>
            <w:left w:w="106" w:type="dxa"/>
            <w:bottom w:w="0" w:type="dxa"/>
            <w:right w:w="106" w:type="dxa"/>
          </w:tblCellMar>
        </w:tblPrEx>
        <w:trPr>
          <w:trHeight w:val="57" w:hRule="atLeast"/>
        </w:trPr>
        <w:tc>
          <w:tcPr>
            <w:tcW w:w="1053" w:type="dxa"/>
            <w:tcBorders>
              <w:top w:val="single" w:color="000000" w:sz="4" w:space="0"/>
              <w:left w:val="single" w:color="000000" w:sz="4" w:space="0"/>
              <w:bottom w:val="single" w:color="000000" w:sz="4" w:space="0"/>
              <w:right w:val="single" w:color="000000" w:sz="4" w:space="0"/>
            </w:tcBorders>
            <w:noWrap w:val="0"/>
            <w:vAlign w:val="center"/>
          </w:tcPr>
          <w:p w14:paraId="491A8903">
            <w:pPr>
              <w:pStyle w:val="29"/>
              <w:bidi w:val="0"/>
              <w:jc w:val="center"/>
            </w:pPr>
            <w:r>
              <w:rPr>
                <w:rFonts w:hint="eastAsia"/>
              </w:rPr>
              <w:t>sn</w:t>
            </w:r>
          </w:p>
        </w:tc>
        <w:tc>
          <w:tcPr>
            <w:tcW w:w="726" w:type="dxa"/>
            <w:tcBorders>
              <w:top w:val="single" w:color="000000" w:sz="4" w:space="0"/>
              <w:left w:val="single" w:color="000000" w:sz="4" w:space="0"/>
              <w:bottom w:val="single" w:color="000000" w:sz="4" w:space="0"/>
              <w:right w:val="single" w:color="000000" w:sz="4" w:space="0"/>
            </w:tcBorders>
            <w:noWrap w:val="0"/>
            <w:vAlign w:val="center"/>
          </w:tcPr>
          <w:p w14:paraId="1710E2D0">
            <w:pPr>
              <w:pStyle w:val="29"/>
              <w:bidi w:val="0"/>
              <w:jc w:val="center"/>
            </w:pPr>
            <w:r>
              <w:rPr>
                <w:rFonts w:hint="eastAsia"/>
              </w:rPr>
              <w:t>string</w:t>
            </w:r>
          </w:p>
        </w:tc>
        <w:tc>
          <w:tcPr>
            <w:tcW w:w="878" w:type="dxa"/>
            <w:tcBorders>
              <w:top w:val="single" w:color="000000" w:sz="4" w:space="0"/>
              <w:left w:val="single" w:color="000000" w:sz="4" w:space="0"/>
              <w:bottom w:val="single" w:color="000000" w:sz="4" w:space="0"/>
              <w:right w:val="single" w:color="000000" w:sz="4" w:space="0"/>
            </w:tcBorders>
            <w:noWrap w:val="0"/>
            <w:vAlign w:val="center"/>
          </w:tcPr>
          <w:p w14:paraId="79785766">
            <w:pPr>
              <w:pStyle w:val="29"/>
              <w:bidi w:val="0"/>
              <w:jc w:val="center"/>
            </w:pPr>
            <w:r>
              <w:rPr>
                <w:rFonts w:hint="eastAsia"/>
              </w:rPr>
              <w:t>是</w:t>
            </w:r>
          </w:p>
        </w:tc>
        <w:tc>
          <w:tcPr>
            <w:tcW w:w="3303" w:type="dxa"/>
            <w:tcBorders>
              <w:top w:val="single" w:color="000000" w:sz="4" w:space="0"/>
              <w:left w:val="single" w:color="000000" w:sz="4" w:space="0"/>
              <w:bottom w:val="single" w:color="000000" w:sz="4" w:space="0"/>
              <w:right w:val="single" w:color="000000" w:sz="4" w:space="0"/>
            </w:tcBorders>
            <w:noWrap w:val="0"/>
            <w:vAlign w:val="center"/>
          </w:tcPr>
          <w:p w14:paraId="5578110A">
            <w:pPr>
              <w:pStyle w:val="29"/>
              <w:bidi w:val="0"/>
              <w:jc w:val="center"/>
            </w:pPr>
            <w:r>
              <w:rPr>
                <w:rFonts w:hint="eastAsia"/>
              </w:rPr>
              <w:t>相机序列号</w:t>
            </w:r>
          </w:p>
        </w:tc>
        <w:tc>
          <w:tcPr>
            <w:tcW w:w="3607" w:type="dxa"/>
            <w:tcBorders>
              <w:top w:val="single" w:color="000000" w:sz="4" w:space="0"/>
              <w:left w:val="single" w:color="000000" w:sz="4" w:space="0"/>
              <w:bottom w:val="single" w:color="000000" w:sz="4" w:space="0"/>
              <w:right w:val="single" w:color="000000" w:sz="4" w:space="0"/>
            </w:tcBorders>
            <w:noWrap w:val="0"/>
            <w:vAlign w:val="center"/>
          </w:tcPr>
          <w:p w14:paraId="6168D6BE">
            <w:pPr>
              <w:pStyle w:val="29"/>
              <w:bidi w:val="0"/>
              <w:jc w:val="left"/>
            </w:pPr>
          </w:p>
        </w:tc>
      </w:tr>
    </w:tbl>
    <w:p w14:paraId="7B745ACF">
      <w:pPr>
        <w:spacing w:after="3" w:line="266" w:lineRule="auto"/>
        <w:ind w:left="-5"/>
        <w:rPr>
          <w:rFonts w:ascii="宋体" w:hAnsi="宋体" w:cs="宋体"/>
        </w:rPr>
      </w:pPr>
    </w:p>
    <w:p w14:paraId="502C85CE">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6CE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A9165AC">
            <w:pPr>
              <w:jc w:val="both"/>
            </w:pPr>
            <w:r>
              <w:rPr>
                <w:rFonts w:hint="eastAsia"/>
              </w:rPr>
              <w:t>{</w:t>
            </w:r>
          </w:p>
          <w:p w14:paraId="34C6B187">
            <w:pPr>
              <w:jc w:val="both"/>
            </w:pPr>
            <w:r>
              <w:t>"cmd":"</w:t>
            </w:r>
            <w:r>
              <w:rPr>
                <w:rFonts w:hint="eastAsia"/>
              </w:rPr>
              <w:t>tarkphoto</w:t>
            </w:r>
            <w:r>
              <w:t xml:space="preserve">_rsp", </w:t>
            </w:r>
          </w:p>
          <w:p w14:paraId="376DEFEC">
            <w:pPr>
              <w:jc w:val="both"/>
            </w:pPr>
            <w:r>
              <w:t xml:space="preserve">"status":"ok", </w:t>
            </w:r>
          </w:p>
          <w:p w14:paraId="6AE068DF">
            <w:pPr>
              <w:jc w:val="both"/>
            </w:pPr>
            <w:r>
              <w:t xml:space="preserve">"msg_id":"1562566753001402b681" </w:t>
            </w:r>
          </w:p>
          <w:p w14:paraId="7842CB63">
            <w:pPr>
              <w:jc w:val="both"/>
            </w:pPr>
            <w:r>
              <w:t>"</w:t>
            </w:r>
            <w:r>
              <w:rPr>
                <w:rFonts w:hint="eastAsia"/>
              </w:rPr>
              <w:t>plate_pic</w:t>
            </w:r>
            <w:r>
              <w:t>":"</w:t>
            </w:r>
            <w:r>
              <w:rPr>
                <w:rFonts w:hint="eastAsia"/>
              </w:rPr>
              <w:t>aHVvZmVuZ2NhbWVyYWRvd25sb2Fk==</w:t>
            </w:r>
            <w:r>
              <w:t xml:space="preserve">" </w:t>
            </w:r>
            <w:r>
              <w:rPr>
                <w:rFonts w:hint="eastAsia"/>
              </w:rPr>
              <w:t>,</w:t>
            </w:r>
          </w:p>
          <w:p w14:paraId="6EE31732">
            <w:pPr>
              <w:jc w:val="both"/>
            </w:pPr>
            <w:r>
              <w:t>"</w:t>
            </w:r>
            <w:r>
              <w:rPr>
                <w:rFonts w:hint="eastAsia"/>
              </w:rPr>
              <w:t>sn</w:t>
            </w:r>
            <w:r>
              <w:t>":"1b7e812009cad088"</w:t>
            </w:r>
          </w:p>
          <w:p w14:paraId="6D03F9C2">
            <w:pPr>
              <w:jc w:val="both"/>
            </w:pPr>
            <w:r>
              <w:rPr>
                <w:rFonts w:hint="eastAsia"/>
              </w:rPr>
              <w:t>}</w:t>
            </w:r>
          </w:p>
        </w:tc>
      </w:tr>
    </w:tbl>
    <w:p w14:paraId="5D007864"/>
    <w:p w14:paraId="3D436627">
      <w:pPr>
        <w:pStyle w:val="5"/>
        <w:numPr>
          <w:ilvl w:val="2"/>
          <w:numId w:val="1"/>
        </w:numPr>
        <w:tabs>
          <w:tab w:val="left" w:pos="0"/>
        </w:tabs>
      </w:pPr>
      <w:bookmarkStart w:id="474" w:name="_Tociucfjx"/>
      <w:bookmarkStart w:id="475" w:name="_Toc16807"/>
      <w:bookmarkStart w:id="476" w:name="_Tocrwf75a"/>
      <w:bookmarkStart w:id="477" w:name="_Toc5191"/>
      <w:bookmarkStart w:id="478" w:name="_Toc6605"/>
      <w:bookmarkStart w:id="479" w:name="_Toc177134936"/>
      <w:r>
        <w:rPr>
          <w:rFonts w:hint="eastAsia"/>
        </w:rPr>
        <w:t>查询最后一次识别记录</w:t>
      </w:r>
      <w:bookmarkEnd w:id="474"/>
      <w:bookmarkEnd w:id="475"/>
      <w:bookmarkEnd w:id="476"/>
      <w:bookmarkEnd w:id="477"/>
      <w:bookmarkEnd w:id="478"/>
      <w:bookmarkEnd w:id="479"/>
    </w:p>
    <w:p w14:paraId="249A6563">
      <w:pPr>
        <w:bidi w:val="0"/>
      </w:pPr>
      <w:r>
        <w:rPr>
          <w:rFonts w:hint="eastAsia"/>
        </w:rPr>
        <w:t>接口说明：该接口为提供给其它客户端查询相机最后一条识别记录。相机在收到该消息后会返回一条消息，内容为最后一次识别车牌信息。</w:t>
      </w:r>
    </w:p>
    <w:p w14:paraId="1C8C9E1B">
      <w:r>
        <w:rPr>
          <w:rFonts w:hint="eastAsia"/>
        </w:rPr>
        <w:br w:type="page"/>
      </w:r>
    </w:p>
    <w:p w14:paraId="790B9647">
      <w:pPr>
        <w:pStyle w:val="6"/>
        <w:numPr>
          <w:ilvl w:val="3"/>
          <w:numId w:val="1"/>
        </w:numPr>
        <w:tabs>
          <w:tab w:val="left" w:pos="0"/>
        </w:tabs>
      </w:pPr>
      <w:r>
        <w:rPr>
          <w:rFonts w:hint="eastAsia"/>
        </w:rPr>
        <w:t>请求参数</w:t>
      </w:r>
    </w:p>
    <w:p w14:paraId="3351E7FB">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1046"/>
        <w:gridCol w:w="1026"/>
        <w:gridCol w:w="5881"/>
      </w:tblGrid>
      <w:tr w14:paraId="66C31F8E">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A703B71">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8327576">
            <w:pPr>
              <w:pStyle w:val="29"/>
              <w:bidi w:val="0"/>
              <w:jc w:val="center"/>
            </w:pPr>
            <w:r>
              <w:t>类型</w:t>
            </w:r>
          </w:p>
        </w:tc>
        <w:tc>
          <w:tcPr>
            <w:tcW w:w="104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9DCB311">
            <w:pPr>
              <w:pStyle w:val="29"/>
              <w:bidi w:val="0"/>
              <w:jc w:val="center"/>
            </w:pPr>
            <w:r>
              <w:t>必填项</w:t>
            </w:r>
          </w:p>
        </w:tc>
        <w:tc>
          <w:tcPr>
            <w:tcW w:w="102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996BCE8">
            <w:pPr>
              <w:pStyle w:val="29"/>
              <w:bidi w:val="0"/>
              <w:jc w:val="center"/>
            </w:pPr>
            <w:r>
              <w:t>说明</w:t>
            </w:r>
          </w:p>
        </w:tc>
        <w:tc>
          <w:tcPr>
            <w:tcW w:w="58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1E89E15">
            <w:pPr>
              <w:pStyle w:val="29"/>
              <w:bidi w:val="0"/>
              <w:jc w:val="center"/>
            </w:pPr>
            <w:r>
              <w:t>备注</w:t>
            </w:r>
          </w:p>
        </w:tc>
      </w:tr>
      <w:tr w14:paraId="27BE28CD">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97E92D6">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B029D55">
            <w:pPr>
              <w:pStyle w:val="29"/>
              <w:bidi w:val="0"/>
              <w:jc w:val="center"/>
            </w:pPr>
            <w:r>
              <w:t>string</w:t>
            </w:r>
          </w:p>
        </w:tc>
        <w:tc>
          <w:tcPr>
            <w:tcW w:w="1046" w:type="dxa"/>
            <w:tcBorders>
              <w:top w:val="single" w:color="000000" w:sz="4" w:space="0"/>
              <w:left w:val="single" w:color="000000" w:sz="4" w:space="0"/>
              <w:bottom w:val="single" w:color="000000" w:sz="4" w:space="0"/>
              <w:right w:val="single" w:color="000000" w:sz="4" w:space="0"/>
            </w:tcBorders>
            <w:noWrap w:val="0"/>
            <w:vAlign w:val="center"/>
          </w:tcPr>
          <w:p w14:paraId="68288679">
            <w:pPr>
              <w:pStyle w:val="29"/>
              <w:bidi w:val="0"/>
              <w:jc w:val="center"/>
            </w:pPr>
            <w:r>
              <w:t>是</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5DD0F6B1">
            <w:pPr>
              <w:pStyle w:val="29"/>
              <w:bidi w:val="0"/>
              <w:jc w:val="center"/>
            </w:pPr>
            <w:r>
              <w:t>命令</w:t>
            </w:r>
          </w:p>
        </w:tc>
        <w:tc>
          <w:tcPr>
            <w:tcW w:w="5881" w:type="dxa"/>
            <w:tcBorders>
              <w:top w:val="single" w:color="000000" w:sz="4" w:space="0"/>
              <w:left w:val="single" w:color="000000" w:sz="4" w:space="0"/>
              <w:bottom w:val="single" w:color="000000" w:sz="4" w:space="0"/>
              <w:right w:val="single" w:color="000000" w:sz="4" w:space="0"/>
            </w:tcBorders>
            <w:noWrap w:val="0"/>
            <w:vAlign w:val="center"/>
          </w:tcPr>
          <w:p w14:paraId="664C105B">
            <w:pPr>
              <w:pStyle w:val="29"/>
              <w:bidi w:val="0"/>
              <w:jc w:val="both"/>
            </w:pPr>
            <w:r>
              <w:rPr>
                <w:rFonts w:hint="eastAsia"/>
              </w:rPr>
              <w:t>getLastPlate表示查询 道闸状态</w:t>
            </w:r>
          </w:p>
        </w:tc>
      </w:tr>
      <w:tr w14:paraId="2BC6BA57">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A2AC5DE">
            <w:pPr>
              <w:pStyle w:val="29"/>
              <w:bidi w:val="0"/>
              <w:jc w:val="center"/>
            </w:pPr>
            <w:r>
              <w:rPr>
                <w:rFonts w:hint="eastAsia"/>
              </w:rP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4BB0E2B">
            <w:pPr>
              <w:pStyle w:val="29"/>
              <w:bidi w:val="0"/>
              <w:jc w:val="center"/>
            </w:pPr>
            <w:r>
              <w:t>string</w:t>
            </w:r>
          </w:p>
        </w:tc>
        <w:tc>
          <w:tcPr>
            <w:tcW w:w="1046" w:type="dxa"/>
            <w:tcBorders>
              <w:top w:val="single" w:color="000000" w:sz="4" w:space="0"/>
              <w:left w:val="single" w:color="000000" w:sz="4" w:space="0"/>
              <w:bottom w:val="single" w:color="000000" w:sz="4" w:space="0"/>
              <w:right w:val="single" w:color="000000" w:sz="4" w:space="0"/>
            </w:tcBorders>
            <w:noWrap w:val="0"/>
            <w:vAlign w:val="center"/>
          </w:tcPr>
          <w:p w14:paraId="1E321F40">
            <w:pPr>
              <w:pStyle w:val="29"/>
              <w:bidi w:val="0"/>
              <w:jc w:val="center"/>
            </w:pPr>
            <w:r>
              <w:t>是</w:t>
            </w: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429C17D7">
            <w:pPr>
              <w:pStyle w:val="29"/>
              <w:bidi w:val="0"/>
              <w:jc w:val="center"/>
            </w:pPr>
            <w:r>
              <w:t>消息 ID</w:t>
            </w:r>
          </w:p>
        </w:tc>
        <w:tc>
          <w:tcPr>
            <w:tcW w:w="5881" w:type="dxa"/>
            <w:tcBorders>
              <w:top w:val="single" w:color="000000" w:sz="4" w:space="0"/>
              <w:left w:val="single" w:color="000000" w:sz="4" w:space="0"/>
              <w:bottom w:val="single" w:color="000000" w:sz="4" w:space="0"/>
              <w:right w:val="single" w:color="000000" w:sz="4" w:space="0"/>
            </w:tcBorders>
            <w:noWrap w:val="0"/>
            <w:vAlign w:val="center"/>
          </w:tcPr>
          <w:p w14:paraId="5552AEA5">
            <w:pPr>
              <w:pStyle w:val="29"/>
              <w:bidi w:val="0"/>
              <w:jc w:val="both"/>
            </w:pPr>
            <w:r>
              <w:t>此次请求的唯一标识，20 位长，前 13 位是毫秒时间，后 7 位是字母和数字的随机数</w:t>
            </w:r>
          </w:p>
        </w:tc>
      </w:tr>
    </w:tbl>
    <w:p w14:paraId="7E555D2C">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25D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shd w:val="clear" w:color="auto" w:fill="EEECE1"/>
            <w:noWrap w:val="0"/>
            <w:vAlign w:val="top"/>
          </w:tcPr>
          <w:p w14:paraId="59515BE9">
            <w:pPr>
              <w:jc w:val="both"/>
            </w:pPr>
            <w:r>
              <w:rPr>
                <w:rFonts w:hint="eastAsia"/>
              </w:rPr>
              <w:t>{</w:t>
            </w:r>
          </w:p>
          <w:p w14:paraId="569E62AB">
            <w:pPr>
              <w:jc w:val="both"/>
            </w:pPr>
            <w:r>
              <w:t>"cmd":"getLastPlate",</w:t>
            </w:r>
          </w:p>
          <w:p w14:paraId="06CC8F98">
            <w:pPr>
              <w:jc w:val="both"/>
            </w:pPr>
            <w:r>
              <w:t>"msg_id":"156256675300140C8795"</w:t>
            </w:r>
          </w:p>
          <w:p w14:paraId="57553E55">
            <w:pPr>
              <w:jc w:val="both"/>
            </w:pPr>
            <w:r>
              <w:rPr>
                <w:rFonts w:hint="eastAsia"/>
              </w:rPr>
              <w:t>}</w:t>
            </w:r>
          </w:p>
        </w:tc>
      </w:tr>
    </w:tbl>
    <w:p w14:paraId="2D35AD7D">
      <w:pPr>
        <w:pStyle w:val="6"/>
        <w:numPr>
          <w:ilvl w:val="3"/>
          <w:numId w:val="1"/>
        </w:numPr>
        <w:tabs>
          <w:tab w:val="left" w:pos="0"/>
        </w:tabs>
      </w:pPr>
      <w:r>
        <w:rPr>
          <w:rFonts w:hint="eastAsia"/>
        </w:rPr>
        <w:t>应答消息</w:t>
      </w:r>
    </w:p>
    <w:p w14:paraId="1EE92A42">
      <w:pPr>
        <w:bidi w:val="0"/>
      </w:pPr>
      <w:r>
        <w:rPr>
          <w:rFonts w:hint="eastAsia"/>
        </w:rPr>
        <w:t>字段说明：</w:t>
      </w:r>
    </w:p>
    <w:tbl>
      <w:tblPr>
        <w:tblStyle w:val="23"/>
        <w:tblW w:w="0" w:type="auto"/>
        <w:tblInd w:w="0" w:type="dxa"/>
        <w:tblLayout w:type="fixed"/>
        <w:tblCellMar>
          <w:top w:w="71" w:type="dxa"/>
          <w:left w:w="105" w:type="dxa"/>
          <w:bottom w:w="0" w:type="dxa"/>
          <w:right w:w="61" w:type="dxa"/>
        </w:tblCellMar>
      </w:tblPr>
      <w:tblGrid>
        <w:gridCol w:w="1451"/>
        <w:gridCol w:w="680"/>
        <w:gridCol w:w="881"/>
        <w:gridCol w:w="2517"/>
        <w:gridCol w:w="3992"/>
      </w:tblGrid>
      <w:tr w14:paraId="474A31A0">
        <w:tblPrEx>
          <w:tblCellMar>
            <w:top w:w="71" w:type="dxa"/>
            <w:left w:w="105" w:type="dxa"/>
            <w:bottom w:w="0" w:type="dxa"/>
            <w:right w:w="61" w:type="dxa"/>
          </w:tblCellMar>
        </w:tblPrEx>
        <w:trPr>
          <w:trHeight w:val="57" w:hRule="atLeast"/>
          <w:tblHeader/>
        </w:trPr>
        <w:tc>
          <w:tcPr>
            <w:tcW w:w="14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F1D1281">
            <w:pPr>
              <w:pStyle w:val="29"/>
              <w:bidi w:val="0"/>
              <w:jc w:val="center"/>
            </w:pPr>
            <w:r>
              <w:t>字段项</w:t>
            </w:r>
          </w:p>
        </w:tc>
        <w:tc>
          <w:tcPr>
            <w:tcW w:w="6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FD1E192">
            <w:pPr>
              <w:pStyle w:val="29"/>
              <w:bidi w:val="0"/>
              <w:jc w:val="center"/>
            </w:pPr>
            <w:r>
              <w:t>类型</w:t>
            </w:r>
          </w:p>
        </w:tc>
        <w:tc>
          <w:tcPr>
            <w:tcW w:w="8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95B7A48">
            <w:pPr>
              <w:pStyle w:val="29"/>
              <w:bidi w:val="0"/>
              <w:jc w:val="center"/>
            </w:pPr>
            <w:r>
              <w:t>必填项</w:t>
            </w:r>
          </w:p>
        </w:tc>
        <w:tc>
          <w:tcPr>
            <w:tcW w:w="251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2007E41">
            <w:pPr>
              <w:pStyle w:val="29"/>
              <w:bidi w:val="0"/>
              <w:jc w:val="center"/>
            </w:pPr>
            <w:r>
              <w:t>说明</w:t>
            </w:r>
          </w:p>
        </w:tc>
        <w:tc>
          <w:tcPr>
            <w:tcW w:w="39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877D057">
            <w:pPr>
              <w:pStyle w:val="29"/>
              <w:bidi w:val="0"/>
              <w:jc w:val="center"/>
            </w:pPr>
            <w:r>
              <w:t>备注</w:t>
            </w:r>
          </w:p>
        </w:tc>
      </w:tr>
      <w:tr w14:paraId="5206D08D">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0C342348">
            <w:pPr>
              <w:pStyle w:val="29"/>
              <w:bidi w:val="0"/>
              <w:jc w:val="center"/>
            </w:pPr>
            <w:r>
              <w:t>cmd</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37957AC0">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13909C12">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69C36D1F">
            <w:pPr>
              <w:pStyle w:val="29"/>
              <w:bidi w:val="0"/>
              <w:jc w:val="center"/>
            </w:pPr>
            <w:r>
              <w:t>命令</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76D50E22">
            <w:pPr>
              <w:pStyle w:val="29"/>
              <w:bidi w:val="0"/>
              <w:jc w:val="both"/>
            </w:pPr>
            <w:r>
              <w:t>getLastPlate_rsp</w:t>
            </w:r>
            <w:r>
              <w:rPr>
                <w:rFonts w:hint="eastAsia"/>
              </w:rPr>
              <w:t xml:space="preserve"> 表示为应答最</w:t>
            </w:r>
          </w:p>
        </w:tc>
      </w:tr>
      <w:tr w14:paraId="7906050D">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5ED8F338">
            <w:pPr>
              <w:pStyle w:val="29"/>
              <w:bidi w:val="0"/>
              <w:jc w:val="center"/>
            </w:pPr>
            <w:r>
              <w:t>msg_id</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7A83A76D">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38916E52">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545657DC">
            <w:pPr>
              <w:pStyle w:val="29"/>
              <w:bidi w:val="0"/>
              <w:jc w:val="center"/>
            </w:pPr>
            <w:r>
              <w:t>消息 ID</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07A50637">
            <w:pPr>
              <w:pStyle w:val="29"/>
              <w:bidi w:val="0"/>
              <w:jc w:val="both"/>
            </w:pPr>
            <w:r>
              <w:t>此次请求的唯一标识，20 位长，前 13 位是毫秒时间，后 7 位是字母和数字的随机数</w:t>
            </w:r>
          </w:p>
        </w:tc>
      </w:tr>
      <w:tr w14:paraId="4379DC61">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618D463B">
            <w:pPr>
              <w:pStyle w:val="29"/>
              <w:bidi w:val="0"/>
              <w:jc w:val="center"/>
            </w:pPr>
            <w:r>
              <w:t>type</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22AF3A84">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1A8F47FE">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19931034">
            <w:pPr>
              <w:pStyle w:val="29"/>
              <w:bidi w:val="0"/>
              <w:jc w:val="center"/>
            </w:pPr>
            <w:r>
              <w:t>结果类型。online 表示正常在线传输结果，offline 表示断网续传结果</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76732B52">
            <w:pPr>
              <w:pStyle w:val="29"/>
              <w:bidi w:val="0"/>
              <w:jc w:val="both"/>
            </w:pPr>
          </w:p>
        </w:tc>
      </w:tr>
      <w:tr w14:paraId="329D0D77">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2BB9C96E">
            <w:pPr>
              <w:pStyle w:val="29"/>
              <w:bidi w:val="0"/>
              <w:jc w:val="center"/>
            </w:pPr>
            <w:r>
              <w:t>plate_num</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4763C75E">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6A68EF02">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14501E43">
            <w:pPr>
              <w:pStyle w:val="29"/>
              <w:bidi w:val="0"/>
              <w:jc w:val="center"/>
            </w:pPr>
            <w:r>
              <w:t>车牌号码，UTF8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35C1F2DD">
            <w:pPr>
              <w:pStyle w:val="29"/>
              <w:bidi w:val="0"/>
              <w:jc w:val="both"/>
            </w:pPr>
            <w:r>
              <w:t>无牌车值为字符串“null”</w:t>
            </w:r>
          </w:p>
        </w:tc>
      </w:tr>
      <w:tr w14:paraId="7C66BDBA">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786FD670">
            <w:pPr>
              <w:pStyle w:val="29"/>
              <w:bidi w:val="0"/>
              <w:jc w:val="center"/>
            </w:pPr>
            <w:r>
              <w:t>plate_color</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2DE07CBE">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757C5029">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5655199E">
            <w:pPr>
              <w:pStyle w:val="29"/>
              <w:bidi w:val="0"/>
              <w:jc w:val="center"/>
            </w:pPr>
            <w:r>
              <w:t>车牌底色，UTF8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00B5DA2C">
            <w:pPr>
              <w:pStyle w:val="29"/>
              <w:bidi w:val="0"/>
              <w:jc w:val="both"/>
            </w:pPr>
            <w:r>
              <w:rPr>
                <w:rFonts w:hint="eastAsia"/>
              </w:rPr>
              <w:t>{"未知色", "蓝色", "黄色", "白色", "黑色", "绿色", "黄绿色"}</w:t>
            </w:r>
          </w:p>
        </w:tc>
      </w:tr>
      <w:tr w14:paraId="795F6460">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077A1BF2">
            <w:pPr>
              <w:pStyle w:val="29"/>
              <w:bidi w:val="0"/>
              <w:jc w:val="center"/>
            </w:pPr>
            <w:r>
              <w:t>plate_val</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25D78BBB">
            <w:pPr>
              <w:pStyle w:val="29"/>
              <w:bidi w:val="0"/>
              <w:jc w:val="center"/>
            </w:pPr>
            <w:r>
              <w:t>bool</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1FBB9D50">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481A2E8A">
            <w:pPr>
              <w:pStyle w:val="29"/>
              <w:bidi w:val="0"/>
              <w:jc w:val="center"/>
            </w:pPr>
            <w:r>
              <w:t>虚假车牌信息，true 表示真牌，false 表示虚假车牌</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3279DA57">
            <w:pPr>
              <w:pStyle w:val="29"/>
              <w:bidi w:val="0"/>
              <w:jc w:val="both"/>
            </w:pPr>
          </w:p>
        </w:tc>
      </w:tr>
      <w:tr w14:paraId="15266047">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0D733D13">
            <w:pPr>
              <w:pStyle w:val="29"/>
              <w:bidi w:val="0"/>
              <w:jc w:val="center"/>
            </w:pPr>
            <w:r>
              <w:t>confidence</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2BF5DD0C">
            <w:pPr>
              <w:pStyle w:val="29"/>
              <w:bidi w:val="0"/>
              <w:jc w:val="center"/>
            </w:pPr>
            <w:r>
              <w:t>int</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7CA641A9">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2AA5E7F8">
            <w:pPr>
              <w:pStyle w:val="29"/>
              <w:bidi w:val="0"/>
              <w:jc w:val="center"/>
            </w:pPr>
            <w:r>
              <w:t>置信度，范围：0-28</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22F7EBAA">
            <w:pPr>
              <w:pStyle w:val="29"/>
              <w:bidi w:val="0"/>
              <w:jc w:val="both"/>
            </w:pPr>
          </w:p>
        </w:tc>
      </w:tr>
      <w:tr w14:paraId="45ABBB3D">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176266AB">
            <w:pPr>
              <w:pStyle w:val="29"/>
              <w:bidi w:val="0"/>
              <w:jc w:val="center"/>
            </w:pPr>
            <w:r>
              <w:t>car_logo</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5D6FB38C">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2BBA010C">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4F8FD2DB">
            <w:pPr>
              <w:pStyle w:val="29"/>
              <w:bidi w:val="0"/>
              <w:jc w:val="center"/>
            </w:pPr>
            <w:r>
              <w:t>车辆品牌，UTF8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09168B3C">
            <w:pPr>
              <w:pStyle w:val="29"/>
              <w:bidi w:val="0"/>
              <w:jc w:val="both"/>
            </w:pPr>
            <w:r>
              <w:rPr>
                <w:rFonts w:hint="eastAsia"/>
              </w:rPr>
              <w:t>{"丰田","大众","本田","标志","现代","别克","奥迪","起亚","吉普","福特","奔驰","宝马","马自达","铃木","铁雪龙","尼桑","三菱","雷克萨斯","雪佛兰","沃尔沃","菲亚特","比亚迪","奇瑞"}</w:t>
            </w:r>
          </w:p>
        </w:tc>
      </w:tr>
      <w:tr w14:paraId="3F019D75">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461C929E">
            <w:pPr>
              <w:pStyle w:val="29"/>
              <w:bidi w:val="0"/>
              <w:jc w:val="center"/>
            </w:pPr>
            <w:r>
              <w:t>car_color</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062F86A4">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0FC7ED34">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3C1EEDBE">
            <w:pPr>
              <w:pStyle w:val="29"/>
              <w:bidi w:val="0"/>
              <w:jc w:val="center"/>
            </w:pPr>
            <w:r>
              <w:t>车辆颜色，UTF8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367C8EB2">
            <w:pPr>
              <w:pStyle w:val="29"/>
              <w:bidi w:val="0"/>
              <w:jc w:val="both"/>
            </w:pPr>
            <w:r>
              <w:rPr>
                <w:rFonts w:hint="eastAsia"/>
              </w:rPr>
              <w:t>{"未知色", "黑色", "白色", "深红色", "红色", "深黄色", "黄色", "深灰色", "灰色", "深蓝色", "蓝色", "深绿色", "绿色","深粉色", "粉色", "深棕色", "棕色", "深紫色", "紫色"}</w:t>
            </w:r>
          </w:p>
        </w:tc>
      </w:tr>
      <w:tr w14:paraId="540F9264">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1C637654">
            <w:pPr>
              <w:pStyle w:val="29"/>
              <w:bidi w:val="0"/>
              <w:jc w:val="center"/>
            </w:pPr>
            <w:r>
              <w:t>vehicle_type</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08ED4F80">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51C898A7">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6B335A8F">
            <w:pPr>
              <w:pStyle w:val="29"/>
              <w:bidi w:val="0"/>
              <w:jc w:val="center"/>
            </w:pPr>
            <w:r>
              <w:t>车辆类型，UTF8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769F528D">
            <w:pPr>
              <w:pStyle w:val="29"/>
              <w:bidi w:val="0"/>
              <w:jc w:val="both"/>
            </w:pPr>
            <w:r>
              <w:rPr>
                <w:rFonts w:hint="eastAsia"/>
              </w:rPr>
              <w:t>{"未知大小", "大型车", "中型车", "小型车", "摩托车", "行人"}</w:t>
            </w:r>
          </w:p>
        </w:tc>
      </w:tr>
      <w:tr w14:paraId="3BF990C2">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0B58B1B1">
            <w:pPr>
              <w:pStyle w:val="29"/>
              <w:bidi w:val="0"/>
              <w:jc w:val="center"/>
            </w:pPr>
            <w:r>
              <w:t>utc_ts</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68E1F194">
            <w:pPr>
              <w:pStyle w:val="29"/>
              <w:bidi w:val="0"/>
              <w:jc w:val="center"/>
            </w:pPr>
            <w:r>
              <w:t>int</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1358AD11">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194D9E8A">
            <w:pPr>
              <w:pStyle w:val="29"/>
              <w:bidi w:val="0"/>
              <w:jc w:val="center"/>
            </w:pPr>
            <w:r>
              <w:t>识别上传时的 UTC 时间戳</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7FB20365">
            <w:pPr>
              <w:pStyle w:val="29"/>
              <w:bidi w:val="0"/>
              <w:jc w:val="both"/>
            </w:pPr>
          </w:p>
        </w:tc>
      </w:tr>
      <w:tr w14:paraId="2AE96358">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7D6FBE1D">
            <w:pPr>
              <w:pStyle w:val="29"/>
              <w:bidi w:val="0"/>
              <w:jc w:val="center"/>
            </w:pPr>
            <w:r>
              <w:t>local_time</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61B6E71C">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671F255A">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77F3C3E2">
            <w:pPr>
              <w:pStyle w:val="29"/>
              <w:bidi w:val="0"/>
              <w:jc w:val="center"/>
            </w:pPr>
            <w:r>
              <w:t>识别上传时的本地时间</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3D74D387">
            <w:pPr>
              <w:pStyle w:val="29"/>
              <w:bidi w:val="0"/>
              <w:jc w:val="both"/>
            </w:pPr>
          </w:p>
        </w:tc>
      </w:tr>
      <w:tr w14:paraId="35FBBEA3">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6731C495">
            <w:pPr>
              <w:pStyle w:val="29"/>
              <w:bidi w:val="0"/>
              <w:jc w:val="center"/>
            </w:pPr>
            <w:r>
              <w:t>inout</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6CFBB5FF">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4D35716D">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1B957CF7">
            <w:pPr>
              <w:pStyle w:val="29"/>
              <w:bidi w:val="0"/>
              <w:jc w:val="center"/>
            </w:pPr>
            <w:r>
              <w:t>出入口类型，in 表示入口，out 表示出口</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29A189F1">
            <w:pPr>
              <w:pStyle w:val="29"/>
              <w:bidi w:val="0"/>
              <w:jc w:val="both"/>
            </w:pPr>
          </w:p>
        </w:tc>
      </w:tr>
      <w:tr w14:paraId="25C3C482">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7FBC4604">
            <w:pPr>
              <w:pStyle w:val="29"/>
              <w:bidi w:val="0"/>
              <w:jc w:val="center"/>
            </w:pPr>
            <w:r>
              <w:t>is_whitelist</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59EB8BC8">
            <w:pPr>
              <w:pStyle w:val="29"/>
              <w:bidi w:val="0"/>
              <w:jc w:val="center"/>
            </w:pPr>
            <w:r>
              <w:t>bool</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0788194B">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6FE7BDDB">
            <w:pPr>
              <w:pStyle w:val="29"/>
              <w:bidi w:val="0"/>
              <w:jc w:val="center"/>
            </w:pPr>
            <w:r>
              <w:t>是否是白名单车辆，true 表示白名单，false 表示非白名单</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0432FDC6">
            <w:pPr>
              <w:pStyle w:val="29"/>
              <w:bidi w:val="0"/>
              <w:jc w:val="both"/>
            </w:pPr>
          </w:p>
        </w:tc>
      </w:tr>
      <w:tr w14:paraId="05E7E6F8">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792CB1E4">
            <w:pPr>
              <w:pStyle w:val="29"/>
              <w:bidi w:val="0"/>
              <w:jc w:val="center"/>
            </w:pPr>
            <w:r>
              <w:t>trigger_type</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6C3D7C68">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306EBE68">
            <w:pPr>
              <w:pStyle w:val="29"/>
              <w:bidi w:val="0"/>
              <w:jc w:val="center"/>
            </w:pPr>
            <w: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5C70994B">
            <w:pPr>
              <w:pStyle w:val="29"/>
              <w:bidi w:val="0"/>
              <w:jc w:val="center"/>
            </w:pPr>
            <w:r>
              <w:t>video 表示视频触发， hwtrigger 表示地感触发，swtrigger 表示软触发</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3A16B9E9">
            <w:pPr>
              <w:pStyle w:val="29"/>
              <w:bidi w:val="0"/>
              <w:jc w:val="both"/>
            </w:pPr>
          </w:p>
        </w:tc>
      </w:tr>
      <w:tr w14:paraId="0E6AA974">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00A023CA">
            <w:pPr>
              <w:pStyle w:val="29"/>
              <w:bidi w:val="0"/>
              <w:jc w:val="center"/>
            </w:pPr>
            <w:r>
              <w:t>full_pic_len</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1CF624E6">
            <w:pPr>
              <w:pStyle w:val="29"/>
              <w:bidi w:val="0"/>
              <w:jc w:val="center"/>
            </w:pPr>
            <w:r>
              <w:t>int</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5A08DBD4">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19AD2366">
            <w:pPr>
              <w:pStyle w:val="29"/>
              <w:bidi w:val="0"/>
              <w:jc w:val="center"/>
            </w:pPr>
            <w:r>
              <w:t>全景图数据长度</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17DA850D">
            <w:pPr>
              <w:pStyle w:val="29"/>
              <w:bidi w:val="0"/>
              <w:jc w:val="both"/>
            </w:pPr>
          </w:p>
        </w:tc>
      </w:tr>
      <w:tr w14:paraId="4E3A5AD1">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35E2936B">
            <w:pPr>
              <w:pStyle w:val="29"/>
              <w:bidi w:val="0"/>
              <w:jc w:val="center"/>
            </w:pPr>
            <w:r>
              <w:t>full_pic</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7634FB37">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792C21CE">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7758E4EE">
            <w:pPr>
              <w:pStyle w:val="29"/>
              <w:bidi w:val="0"/>
              <w:jc w:val="center"/>
            </w:pPr>
            <w:r>
              <w:t>全景图数据，BASE64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23974451">
            <w:pPr>
              <w:pStyle w:val="29"/>
              <w:bidi w:val="0"/>
              <w:jc w:val="both"/>
            </w:pPr>
          </w:p>
        </w:tc>
      </w:tr>
      <w:tr w14:paraId="72498E8F">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41D04FA4">
            <w:pPr>
              <w:pStyle w:val="29"/>
              <w:bidi w:val="0"/>
              <w:jc w:val="center"/>
            </w:pPr>
            <w:r>
              <w:t>plate_pic_len</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2A11D981">
            <w:pPr>
              <w:pStyle w:val="29"/>
              <w:bidi w:val="0"/>
              <w:jc w:val="center"/>
            </w:pPr>
            <w:r>
              <w:t>int</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1DBA7E42">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61611F35">
            <w:pPr>
              <w:pStyle w:val="29"/>
              <w:bidi w:val="0"/>
              <w:jc w:val="center"/>
            </w:pPr>
            <w:r>
              <w:t>车牌特写图数据长度</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3D41A0CE">
            <w:pPr>
              <w:pStyle w:val="29"/>
              <w:bidi w:val="0"/>
              <w:jc w:val="both"/>
            </w:pPr>
          </w:p>
        </w:tc>
      </w:tr>
      <w:tr w14:paraId="32973D02">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490BCC12">
            <w:pPr>
              <w:pStyle w:val="29"/>
              <w:bidi w:val="0"/>
              <w:jc w:val="center"/>
            </w:pPr>
            <w:r>
              <w:t>plate_pic</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5B52AF4F">
            <w:pPr>
              <w:pStyle w:val="29"/>
              <w:bidi w:val="0"/>
              <w:jc w:val="center"/>
            </w:pPr>
            <w: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73C91CE6">
            <w:pPr>
              <w:pStyle w:val="29"/>
              <w:bidi w:val="0"/>
              <w:jc w:val="center"/>
            </w:pPr>
            <w:r>
              <w:t>否</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6244134A">
            <w:pPr>
              <w:pStyle w:val="29"/>
              <w:bidi w:val="0"/>
              <w:jc w:val="center"/>
            </w:pPr>
            <w:r>
              <w:t>车牌特写图数据，</w:t>
            </w:r>
          </w:p>
          <w:p w14:paraId="74FC7373">
            <w:pPr>
              <w:pStyle w:val="29"/>
              <w:bidi w:val="0"/>
              <w:jc w:val="center"/>
            </w:pPr>
            <w:r>
              <w:t>BASE64 编码</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6BA8E0E7">
            <w:pPr>
              <w:pStyle w:val="29"/>
              <w:bidi w:val="0"/>
              <w:jc w:val="both"/>
            </w:pPr>
          </w:p>
        </w:tc>
      </w:tr>
      <w:tr w14:paraId="6773AA8C">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46D70CC5">
            <w:pPr>
              <w:pStyle w:val="29"/>
              <w:bidi w:val="0"/>
              <w:jc w:val="center"/>
            </w:pPr>
            <w:r>
              <w:rPr>
                <w:rFonts w:hint="eastAsia"/>
              </w:rPr>
              <w:t>plate_number</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53F66BEF">
            <w:pPr>
              <w:pStyle w:val="29"/>
              <w:bidi w:val="0"/>
              <w:jc w:val="center"/>
            </w:pPr>
            <w:r>
              <w:rPr>
                <w:rFonts w:hint="eastAsia"/>
              </w:rPr>
              <w:t>int</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760415CD">
            <w:pPr>
              <w:pStyle w:val="29"/>
              <w:bidi w:val="0"/>
              <w:jc w:val="center"/>
            </w:pPr>
            <w:r>
              <w:rPr>
                <w:rFonts w:hint="eastAsia"/>
              </w:rP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3AA2F185">
            <w:pPr>
              <w:pStyle w:val="29"/>
              <w:bidi w:val="0"/>
              <w:jc w:val="center"/>
            </w:pPr>
            <w:r>
              <w:rPr>
                <w:rFonts w:hint="eastAsia"/>
              </w:rPr>
              <w:t>车牌序号，相机启动后从1开始计数，每识别一辆车该数加1。相机重启后清零</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04000FC3">
            <w:pPr>
              <w:pStyle w:val="29"/>
              <w:bidi w:val="0"/>
              <w:jc w:val="both"/>
            </w:pPr>
          </w:p>
        </w:tc>
      </w:tr>
      <w:tr w14:paraId="6F3020DE">
        <w:tblPrEx>
          <w:tblCellMar>
            <w:top w:w="71" w:type="dxa"/>
            <w:left w:w="105" w:type="dxa"/>
            <w:bottom w:w="0" w:type="dxa"/>
            <w:right w:w="61" w:type="dxa"/>
          </w:tblCellMar>
        </w:tblPrEx>
        <w:trPr>
          <w:trHeight w:val="57" w:hRule="atLeast"/>
        </w:trPr>
        <w:tc>
          <w:tcPr>
            <w:tcW w:w="1451" w:type="dxa"/>
            <w:tcBorders>
              <w:top w:val="single" w:color="000000" w:sz="4" w:space="0"/>
              <w:left w:val="single" w:color="000000" w:sz="4" w:space="0"/>
              <w:bottom w:val="single" w:color="000000" w:sz="4" w:space="0"/>
              <w:right w:val="single" w:color="000000" w:sz="4" w:space="0"/>
            </w:tcBorders>
            <w:noWrap w:val="0"/>
            <w:vAlign w:val="center"/>
          </w:tcPr>
          <w:p w14:paraId="4CB3AACF">
            <w:pPr>
              <w:pStyle w:val="29"/>
              <w:bidi w:val="0"/>
              <w:jc w:val="center"/>
            </w:pPr>
            <w:r>
              <w:rPr>
                <w:rFonts w:hint="eastAsia"/>
              </w:rPr>
              <w:t>sn</w:t>
            </w:r>
          </w:p>
        </w:tc>
        <w:tc>
          <w:tcPr>
            <w:tcW w:w="680" w:type="dxa"/>
            <w:tcBorders>
              <w:top w:val="single" w:color="000000" w:sz="4" w:space="0"/>
              <w:left w:val="single" w:color="000000" w:sz="4" w:space="0"/>
              <w:bottom w:val="single" w:color="000000" w:sz="4" w:space="0"/>
              <w:right w:val="single" w:color="000000" w:sz="4" w:space="0"/>
            </w:tcBorders>
            <w:noWrap w:val="0"/>
            <w:vAlign w:val="center"/>
          </w:tcPr>
          <w:p w14:paraId="2DD8CDB7">
            <w:pPr>
              <w:pStyle w:val="29"/>
              <w:bidi w:val="0"/>
              <w:jc w:val="center"/>
            </w:pPr>
            <w:r>
              <w:rPr>
                <w:rFonts w:hint="eastAsia"/>
              </w:rPr>
              <w:t>string</w:t>
            </w:r>
          </w:p>
        </w:tc>
        <w:tc>
          <w:tcPr>
            <w:tcW w:w="881" w:type="dxa"/>
            <w:tcBorders>
              <w:top w:val="single" w:color="000000" w:sz="4" w:space="0"/>
              <w:left w:val="single" w:color="000000" w:sz="4" w:space="0"/>
              <w:bottom w:val="single" w:color="000000" w:sz="4" w:space="0"/>
              <w:right w:val="single" w:color="000000" w:sz="4" w:space="0"/>
            </w:tcBorders>
            <w:noWrap w:val="0"/>
            <w:vAlign w:val="center"/>
          </w:tcPr>
          <w:p w14:paraId="68374FC7">
            <w:pPr>
              <w:pStyle w:val="29"/>
              <w:bidi w:val="0"/>
              <w:jc w:val="center"/>
            </w:pPr>
            <w:r>
              <w:rPr>
                <w:rFonts w:hint="eastAsia"/>
              </w:rPr>
              <w:t>是</w:t>
            </w:r>
          </w:p>
        </w:tc>
        <w:tc>
          <w:tcPr>
            <w:tcW w:w="2517" w:type="dxa"/>
            <w:tcBorders>
              <w:top w:val="single" w:color="000000" w:sz="4" w:space="0"/>
              <w:left w:val="single" w:color="000000" w:sz="4" w:space="0"/>
              <w:bottom w:val="single" w:color="000000" w:sz="4" w:space="0"/>
              <w:right w:val="single" w:color="000000" w:sz="4" w:space="0"/>
            </w:tcBorders>
            <w:noWrap w:val="0"/>
            <w:vAlign w:val="center"/>
          </w:tcPr>
          <w:p w14:paraId="4286D988">
            <w:pPr>
              <w:pStyle w:val="29"/>
              <w:bidi w:val="0"/>
              <w:jc w:val="center"/>
            </w:pPr>
            <w:r>
              <w:rPr>
                <w:rFonts w:hint="eastAsia"/>
              </w:rPr>
              <w:t>相机序列号</w:t>
            </w:r>
          </w:p>
        </w:tc>
        <w:tc>
          <w:tcPr>
            <w:tcW w:w="3992" w:type="dxa"/>
            <w:tcBorders>
              <w:top w:val="single" w:color="000000" w:sz="4" w:space="0"/>
              <w:left w:val="single" w:color="000000" w:sz="4" w:space="0"/>
              <w:bottom w:val="single" w:color="000000" w:sz="4" w:space="0"/>
              <w:right w:val="single" w:color="000000" w:sz="4" w:space="0"/>
            </w:tcBorders>
            <w:noWrap w:val="0"/>
            <w:vAlign w:val="center"/>
          </w:tcPr>
          <w:p w14:paraId="7B85C0D3">
            <w:pPr>
              <w:pStyle w:val="29"/>
              <w:bidi w:val="0"/>
              <w:jc w:val="both"/>
            </w:pPr>
          </w:p>
        </w:tc>
      </w:tr>
    </w:tbl>
    <w:p w14:paraId="32E1566A">
      <w:pPr>
        <w:bidi w:val="0"/>
      </w:pPr>
      <w:r>
        <w:rPr>
          <w:rFonts w:hint="eastAsia"/>
        </w:rPr>
        <w:t>示例1(图片一起上传)：</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EC2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shd w:val="clear" w:color="auto" w:fill="EEECE1"/>
            <w:noWrap w:val="0"/>
            <w:vAlign w:val="top"/>
          </w:tcPr>
          <w:p w14:paraId="51425D1C">
            <w:pPr>
              <w:jc w:val="both"/>
            </w:pPr>
            <w:r>
              <w:rPr>
                <w:rFonts w:hint="eastAsia"/>
              </w:rPr>
              <w:t>{</w:t>
            </w:r>
          </w:p>
          <w:p w14:paraId="1F02E4A6">
            <w:pPr>
              <w:jc w:val="both"/>
            </w:pPr>
            <w:r>
              <w:t>"cmd": "getLastPlate_rsp",</w:t>
            </w:r>
          </w:p>
          <w:p w14:paraId="1FBF4B10">
            <w:pPr>
              <w:jc w:val="both"/>
            </w:pPr>
            <w:r>
              <w:t>"msg_id": "156256675300140C8795",</w:t>
            </w:r>
          </w:p>
          <w:p w14:paraId="27D8062D">
            <w:pPr>
              <w:jc w:val="both"/>
            </w:pPr>
            <w:r>
              <w:t>"type": "online",</w:t>
            </w:r>
          </w:p>
          <w:p w14:paraId="71BD2021">
            <w:pPr>
              <w:jc w:val="both"/>
            </w:pPr>
            <w:r>
              <w:t>"plate_num": "</w:t>
            </w:r>
            <w:r>
              <w:rPr>
                <w:rFonts w:hint="eastAsia"/>
              </w:rPr>
              <w:t>粤B12345</w:t>
            </w:r>
            <w:r>
              <w:t>",</w:t>
            </w:r>
          </w:p>
          <w:p w14:paraId="12E2FB42">
            <w:pPr>
              <w:jc w:val="both"/>
            </w:pPr>
            <w:r>
              <w:t>"plate_color": "蓝色",</w:t>
            </w:r>
          </w:p>
          <w:p w14:paraId="35688564">
            <w:pPr>
              <w:jc w:val="both"/>
            </w:pPr>
            <w:r>
              <w:t>"plate_val": true,</w:t>
            </w:r>
          </w:p>
          <w:p w14:paraId="42B82A40">
            <w:pPr>
              <w:jc w:val="both"/>
            </w:pPr>
            <w:r>
              <w:t>"confidence": 24,</w:t>
            </w:r>
          </w:p>
          <w:p w14:paraId="5675A6BD">
            <w:pPr>
              <w:jc w:val="both"/>
            </w:pPr>
            <w:r>
              <w:t>"car_logo": "别克",</w:t>
            </w:r>
          </w:p>
          <w:p w14:paraId="47B20240">
            <w:pPr>
              <w:jc w:val="both"/>
            </w:pPr>
            <w:r>
              <w:t>"car_color": "白色",</w:t>
            </w:r>
          </w:p>
          <w:p w14:paraId="3D30D76C">
            <w:pPr>
              <w:jc w:val="both"/>
            </w:pPr>
            <w:r>
              <w:t>"vehicle_type": "小型车",</w:t>
            </w:r>
          </w:p>
          <w:p w14:paraId="3E824C12">
            <w:pPr>
              <w:jc w:val="both"/>
            </w:pPr>
            <w:r>
              <w:t>"utc_ts": 1641600825,</w:t>
            </w:r>
          </w:p>
          <w:p w14:paraId="051097C9">
            <w:pPr>
              <w:jc w:val="both"/>
            </w:pPr>
            <w:r>
              <w:t>"local_time": "2022/01/08 16:13:45",</w:t>
            </w:r>
          </w:p>
          <w:p w14:paraId="6FF30D10">
            <w:pPr>
              <w:jc w:val="both"/>
            </w:pPr>
            <w:r>
              <w:t>"inout": "in",</w:t>
            </w:r>
          </w:p>
          <w:p w14:paraId="663080B5">
            <w:pPr>
              <w:jc w:val="both"/>
            </w:pPr>
            <w:r>
              <w:t>"is_whitelist": "flase",</w:t>
            </w:r>
          </w:p>
          <w:p w14:paraId="202C9FE2">
            <w:pPr>
              <w:jc w:val="both"/>
            </w:pPr>
            <w:r>
              <w:t>"trigger_type": "video",</w:t>
            </w:r>
          </w:p>
          <w:p w14:paraId="3F3423CF">
            <w:pPr>
              <w:jc w:val="both"/>
            </w:pPr>
            <w:r>
              <w:t>"full_pic_len"</w:t>
            </w:r>
            <w:r>
              <w:rPr>
                <w:rFonts w:hint="eastAsia"/>
              </w:rPr>
              <w:t>:全景图BASE64之前长度,</w:t>
            </w:r>
          </w:p>
          <w:p w14:paraId="3D3E682A">
            <w:pPr>
              <w:jc w:val="both"/>
            </w:pPr>
            <w:r>
              <w:t>"full_pic"</w:t>
            </w:r>
            <w:r>
              <w:rPr>
                <w:rFonts w:hint="eastAsia"/>
              </w:rPr>
              <w:t>:全景图BASE64编码,</w:t>
            </w:r>
          </w:p>
          <w:p w14:paraId="3382C066">
            <w:pPr>
              <w:jc w:val="both"/>
            </w:pPr>
            <w:r>
              <w:t>"plate_pic_len"</w:t>
            </w:r>
            <w:r>
              <w:rPr>
                <w:rFonts w:hint="eastAsia"/>
              </w:rPr>
              <w:t>:</w:t>
            </w:r>
            <w:r>
              <w:t>车牌特写图</w:t>
            </w:r>
            <w:r>
              <w:rPr>
                <w:rFonts w:hint="eastAsia"/>
              </w:rPr>
              <w:t>BASE64之前</w:t>
            </w:r>
            <w:r>
              <w:t xml:space="preserve">长度 </w:t>
            </w:r>
            <w:r>
              <w:rPr>
                <w:rFonts w:hint="eastAsia"/>
              </w:rPr>
              <w:t>，</w:t>
            </w:r>
          </w:p>
          <w:p w14:paraId="4EFCF5C6">
            <w:pPr>
              <w:jc w:val="both"/>
            </w:pPr>
            <w:r>
              <w:t>"plate_pic"</w:t>
            </w:r>
            <w:r>
              <w:rPr>
                <w:rFonts w:hint="eastAsia"/>
              </w:rPr>
              <w:t>:</w:t>
            </w:r>
            <w:r>
              <w:t>车牌</w:t>
            </w:r>
            <w:r>
              <w:rPr>
                <w:rFonts w:hint="eastAsia"/>
              </w:rPr>
              <w:t>图</w:t>
            </w:r>
            <w:r>
              <w:t>BASE64 编码</w:t>
            </w:r>
            <w:r>
              <w:rPr>
                <w:rFonts w:hint="eastAsia"/>
              </w:rPr>
              <w:t>，</w:t>
            </w:r>
          </w:p>
          <w:p w14:paraId="51BF6880">
            <w:pPr>
              <w:jc w:val="both"/>
            </w:pPr>
            <w:r>
              <w:t>"plate_number": 2</w:t>
            </w:r>
            <w:r>
              <w:rPr>
                <w:rFonts w:hint="eastAsia"/>
              </w:rPr>
              <w:t>,</w:t>
            </w:r>
          </w:p>
          <w:p w14:paraId="20BA567F">
            <w:pPr>
              <w:jc w:val="both"/>
            </w:pPr>
            <w:r>
              <w:t>"</w:t>
            </w:r>
            <w:r>
              <w:rPr>
                <w:rFonts w:hint="eastAsia"/>
              </w:rPr>
              <w:t>sn</w:t>
            </w:r>
            <w:r>
              <w:t>":"1b7e812009cad088"</w:t>
            </w:r>
          </w:p>
          <w:p w14:paraId="6782D7E2">
            <w:pPr>
              <w:jc w:val="both"/>
            </w:pPr>
            <w:r>
              <w:rPr>
                <w:rFonts w:hint="eastAsia"/>
              </w:rPr>
              <w:t>}</w:t>
            </w:r>
          </w:p>
        </w:tc>
      </w:tr>
    </w:tbl>
    <w:p w14:paraId="10C16AEB">
      <w:pPr>
        <w:bidi w:val="0"/>
      </w:pPr>
      <w:r>
        <w:rPr>
          <w:rFonts w:hint="eastAsia"/>
        </w:rPr>
        <w:t>示例2(图片分开上传)：</w:t>
      </w:r>
    </w:p>
    <w:p w14:paraId="5D2794DB">
      <w:pPr>
        <w:bidi w:val="0"/>
      </w:pPr>
      <w:r>
        <w:rPr>
          <w:rFonts w:hint="eastAsia"/>
        </w:rPr>
        <w:t>第一条数据：</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311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3B122AC7">
            <w:pPr>
              <w:jc w:val="both"/>
            </w:pPr>
            <w:r>
              <w:rPr>
                <w:rFonts w:hint="eastAsia"/>
              </w:rPr>
              <w:t>{</w:t>
            </w:r>
          </w:p>
          <w:p w14:paraId="0E2918AE">
            <w:pPr>
              <w:jc w:val="both"/>
            </w:pPr>
            <w:r>
              <w:t>"cmd": "getLastPlate_rsp",</w:t>
            </w:r>
          </w:p>
          <w:p w14:paraId="0940483C">
            <w:pPr>
              <w:jc w:val="both"/>
            </w:pPr>
            <w:r>
              <w:t>"msg_id": "156256675300140C8795",</w:t>
            </w:r>
          </w:p>
          <w:p w14:paraId="27835454">
            <w:pPr>
              <w:jc w:val="both"/>
            </w:pPr>
            <w:r>
              <w:t>"type": "online",</w:t>
            </w:r>
          </w:p>
          <w:p w14:paraId="2A50BDE6">
            <w:pPr>
              <w:jc w:val="both"/>
            </w:pPr>
            <w:r>
              <w:t>"plate_num": "</w:t>
            </w:r>
            <w:r>
              <w:rPr>
                <w:rFonts w:hint="eastAsia"/>
              </w:rPr>
              <w:t>粤B12345</w:t>
            </w:r>
            <w:r>
              <w:t>",</w:t>
            </w:r>
          </w:p>
          <w:p w14:paraId="1A362C0E">
            <w:pPr>
              <w:jc w:val="both"/>
            </w:pPr>
            <w:r>
              <w:t>"plate_color": "蓝色",</w:t>
            </w:r>
          </w:p>
          <w:p w14:paraId="2E998E0C">
            <w:pPr>
              <w:jc w:val="both"/>
            </w:pPr>
            <w:r>
              <w:t>"plate_val": true,</w:t>
            </w:r>
          </w:p>
          <w:p w14:paraId="2201A125">
            <w:pPr>
              <w:jc w:val="both"/>
            </w:pPr>
            <w:r>
              <w:t>"confidence": 24,</w:t>
            </w:r>
          </w:p>
          <w:p w14:paraId="33EE0F04">
            <w:pPr>
              <w:jc w:val="both"/>
            </w:pPr>
            <w:r>
              <w:t>"car_logo": "别克",</w:t>
            </w:r>
          </w:p>
          <w:p w14:paraId="66D3D0C5">
            <w:pPr>
              <w:jc w:val="both"/>
            </w:pPr>
            <w:r>
              <w:t>"car_color": "白色",</w:t>
            </w:r>
          </w:p>
          <w:p w14:paraId="35D6E26C">
            <w:pPr>
              <w:jc w:val="both"/>
            </w:pPr>
            <w:r>
              <w:t>"vehicle_type": "小型车",</w:t>
            </w:r>
          </w:p>
          <w:p w14:paraId="0113ABAE">
            <w:pPr>
              <w:jc w:val="both"/>
            </w:pPr>
            <w:r>
              <w:t>"utc_ts": 1641600825,</w:t>
            </w:r>
          </w:p>
          <w:p w14:paraId="37B3C3BF">
            <w:pPr>
              <w:jc w:val="both"/>
            </w:pPr>
            <w:r>
              <w:t>"local_time": "2022/01/08 16:13:45",</w:t>
            </w:r>
          </w:p>
          <w:p w14:paraId="42746A3C">
            <w:pPr>
              <w:jc w:val="both"/>
            </w:pPr>
            <w:r>
              <w:t>"inout": "in",</w:t>
            </w:r>
          </w:p>
          <w:p w14:paraId="06955BCF">
            <w:pPr>
              <w:jc w:val="both"/>
            </w:pPr>
            <w:r>
              <w:t>"is_whitelist": "flase",</w:t>
            </w:r>
          </w:p>
          <w:p w14:paraId="715496A7">
            <w:pPr>
              <w:jc w:val="both"/>
            </w:pPr>
            <w:r>
              <w:t>"trigger_type": "video",</w:t>
            </w:r>
          </w:p>
          <w:p w14:paraId="40383B74">
            <w:pPr>
              <w:jc w:val="both"/>
            </w:pPr>
            <w:r>
              <w:t>"plate_number": 2</w:t>
            </w:r>
          </w:p>
          <w:p w14:paraId="21FD3204">
            <w:pPr>
              <w:jc w:val="both"/>
            </w:pPr>
            <w:r>
              <w:rPr>
                <w:rFonts w:hint="eastAsia"/>
              </w:rPr>
              <w:t>}</w:t>
            </w:r>
          </w:p>
        </w:tc>
      </w:tr>
    </w:tbl>
    <w:p w14:paraId="76ED63C4">
      <w:pPr>
        <w:bidi w:val="0"/>
      </w:pPr>
      <w:r>
        <w:rPr>
          <w:rFonts w:hint="eastAsia"/>
        </w:rPr>
        <w:t>第二条数据：</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604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31D677BB">
            <w:pPr>
              <w:jc w:val="both"/>
            </w:pPr>
            <w:r>
              <w:rPr>
                <w:rFonts w:hint="eastAsia"/>
              </w:rPr>
              <w:t>{</w:t>
            </w:r>
          </w:p>
          <w:p w14:paraId="0487CE77">
            <w:pPr>
              <w:jc w:val="both"/>
            </w:pPr>
            <w:r>
              <w:t>"cmd": "image_result",</w:t>
            </w:r>
          </w:p>
          <w:p w14:paraId="029AF43A">
            <w:pPr>
              <w:jc w:val="both"/>
            </w:pPr>
            <w:r>
              <w:t>"msg_id": "16416296399989sHNqOa",</w:t>
            </w:r>
          </w:p>
          <w:p w14:paraId="01AD1043">
            <w:pPr>
              <w:jc w:val="both"/>
            </w:pPr>
            <w:r>
              <w:t>"utc_ts": 1641600825, </w:t>
            </w:r>
          </w:p>
          <w:p w14:paraId="47354C4A">
            <w:pPr>
              <w:jc w:val="both"/>
            </w:pPr>
            <w:r>
              <w:t>"full_pic_len"</w:t>
            </w:r>
            <w:r>
              <w:rPr>
                <w:rFonts w:hint="eastAsia"/>
              </w:rPr>
              <w:t>:全景图BASE64之前长度,</w:t>
            </w:r>
          </w:p>
          <w:p w14:paraId="3E40AC58">
            <w:pPr>
              <w:jc w:val="both"/>
            </w:pPr>
            <w:r>
              <w:t>"full_pic"</w:t>
            </w:r>
            <w:r>
              <w:rPr>
                <w:rFonts w:hint="eastAsia"/>
              </w:rPr>
              <w:t>:全景图BASE64编码,</w:t>
            </w:r>
          </w:p>
          <w:p w14:paraId="74D11FFA">
            <w:pPr>
              <w:jc w:val="both"/>
            </w:pPr>
            <w:r>
              <w:t>"plate_pic_len"</w:t>
            </w:r>
            <w:r>
              <w:rPr>
                <w:rFonts w:hint="eastAsia"/>
              </w:rPr>
              <w:t>:</w:t>
            </w:r>
            <w:r>
              <w:t>车牌特写图</w:t>
            </w:r>
            <w:r>
              <w:rPr>
                <w:rFonts w:hint="eastAsia"/>
              </w:rPr>
              <w:t>BASE64之前</w:t>
            </w:r>
            <w:r>
              <w:t xml:space="preserve">长度 </w:t>
            </w:r>
            <w:r>
              <w:rPr>
                <w:rFonts w:hint="eastAsia"/>
              </w:rPr>
              <w:t>，</w:t>
            </w:r>
          </w:p>
          <w:p w14:paraId="7B9B23F1">
            <w:pPr>
              <w:jc w:val="both"/>
            </w:pPr>
            <w:r>
              <w:t>"plate_pic"</w:t>
            </w:r>
            <w:r>
              <w:rPr>
                <w:rFonts w:hint="eastAsia"/>
              </w:rPr>
              <w:t>:</w:t>
            </w:r>
            <w:r>
              <w:t>车牌</w:t>
            </w:r>
            <w:r>
              <w:rPr>
                <w:rFonts w:hint="eastAsia"/>
              </w:rPr>
              <w:t>图</w:t>
            </w:r>
            <w:r>
              <w:t>BASE64 编码</w:t>
            </w:r>
          </w:p>
          <w:p w14:paraId="14799073">
            <w:pPr>
              <w:jc w:val="both"/>
            </w:pPr>
            <w:r>
              <w:rPr>
                <w:rFonts w:hint="eastAsia"/>
              </w:rPr>
              <w:t>}</w:t>
            </w:r>
          </w:p>
        </w:tc>
      </w:tr>
    </w:tbl>
    <w:p w14:paraId="65E60992"/>
    <w:p w14:paraId="3887C16D">
      <w:pPr>
        <w:pStyle w:val="5"/>
        <w:numPr>
          <w:ilvl w:val="2"/>
          <w:numId w:val="1"/>
        </w:numPr>
        <w:tabs>
          <w:tab w:val="left" w:pos="0"/>
        </w:tabs>
      </w:pPr>
      <w:bookmarkStart w:id="480" w:name="_Tocxf6fzf"/>
      <w:bookmarkStart w:id="481" w:name="_Tocgf8kge"/>
      <w:bookmarkStart w:id="482" w:name="_Toc177134937"/>
      <w:bookmarkStart w:id="483" w:name="_Toc3378"/>
      <w:bookmarkStart w:id="484" w:name="_Toc18742"/>
      <w:bookmarkStart w:id="485" w:name="_Toc6446"/>
      <w:r>
        <w:rPr>
          <w:rFonts w:hint="eastAsia"/>
        </w:rPr>
        <w:t>查询脱机识别记录</w:t>
      </w:r>
      <w:bookmarkEnd w:id="480"/>
      <w:bookmarkEnd w:id="481"/>
      <w:bookmarkEnd w:id="482"/>
      <w:bookmarkEnd w:id="483"/>
      <w:bookmarkEnd w:id="484"/>
      <w:bookmarkEnd w:id="485"/>
    </w:p>
    <w:p w14:paraId="1F3DD4C0">
      <w:pPr>
        <w:bidi w:val="0"/>
      </w:pPr>
      <w:r>
        <w:rPr>
          <w:rFonts w:hint="eastAsia"/>
        </w:rPr>
        <w:t>接口说明：该接口提供给用户用来查询相机脱机时保存的记录。当相机收到消息时会逐条上传脱机时的识别记录（相机最多保存512条记录，有SD卡的情况下会保存图片，否则不保存。）</w:t>
      </w:r>
    </w:p>
    <w:p w14:paraId="69222AF0">
      <w:pPr>
        <w:pStyle w:val="6"/>
        <w:numPr>
          <w:ilvl w:val="3"/>
          <w:numId w:val="1"/>
        </w:numPr>
        <w:tabs>
          <w:tab w:val="left" w:pos="0"/>
        </w:tabs>
      </w:pPr>
      <w:r>
        <w:rPr>
          <w:rFonts w:hint="eastAsia"/>
        </w:rPr>
        <w:t>请求参数</w:t>
      </w:r>
    </w:p>
    <w:p w14:paraId="775DAF62">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918"/>
        <w:gridCol w:w="1024"/>
        <w:gridCol w:w="6011"/>
      </w:tblGrid>
      <w:tr w14:paraId="570ABA5E">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6572796">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C4E3466">
            <w:pPr>
              <w:pStyle w:val="29"/>
              <w:bidi w:val="0"/>
              <w:jc w:val="center"/>
            </w:pPr>
            <w:r>
              <w:t>类型</w:t>
            </w:r>
          </w:p>
        </w:tc>
        <w:tc>
          <w:tcPr>
            <w:tcW w:w="9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31BA2D2">
            <w:pPr>
              <w:pStyle w:val="29"/>
              <w:bidi w:val="0"/>
              <w:jc w:val="center"/>
            </w:pPr>
            <w:r>
              <w:t>必填项</w:t>
            </w:r>
          </w:p>
        </w:tc>
        <w:tc>
          <w:tcPr>
            <w:tcW w:w="102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47769B0">
            <w:pPr>
              <w:pStyle w:val="29"/>
              <w:bidi w:val="0"/>
              <w:jc w:val="center"/>
            </w:pPr>
            <w:r>
              <w:t>说明</w:t>
            </w:r>
          </w:p>
        </w:tc>
        <w:tc>
          <w:tcPr>
            <w:tcW w:w="601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96692D5">
            <w:pPr>
              <w:pStyle w:val="29"/>
              <w:bidi w:val="0"/>
              <w:jc w:val="center"/>
            </w:pPr>
            <w:r>
              <w:t>备注</w:t>
            </w:r>
          </w:p>
        </w:tc>
      </w:tr>
      <w:tr w14:paraId="67548E50">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06927BA">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00F8B1D">
            <w:pPr>
              <w:pStyle w:val="29"/>
              <w:bidi w:val="0"/>
              <w:jc w:val="center"/>
            </w:pPr>
            <w:r>
              <w:t>string</w:t>
            </w:r>
          </w:p>
        </w:tc>
        <w:tc>
          <w:tcPr>
            <w:tcW w:w="918" w:type="dxa"/>
            <w:tcBorders>
              <w:top w:val="single" w:color="000000" w:sz="4" w:space="0"/>
              <w:left w:val="single" w:color="000000" w:sz="4" w:space="0"/>
              <w:bottom w:val="single" w:color="000000" w:sz="4" w:space="0"/>
              <w:right w:val="single" w:color="000000" w:sz="4" w:space="0"/>
            </w:tcBorders>
            <w:noWrap w:val="0"/>
            <w:vAlign w:val="center"/>
          </w:tcPr>
          <w:p w14:paraId="2CBF7159">
            <w:pPr>
              <w:pStyle w:val="29"/>
              <w:bidi w:val="0"/>
              <w:jc w:val="center"/>
            </w:pPr>
            <w:r>
              <w:t>是</w:t>
            </w:r>
          </w:p>
        </w:tc>
        <w:tc>
          <w:tcPr>
            <w:tcW w:w="1024" w:type="dxa"/>
            <w:tcBorders>
              <w:top w:val="single" w:color="000000" w:sz="4" w:space="0"/>
              <w:left w:val="single" w:color="000000" w:sz="4" w:space="0"/>
              <w:bottom w:val="single" w:color="000000" w:sz="4" w:space="0"/>
              <w:right w:val="single" w:color="000000" w:sz="4" w:space="0"/>
            </w:tcBorders>
            <w:noWrap w:val="0"/>
            <w:vAlign w:val="center"/>
          </w:tcPr>
          <w:p w14:paraId="7DD5C639">
            <w:pPr>
              <w:pStyle w:val="29"/>
              <w:bidi w:val="0"/>
              <w:jc w:val="center"/>
            </w:pPr>
            <w:r>
              <w:t>命令</w:t>
            </w:r>
          </w:p>
        </w:tc>
        <w:tc>
          <w:tcPr>
            <w:tcW w:w="6011" w:type="dxa"/>
            <w:tcBorders>
              <w:top w:val="single" w:color="000000" w:sz="4" w:space="0"/>
              <w:left w:val="single" w:color="000000" w:sz="4" w:space="0"/>
              <w:bottom w:val="single" w:color="000000" w:sz="4" w:space="0"/>
              <w:right w:val="single" w:color="000000" w:sz="4" w:space="0"/>
            </w:tcBorders>
            <w:noWrap w:val="0"/>
            <w:vAlign w:val="center"/>
          </w:tcPr>
          <w:p w14:paraId="3E1E58DC">
            <w:pPr>
              <w:pStyle w:val="29"/>
              <w:bidi w:val="0"/>
              <w:jc w:val="both"/>
            </w:pPr>
            <w:r>
              <w:rPr>
                <w:rFonts w:hint="eastAsia"/>
              </w:rPr>
              <w:t>getOffline</w:t>
            </w:r>
            <w:r>
              <w:fldChar w:fldCharType="begin"/>
            </w:r>
            <w:r>
              <w:instrText xml:space="preserve"> HYPERLINK "javascript:;" </w:instrText>
            </w:r>
            <w:r>
              <w:fldChar w:fldCharType="separate"/>
            </w:r>
            <w:r>
              <w:rPr>
                <w:rFonts w:hint="eastAsia"/>
              </w:rPr>
              <w:t>H</w:t>
            </w:r>
            <w:r>
              <w:t>istory</w:t>
            </w:r>
            <w:r>
              <w:fldChar w:fldCharType="end"/>
            </w:r>
            <w:r>
              <w:rPr>
                <w:rFonts w:hint="eastAsia"/>
              </w:rPr>
              <w:t>表示查询脱机识别历史记录</w:t>
            </w:r>
          </w:p>
        </w:tc>
      </w:tr>
      <w:tr w14:paraId="2C13D757">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F7FABDE">
            <w:pPr>
              <w:pStyle w:val="29"/>
              <w:bidi w:val="0"/>
              <w:jc w:val="center"/>
            </w:pPr>
            <w:r>
              <w:rPr>
                <w:rFonts w:hint="eastAsia"/>
              </w:rP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F9275ED">
            <w:pPr>
              <w:pStyle w:val="29"/>
              <w:bidi w:val="0"/>
              <w:jc w:val="center"/>
            </w:pPr>
            <w:r>
              <w:t>string</w:t>
            </w:r>
          </w:p>
        </w:tc>
        <w:tc>
          <w:tcPr>
            <w:tcW w:w="918" w:type="dxa"/>
            <w:tcBorders>
              <w:top w:val="single" w:color="000000" w:sz="4" w:space="0"/>
              <w:left w:val="single" w:color="000000" w:sz="4" w:space="0"/>
              <w:bottom w:val="single" w:color="000000" w:sz="4" w:space="0"/>
              <w:right w:val="single" w:color="000000" w:sz="4" w:space="0"/>
            </w:tcBorders>
            <w:noWrap w:val="0"/>
            <w:vAlign w:val="center"/>
          </w:tcPr>
          <w:p w14:paraId="5C63CDCB">
            <w:pPr>
              <w:pStyle w:val="29"/>
              <w:bidi w:val="0"/>
              <w:jc w:val="center"/>
            </w:pPr>
            <w:r>
              <w:t>是</w:t>
            </w:r>
          </w:p>
        </w:tc>
        <w:tc>
          <w:tcPr>
            <w:tcW w:w="1024" w:type="dxa"/>
            <w:tcBorders>
              <w:top w:val="single" w:color="000000" w:sz="4" w:space="0"/>
              <w:left w:val="single" w:color="000000" w:sz="4" w:space="0"/>
              <w:bottom w:val="single" w:color="000000" w:sz="4" w:space="0"/>
              <w:right w:val="single" w:color="000000" w:sz="4" w:space="0"/>
            </w:tcBorders>
            <w:noWrap w:val="0"/>
            <w:vAlign w:val="center"/>
          </w:tcPr>
          <w:p w14:paraId="64634DA1">
            <w:pPr>
              <w:pStyle w:val="29"/>
              <w:bidi w:val="0"/>
              <w:jc w:val="center"/>
            </w:pPr>
            <w:r>
              <w:t>消息 ID</w:t>
            </w:r>
          </w:p>
        </w:tc>
        <w:tc>
          <w:tcPr>
            <w:tcW w:w="6011" w:type="dxa"/>
            <w:tcBorders>
              <w:top w:val="single" w:color="000000" w:sz="4" w:space="0"/>
              <w:left w:val="single" w:color="000000" w:sz="4" w:space="0"/>
              <w:bottom w:val="single" w:color="000000" w:sz="4" w:space="0"/>
              <w:right w:val="single" w:color="000000" w:sz="4" w:space="0"/>
            </w:tcBorders>
            <w:noWrap w:val="0"/>
            <w:vAlign w:val="center"/>
          </w:tcPr>
          <w:p w14:paraId="4F81381F">
            <w:pPr>
              <w:pStyle w:val="29"/>
              <w:bidi w:val="0"/>
              <w:jc w:val="both"/>
            </w:pPr>
            <w:r>
              <w:t>此次请求的唯一标识，20 位长，前 13 位是毫秒时间，后 7 位是字母和数字的随机数</w:t>
            </w:r>
          </w:p>
        </w:tc>
      </w:tr>
    </w:tbl>
    <w:p w14:paraId="75397D7C">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EB0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4CE92F26">
            <w:pPr>
              <w:jc w:val="both"/>
            </w:pPr>
            <w:r>
              <w:rPr>
                <w:rFonts w:hint="eastAsia"/>
              </w:rPr>
              <w:t>{</w:t>
            </w:r>
          </w:p>
          <w:p w14:paraId="042F91EC">
            <w:pPr>
              <w:jc w:val="both"/>
            </w:pPr>
            <w:r>
              <w:t>"cmd":"</w:t>
            </w:r>
            <w:r>
              <w:rPr>
                <w:rFonts w:hint="eastAsia"/>
              </w:rPr>
              <w:t>getOffline</w:t>
            </w:r>
            <w:r>
              <w:fldChar w:fldCharType="begin"/>
            </w:r>
            <w:r>
              <w:instrText xml:space="preserve"> HYPERLINK "javascript:;" </w:instrText>
            </w:r>
            <w:r>
              <w:fldChar w:fldCharType="separate"/>
            </w:r>
            <w:r>
              <w:rPr>
                <w:rFonts w:hint="eastAsia"/>
              </w:rPr>
              <w:t>H</w:t>
            </w:r>
            <w:r>
              <w:t>istory</w:t>
            </w:r>
            <w:r>
              <w:fldChar w:fldCharType="end"/>
            </w:r>
            <w:r>
              <w:t>",</w:t>
            </w:r>
          </w:p>
          <w:p w14:paraId="30B45F02">
            <w:pPr>
              <w:jc w:val="both"/>
            </w:pPr>
            <w:r>
              <w:t>"msg_id":"156256675300140C</w:t>
            </w:r>
            <w:r>
              <w:rPr>
                <w:rFonts w:hint="eastAsia"/>
              </w:rPr>
              <w:t>7856</w:t>
            </w:r>
            <w:r>
              <w:t>"</w:t>
            </w:r>
          </w:p>
          <w:p w14:paraId="705E59A0">
            <w:pPr>
              <w:jc w:val="both"/>
            </w:pPr>
            <w:r>
              <w:rPr>
                <w:rFonts w:hint="eastAsia"/>
              </w:rPr>
              <w:t>}</w:t>
            </w:r>
          </w:p>
        </w:tc>
      </w:tr>
    </w:tbl>
    <w:p w14:paraId="2679E391"/>
    <w:p w14:paraId="6342CF47">
      <w:pPr>
        <w:pStyle w:val="6"/>
        <w:numPr>
          <w:ilvl w:val="3"/>
          <w:numId w:val="1"/>
        </w:numPr>
        <w:tabs>
          <w:tab w:val="left" w:pos="0"/>
        </w:tabs>
      </w:pPr>
      <w:r>
        <w:rPr>
          <w:rFonts w:hint="eastAsia"/>
        </w:rPr>
        <w:t>应答消息</w:t>
      </w:r>
    </w:p>
    <w:p w14:paraId="18707E2F">
      <w:pPr>
        <w:bidi w:val="0"/>
      </w:pPr>
      <w:r>
        <w:rPr>
          <w:rFonts w:hint="eastAsia"/>
        </w:rPr>
        <w:t>当相机收到getOffline</w:t>
      </w:r>
      <w:r>
        <w:fldChar w:fldCharType="begin"/>
      </w:r>
      <w:r>
        <w:instrText xml:space="preserve"> HYPERLINK "javascript:;" </w:instrText>
      </w:r>
      <w:r>
        <w:fldChar w:fldCharType="separate"/>
      </w:r>
      <w:r>
        <w:rPr>
          <w:rFonts w:hint="eastAsia"/>
        </w:rPr>
        <w:t>H</w:t>
      </w:r>
      <w:r>
        <w:t>istory</w:t>
      </w:r>
      <w:r>
        <w:fldChar w:fldCharType="end"/>
      </w:r>
      <w:r>
        <w:rPr>
          <w:rFonts w:hint="eastAsia"/>
        </w:rPr>
        <w:t xml:space="preserve">请求时会逐条按5.1 </w:t>
      </w:r>
      <w:r>
        <w:t>result</w:t>
      </w:r>
      <w:r>
        <w:rPr>
          <w:rFonts w:hint="eastAsia"/>
        </w:rPr>
        <w:t>格式上报相机脱机时识别的内容（目前最多512条）。注：相机有个脱机重传功能会在相机连接上MQTT后自动发送最后10条未上传记录，该功能上传的消息有可能与此功能的消息重复，可用</w:t>
      </w:r>
      <w:r>
        <w:t xml:space="preserve">utc_ts </w:t>
      </w:r>
      <w:r>
        <w:rPr>
          <w:rFonts w:hint="eastAsia"/>
        </w:rPr>
        <w:t>进行区别。</w:t>
      </w:r>
    </w:p>
    <w:p w14:paraId="727642CE">
      <w:pPr>
        <w:pStyle w:val="5"/>
        <w:numPr>
          <w:ilvl w:val="2"/>
          <w:numId w:val="1"/>
        </w:numPr>
        <w:tabs>
          <w:tab w:val="left" w:pos="0"/>
        </w:tabs>
      </w:pPr>
      <w:bookmarkStart w:id="486" w:name="_Toc27281"/>
      <w:bookmarkStart w:id="487" w:name="_Toc2325"/>
      <w:bookmarkStart w:id="488" w:name="_Toctoxul8"/>
      <w:bookmarkStart w:id="489" w:name="_Tochccpao"/>
      <w:bookmarkStart w:id="490" w:name="_Toc177134935"/>
      <w:bookmarkStart w:id="491" w:name="_Toc7060"/>
      <w:bookmarkStart w:id="492" w:name="_Tocajfhaj"/>
      <w:bookmarkStart w:id="493" w:name="_Toc177134950"/>
      <w:bookmarkStart w:id="494" w:name="_Toc3f49yd"/>
      <w:bookmarkStart w:id="495" w:name="_Toc19480"/>
      <w:bookmarkStart w:id="496" w:name="_Toc8h4hp0"/>
      <w:bookmarkStart w:id="497" w:name="_Tocclbxs3"/>
      <w:bookmarkStart w:id="498" w:name="_Toc177134939"/>
      <w:bookmarkStart w:id="499" w:name="_Toc4278"/>
      <w:r>
        <w:rPr>
          <w:rFonts w:hint="eastAsia"/>
        </w:rPr>
        <w:t>查询</w:t>
      </w:r>
      <w:r>
        <w:rPr>
          <w:rFonts w:hint="eastAsia"/>
          <w:lang w:val="en-US" w:eastAsia="zh-CN"/>
        </w:rPr>
        <w:t>道闸</w:t>
      </w:r>
      <w:r>
        <w:rPr>
          <w:rFonts w:hint="eastAsia"/>
        </w:rPr>
        <w:t>开关闸状态</w:t>
      </w:r>
      <w:bookmarkEnd w:id="486"/>
      <w:bookmarkEnd w:id="487"/>
      <w:bookmarkEnd w:id="488"/>
      <w:bookmarkEnd w:id="489"/>
      <w:bookmarkEnd w:id="490"/>
      <w:bookmarkEnd w:id="491"/>
    </w:p>
    <w:p w14:paraId="3C5F1CA5">
      <w:pPr>
        <w:bidi w:val="0"/>
      </w:pPr>
      <w:r>
        <w:rPr>
          <w:rFonts w:hint="eastAsia"/>
        </w:rPr>
        <w:t>接口说明：该接口为提供给其它客户端查询道闸开关状态。相机在收到消息后会回应一条答应消息告知当前闸机状态。（要使用该功能时道闸需有信号能接到相机中，其中开到需接到IN1，关到位需接到IN2）</w:t>
      </w:r>
    </w:p>
    <w:p w14:paraId="4344C8E6">
      <w:pPr>
        <w:pStyle w:val="6"/>
        <w:numPr>
          <w:ilvl w:val="3"/>
          <w:numId w:val="1"/>
        </w:numPr>
        <w:tabs>
          <w:tab w:val="left" w:pos="0"/>
        </w:tabs>
      </w:pPr>
      <w:r>
        <w:rPr>
          <w:rFonts w:hint="eastAsia"/>
        </w:rPr>
        <w:t>请求参数</w:t>
      </w:r>
    </w:p>
    <w:p w14:paraId="16459834">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1132"/>
        <w:gridCol w:w="789"/>
        <w:gridCol w:w="6032"/>
      </w:tblGrid>
      <w:tr w14:paraId="110EB381">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D148416">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55F0F09">
            <w:pPr>
              <w:pStyle w:val="29"/>
              <w:bidi w:val="0"/>
              <w:jc w:val="center"/>
            </w:pPr>
            <w:r>
              <w:t>类型</w:t>
            </w:r>
          </w:p>
        </w:tc>
        <w:tc>
          <w:tcPr>
            <w:tcW w:w="113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5A0CAB9">
            <w:pPr>
              <w:pStyle w:val="29"/>
              <w:bidi w:val="0"/>
              <w:jc w:val="center"/>
            </w:pPr>
            <w:r>
              <w:t>必填项</w:t>
            </w:r>
          </w:p>
        </w:tc>
        <w:tc>
          <w:tcPr>
            <w:tcW w:w="78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23FCD4D">
            <w:pPr>
              <w:pStyle w:val="29"/>
              <w:bidi w:val="0"/>
              <w:jc w:val="center"/>
            </w:pPr>
            <w:r>
              <w:t>说明</w:t>
            </w:r>
          </w:p>
        </w:tc>
        <w:tc>
          <w:tcPr>
            <w:tcW w:w="603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7CC006F">
            <w:pPr>
              <w:pStyle w:val="29"/>
              <w:bidi w:val="0"/>
              <w:jc w:val="center"/>
            </w:pPr>
            <w:r>
              <w:t>备注</w:t>
            </w:r>
          </w:p>
        </w:tc>
      </w:tr>
      <w:tr w14:paraId="51A68BA9">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3838258">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FDA8A5C">
            <w:pPr>
              <w:pStyle w:val="29"/>
              <w:bidi w:val="0"/>
              <w:jc w:val="center"/>
            </w:pPr>
            <w:r>
              <w:t>string</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14:paraId="3A5AC2DD">
            <w:pPr>
              <w:pStyle w:val="29"/>
              <w:bidi w:val="0"/>
              <w:jc w:val="center"/>
            </w:pPr>
            <w:r>
              <w:t>是</w:t>
            </w:r>
          </w:p>
        </w:tc>
        <w:tc>
          <w:tcPr>
            <w:tcW w:w="789" w:type="dxa"/>
            <w:tcBorders>
              <w:top w:val="single" w:color="000000" w:sz="4" w:space="0"/>
              <w:left w:val="single" w:color="000000" w:sz="4" w:space="0"/>
              <w:bottom w:val="single" w:color="000000" w:sz="4" w:space="0"/>
              <w:right w:val="single" w:color="000000" w:sz="4" w:space="0"/>
            </w:tcBorders>
            <w:noWrap w:val="0"/>
            <w:vAlign w:val="center"/>
          </w:tcPr>
          <w:p w14:paraId="7D8052CF">
            <w:pPr>
              <w:pStyle w:val="29"/>
              <w:bidi w:val="0"/>
              <w:jc w:val="center"/>
            </w:pPr>
            <w:r>
              <w:t>命令</w:t>
            </w:r>
          </w:p>
        </w:tc>
        <w:tc>
          <w:tcPr>
            <w:tcW w:w="6032" w:type="dxa"/>
            <w:tcBorders>
              <w:top w:val="single" w:color="000000" w:sz="4" w:space="0"/>
              <w:left w:val="single" w:color="000000" w:sz="4" w:space="0"/>
              <w:bottom w:val="single" w:color="000000" w:sz="4" w:space="0"/>
              <w:right w:val="single" w:color="000000" w:sz="4" w:space="0"/>
            </w:tcBorders>
            <w:noWrap w:val="0"/>
            <w:vAlign w:val="center"/>
          </w:tcPr>
          <w:p w14:paraId="5D663B02">
            <w:pPr>
              <w:pStyle w:val="29"/>
              <w:bidi w:val="0"/>
              <w:jc w:val="both"/>
            </w:pPr>
            <w:r>
              <w:t>barrie</w:t>
            </w:r>
            <w:r>
              <w:rPr>
                <w:rFonts w:hint="eastAsia"/>
              </w:rPr>
              <w:t>State表示查询 道闸状态</w:t>
            </w:r>
          </w:p>
        </w:tc>
      </w:tr>
      <w:tr w14:paraId="271D8147">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52FF349">
            <w:pPr>
              <w:pStyle w:val="29"/>
              <w:bidi w:val="0"/>
              <w:jc w:val="center"/>
            </w:pPr>
            <w:r>
              <w:rPr>
                <w:rFonts w:hint="eastAsia"/>
              </w:rP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75F73C7">
            <w:pPr>
              <w:pStyle w:val="29"/>
              <w:bidi w:val="0"/>
              <w:jc w:val="center"/>
            </w:pPr>
            <w:r>
              <w:t>string</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14:paraId="1047A04F">
            <w:pPr>
              <w:pStyle w:val="29"/>
              <w:bidi w:val="0"/>
              <w:jc w:val="center"/>
            </w:pPr>
            <w:r>
              <w:t>是</w:t>
            </w:r>
          </w:p>
        </w:tc>
        <w:tc>
          <w:tcPr>
            <w:tcW w:w="789" w:type="dxa"/>
            <w:tcBorders>
              <w:top w:val="single" w:color="000000" w:sz="4" w:space="0"/>
              <w:left w:val="single" w:color="000000" w:sz="4" w:space="0"/>
              <w:bottom w:val="single" w:color="000000" w:sz="4" w:space="0"/>
              <w:right w:val="single" w:color="000000" w:sz="4" w:space="0"/>
            </w:tcBorders>
            <w:noWrap w:val="0"/>
            <w:vAlign w:val="center"/>
          </w:tcPr>
          <w:p w14:paraId="3DA77DD2">
            <w:pPr>
              <w:pStyle w:val="29"/>
              <w:bidi w:val="0"/>
              <w:jc w:val="center"/>
            </w:pPr>
            <w:r>
              <w:t>消息 ID</w:t>
            </w:r>
          </w:p>
        </w:tc>
        <w:tc>
          <w:tcPr>
            <w:tcW w:w="6032" w:type="dxa"/>
            <w:tcBorders>
              <w:top w:val="single" w:color="000000" w:sz="4" w:space="0"/>
              <w:left w:val="single" w:color="000000" w:sz="4" w:space="0"/>
              <w:bottom w:val="single" w:color="000000" w:sz="4" w:space="0"/>
              <w:right w:val="single" w:color="000000" w:sz="4" w:space="0"/>
            </w:tcBorders>
            <w:noWrap w:val="0"/>
            <w:vAlign w:val="center"/>
          </w:tcPr>
          <w:p w14:paraId="025E4705">
            <w:pPr>
              <w:pStyle w:val="29"/>
              <w:bidi w:val="0"/>
              <w:jc w:val="both"/>
            </w:pPr>
            <w:r>
              <w:t>此次请求的唯一标识，20 位长，前 13 位是毫秒时间，后 7 位是字母和数字的随机数</w:t>
            </w:r>
          </w:p>
        </w:tc>
      </w:tr>
    </w:tbl>
    <w:p w14:paraId="6E4D9821">
      <w:pPr>
        <w:spacing w:after="3" w:line="266" w:lineRule="auto"/>
        <w:ind w:left="-5"/>
        <w:rPr>
          <w:rFonts w:ascii="宋体" w:hAnsi="宋体" w:cs="宋体"/>
        </w:rPr>
      </w:pPr>
    </w:p>
    <w:p w14:paraId="164E33FD">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FB3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6949035F">
            <w:pPr>
              <w:jc w:val="both"/>
            </w:pPr>
            <w:r>
              <w:rPr>
                <w:rFonts w:hint="eastAsia"/>
              </w:rPr>
              <w:t>{</w:t>
            </w:r>
          </w:p>
          <w:p w14:paraId="759A2119">
            <w:pPr>
              <w:jc w:val="both"/>
            </w:pPr>
            <w:r>
              <w:rPr>
                <w:rFonts w:hint="eastAsia"/>
              </w:rPr>
              <w:t xml:space="preserve">"cmd": "barrieState", </w:t>
            </w:r>
          </w:p>
          <w:p w14:paraId="0FB3EA6A">
            <w:pPr>
              <w:jc w:val="both"/>
            </w:pPr>
            <w:r>
              <w:rPr>
                <w:rFonts w:hint="eastAsia"/>
              </w:rPr>
              <w:t>"msg_id": "156256675300140C8756"</w:t>
            </w:r>
          </w:p>
          <w:p w14:paraId="572051FF">
            <w:pPr>
              <w:jc w:val="both"/>
            </w:pPr>
            <w:r>
              <w:rPr>
                <w:rFonts w:hint="eastAsia"/>
              </w:rPr>
              <w:t>}</w:t>
            </w:r>
          </w:p>
        </w:tc>
      </w:tr>
    </w:tbl>
    <w:p w14:paraId="31587B10"/>
    <w:p w14:paraId="64B10FA4">
      <w:pPr>
        <w:pStyle w:val="6"/>
        <w:numPr>
          <w:ilvl w:val="3"/>
          <w:numId w:val="1"/>
        </w:numPr>
        <w:tabs>
          <w:tab w:val="left" w:pos="0"/>
        </w:tabs>
      </w:pPr>
      <w:r>
        <w:rPr>
          <w:rFonts w:hint="eastAsia"/>
        </w:rPr>
        <w:t>应答消息</w:t>
      </w:r>
    </w:p>
    <w:p w14:paraId="0D9E7CA2">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274"/>
        <w:gridCol w:w="725"/>
        <w:gridCol w:w="851"/>
        <w:gridCol w:w="1351"/>
        <w:gridCol w:w="5365"/>
      </w:tblGrid>
      <w:tr w14:paraId="7EA1D30E">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036B465">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C2485FA">
            <w:pPr>
              <w:pStyle w:val="29"/>
              <w:bidi w:val="0"/>
              <w:jc w:val="center"/>
            </w:pPr>
            <w:r>
              <w:t>类型</w:t>
            </w:r>
          </w:p>
        </w:tc>
        <w:tc>
          <w:tcPr>
            <w:tcW w:w="8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74C5DD6">
            <w:pPr>
              <w:pStyle w:val="29"/>
              <w:bidi w:val="0"/>
              <w:jc w:val="center"/>
            </w:pPr>
            <w:r>
              <w:t>必填项</w:t>
            </w:r>
          </w:p>
        </w:tc>
        <w:tc>
          <w:tcPr>
            <w:tcW w:w="13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ABEBA84">
            <w:pPr>
              <w:pStyle w:val="29"/>
              <w:bidi w:val="0"/>
              <w:jc w:val="center"/>
            </w:pPr>
            <w:r>
              <w:t>说明</w:t>
            </w:r>
          </w:p>
        </w:tc>
        <w:tc>
          <w:tcPr>
            <w:tcW w:w="53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4A12DFA">
            <w:pPr>
              <w:pStyle w:val="29"/>
              <w:bidi w:val="0"/>
              <w:jc w:val="center"/>
            </w:pPr>
            <w:r>
              <w:t>备注</w:t>
            </w:r>
          </w:p>
        </w:tc>
      </w:tr>
      <w:tr w14:paraId="499E64D4">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noWrap w:val="0"/>
            <w:vAlign w:val="center"/>
          </w:tcPr>
          <w:p w14:paraId="421D43F9">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10D4F5F">
            <w:pPr>
              <w:pStyle w:val="29"/>
              <w:bidi w:val="0"/>
              <w:jc w:val="center"/>
            </w:pPr>
            <w:r>
              <w:t>string</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486B6E90">
            <w:pPr>
              <w:pStyle w:val="29"/>
              <w:bidi w:val="0"/>
              <w:jc w:val="center"/>
            </w:pPr>
            <w:r>
              <w:t>是</w:t>
            </w:r>
          </w:p>
        </w:tc>
        <w:tc>
          <w:tcPr>
            <w:tcW w:w="1351" w:type="dxa"/>
            <w:tcBorders>
              <w:top w:val="single" w:color="000000" w:sz="4" w:space="0"/>
              <w:left w:val="single" w:color="000000" w:sz="4" w:space="0"/>
              <w:bottom w:val="single" w:color="000000" w:sz="4" w:space="0"/>
              <w:right w:val="single" w:color="000000" w:sz="4" w:space="0"/>
            </w:tcBorders>
            <w:noWrap w:val="0"/>
            <w:vAlign w:val="center"/>
          </w:tcPr>
          <w:p w14:paraId="2D41D33B">
            <w:pPr>
              <w:pStyle w:val="29"/>
              <w:bidi w:val="0"/>
              <w:jc w:val="center"/>
            </w:pPr>
            <w:r>
              <w:t>命令</w:t>
            </w:r>
          </w:p>
        </w:tc>
        <w:tc>
          <w:tcPr>
            <w:tcW w:w="5365" w:type="dxa"/>
            <w:tcBorders>
              <w:top w:val="single" w:color="000000" w:sz="4" w:space="0"/>
              <w:left w:val="single" w:color="000000" w:sz="4" w:space="0"/>
              <w:bottom w:val="single" w:color="000000" w:sz="4" w:space="0"/>
              <w:right w:val="single" w:color="000000" w:sz="4" w:space="0"/>
            </w:tcBorders>
            <w:noWrap w:val="0"/>
            <w:vAlign w:val="center"/>
          </w:tcPr>
          <w:p w14:paraId="13F25B00">
            <w:pPr>
              <w:pStyle w:val="29"/>
              <w:bidi w:val="0"/>
              <w:jc w:val="both"/>
            </w:pPr>
            <w:r>
              <w:t>barrie</w:t>
            </w:r>
            <w:r>
              <w:rPr>
                <w:rFonts w:hint="eastAsia"/>
              </w:rPr>
              <w:t>State_rsp表示查询 道闸状态的应答消息</w:t>
            </w:r>
          </w:p>
        </w:tc>
      </w:tr>
      <w:tr w14:paraId="734C282C">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noWrap w:val="0"/>
            <w:vAlign w:val="center"/>
          </w:tcPr>
          <w:p w14:paraId="1E12714E">
            <w:pPr>
              <w:pStyle w:val="29"/>
              <w:bidi w:val="0"/>
              <w:jc w:val="center"/>
            </w:pPr>
            <w:r>
              <w:rPr>
                <w:rFonts w:hint="eastAsia"/>
              </w:rP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34AB443">
            <w:pPr>
              <w:pStyle w:val="29"/>
              <w:bidi w:val="0"/>
              <w:jc w:val="center"/>
            </w:pPr>
            <w:r>
              <w:t>string</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6DFFDB61">
            <w:pPr>
              <w:pStyle w:val="29"/>
              <w:bidi w:val="0"/>
              <w:jc w:val="center"/>
            </w:pPr>
            <w:r>
              <w:t>是</w:t>
            </w:r>
          </w:p>
        </w:tc>
        <w:tc>
          <w:tcPr>
            <w:tcW w:w="1351" w:type="dxa"/>
            <w:tcBorders>
              <w:top w:val="single" w:color="000000" w:sz="4" w:space="0"/>
              <w:left w:val="single" w:color="000000" w:sz="4" w:space="0"/>
              <w:bottom w:val="single" w:color="000000" w:sz="4" w:space="0"/>
              <w:right w:val="single" w:color="000000" w:sz="4" w:space="0"/>
            </w:tcBorders>
            <w:noWrap w:val="0"/>
            <w:vAlign w:val="center"/>
          </w:tcPr>
          <w:p w14:paraId="0B900D78">
            <w:pPr>
              <w:pStyle w:val="29"/>
              <w:bidi w:val="0"/>
              <w:jc w:val="center"/>
            </w:pPr>
            <w:r>
              <w:t>消息 ID</w:t>
            </w:r>
          </w:p>
        </w:tc>
        <w:tc>
          <w:tcPr>
            <w:tcW w:w="5365" w:type="dxa"/>
            <w:tcBorders>
              <w:top w:val="single" w:color="000000" w:sz="4" w:space="0"/>
              <w:left w:val="single" w:color="000000" w:sz="4" w:space="0"/>
              <w:bottom w:val="single" w:color="000000" w:sz="4" w:space="0"/>
              <w:right w:val="single" w:color="000000" w:sz="4" w:space="0"/>
            </w:tcBorders>
            <w:noWrap w:val="0"/>
            <w:vAlign w:val="center"/>
          </w:tcPr>
          <w:p w14:paraId="33C90763">
            <w:pPr>
              <w:pStyle w:val="29"/>
              <w:bidi w:val="0"/>
              <w:jc w:val="both"/>
            </w:pPr>
            <w:r>
              <w:t>此次请求的唯一标识，20 位长，前 13 位是毫秒时间，后 7 位是字母和数字的随机数</w:t>
            </w:r>
          </w:p>
        </w:tc>
      </w:tr>
      <w:tr w14:paraId="0282CC0E">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noWrap w:val="0"/>
            <w:vAlign w:val="center"/>
          </w:tcPr>
          <w:p w14:paraId="01555E91">
            <w:pPr>
              <w:pStyle w:val="29"/>
              <w:bidi w:val="0"/>
              <w:jc w:val="center"/>
            </w:pPr>
            <w:r>
              <w:rPr>
                <w:rFonts w:hint="eastAsia"/>
              </w:rPr>
              <w:t>open_state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EEB6C37">
            <w:pPr>
              <w:pStyle w:val="29"/>
              <w:bidi w:val="0"/>
              <w:jc w:val="center"/>
            </w:pPr>
            <w:r>
              <w:rPr>
                <w:rFonts w:hint="eastAsia"/>
              </w:rPr>
              <w:t>int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34F211E9">
            <w:pPr>
              <w:pStyle w:val="29"/>
              <w:bidi w:val="0"/>
              <w:jc w:val="center"/>
            </w:pPr>
            <w:r>
              <w:rPr>
                <w:rFonts w:hint="eastAsia"/>
              </w:rPr>
              <w:t>是</w:t>
            </w:r>
          </w:p>
        </w:tc>
        <w:tc>
          <w:tcPr>
            <w:tcW w:w="1351" w:type="dxa"/>
            <w:tcBorders>
              <w:top w:val="single" w:color="000000" w:sz="4" w:space="0"/>
              <w:left w:val="single" w:color="000000" w:sz="4" w:space="0"/>
              <w:bottom w:val="single" w:color="000000" w:sz="4" w:space="0"/>
              <w:right w:val="single" w:color="000000" w:sz="4" w:space="0"/>
            </w:tcBorders>
            <w:noWrap w:val="0"/>
            <w:vAlign w:val="center"/>
          </w:tcPr>
          <w:p w14:paraId="6E121C75">
            <w:pPr>
              <w:pStyle w:val="29"/>
              <w:bidi w:val="0"/>
              <w:jc w:val="center"/>
            </w:pPr>
            <w:r>
              <w:rPr>
                <w:rFonts w:hint="eastAsia"/>
              </w:rPr>
              <w:t>开到位状态</w:t>
            </w:r>
          </w:p>
        </w:tc>
        <w:tc>
          <w:tcPr>
            <w:tcW w:w="5365" w:type="dxa"/>
            <w:tcBorders>
              <w:top w:val="single" w:color="000000" w:sz="4" w:space="0"/>
              <w:left w:val="single" w:color="000000" w:sz="4" w:space="0"/>
              <w:bottom w:val="single" w:color="000000" w:sz="4" w:space="0"/>
              <w:right w:val="single" w:color="000000" w:sz="4" w:space="0"/>
            </w:tcBorders>
            <w:noWrap w:val="0"/>
            <w:vAlign w:val="center"/>
          </w:tcPr>
          <w:p w14:paraId="42EE3F1A">
            <w:pPr>
              <w:pStyle w:val="29"/>
              <w:bidi w:val="0"/>
              <w:jc w:val="both"/>
            </w:pPr>
            <w:r>
              <w:rPr>
                <w:rFonts w:hint="eastAsia"/>
              </w:rPr>
              <w:t>开到位为0，否则为其它数</w:t>
            </w:r>
          </w:p>
        </w:tc>
      </w:tr>
      <w:tr w14:paraId="3F26974E">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noWrap w:val="0"/>
            <w:vAlign w:val="center"/>
          </w:tcPr>
          <w:p w14:paraId="6201F736">
            <w:pPr>
              <w:pStyle w:val="29"/>
              <w:bidi w:val="0"/>
              <w:jc w:val="center"/>
            </w:pPr>
            <w:r>
              <w:rPr>
                <w:rFonts w:hint="eastAsia"/>
              </w:rPr>
              <w:t>close_state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5A90E1B">
            <w:pPr>
              <w:pStyle w:val="29"/>
              <w:bidi w:val="0"/>
              <w:jc w:val="center"/>
            </w:pPr>
            <w:r>
              <w:rPr>
                <w:rFonts w:hint="eastAsia"/>
              </w:rPr>
              <w:t>int</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6D311667">
            <w:pPr>
              <w:pStyle w:val="29"/>
              <w:bidi w:val="0"/>
              <w:jc w:val="center"/>
            </w:pPr>
            <w:r>
              <w:rPr>
                <w:rFonts w:hint="eastAsia"/>
              </w:rPr>
              <w:t>是</w:t>
            </w:r>
          </w:p>
        </w:tc>
        <w:tc>
          <w:tcPr>
            <w:tcW w:w="1351" w:type="dxa"/>
            <w:tcBorders>
              <w:top w:val="single" w:color="000000" w:sz="4" w:space="0"/>
              <w:left w:val="single" w:color="000000" w:sz="4" w:space="0"/>
              <w:bottom w:val="single" w:color="000000" w:sz="4" w:space="0"/>
              <w:right w:val="single" w:color="000000" w:sz="4" w:space="0"/>
            </w:tcBorders>
            <w:noWrap w:val="0"/>
            <w:vAlign w:val="center"/>
          </w:tcPr>
          <w:p w14:paraId="2A82BA5C">
            <w:pPr>
              <w:pStyle w:val="29"/>
              <w:bidi w:val="0"/>
              <w:jc w:val="center"/>
            </w:pPr>
            <w:r>
              <w:rPr>
                <w:rFonts w:hint="eastAsia"/>
              </w:rPr>
              <w:t>关到位状态</w:t>
            </w:r>
          </w:p>
        </w:tc>
        <w:tc>
          <w:tcPr>
            <w:tcW w:w="5365" w:type="dxa"/>
            <w:tcBorders>
              <w:top w:val="single" w:color="000000" w:sz="4" w:space="0"/>
              <w:left w:val="single" w:color="000000" w:sz="4" w:space="0"/>
              <w:bottom w:val="single" w:color="000000" w:sz="4" w:space="0"/>
              <w:right w:val="single" w:color="000000" w:sz="4" w:space="0"/>
            </w:tcBorders>
            <w:noWrap w:val="0"/>
            <w:vAlign w:val="center"/>
          </w:tcPr>
          <w:p w14:paraId="4AB0D3E7">
            <w:pPr>
              <w:pStyle w:val="29"/>
              <w:bidi w:val="0"/>
              <w:jc w:val="both"/>
            </w:pPr>
            <w:r>
              <w:rPr>
                <w:rFonts w:hint="eastAsia"/>
              </w:rPr>
              <w:t>关到位为0，否则为其它数</w:t>
            </w:r>
          </w:p>
        </w:tc>
      </w:tr>
      <w:tr w14:paraId="551D0FAC">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noWrap w:val="0"/>
            <w:vAlign w:val="center"/>
          </w:tcPr>
          <w:p w14:paraId="5CBE8464">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D0B538C">
            <w:pPr>
              <w:pStyle w:val="29"/>
              <w:bidi w:val="0"/>
              <w:jc w:val="center"/>
            </w:pPr>
            <w:r>
              <w:rPr>
                <w:rFonts w:hint="eastAsia"/>
              </w:rPr>
              <w:t>string</w:t>
            </w:r>
          </w:p>
        </w:tc>
        <w:tc>
          <w:tcPr>
            <w:tcW w:w="851" w:type="dxa"/>
            <w:tcBorders>
              <w:top w:val="single" w:color="000000" w:sz="4" w:space="0"/>
              <w:left w:val="single" w:color="000000" w:sz="4" w:space="0"/>
              <w:bottom w:val="single" w:color="000000" w:sz="4" w:space="0"/>
              <w:right w:val="single" w:color="000000" w:sz="4" w:space="0"/>
            </w:tcBorders>
            <w:noWrap w:val="0"/>
            <w:vAlign w:val="center"/>
          </w:tcPr>
          <w:p w14:paraId="10891E01">
            <w:pPr>
              <w:pStyle w:val="29"/>
              <w:bidi w:val="0"/>
              <w:jc w:val="center"/>
            </w:pPr>
            <w:r>
              <w:rPr>
                <w:rFonts w:hint="eastAsia"/>
              </w:rPr>
              <w:t>是</w:t>
            </w:r>
          </w:p>
        </w:tc>
        <w:tc>
          <w:tcPr>
            <w:tcW w:w="1351" w:type="dxa"/>
            <w:tcBorders>
              <w:top w:val="single" w:color="000000" w:sz="4" w:space="0"/>
              <w:left w:val="single" w:color="000000" w:sz="4" w:space="0"/>
              <w:bottom w:val="single" w:color="000000" w:sz="4" w:space="0"/>
              <w:right w:val="single" w:color="000000" w:sz="4" w:space="0"/>
            </w:tcBorders>
            <w:noWrap w:val="0"/>
            <w:vAlign w:val="center"/>
          </w:tcPr>
          <w:p w14:paraId="250AEBDD">
            <w:pPr>
              <w:pStyle w:val="29"/>
              <w:bidi w:val="0"/>
              <w:jc w:val="center"/>
            </w:pPr>
            <w:r>
              <w:rPr>
                <w:rFonts w:hint="eastAsia"/>
              </w:rPr>
              <w:t>相机序列号</w:t>
            </w:r>
          </w:p>
        </w:tc>
        <w:tc>
          <w:tcPr>
            <w:tcW w:w="5365" w:type="dxa"/>
            <w:tcBorders>
              <w:top w:val="single" w:color="000000" w:sz="4" w:space="0"/>
              <w:left w:val="single" w:color="000000" w:sz="4" w:space="0"/>
              <w:bottom w:val="single" w:color="000000" w:sz="4" w:space="0"/>
              <w:right w:val="single" w:color="000000" w:sz="4" w:space="0"/>
            </w:tcBorders>
            <w:noWrap w:val="0"/>
            <w:vAlign w:val="center"/>
          </w:tcPr>
          <w:p w14:paraId="4FC7D5C6">
            <w:pPr>
              <w:pStyle w:val="29"/>
              <w:bidi w:val="0"/>
              <w:jc w:val="both"/>
            </w:pPr>
          </w:p>
        </w:tc>
      </w:tr>
    </w:tbl>
    <w:p w14:paraId="539EE4E0">
      <w:pPr>
        <w:spacing w:after="3" w:line="266" w:lineRule="auto"/>
        <w:ind w:left="-5"/>
        <w:rPr>
          <w:rFonts w:ascii="宋体" w:hAnsi="宋体" w:cs="宋体"/>
        </w:rPr>
      </w:pPr>
    </w:p>
    <w:p w14:paraId="217949A7">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014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7FDBE360">
            <w:pPr>
              <w:jc w:val="both"/>
            </w:pPr>
            <w:r>
              <w:rPr>
                <w:rFonts w:hint="eastAsia"/>
              </w:rPr>
              <w:t>{</w:t>
            </w:r>
          </w:p>
          <w:p w14:paraId="5A927499">
            <w:pPr>
              <w:jc w:val="both"/>
            </w:pPr>
            <w:r>
              <w:t xml:space="preserve">"cmd": "barrieState_rsp", </w:t>
            </w:r>
          </w:p>
          <w:p w14:paraId="5D387D15">
            <w:pPr>
              <w:jc w:val="both"/>
            </w:pPr>
            <w:r>
              <w:t xml:space="preserve">"msg_id": "156256675300140C8756", </w:t>
            </w:r>
          </w:p>
          <w:p w14:paraId="7AD66862">
            <w:pPr>
              <w:jc w:val="both"/>
            </w:pPr>
            <w:r>
              <w:t>"open_state": 0,</w:t>
            </w:r>
          </w:p>
          <w:p w14:paraId="044D7864">
            <w:pPr>
              <w:jc w:val="both"/>
            </w:pPr>
            <w:r>
              <w:t xml:space="preserve">"close_state": 1 </w:t>
            </w:r>
            <w:r>
              <w:rPr>
                <w:rFonts w:hint="eastAsia"/>
              </w:rPr>
              <w:t>,</w:t>
            </w:r>
          </w:p>
          <w:p w14:paraId="6AA00892">
            <w:pPr>
              <w:jc w:val="both"/>
            </w:pPr>
            <w:r>
              <w:t>"</w:t>
            </w:r>
            <w:r>
              <w:rPr>
                <w:rFonts w:hint="eastAsia"/>
              </w:rPr>
              <w:t>sn</w:t>
            </w:r>
            <w:r>
              <w:t>":"1b7e812009cad088"</w:t>
            </w:r>
          </w:p>
          <w:p w14:paraId="22D1DEE4">
            <w:pPr>
              <w:jc w:val="both"/>
            </w:pPr>
            <w:r>
              <w:rPr>
                <w:rFonts w:hint="eastAsia"/>
              </w:rPr>
              <w:t>}</w:t>
            </w:r>
          </w:p>
        </w:tc>
      </w:tr>
    </w:tbl>
    <w:p w14:paraId="73923BEB"/>
    <w:p w14:paraId="14E129EF">
      <w:pPr>
        <w:pStyle w:val="5"/>
        <w:numPr>
          <w:ilvl w:val="2"/>
          <w:numId w:val="1"/>
        </w:numPr>
        <w:tabs>
          <w:tab w:val="left" w:pos="0"/>
        </w:tabs>
      </w:pPr>
      <w:bookmarkStart w:id="500" w:name="_Toc31967"/>
      <w:r>
        <w:rPr>
          <w:rFonts w:hint="eastAsia"/>
        </w:rPr>
        <w:t>设置</w:t>
      </w:r>
      <w:r>
        <w:rPr>
          <w:rFonts w:hint="eastAsia"/>
          <w:lang w:val="en-US" w:eastAsia="zh-CN"/>
        </w:rPr>
        <w:t>道闸</w:t>
      </w:r>
      <w:r>
        <w:rPr>
          <w:rFonts w:hint="eastAsia"/>
        </w:rPr>
        <w:t>抬落闸脉冲时长</w:t>
      </w:r>
      <w:bookmarkEnd w:id="492"/>
      <w:bookmarkEnd w:id="493"/>
      <w:bookmarkEnd w:id="494"/>
      <w:bookmarkEnd w:id="495"/>
      <w:bookmarkEnd w:id="500"/>
    </w:p>
    <w:p w14:paraId="7C939624">
      <w:pPr>
        <w:bidi w:val="0"/>
      </w:pPr>
      <w:r>
        <w:rPr>
          <w:rFonts w:hint="eastAsia"/>
        </w:rPr>
        <w:t>接口说明：用户发送该消息给到相机。相机收到消息后，根据内容修改抬落闸脉冲时长。</w:t>
      </w:r>
    </w:p>
    <w:p w14:paraId="105D15CD">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402"/>
        <w:gridCol w:w="725"/>
        <w:gridCol w:w="1004"/>
        <w:gridCol w:w="1755"/>
        <w:gridCol w:w="4680"/>
      </w:tblGrid>
      <w:tr w14:paraId="4049970F">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3908B34">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11F2871">
            <w:pPr>
              <w:pStyle w:val="29"/>
              <w:bidi w:val="0"/>
              <w:jc w:val="center"/>
            </w:pPr>
            <w:r>
              <w:t>类型</w:t>
            </w:r>
          </w:p>
        </w:tc>
        <w:tc>
          <w:tcPr>
            <w:tcW w:w="10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93DC393">
            <w:pPr>
              <w:pStyle w:val="29"/>
              <w:bidi w:val="0"/>
              <w:jc w:val="center"/>
            </w:pPr>
            <w:r>
              <w:t>必填项</w:t>
            </w:r>
          </w:p>
        </w:tc>
        <w:tc>
          <w:tcPr>
            <w:tcW w:w="175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E724B1E">
            <w:pPr>
              <w:pStyle w:val="29"/>
              <w:bidi w:val="0"/>
              <w:jc w:val="center"/>
            </w:pPr>
            <w:r>
              <w:t>说明</w:t>
            </w:r>
          </w:p>
        </w:tc>
        <w:tc>
          <w:tcPr>
            <w:tcW w:w="46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B41A431">
            <w:pPr>
              <w:pStyle w:val="29"/>
              <w:bidi w:val="0"/>
              <w:jc w:val="center"/>
            </w:pPr>
            <w:r>
              <w:t>备注</w:t>
            </w:r>
          </w:p>
        </w:tc>
      </w:tr>
      <w:tr w14:paraId="77D350AE">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69AF5E4A">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ABBCCF3">
            <w:pPr>
              <w:pStyle w:val="29"/>
              <w:bidi w:val="0"/>
              <w:jc w:val="center"/>
            </w:pPr>
            <w:r>
              <w:t>string</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2FFADD16">
            <w:pPr>
              <w:pStyle w:val="29"/>
              <w:bidi w:val="0"/>
              <w:jc w:val="center"/>
            </w:pPr>
            <w:r>
              <w:t>是</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6A1A1892">
            <w:pPr>
              <w:pStyle w:val="29"/>
              <w:bidi w:val="0"/>
              <w:jc w:val="center"/>
            </w:pPr>
            <w:r>
              <w:t>命令</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7676B64A">
            <w:pPr>
              <w:pStyle w:val="29"/>
              <w:bidi w:val="0"/>
              <w:jc w:val="both"/>
            </w:pPr>
            <w:r>
              <w:rPr>
                <w:rFonts w:hint="eastAsia"/>
              </w:rPr>
              <w:t>set_Interval</w:t>
            </w:r>
          </w:p>
        </w:tc>
      </w:tr>
      <w:tr w14:paraId="1387C3B4">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5D5D4033">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C90205D">
            <w:pPr>
              <w:pStyle w:val="29"/>
              <w:bidi w:val="0"/>
              <w:jc w:val="center"/>
            </w:pPr>
            <w:r>
              <w:t>string</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4A203CB4">
            <w:pPr>
              <w:pStyle w:val="29"/>
              <w:bidi w:val="0"/>
              <w:jc w:val="center"/>
            </w:pPr>
            <w:r>
              <w:t>是</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14223322">
            <w:pPr>
              <w:pStyle w:val="29"/>
              <w:bidi w:val="0"/>
              <w:jc w:val="center"/>
            </w:pPr>
            <w:r>
              <w:t>消息 ID</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3CA21C7D">
            <w:pPr>
              <w:pStyle w:val="29"/>
              <w:bidi w:val="0"/>
              <w:jc w:val="both"/>
            </w:pPr>
            <w:r>
              <w:t>此次请求的唯一标识，20 位长，前 13 位是毫秒时间，后 7 位是字母和数字的随机数</w:t>
            </w:r>
          </w:p>
        </w:tc>
      </w:tr>
      <w:tr w14:paraId="1832E8C7">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2FEE1550">
            <w:pPr>
              <w:pStyle w:val="29"/>
              <w:bidi w:val="0"/>
              <w:jc w:val="center"/>
            </w:pPr>
            <w:r>
              <w:rPr>
                <w:rFonts w:hint="eastAsia"/>
              </w:rPr>
              <w:t>upInterval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E205B91">
            <w:pPr>
              <w:pStyle w:val="29"/>
              <w:bidi w:val="0"/>
              <w:jc w:val="center"/>
            </w:pPr>
            <w:r>
              <w:rPr>
                <w:rFonts w:hint="eastAsia"/>
              </w:rPr>
              <w:t>int</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30BADD15">
            <w:pPr>
              <w:pStyle w:val="29"/>
              <w:bidi w:val="0"/>
              <w:jc w:val="center"/>
            </w:pPr>
            <w:r>
              <w:rPr>
                <w:rFonts w:hint="eastAsia"/>
              </w:rPr>
              <w:t>否</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61240167">
            <w:pPr>
              <w:pStyle w:val="29"/>
              <w:bidi w:val="0"/>
              <w:jc w:val="center"/>
            </w:pPr>
            <w:r>
              <w:rPr>
                <w:rFonts w:hint="eastAsia"/>
              </w:rPr>
              <w:t>抬闸脉冲时长</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7ED52C53">
            <w:pPr>
              <w:pStyle w:val="29"/>
              <w:bidi w:val="0"/>
              <w:jc w:val="both"/>
            </w:pPr>
            <w:r>
              <w:rPr>
                <w:rFonts w:hint="eastAsia"/>
              </w:rPr>
              <w:t>单位:毫秒</w:t>
            </w:r>
          </w:p>
        </w:tc>
      </w:tr>
      <w:tr w14:paraId="27A174D8">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noWrap w:val="0"/>
            <w:vAlign w:val="center"/>
          </w:tcPr>
          <w:p w14:paraId="47DD512B">
            <w:pPr>
              <w:pStyle w:val="29"/>
              <w:bidi w:val="0"/>
              <w:jc w:val="center"/>
            </w:pPr>
            <w:r>
              <w:rPr>
                <w:rFonts w:hint="eastAsia"/>
              </w:rPr>
              <w:t>downInterval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02255A0">
            <w:pPr>
              <w:pStyle w:val="29"/>
              <w:bidi w:val="0"/>
              <w:jc w:val="center"/>
            </w:pPr>
            <w:r>
              <w:rPr>
                <w:rFonts w:hint="eastAsia"/>
              </w:rPr>
              <w:t>int</w:t>
            </w:r>
          </w:p>
        </w:tc>
        <w:tc>
          <w:tcPr>
            <w:tcW w:w="1004" w:type="dxa"/>
            <w:tcBorders>
              <w:top w:val="single" w:color="000000" w:sz="4" w:space="0"/>
              <w:left w:val="single" w:color="000000" w:sz="4" w:space="0"/>
              <w:bottom w:val="single" w:color="000000" w:sz="4" w:space="0"/>
              <w:right w:val="single" w:color="000000" w:sz="4" w:space="0"/>
            </w:tcBorders>
            <w:noWrap w:val="0"/>
            <w:vAlign w:val="center"/>
          </w:tcPr>
          <w:p w14:paraId="0AA5D91F">
            <w:pPr>
              <w:pStyle w:val="29"/>
              <w:bidi w:val="0"/>
              <w:jc w:val="center"/>
            </w:pPr>
            <w:r>
              <w:rPr>
                <w:rFonts w:hint="eastAsia"/>
              </w:rPr>
              <w:t>否</w:t>
            </w:r>
          </w:p>
        </w:tc>
        <w:tc>
          <w:tcPr>
            <w:tcW w:w="1755" w:type="dxa"/>
            <w:tcBorders>
              <w:top w:val="single" w:color="000000" w:sz="4" w:space="0"/>
              <w:left w:val="single" w:color="000000" w:sz="4" w:space="0"/>
              <w:bottom w:val="single" w:color="000000" w:sz="4" w:space="0"/>
              <w:right w:val="single" w:color="000000" w:sz="4" w:space="0"/>
            </w:tcBorders>
            <w:noWrap w:val="0"/>
            <w:vAlign w:val="center"/>
          </w:tcPr>
          <w:p w14:paraId="6778FF78">
            <w:pPr>
              <w:pStyle w:val="29"/>
              <w:bidi w:val="0"/>
              <w:jc w:val="center"/>
            </w:pPr>
            <w:r>
              <w:rPr>
                <w:rFonts w:hint="eastAsia"/>
              </w:rPr>
              <w:t>落闸脉冲时长</w:t>
            </w:r>
          </w:p>
        </w:tc>
        <w:tc>
          <w:tcPr>
            <w:tcW w:w="4680" w:type="dxa"/>
            <w:tcBorders>
              <w:top w:val="single" w:color="000000" w:sz="4" w:space="0"/>
              <w:left w:val="single" w:color="000000" w:sz="4" w:space="0"/>
              <w:bottom w:val="single" w:color="000000" w:sz="4" w:space="0"/>
              <w:right w:val="single" w:color="000000" w:sz="4" w:space="0"/>
            </w:tcBorders>
            <w:noWrap w:val="0"/>
            <w:vAlign w:val="center"/>
          </w:tcPr>
          <w:p w14:paraId="5EFB1F03">
            <w:pPr>
              <w:pStyle w:val="29"/>
              <w:bidi w:val="0"/>
              <w:jc w:val="both"/>
            </w:pPr>
            <w:r>
              <w:rPr>
                <w:rFonts w:hint="eastAsia"/>
              </w:rPr>
              <w:t>单位:毫秒</w:t>
            </w:r>
          </w:p>
        </w:tc>
      </w:tr>
    </w:tbl>
    <w:p w14:paraId="2BC4998E"/>
    <w:p w14:paraId="285B0E1D">
      <w:pPr>
        <w:rPr>
          <w:rFonts w:hint="eastAsia"/>
        </w:rPr>
      </w:pPr>
      <w:r>
        <w:rPr>
          <w:rFonts w:hint="eastAsia"/>
        </w:rPr>
        <w:t>示例：</w:t>
      </w:r>
    </w:p>
    <w:p w14:paraId="711BDB07"/>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062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rPr>
          <w:trHeight w:val="0" w:hRule="atLeast"/>
        </w:trPr>
        <w:tc>
          <w:tcPr>
            <w:tcW w:w="9571" w:type="dxa"/>
            <w:shd w:val="clear" w:color="auto" w:fill="EEECE1"/>
            <w:noWrap w:val="0"/>
            <w:vAlign w:val="top"/>
          </w:tcPr>
          <w:p w14:paraId="03700D3B">
            <w:pPr>
              <w:snapToGrid/>
              <w:spacing w:line="240" w:lineRule="auto"/>
            </w:pPr>
            <w:r>
              <w:rPr>
                <w:i w:val="0"/>
                <w:strike w:val="0"/>
                <w:spacing w:val="0"/>
                <w:u w:val="none"/>
              </w:rPr>
              <w:t>{</w:t>
            </w:r>
          </w:p>
          <w:p w14:paraId="4EE93870">
            <w:pPr>
              <w:snapToGrid/>
              <w:spacing w:line="240" w:lineRule="auto"/>
            </w:pPr>
            <w:r>
              <w:rPr>
                <w:i w:val="0"/>
                <w:strike w:val="0"/>
                <w:spacing w:val="0"/>
                <w:u w:val="none"/>
              </w:rPr>
              <w:tab/>
            </w:r>
            <w:r>
              <w:rPr>
                <w:i w:val="0"/>
                <w:strike w:val="0"/>
                <w:spacing w:val="0"/>
                <w:u w:val="none"/>
              </w:rPr>
              <w:t>"cmd": "set_Interval",</w:t>
            </w:r>
          </w:p>
          <w:p w14:paraId="2036794E">
            <w:pPr>
              <w:snapToGrid/>
              <w:spacing w:line="240" w:lineRule="auto"/>
            </w:pPr>
            <w:r>
              <w:rPr>
                <w:i w:val="0"/>
                <w:strike w:val="0"/>
                <w:spacing w:val="0"/>
                <w:u w:val="none"/>
              </w:rPr>
              <w:tab/>
            </w:r>
            <w:r>
              <w:rPr>
                <w:i w:val="0"/>
                <w:strike w:val="0"/>
                <w:spacing w:val="0"/>
                <w:u w:val="none"/>
              </w:rPr>
              <w:t>"msg_id": "1685532808849Y9g5CXI",</w:t>
            </w:r>
          </w:p>
          <w:p w14:paraId="47533DC3">
            <w:pPr>
              <w:snapToGrid/>
              <w:spacing w:line="240" w:lineRule="auto"/>
            </w:pPr>
            <w:r>
              <w:rPr>
                <w:i w:val="0"/>
                <w:strike w:val="0"/>
                <w:spacing w:val="0"/>
                <w:u w:val="none"/>
              </w:rPr>
              <w:tab/>
            </w:r>
            <w:r>
              <w:rPr>
                <w:i w:val="0"/>
                <w:strike w:val="0"/>
                <w:spacing w:val="0"/>
                <w:u w:val="none"/>
              </w:rPr>
              <w:t>"upInterval": 3500,</w:t>
            </w:r>
          </w:p>
          <w:p w14:paraId="4CF78635">
            <w:pPr>
              <w:snapToGrid/>
              <w:spacing w:line="240" w:lineRule="auto"/>
            </w:pPr>
            <w:r>
              <w:rPr>
                <w:i w:val="0"/>
                <w:strike w:val="0"/>
                <w:spacing w:val="0"/>
                <w:u w:val="none"/>
              </w:rPr>
              <w:tab/>
            </w:r>
            <w:r>
              <w:rPr>
                <w:i w:val="0"/>
                <w:strike w:val="0"/>
                <w:spacing w:val="0"/>
                <w:u w:val="none"/>
              </w:rPr>
              <w:t>"downInterval": 2030</w:t>
            </w:r>
          </w:p>
          <w:p w14:paraId="54226A54">
            <w:pPr>
              <w:bidi w:val="0"/>
            </w:pPr>
            <w:r>
              <w:rPr>
                <w:i w:val="0"/>
                <w:strike w:val="0"/>
                <w:spacing w:val="0"/>
                <w:u w:val="none"/>
              </w:rPr>
              <w:t>}</w:t>
            </w:r>
          </w:p>
        </w:tc>
      </w:tr>
    </w:tbl>
    <w:p w14:paraId="53FB9AE5">
      <w:pPr>
        <w:rPr>
          <w:rFonts w:hint="eastAsia"/>
        </w:rPr>
      </w:pPr>
    </w:p>
    <w:p w14:paraId="23D813DA"/>
    <w:p w14:paraId="561E883F">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888"/>
        <w:gridCol w:w="725"/>
        <w:gridCol w:w="841"/>
        <w:gridCol w:w="1261"/>
        <w:gridCol w:w="5671"/>
      </w:tblGrid>
      <w:tr w14:paraId="3DF08BEF">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873F0A5">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59966EF">
            <w:pPr>
              <w:pStyle w:val="29"/>
              <w:bidi w:val="0"/>
              <w:jc w:val="center"/>
            </w:pPr>
            <w:r>
              <w:t>类型</w:t>
            </w:r>
          </w:p>
        </w:tc>
        <w:tc>
          <w:tcPr>
            <w:tcW w:w="8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0B638D1">
            <w:pPr>
              <w:pStyle w:val="29"/>
              <w:bidi w:val="0"/>
              <w:jc w:val="center"/>
            </w:pPr>
            <w:r>
              <w:t>必填项</w:t>
            </w:r>
          </w:p>
        </w:tc>
        <w:tc>
          <w:tcPr>
            <w:tcW w:w="12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26B6C8A">
            <w:pPr>
              <w:pStyle w:val="29"/>
              <w:bidi w:val="0"/>
              <w:jc w:val="center"/>
            </w:pPr>
            <w:r>
              <w:t>说明</w:t>
            </w:r>
          </w:p>
        </w:tc>
        <w:tc>
          <w:tcPr>
            <w:tcW w:w="56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F57AB24">
            <w:pPr>
              <w:pStyle w:val="29"/>
              <w:bidi w:val="0"/>
              <w:jc w:val="center"/>
            </w:pPr>
            <w:r>
              <w:t>备注</w:t>
            </w:r>
          </w:p>
        </w:tc>
      </w:tr>
      <w:tr w14:paraId="57311FFB">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8DCBA57">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139A2A5">
            <w:pPr>
              <w:pStyle w:val="29"/>
              <w:bidi w:val="0"/>
              <w:jc w:val="center"/>
            </w:pPr>
            <w: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5AD1BDB0">
            <w:pPr>
              <w:pStyle w:val="29"/>
              <w:bidi w:val="0"/>
              <w:jc w:val="center"/>
            </w:pPr>
            <w: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3EA9CA0B">
            <w:pPr>
              <w:pStyle w:val="29"/>
              <w:bidi w:val="0"/>
              <w:jc w:val="center"/>
            </w:pPr>
            <w:r>
              <w:t>命令</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3EF3DB2A">
            <w:pPr>
              <w:pStyle w:val="29"/>
              <w:bidi w:val="0"/>
              <w:jc w:val="both"/>
            </w:pPr>
            <w:r>
              <w:rPr>
                <w:rFonts w:hint="eastAsia"/>
              </w:rPr>
              <w:t>set_Interval_rsp表示设置应答消息</w:t>
            </w:r>
          </w:p>
        </w:tc>
      </w:tr>
      <w:tr w14:paraId="24E2296A">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36CB61BF">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7342304">
            <w:pPr>
              <w:pStyle w:val="29"/>
              <w:bidi w:val="0"/>
              <w:jc w:val="center"/>
            </w:pPr>
            <w: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4A26F639">
            <w:pPr>
              <w:pStyle w:val="29"/>
              <w:bidi w:val="0"/>
              <w:jc w:val="center"/>
            </w:pPr>
            <w: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0014726C">
            <w:pPr>
              <w:pStyle w:val="29"/>
              <w:bidi w:val="0"/>
              <w:jc w:val="center"/>
            </w:pPr>
            <w:r>
              <w:t>消息 ID</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35671C8F">
            <w:pPr>
              <w:pStyle w:val="29"/>
              <w:bidi w:val="0"/>
              <w:jc w:val="both"/>
            </w:pPr>
            <w:r>
              <w:t>与请求时的消息 ID 一致，用于标识该应答对应哪一个请求</w:t>
            </w:r>
          </w:p>
        </w:tc>
      </w:tr>
      <w:tr w14:paraId="3C71D08D">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2727975">
            <w:pPr>
              <w:pStyle w:val="29"/>
              <w:bidi w:val="0"/>
              <w:jc w:val="center"/>
            </w:pPr>
            <w:r>
              <w:rPr>
                <w:rFonts w:hint="eastAsia"/>
              </w:rP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8EBD51B">
            <w:pPr>
              <w:pStyle w:val="29"/>
              <w:bidi w:val="0"/>
              <w:jc w:val="center"/>
            </w:pPr>
            <w:r>
              <w:rPr>
                <w:rFonts w:hint="eastAsia"/>
              </w:rP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398A11C6">
            <w:pPr>
              <w:pStyle w:val="29"/>
              <w:bidi w:val="0"/>
              <w:jc w:val="center"/>
            </w:pPr>
            <w:r>
              <w:rPr>
                <w:rFonts w:hint="eastAsia"/>
              </w:rP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5EBC2B96">
            <w:pPr>
              <w:pStyle w:val="29"/>
              <w:bidi w:val="0"/>
              <w:jc w:val="center"/>
            </w:pPr>
            <w:r>
              <w:rPr>
                <w:rFonts w:hint="eastAsia"/>
              </w:rPr>
              <w:t>操作状态</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7D048E6F">
            <w:pPr>
              <w:pStyle w:val="29"/>
              <w:bidi w:val="0"/>
              <w:jc w:val="both"/>
            </w:pPr>
            <w:r>
              <w:rPr>
                <w:rFonts w:hint="eastAsia"/>
              </w:rPr>
              <w:t>ok为成功，其它为失败</w:t>
            </w:r>
          </w:p>
        </w:tc>
      </w:tr>
      <w:tr w14:paraId="0E114F75">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5F3C109">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4144895">
            <w:pPr>
              <w:pStyle w:val="29"/>
              <w:bidi w:val="0"/>
              <w:jc w:val="center"/>
            </w:pPr>
            <w:r>
              <w:rPr>
                <w:rFonts w:hint="eastAsia"/>
              </w:rPr>
              <w:t>string</w:t>
            </w:r>
          </w:p>
        </w:tc>
        <w:tc>
          <w:tcPr>
            <w:tcW w:w="841" w:type="dxa"/>
            <w:tcBorders>
              <w:top w:val="single" w:color="000000" w:sz="4" w:space="0"/>
              <w:left w:val="single" w:color="000000" w:sz="4" w:space="0"/>
              <w:bottom w:val="single" w:color="000000" w:sz="4" w:space="0"/>
              <w:right w:val="single" w:color="000000" w:sz="4" w:space="0"/>
            </w:tcBorders>
            <w:noWrap w:val="0"/>
            <w:vAlign w:val="center"/>
          </w:tcPr>
          <w:p w14:paraId="465CE3EE">
            <w:pPr>
              <w:pStyle w:val="29"/>
              <w:bidi w:val="0"/>
              <w:jc w:val="center"/>
            </w:pPr>
            <w:r>
              <w:rPr>
                <w:rFonts w:hint="eastAsia"/>
              </w:rP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0E588F64">
            <w:pPr>
              <w:pStyle w:val="29"/>
              <w:bidi w:val="0"/>
              <w:jc w:val="center"/>
            </w:pPr>
            <w:r>
              <w:rPr>
                <w:rFonts w:hint="eastAsia"/>
              </w:rPr>
              <w:t>相机序列号</w:t>
            </w:r>
          </w:p>
        </w:tc>
        <w:tc>
          <w:tcPr>
            <w:tcW w:w="5671" w:type="dxa"/>
            <w:tcBorders>
              <w:top w:val="single" w:color="000000" w:sz="4" w:space="0"/>
              <w:left w:val="single" w:color="000000" w:sz="4" w:space="0"/>
              <w:bottom w:val="single" w:color="000000" w:sz="4" w:space="0"/>
              <w:right w:val="single" w:color="000000" w:sz="4" w:space="0"/>
            </w:tcBorders>
            <w:noWrap w:val="0"/>
            <w:vAlign w:val="center"/>
          </w:tcPr>
          <w:p w14:paraId="47E726CF">
            <w:pPr>
              <w:pStyle w:val="29"/>
              <w:bidi w:val="0"/>
              <w:jc w:val="both"/>
            </w:pPr>
          </w:p>
        </w:tc>
      </w:tr>
    </w:tbl>
    <w:p w14:paraId="45C522B9">
      <w:pPr>
        <w:spacing w:after="3" w:line="266" w:lineRule="auto"/>
      </w:pPr>
    </w:p>
    <w:p w14:paraId="1E5EAE14">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8D0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1D35E694">
            <w:pPr>
              <w:snapToGrid/>
              <w:spacing w:line="240" w:lineRule="auto"/>
            </w:pPr>
            <w:r>
              <w:rPr>
                <w:i w:val="0"/>
                <w:strike w:val="0"/>
                <w:spacing w:val="0"/>
                <w:u w:val="none"/>
              </w:rPr>
              <w:t>{</w:t>
            </w:r>
          </w:p>
          <w:p w14:paraId="71C7B824">
            <w:pPr>
              <w:snapToGrid/>
              <w:spacing w:line="240" w:lineRule="auto"/>
            </w:pPr>
            <w:r>
              <w:rPr>
                <w:i w:val="0"/>
                <w:strike w:val="0"/>
                <w:spacing w:val="0"/>
                <w:u w:val="none"/>
              </w:rPr>
              <w:tab/>
            </w:r>
            <w:r>
              <w:rPr>
                <w:i w:val="0"/>
                <w:strike w:val="0"/>
                <w:spacing w:val="0"/>
                <w:u w:val="none"/>
              </w:rPr>
              <w:t>"cmd": "set_Interval_rsp",</w:t>
            </w:r>
          </w:p>
          <w:p w14:paraId="38AABF34">
            <w:pPr>
              <w:snapToGrid/>
              <w:spacing w:line="240" w:lineRule="auto"/>
            </w:pPr>
            <w:r>
              <w:rPr>
                <w:i w:val="0"/>
                <w:strike w:val="0"/>
                <w:spacing w:val="0"/>
                <w:u w:val="none"/>
              </w:rPr>
              <w:tab/>
            </w:r>
            <w:r>
              <w:rPr>
                <w:i w:val="0"/>
                <w:strike w:val="0"/>
                <w:spacing w:val="0"/>
                <w:u w:val="none"/>
              </w:rPr>
              <w:t>"status": "ok",</w:t>
            </w:r>
          </w:p>
          <w:p w14:paraId="00C4DFF5">
            <w:pPr>
              <w:snapToGrid/>
              <w:spacing w:line="240" w:lineRule="auto"/>
            </w:pPr>
            <w:r>
              <w:rPr>
                <w:i w:val="0"/>
                <w:strike w:val="0"/>
                <w:spacing w:val="0"/>
                <w:u w:val="none"/>
              </w:rPr>
              <w:tab/>
            </w:r>
            <w:r>
              <w:rPr>
                <w:i w:val="0"/>
                <w:strike w:val="0"/>
                <w:spacing w:val="0"/>
                <w:u w:val="none"/>
              </w:rPr>
              <w:t>"msg_id": "1685532808849Y9g5CXI",</w:t>
            </w:r>
          </w:p>
          <w:p w14:paraId="444DC5A0">
            <w:pPr>
              <w:snapToGrid/>
              <w:spacing w:line="240" w:lineRule="auto"/>
            </w:pPr>
            <w:r>
              <w:rPr>
                <w:i w:val="0"/>
                <w:strike w:val="0"/>
                <w:spacing w:val="0"/>
                <w:u w:val="none"/>
              </w:rPr>
              <w:tab/>
            </w:r>
            <w:r>
              <w:rPr>
                <w:i w:val="0"/>
                <w:strike w:val="0"/>
                <w:spacing w:val="0"/>
                <w:u w:val="none"/>
              </w:rPr>
              <w:t>"sn": "1b7e812009cad088"</w:t>
            </w:r>
          </w:p>
          <w:p w14:paraId="2D577952">
            <w:pPr>
              <w:bidi w:val="0"/>
            </w:pPr>
            <w:r>
              <w:rPr>
                <w:i w:val="0"/>
                <w:strike w:val="0"/>
                <w:spacing w:val="0"/>
                <w:u w:val="none"/>
              </w:rPr>
              <w:t>}</w:t>
            </w:r>
          </w:p>
        </w:tc>
      </w:tr>
    </w:tbl>
    <w:p w14:paraId="75A63856"/>
    <w:p w14:paraId="15939D98">
      <w:pPr>
        <w:pStyle w:val="5"/>
        <w:numPr>
          <w:ilvl w:val="2"/>
          <w:numId w:val="1"/>
        </w:numPr>
        <w:tabs>
          <w:tab w:val="left" w:pos="0"/>
        </w:tabs>
      </w:pPr>
      <w:bookmarkStart w:id="501" w:name="_Toc8509"/>
      <w:r>
        <w:rPr>
          <w:rFonts w:hint="eastAsia"/>
          <w:lang w:val="en-US" w:eastAsia="zh-CN"/>
        </w:rPr>
        <w:t>开启/关闭</w:t>
      </w:r>
      <w:r>
        <w:rPr>
          <w:rFonts w:hint="eastAsia"/>
        </w:rPr>
        <w:t>道闸</w:t>
      </w:r>
      <w:r>
        <w:rPr>
          <w:rFonts w:hint="eastAsia"/>
          <w:lang w:val="en-US" w:eastAsia="zh-CN"/>
        </w:rPr>
        <w:t>常</w:t>
      </w:r>
      <w:r>
        <w:rPr>
          <w:rFonts w:hint="eastAsia"/>
        </w:rPr>
        <w:t>开</w:t>
      </w:r>
      <w:bookmarkEnd w:id="496"/>
      <w:bookmarkEnd w:id="497"/>
      <w:bookmarkEnd w:id="498"/>
      <w:bookmarkEnd w:id="499"/>
      <w:bookmarkEnd w:id="501"/>
    </w:p>
    <w:p w14:paraId="4F9EE261">
      <w:pPr>
        <w:bidi w:val="0"/>
      </w:pPr>
      <w:r>
        <w:rPr>
          <w:rFonts w:hint="eastAsia"/>
        </w:rPr>
        <w:t>接口说明：服务器发给相机消息让相机保持道闸</w:t>
      </w:r>
      <w:r>
        <w:rPr>
          <w:rFonts w:hint="eastAsia"/>
          <w:lang w:val="en-US" w:eastAsia="zh-CN"/>
        </w:rPr>
        <w:t>常</w:t>
      </w:r>
      <w:r>
        <w:rPr>
          <w:rFonts w:hint="eastAsia"/>
        </w:rPr>
        <w:t>开或关闭道闸</w:t>
      </w:r>
      <w:r>
        <w:rPr>
          <w:rFonts w:hint="eastAsia"/>
          <w:lang w:val="en-US" w:eastAsia="zh-CN"/>
        </w:rPr>
        <w:t>常</w:t>
      </w:r>
      <w:r>
        <w:rPr>
          <w:rFonts w:hint="eastAsia"/>
        </w:rPr>
        <w:t>开状态。（注：如果从开的状态切换到关的状态后需要落闸的话需要另外发落闸指令下来。）</w:t>
      </w:r>
    </w:p>
    <w:p w14:paraId="5BC81249">
      <w:pPr>
        <w:pStyle w:val="6"/>
        <w:numPr>
          <w:ilvl w:val="3"/>
          <w:numId w:val="1"/>
        </w:numPr>
        <w:tabs>
          <w:tab w:val="left" w:pos="0"/>
        </w:tabs>
      </w:pPr>
      <w:r>
        <w:rPr>
          <w:rFonts w:hint="eastAsia"/>
        </w:rPr>
        <w:t>请求参数</w:t>
      </w:r>
    </w:p>
    <w:p w14:paraId="7D7A7562">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367"/>
        <w:gridCol w:w="725"/>
        <w:gridCol w:w="1103"/>
        <w:gridCol w:w="1110"/>
        <w:gridCol w:w="5253"/>
      </w:tblGrid>
      <w:tr w14:paraId="421F3719">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E5DF685">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6A3C543">
            <w:pPr>
              <w:pStyle w:val="29"/>
              <w:bidi w:val="0"/>
              <w:jc w:val="center"/>
            </w:pPr>
            <w:r>
              <w:t>类型</w:t>
            </w:r>
          </w:p>
        </w:tc>
        <w:tc>
          <w:tcPr>
            <w:tcW w:w="110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6E841CF">
            <w:pPr>
              <w:pStyle w:val="29"/>
              <w:bidi w:val="0"/>
              <w:jc w:val="center"/>
            </w:pPr>
            <w:r>
              <w:t>必填项</w:t>
            </w:r>
          </w:p>
        </w:tc>
        <w:tc>
          <w:tcPr>
            <w:tcW w:w="11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99389CD">
            <w:pPr>
              <w:pStyle w:val="29"/>
              <w:bidi w:val="0"/>
              <w:jc w:val="center"/>
            </w:pPr>
            <w:r>
              <w:t>说明</w:t>
            </w:r>
          </w:p>
        </w:tc>
        <w:tc>
          <w:tcPr>
            <w:tcW w:w="52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770A479">
            <w:pPr>
              <w:pStyle w:val="29"/>
              <w:bidi w:val="0"/>
              <w:jc w:val="center"/>
            </w:pPr>
            <w:r>
              <w:t>备注</w:t>
            </w:r>
          </w:p>
        </w:tc>
      </w:tr>
      <w:tr w14:paraId="1E5C84E2">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noWrap w:val="0"/>
            <w:vAlign w:val="center"/>
          </w:tcPr>
          <w:p w14:paraId="4F47EC83">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B176513">
            <w:pPr>
              <w:pStyle w:val="29"/>
              <w:bidi w:val="0"/>
              <w:jc w:val="center"/>
            </w:pPr>
            <w:r>
              <w:t>string</w:t>
            </w:r>
          </w:p>
        </w:tc>
        <w:tc>
          <w:tcPr>
            <w:tcW w:w="1103" w:type="dxa"/>
            <w:tcBorders>
              <w:top w:val="single" w:color="000000" w:sz="4" w:space="0"/>
              <w:left w:val="single" w:color="000000" w:sz="4" w:space="0"/>
              <w:bottom w:val="single" w:color="000000" w:sz="4" w:space="0"/>
              <w:right w:val="single" w:color="000000" w:sz="4" w:space="0"/>
            </w:tcBorders>
            <w:noWrap w:val="0"/>
            <w:vAlign w:val="center"/>
          </w:tcPr>
          <w:p w14:paraId="7935A860">
            <w:pPr>
              <w:pStyle w:val="29"/>
              <w:bidi w:val="0"/>
              <w:jc w:val="center"/>
            </w:pPr>
            <w:r>
              <w:t>是</w:t>
            </w:r>
          </w:p>
        </w:tc>
        <w:tc>
          <w:tcPr>
            <w:tcW w:w="1110" w:type="dxa"/>
            <w:tcBorders>
              <w:top w:val="single" w:color="000000" w:sz="4" w:space="0"/>
              <w:left w:val="single" w:color="000000" w:sz="4" w:space="0"/>
              <w:bottom w:val="single" w:color="000000" w:sz="4" w:space="0"/>
              <w:right w:val="single" w:color="000000" w:sz="4" w:space="0"/>
            </w:tcBorders>
            <w:noWrap w:val="0"/>
            <w:vAlign w:val="center"/>
          </w:tcPr>
          <w:p w14:paraId="3019C764">
            <w:pPr>
              <w:pStyle w:val="29"/>
              <w:bidi w:val="0"/>
              <w:jc w:val="center"/>
            </w:pPr>
            <w:r>
              <w:t>命令</w:t>
            </w:r>
          </w:p>
        </w:tc>
        <w:tc>
          <w:tcPr>
            <w:tcW w:w="5253" w:type="dxa"/>
            <w:tcBorders>
              <w:top w:val="single" w:color="000000" w:sz="4" w:space="0"/>
              <w:left w:val="single" w:color="000000" w:sz="4" w:space="0"/>
              <w:bottom w:val="single" w:color="000000" w:sz="4" w:space="0"/>
              <w:right w:val="single" w:color="000000" w:sz="4" w:space="0"/>
            </w:tcBorders>
            <w:noWrap w:val="0"/>
            <w:vAlign w:val="center"/>
          </w:tcPr>
          <w:p w14:paraId="31340B0A">
            <w:pPr>
              <w:pStyle w:val="29"/>
              <w:bidi w:val="0"/>
              <w:jc w:val="both"/>
            </w:pPr>
            <w:r>
              <w:fldChar w:fldCharType="begin"/>
            </w:r>
            <w:r>
              <w:instrText xml:space="preserve"> HYPERLINK "javascript:;" </w:instrText>
            </w:r>
            <w:r>
              <w:fldChar w:fldCharType="separate"/>
            </w:r>
            <w:r>
              <w:t>barrier</w:t>
            </w:r>
            <w:r>
              <w:fldChar w:fldCharType="end"/>
            </w:r>
            <w:r>
              <w:rPr>
                <w:rFonts w:hint="eastAsia"/>
              </w:rPr>
              <w:t>KeepOpen代表该消息为道闸长开消息</w:t>
            </w:r>
          </w:p>
        </w:tc>
      </w:tr>
      <w:tr w14:paraId="14FAE9BD">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noWrap w:val="0"/>
            <w:vAlign w:val="center"/>
          </w:tcPr>
          <w:p w14:paraId="33B0A67E">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D241949">
            <w:pPr>
              <w:pStyle w:val="29"/>
              <w:bidi w:val="0"/>
              <w:jc w:val="center"/>
            </w:pPr>
            <w:r>
              <w:t>string</w:t>
            </w:r>
          </w:p>
        </w:tc>
        <w:tc>
          <w:tcPr>
            <w:tcW w:w="1103" w:type="dxa"/>
            <w:tcBorders>
              <w:top w:val="single" w:color="000000" w:sz="4" w:space="0"/>
              <w:left w:val="single" w:color="000000" w:sz="4" w:space="0"/>
              <w:bottom w:val="single" w:color="000000" w:sz="4" w:space="0"/>
              <w:right w:val="single" w:color="000000" w:sz="4" w:space="0"/>
            </w:tcBorders>
            <w:noWrap w:val="0"/>
            <w:vAlign w:val="center"/>
          </w:tcPr>
          <w:p w14:paraId="2AF1A6FD">
            <w:pPr>
              <w:pStyle w:val="29"/>
              <w:bidi w:val="0"/>
              <w:jc w:val="center"/>
            </w:pPr>
            <w:r>
              <w:t>是</w:t>
            </w:r>
          </w:p>
        </w:tc>
        <w:tc>
          <w:tcPr>
            <w:tcW w:w="1110" w:type="dxa"/>
            <w:tcBorders>
              <w:top w:val="single" w:color="000000" w:sz="4" w:space="0"/>
              <w:left w:val="single" w:color="000000" w:sz="4" w:space="0"/>
              <w:bottom w:val="single" w:color="000000" w:sz="4" w:space="0"/>
              <w:right w:val="single" w:color="000000" w:sz="4" w:space="0"/>
            </w:tcBorders>
            <w:noWrap w:val="0"/>
            <w:vAlign w:val="center"/>
          </w:tcPr>
          <w:p w14:paraId="4418DE7D">
            <w:pPr>
              <w:pStyle w:val="29"/>
              <w:bidi w:val="0"/>
              <w:jc w:val="center"/>
            </w:pPr>
            <w:r>
              <w:t>消息 ID</w:t>
            </w:r>
          </w:p>
        </w:tc>
        <w:tc>
          <w:tcPr>
            <w:tcW w:w="5253" w:type="dxa"/>
            <w:tcBorders>
              <w:top w:val="single" w:color="000000" w:sz="4" w:space="0"/>
              <w:left w:val="single" w:color="000000" w:sz="4" w:space="0"/>
              <w:bottom w:val="single" w:color="000000" w:sz="4" w:space="0"/>
              <w:right w:val="single" w:color="000000" w:sz="4" w:space="0"/>
            </w:tcBorders>
            <w:noWrap w:val="0"/>
            <w:vAlign w:val="center"/>
          </w:tcPr>
          <w:p w14:paraId="3C949DC9">
            <w:pPr>
              <w:pStyle w:val="29"/>
              <w:bidi w:val="0"/>
              <w:jc w:val="both"/>
            </w:pPr>
            <w:r>
              <w:t>此次请求的唯一标识，20 位长，前 13 位是毫秒时间，后 7 位是字母和数字的随机数</w:t>
            </w:r>
          </w:p>
        </w:tc>
      </w:tr>
      <w:tr w14:paraId="327445F9">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noWrap w:val="0"/>
            <w:vAlign w:val="center"/>
          </w:tcPr>
          <w:p w14:paraId="75173B78">
            <w:pPr>
              <w:pStyle w:val="29"/>
              <w:bidi w:val="0"/>
              <w:jc w:val="center"/>
            </w:pPr>
            <w:r>
              <w:rPr>
                <w:rFonts w:hint="eastAsia"/>
              </w:rPr>
              <w:t>isKeepOpen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C9628EB">
            <w:pPr>
              <w:pStyle w:val="29"/>
              <w:bidi w:val="0"/>
              <w:jc w:val="center"/>
            </w:pPr>
            <w:r>
              <w:rPr>
                <w:rFonts w:hint="eastAsia"/>
              </w:rPr>
              <w:t>int</w:t>
            </w:r>
          </w:p>
        </w:tc>
        <w:tc>
          <w:tcPr>
            <w:tcW w:w="1103" w:type="dxa"/>
            <w:tcBorders>
              <w:top w:val="single" w:color="000000" w:sz="4" w:space="0"/>
              <w:left w:val="single" w:color="000000" w:sz="4" w:space="0"/>
              <w:bottom w:val="single" w:color="000000" w:sz="4" w:space="0"/>
              <w:right w:val="single" w:color="000000" w:sz="4" w:space="0"/>
            </w:tcBorders>
            <w:noWrap w:val="0"/>
            <w:vAlign w:val="center"/>
          </w:tcPr>
          <w:p w14:paraId="03F9F13A">
            <w:pPr>
              <w:pStyle w:val="29"/>
              <w:bidi w:val="0"/>
              <w:jc w:val="center"/>
            </w:pPr>
            <w:r>
              <w:rPr>
                <w:rFonts w:hint="eastAsia"/>
              </w:rPr>
              <w:t>是</w:t>
            </w:r>
          </w:p>
        </w:tc>
        <w:tc>
          <w:tcPr>
            <w:tcW w:w="1110" w:type="dxa"/>
            <w:tcBorders>
              <w:top w:val="single" w:color="000000" w:sz="4" w:space="0"/>
              <w:left w:val="single" w:color="000000" w:sz="4" w:space="0"/>
              <w:bottom w:val="single" w:color="000000" w:sz="4" w:space="0"/>
              <w:right w:val="single" w:color="000000" w:sz="4" w:space="0"/>
            </w:tcBorders>
            <w:noWrap w:val="0"/>
            <w:vAlign w:val="center"/>
          </w:tcPr>
          <w:p w14:paraId="4AB79A4D">
            <w:pPr>
              <w:pStyle w:val="29"/>
              <w:bidi w:val="0"/>
              <w:jc w:val="center"/>
            </w:pPr>
            <w:r>
              <w:rPr>
                <w:rFonts w:hint="eastAsia"/>
              </w:rPr>
              <w:t>是否保持长开</w:t>
            </w:r>
          </w:p>
        </w:tc>
        <w:tc>
          <w:tcPr>
            <w:tcW w:w="5253" w:type="dxa"/>
            <w:tcBorders>
              <w:top w:val="single" w:color="000000" w:sz="4" w:space="0"/>
              <w:left w:val="single" w:color="000000" w:sz="4" w:space="0"/>
              <w:bottom w:val="single" w:color="000000" w:sz="4" w:space="0"/>
              <w:right w:val="single" w:color="000000" w:sz="4" w:space="0"/>
            </w:tcBorders>
            <w:noWrap w:val="0"/>
            <w:vAlign w:val="center"/>
          </w:tcPr>
          <w:p w14:paraId="2B3DCEDB">
            <w:pPr>
              <w:pStyle w:val="29"/>
              <w:bidi w:val="0"/>
              <w:jc w:val="both"/>
            </w:pPr>
            <w:r>
              <w:rPr>
                <w:rFonts w:hint="eastAsia"/>
              </w:rPr>
              <w:t>1：保持长开</w:t>
            </w:r>
          </w:p>
          <w:p w14:paraId="0255F99F">
            <w:pPr>
              <w:pStyle w:val="29"/>
              <w:bidi w:val="0"/>
              <w:jc w:val="both"/>
            </w:pPr>
            <w:r>
              <w:rPr>
                <w:rFonts w:hint="eastAsia"/>
              </w:rPr>
              <w:t>0：关闭保持长开</w:t>
            </w:r>
          </w:p>
        </w:tc>
      </w:tr>
    </w:tbl>
    <w:p w14:paraId="12EC7FDB"/>
    <w:p w14:paraId="52BBA4CD">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E78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3BEE5453">
            <w:pPr>
              <w:jc w:val="both"/>
            </w:pPr>
            <w:r>
              <w:rPr>
                <w:rFonts w:hint="eastAsia"/>
              </w:rPr>
              <w:t>{</w:t>
            </w:r>
          </w:p>
          <w:p w14:paraId="558B62CA">
            <w:pPr>
              <w:jc w:val="both"/>
            </w:pPr>
            <w:r>
              <w:rPr>
                <w:rFonts w:hint="eastAsia"/>
              </w:rPr>
              <w:tab/>
            </w:r>
            <w:r>
              <w:rPr>
                <w:rFonts w:hint="eastAsia"/>
              </w:rPr>
              <w:t>"cmd": "</w:t>
            </w:r>
            <w:r>
              <w:fldChar w:fldCharType="begin"/>
            </w:r>
            <w:r>
              <w:instrText xml:space="preserve"> HYPERLINK "javascript:;" </w:instrText>
            </w:r>
            <w:r>
              <w:fldChar w:fldCharType="separate"/>
            </w:r>
            <w:r>
              <w:t>barrier</w:t>
            </w:r>
            <w:r>
              <w:fldChar w:fldCharType="end"/>
            </w:r>
            <w:r>
              <w:rPr>
                <w:rFonts w:hint="eastAsia"/>
              </w:rPr>
              <w:t>KeepOpen",</w:t>
            </w:r>
          </w:p>
          <w:p w14:paraId="65D4FDC9">
            <w:pPr>
              <w:jc w:val="both"/>
            </w:pPr>
            <w:r>
              <w:rPr>
                <w:rFonts w:hint="eastAsia"/>
              </w:rPr>
              <w:t xml:space="preserve">   "msg_id": "1642056493874N728cd8",</w:t>
            </w:r>
          </w:p>
          <w:p w14:paraId="4D13259A">
            <w:pPr>
              <w:jc w:val="both"/>
            </w:pPr>
            <w:r>
              <w:rPr>
                <w:rFonts w:hint="eastAsia"/>
              </w:rPr>
              <w:t xml:space="preserve">   "isKeepOpen": 1</w:t>
            </w:r>
          </w:p>
          <w:p w14:paraId="0B7CA61E">
            <w:pPr>
              <w:jc w:val="both"/>
            </w:pPr>
            <w:r>
              <w:rPr>
                <w:rFonts w:hint="eastAsia"/>
              </w:rPr>
              <w:t>}</w:t>
            </w:r>
          </w:p>
        </w:tc>
      </w:tr>
    </w:tbl>
    <w:p w14:paraId="1BC20DE3"/>
    <w:p w14:paraId="77105335">
      <w:pPr>
        <w:pStyle w:val="6"/>
        <w:numPr>
          <w:ilvl w:val="3"/>
          <w:numId w:val="1"/>
        </w:numPr>
        <w:tabs>
          <w:tab w:val="left" w:pos="0"/>
        </w:tabs>
      </w:pPr>
      <w:r>
        <w:rPr>
          <w:rFonts w:hint="eastAsia"/>
        </w:rPr>
        <w:t>应答消息</w:t>
      </w:r>
    </w:p>
    <w:p w14:paraId="26815FB3">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1047"/>
        <w:gridCol w:w="2733"/>
        <w:gridCol w:w="4167"/>
      </w:tblGrid>
      <w:tr w14:paraId="1C9779EE">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6C8E047">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57F8AF2">
            <w:pPr>
              <w:pStyle w:val="29"/>
              <w:bidi w:val="0"/>
              <w:jc w:val="center"/>
            </w:pPr>
            <w:r>
              <w:t>类型</w:t>
            </w:r>
          </w:p>
        </w:tc>
        <w:tc>
          <w:tcPr>
            <w:tcW w:w="10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32C9779">
            <w:pPr>
              <w:pStyle w:val="29"/>
              <w:bidi w:val="0"/>
              <w:jc w:val="center"/>
            </w:pPr>
            <w:r>
              <w:t>必填项</w:t>
            </w:r>
          </w:p>
        </w:tc>
        <w:tc>
          <w:tcPr>
            <w:tcW w:w="273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63E419D">
            <w:pPr>
              <w:pStyle w:val="29"/>
              <w:bidi w:val="0"/>
              <w:jc w:val="center"/>
            </w:pPr>
            <w:r>
              <w:t>说明</w:t>
            </w:r>
          </w:p>
        </w:tc>
        <w:tc>
          <w:tcPr>
            <w:tcW w:w="416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8BD848">
            <w:pPr>
              <w:pStyle w:val="29"/>
              <w:bidi w:val="0"/>
              <w:jc w:val="center"/>
            </w:pPr>
            <w:r>
              <w:t>备注</w:t>
            </w:r>
          </w:p>
        </w:tc>
      </w:tr>
      <w:tr w14:paraId="354E9DED">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74654DE2">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AD88F1D">
            <w:pPr>
              <w:pStyle w:val="29"/>
              <w:bidi w:val="0"/>
              <w:jc w:val="center"/>
            </w:pPr>
            <w: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3D1482AC">
            <w:pPr>
              <w:pStyle w:val="29"/>
              <w:bidi w:val="0"/>
              <w:jc w:val="center"/>
            </w:pPr>
            <w:r>
              <w:t>是</w:t>
            </w:r>
          </w:p>
        </w:tc>
        <w:tc>
          <w:tcPr>
            <w:tcW w:w="2733" w:type="dxa"/>
            <w:tcBorders>
              <w:top w:val="single" w:color="000000" w:sz="4" w:space="0"/>
              <w:left w:val="single" w:color="000000" w:sz="4" w:space="0"/>
              <w:bottom w:val="single" w:color="000000" w:sz="4" w:space="0"/>
              <w:right w:val="single" w:color="000000" w:sz="4" w:space="0"/>
            </w:tcBorders>
            <w:noWrap w:val="0"/>
            <w:vAlign w:val="center"/>
          </w:tcPr>
          <w:p w14:paraId="6ADE2426">
            <w:pPr>
              <w:pStyle w:val="29"/>
              <w:bidi w:val="0"/>
              <w:jc w:val="center"/>
            </w:pPr>
            <w:r>
              <w:t>命令</w:t>
            </w:r>
          </w:p>
        </w:tc>
        <w:tc>
          <w:tcPr>
            <w:tcW w:w="4167" w:type="dxa"/>
            <w:tcBorders>
              <w:top w:val="single" w:color="000000" w:sz="4" w:space="0"/>
              <w:left w:val="single" w:color="000000" w:sz="4" w:space="0"/>
              <w:bottom w:val="single" w:color="000000" w:sz="4" w:space="0"/>
              <w:right w:val="single" w:color="000000" w:sz="4" w:space="0"/>
            </w:tcBorders>
            <w:noWrap w:val="0"/>
            <w:vAlign w:val="center"/>
          </w:tcPr>
          <w:p w14:paraId="7D5C76E1">
            <w:pPr>
              <w:pStyle w:val="29"/>
              <w:bidi w:val="0"/>
              <w:jc w:val="both"/>
            </w:pPr>
            <w:r>
              <w:fldChar w:fldCharType="begin"/>
            </w:r>
            <w:r>
              <w:instrText xml:space="preserve"> HYPERLINK "javascript:;" </w:instrText>
            </w:r>
            <w:r>
              <w:fldChar w:fldCharType="separate"/>
            </w:r>
            <w:r>
              <w:t>barrier</w:t>
            </w:r>
            <w:r>
              <w:fldChar w:fldCharType="end"/>
            </w:r>
            <w:r>
              <w:rPr>
                <w:rFonts w:hint="eastAsia"/>
              </w:rPr>
              <w:t>KeepOpen</w:t>
            </w:r>
            <w:r>
              <w:t>_rsp 表示</w:t>
            </w:r>
            <w:r>
              <w:rPr>
                <w:rFonts w:hint="eastAsia"/>
              </w:rPr>
              <w:t>设置相机时间</w:t>
            </w:r>
            <w:r>
              <w:t>应答</w:t>
            </w:r>
          </w:p>
        </w:tc>
      </w:tr>
      <w:tr w14:paraId="29935D28">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DA6E40E">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DCDA5DB">
            <w:pPr>
              <w:pStyle w:val="29"/>
              <w:bidi w:val="0"/>
              <w:jc w:val="center"/>
            </w:pPr>
            <w: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56CE2ED3">
            <w:pPr>
              <w:pStyle w:val="29"/>
              <w:bidi w:val="0"/>
              <w:jc w:val="center"/>
            </w:pPr>
            <w:r>
              <w:t>是</w:t>
            </w:r>
          </w:p>
        </w:tc>
        <w:tc>
          <w:tcPr>
            <w:tcW w:w="2733" w:type="dxa"/>
            <w:tcBorders>
              <w:top w:val="single" w:color="000000" w:sz="4" w:space="0"/>
              <w:left w:val="single" w:color="000000" w:sz="4" w:space="0"/>
              <w:bottom w:val="single" w:color="000000" w:sz="4" w:space="0"/>
              <w:right w:val="single" w:color="000000" w:sz="4" w:space="0"/>
            </w:tcBorders>
            <w:noWrap w:val="0"/>
            <w:vAlign w:val="center"/>
          </w:tcPr>
          <w:p w14:paraId="53629DEA">
            <w:pPr>
              <w:pStyle w:val="29"/>
              <w:bidi w:val="0"/>
              <w:jc w:val="center"/>
            </w:pPr>
            <w:r>
              <w:t>应答状态。“ok”表示正常，其它则表示出错</w:t>
            </w:r>
          </w:p>
        </w:tc>
        <w:tc>
          <w:tcPr>
            <w:tcW w:w="4167" w:type="dxa"/>
            <w:tcBorders>
              <w:top w:val="single" w:color="000000" w:sz="4" w:space="0"/>
              <w:left w:val="single" w:color="000000" w:sz="4" w:space="0"/>
              <w:bottom w:val="single" w:color="000000" w:sz="4" w:space="0"/>
              <w:right w:val="single" w:color="000000" w:sz="4" w:space="0"/>
            </w:tcBorders>
            <w:noWrap w:val="0"/>
            <w:vAlign w:val="center"/>
          </w:tcPr>
          <w:p w14:paraId="3F1C5C8E">
            <w:pPr>
              <w:pStyle w:val="29"/>
              <w:bidi w:val="0"/>
              <w:jc w:val="both"/>
            </w:pPr>
            <w:r>
              <w:t>出错状态信息由应答端填充，用于方便定位原因</w:t>
            </w:r>
          </w:p>
        </w:tc>
      </w:tr>
      <w:tr w14:paraId="12B62261">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D489CE1">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68BD0D0">
            <w:pPr>
              <w:pStyle w:val="29"/>
              <w:bidi w:val="0"/>
              <w:jc w:val="center"/>
            </w:pPr>
            <w: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10C9956B">
            <w:pPr>
              <w:pStyle w:val="29"/>
              <w:bidi w:val="0"/>
              <w:jc w:val="center"/>
            </w:pPr>
            <w:r>
              <w:t>是</w:t>
            </w:r>
          </w:p>
        </w:tc>
        <w:tc>
          <w:tcPr>
            <w:tcW w:w="2733" w:type="dxa"/>
            <w:tcBorders>
              <w:top w:val="single" w:color="000000" w:sz="4" w:space="0"/>
              <w:left w:val="single" w:color="000000" w:sz="4" w:space="0"/>
              <w:bottom w:val="single" w:color="000000" w:sz="4" w:space="0"/>
              <w:right w:val="single" w:color="000000" w:sz="4" w:space="0"/>
            </w:tcBorders>
            <w:noWrap w:val="0"/>
            <w:vAlign w:val="center"/>
          </w:tcPr>
          <w:p w14:paraId="6BC1A4FC">
            <w:pPr>
              <w:pStyle w:val="29"/>
              <w:bidi w:val="0"/>
              <w:jc w:val="center"/>
            </w:pPr>
            <w:r>
              <w:t>消息 ID</w:t>
            </w:r>
          </w:p>
        </w:tc>
        <w:tc>
          <w:tcPr>
            <w:tcW w:w="4167" w:type="dxa"/>
            <w:tcBorders>
              <w:top w:val="single" w:color="000000" w:sz="4" w:space="0"/>
              <w:left w:val="single" w:color="000000" w:sz="4" w:space="0"/>
              <w:bottom w:val="single" w:color="000000" w:sz="4" w:space="0"/>
              <w:right w:val="single" w:color="000000" w:sz="4" w:space="0"/>
            </w:tcBorders>
            <w:noWrap w:val="0"/>
            <w:vAlign w:val="center"/>
          </w:tcPr>
          <w:p w14:paraId="21012A60">
            <w:pPr>
              <w:pStyle w:val="29"/>
              <w:bidi w:val="0"/>
              <w:jc w:val="both"/>
            </w:pPr>
            <w:r>
              <w:t>与请求时的消息 ID 一致，用于标识该应答对应哪一个请求</w:t>
            </w:r>
          </w:p>
        </w:tc>
      </w:tr>
      <w:tr w14:paraId="57F873DC">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8506737">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5648705">
            <w:pPr>
              <w:pStyle w:val="29"/>
              <w:bidi w:val="0"/>
              <w:jc w:val="center"/>
            </w:pPr>
            <w:r>
              <w:rPr>
                <w:rFonts w:hint="eastAsia"/>
              </w:rP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57489AD8">
            <w:pPr>
              <w:pStyle w:val="29"/>
              <w:bidi w:val="0"/>
              <w:jc w:val="center"/>
            </w:pPr>
            <w:r>
              <w:rPr>
                <w:rFonts w:hint="eastAsia"/>
              </w:rPr>
              <w:t>是</w:t>
            </w:r>
          </w:p>
        </w:tc>
        <w:tc>
          <w:tcPr>
            <w:tcW w:w="2733" w:type="dxa"/>
            <w:tcBorders>
              <w:top w:val="single" w:color="000000" w:sz="4" w:space="0"/>
              <w:left w:val="single" w:color="000000" w:sz="4" w:space="0"/>
              <w:bottom w:val="single" w:color="000000" w:sz="4" w:space="0"/>
              <w:right w:val="single" w:color="000000" w:sz="4" w:space="0"/>
            </w:tcBorders>
            <w:noWrap w:val="0"/>
            <w:vAlign w:val="center"/>
          </w:tcPr>
          <w:p w14:paraId="2804B400">
            <w:pPr>
              <w:pStyle w:val="29"/>
              <w:bidi w:val="0"/>
              <w:jc w:val="center"/>
            </w:pPr>
            <w:r>
              <w:rPr>
                <w:rFonts w:hint="eastAsia"/>
              </w:rPr>
              <w:t>相机序列号</w:t>
            </w:r>
          </w:p>
        </w:tc>
        <w:tc>
          <w:tcPr>
            <w:tcW w:w="4167" w:type="dxa"/>
            <w:tcBorders>
              <w:top w:val="single" w:color="000000" w:sz="4" w:space="0"/>
              <w:left w:val="single" w:color="000000" w:sz="4" w:space="0"/>
              <w:bottom w:val="single" w:color="000000" w:sz="4" w:space="0"/>
              <w:right w:val="single" w:color="000000" w:sz="4" w:space="0"/>
            </w:tcBorders>
            <w:noWrap w:val="0"/>
            <w:vAlign w:val="center"/>
          </w:tcPr>
          <w:p w14:paraId="013A8147">
            <w:pPr>
              <w:pStyle w:val="29"/>
              <w:bidi w:val="0"/>
              <w:jc w:val="both"/>
            </w:pPr>
          </w:p>
        </w:tc>
      </w:tr>
    </w:tbl>
    <w:p w14:paraId="10D5AF0A">
      <w:pPr>
        <w:spacing w:after="3" w:line="266" w:lineRule="auto"/>
        <w:ind w:left="-5"/>
        <w:rPr>
          <w:rFonts w:ascii="宋体" w:hAnsi="宋体" w:cs="宋体"/>
        </w:rPr>
      </w:pPr>
    </w:p>
    <w:p w14:paraId="70FADC8B">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548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0E687069">
            <w:pPr>
              <w:jc w:val="both"/>
            </w:pPr>
            <w:r>
              <w:rPr>
                <w:rFonts w:hint="eastAsia"/>
              </w:rPr>
              <w:t>{</w:t>
            </w:r>
          </w:p>
          <w:p w14:paraId="7CE1301B">
            <w:pPr>
              <w:jc w:val="both"/>
            </w:pPr>
            <w:r>
              <w:rPr>
                <w:rFonts w:hint="eastAsia"/>
              </w:rPr>
              <w:tab/>
            </w:r>
            <w:r>
              <w:rPr>
                <w:rFonts w:hint="eastAsia"/>
              </w:rPr>
              <w:t xml:space="preserve"> "cmd": "barrierKeepOpen_rsp",</w:t>
            </w:r>
          </w:p>
          <w:p w14:paraId="3C172221">
            <w:pPr>
              <w:jc w:val="both"/>
            </w:pPr>
            <w:r>
              <w:rPr>
                <w:rFonts w:hint="eastAsia"/>
              </w:rPr>
              <w:tab/>
            </w:r>
            <w:r>
              <w:rPr>
                <w:rFonts w:hint="eastAsia"/>
              </w:rPr>
              <w:t xml:space="preserve"> "status": "ok",</w:t>
            </w:r>
          </w:p>
          <w:p w14:paraId="7F056B32">
            <w:pPr>
              <w:jc w:val="both"/>
            </w:pPr>
            <w:r>
              <w:rPr>
                <w:rFonts w:hint="eastAsia"/>
              </w:rPr>
              <w:t xml:space="preserve">    "msg_id": "1642056493874N728cd8",</w:t>
            </w:r>
          </w:p>
          <w:p w14:paraId="1218F0E5">
            <w:pPr>
              <w:jc w:val="both"/>
            </w:pPr>
            <w:r>
              <w:rPr>
                <w:rFonts w:hint="eastAsia"/>
              </w:rPr>
              <w:t xml:space="preserve">    </w:t>
            </w:r>
            <w:r>
              <w:t>"</w:t>
            </w:r>
            <w:r>
              <w:rPr>
                <w:rFonts w:hint="eastAsia"/>
              </w:rPr>
              <w:t>sn</w:t>
            </w:r>
            <w:r>
              <w:t>":"1b7e812009cad088"</w:t>
            </w:r>
          </w:p>
          <w:p w14:paraId="354B62A7">
            <w:pPr>
              <w:jc w:val="both"/>
            </w:pPr>
            <w:r>
              <w:rPr>
                <w:rFonts w:hint="eastAsia"/>
              </w:rPr>
              <w:t>}</w:t>
            </w:r>
          </w:p>
        </w:tc>
      </w:tr>
    </w:tbl>
    <w:p w14:paraId="1578B5FB"/>
    <w:p w14:paraId="5CE69EC2">
      <w:pPr>
        <w:pStyle w:val="5"/>
        <w:numPr>
          <w:ilvl w:val="2"/>
          <w:numId w:val="1"/>
        </w:numPr>
        <w:tabs>
          <w:tab w:val="left" w:pos="0"/>
        </w:tabs>
      </w:pPr>
      <w:bookmarkStart w:id="502" w:name="_Toc4610"/>
      <w:bookmarkStart w:id="503" w:name="_Toc10004"/>
      <w:bookmarkStart w:id="504" w:name="_Tocd1fdf4"/>
      <w:bookmarkStart w:id="505" w:name="_Toc177134940"/>
      <w:bookmarkStart w:id="506" w:name="_Tochckbe5"/>
      <w:bookmarkStart w:id="507" w:name="_Toc16894"/>
      <w:r>
        <w:rPr>
          <w:rFonts w:hint="eastAsia"/>
        </w:rPr>
        <w:t>开启车牌加密功能</w:t>
      </w:r>
      <w:bookmarkEnd w:id="502"/>
      <w:bookmarkEnd w:id="503"/>
      <w:bookmarkEnd w:id="504"/>
      <w:bookmarkEnd w:id="505"/>
      <w:bookmarkEnd w:id="506"/>
      <w:bookmarkEnd w:id="507"/>
    </w:p>
    <w:p w14:paraId="62874BAC">
      <w:pPr>
        <w:bidi w:val="0"/>
      </w:pPr>
      <w:r>
        <w:rPr>
          <w:rFonts w:hint="eastAsia"/>
        </w:rPr>
        <w:t>接口说明：如果在识别结果上报（5.1）中车牌信息需要加密或取消加密的话可通过本接口下发消息给到相机，相机在收到消息后会对plate_num字段进行加密或取消加密。如果相机加密状态关闭时直接下发开启与要使用的密钥即可。如果当前相机加密状态打开，需要修改密钥则需要先下发关闭指令（关闭时下发密钥需与当前密钥一致才能关闭成功），然后再重新下发开启指令。</w:t>
      </w:r>
    </w:p>
    <w:p w14:paraId="62C9EF73">
      <w:pPr>
        <w:bidi w:val="0"/>
      </w:pPr>
      <w:r>
        <w:rPr>
          <w:rFonts w:hint="eastAsia"/>
        </w:rPr>
        <w:t>加密方式为：AES , 模式ECB填充方式pkcs7。开启加密后5.1返回的plate_num字段将是此加密方式结果的16进制字符串。</w:t>
      </w:r>
    </w:p>
    <w:p w14:paraId="1E580BFC">
      <w:pPr>
        <w:pStyle w:val="6"/>
        <w:numPr>
          <w:ilvl w:val="3"/>
          <w:numId w:val="1"/>
        </w:numPr>
        <w:tabs>
          <w:tab w:val="left" w:pos="0"/>
        </w:tabs>
      </w:pPr>
      <w:r>
        <w:rPr>
          <w:rFonts w:hint="eastAsia"/>
        </w:rPr>
        <w:t>请求参数</w:t>
      </w:r>
    </w:p>
    <w:p w14:paraId="24282A0C">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928"/>
        <w:gridCol w:w="725"/>
        <w:gridCol w:w="928"/>
        <w:gridCol w:w="1520"/>
        <w:gridCol w:w="4454"/>
      </w:tblGrid>
      <w:tr w14:paraId="4B4BCF95">
        <w:tblPrEx>
          <w:tblCellMar>
            <w:top w:w="68" w:type="dxa"/>
            <w:left w:w="106" w:type="dxa"/>
            <w:bottom w:w="0" w:type="dxa"/>
            <w:right w:w="105" w:type="dxa"/>
          </w:tblCellMar>
        </w:tblPrEx>
        <w:trPr>
          <w:trHeight w:val="57" w:hRule="atLeast"/>
        </w:trPr>
        <w:tc>
          <w:tcPr>
            <w:tcW w:w="192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21FF5C4">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D029106">
            <w:pPr>
              <w:pStyle w:val="29"/>
              <w:bidi w:val="0"/>
              <w:jc w:val="center"/>
            </w:pPr>
            <w:r>
              <w:t>类型</w:t>
            </w:r>
          </w:p>
        </w:tc>
        <w:tc>
          <w:tcPr>
            <w:tcW w:w="92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D70935A">
            <w:pPr>
              <w:pStyle w:val="29"/>
              <w:bidi w:val="0"/>
              <w:jc w:val="center"/>
            </w:pPr>
            <w:r>
              <w:t>必填项</w:t>
            </w:r>
          </w:p>
        </w:tc>
        <w:tc>
          <w:tcPr>
            <w:tcW w:w="15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51B2AF6">
            <w:pPr>
              <w:pStyle w:val="29"/>
              <w:bidi w:val="0"/>
              <w:jc w:val="center"/>
            </w:pPr>
            <w:r>
              <w:t>说明</w:t>
            </w:r>
          </w:p>
        </w:tc>
        <w:tc>
          <w:tcPr>
            <w:tcW w:w="445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7C14DD0">
            <w:pPr>
              <w:pStyle w:val="29"/>
              <w:bidi w:val="0"/>
              <w:jc w:val="center"/>
            </w:pPr>
            <w:r>
              <w:t>备注</w:t>
            </w:r>
          </w:p>
        </w:tc>
      </w:tr>
      <w:tr w14:paraId="380983AD">
        <w:tblPrEx>
          <w:tblCellMar>
            <w:top w:w="68" w:type="dxa"/>
            <w:left w:w="106" w:type="dxa"/>
            <w:bottom w:w="0" w:type="dxa"/>
            <w:right w:w="105" w:type="dxa"/>
          </w:tblCellMar>
        </w:tblPrEx>
        <w:trPr>
          <w:trHeight w:val="57"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094FA09C">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CF61C97">
            <w:pPr>
              <w:pStyle w:val="29"/>
              <w:bidi w:val="0"/>
              <w:jc w:val="center"/>
            </w:pPr>
            <w:r>
              <w:t>string</w:t>
            </w:r>
          </w:p>
        </w:tc>
        <w:tc>
          <w:tcPr>
            <w:tcW w:w="928" w:type="dxa"/>
            <w:tcBorders>
              <w:top w:val="single" w:color="000000" w:sz="4" w:space="0"/>
              <w:left w:val="single" w:color="000000" w:sz="4" w:space="0"/>
              <w:bottom w:val="single" w:color="000000" w:sz="4" w:space="0"/>
              <w:right w:val="single" w:color="000000" w:sz="4" w:space="0"/>
            </w:tcBorders>
            <w:noWrap w:val="0"/>
            <w:vAlign w:val="center"/>
          </w:tcPr>
          <w:p w14:paraId="31D430E8">
            <w:pPr>
              <w:pStyle w:val="29"/>
              <w:bidi w:val="0"/>
              <w:jc w:val="center"/>
            </w:pPr>
            <w:r>
              <w:t>是</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4A658EA3">
            <w:pPr>
              <w:pStyle w:val="29"/>
              <w:bidi w:val="0"/>
              <w:jc w:val="center"/>
            </w:pPr>
            <w:r>
              <w:t>命令</w:t>
            </w:r>
          </w:p>
        </w:tc>
        <w:tc>
          <w:tcPr>
            <w:tcW w:w="4454" w:type="dxa"/>
            <w:tcBorders>
              <w:top w:val="single" w:color="000000" w:sz="4" w:space="0"/>
              <w:left w:val="single" w:color="000000" w:sz="4" w:space="0"/>
              <w:bottom w:val="single" w:color="000000" w:sz="4" w:space="0"/>
              <w:right w:val="single" w:color="000000" w:sz="4" w:space="0"/>
            </w:tcBorders>
            <w:noWrap w:val="0"/>
            <w:vAlign w:val="center"/>
          </w:tcPr>
          <w:p w14:paraId="78D9DD6E">
            <w:pPr>
              <w:pStyle w:val="29"/>
              <w:bidi w:val="0"/>
              <w:jc w:val="both"/>
            </w:pPr>
            <w:r>
              <w:rPr>
                <w:rFonts w:hint="eastAsia"/>
              </w:rPr>
              <w:t>set_encryption_plate代表该消息为设置加密车牌信息设置</w:t>
            </w:r>
          </w:p>
        </w:tc>
      </w:tr>
      <w:tr w14:paraId="5033FBD3">
        <w:tblPrEx>
          <w:tblCellMar>
            <w:top w:w="68" w:type="dxa"/>
            <w:left w:w="106" w:type="dxa"/>
            <w:bottom w:w="0" w:type="dxa"/>
            <w:right w:w="105" w:type="dxa"/>
          </w:tblCellMar>
        </w:tblPrEx>
        <w:trPr>
          <w:trHeight w:val="57"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17836067">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C7D9AF8">
            <w:pPr>
              <w:pStyle w:val="29"/>
              <w:bidi w:val="0"/>
              <w:jc w:val="center"/>
            </w:pPr>
            <w:r>
              <w:t>string</w:t>
            </w:r>
          </w:p>
        </w:tc>
        <w:tc>
          <w:tcPr>
            <w:tcW w:w="928" w:type="dxa"/>
            <w:tcBorders>
              <w:top w:val="single" w:color="000000" w:sz="4" w:space="0"/>
              <w:left w:val="single" w:color="000000" w:sz="4" w:space="0"/>
              <w:bottom w:val="single" w:color="000000" w:sz="4" w:space="0"/>
              <w:right w:val="single" w:color="000000" w:sz="4" w:space="0"/>
            </w:tcBorders>
            <w:noWrap w:val="0"/>
            <w:vAlign w:val="center"/>
          </w:tcPr>
          <w:p w14:paraId="3F5FD6F9">
            <w:pPr>
              <w:pStyle w:val="29"/>
              <w:bidi w:val="0"/>
              <w:jc w:val="center"/>
            </w:pPr>
            <w:r>
              <w:t>是</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2E8F8DB4">
            <w:pPr>
              <w:pStyle w:val="29"/>
              <w:bidi w:val="0"/>
              <w:jc w:val="center"/>
            </w:pPr>
            <w:r>
              <w:t>消息 ID</w:t>
            </w:r>
          </w:p>
        </w:tc>
        <w:tc>
          <w:tcPr>
            <w:tcW w:w="4454" w:type="dxa"/>
            <w:tcBorders>
              <w:top w:val="single" w:color="000000" w:sz="4" w:space="0"/>
              <w:left w:val="single" w:color="000000" w:sz="4" w:space="0"/>
              <w:bottom w:val="single" w:color="000000" w:sz="4" w:space="0"/>
              <w:right w:val="single" w:color="000000" w:sz="4" w:space="0"/>
            </w:tcBorders>
            <w:noWrap w:val="0"/>
            <w:vAlign w:val="center"/>
          </w:tcPr>
          <w:p w14:paraId="1C62E230">
            <w:pPr>
              <w:pStyle w:val="29"/>
              <w:bidi w:val="0"/>
              <w:jc w:val="both"/>
            </w:pPr>
            <w:r>
              <w:t>此次请求的唯一标识，20 位长，前 13 位是毫秒时间，后 7 位是字母和数字的随机数</w:t>
            </w:r>
          </w:p>
        </w:tc>
      </w:tr>
      <w:tr w14:paraId="6A4BD900">
        <w:tblPrEx>
          <w:tblCellMar>
            <w:top w:w="68" w:type="dxa"/>
            <w:left w:w="106" w:type="dxa"/>
            <w:bottom w:w="0" w:type="dxa"/>
            <w:right w:w="105" w:type="dxa"/>
          </w:tblCellMar>
        </w:tblPrEx>
        <w:trPr>
          <w:trHeight w:val="57"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028261E5">
            <w:pPr>
              <w:pStyle w:val="29"/>
              <w:bidi w:val="0"/>
              <w:jc w:val="center"/>
            </w:pPr>
            <w:r>
              <w:rPr>
                <w:rFonts w:hint="eastAsia"/>
              </w:rPr>
              <w:t>encryption_enable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7FE2B2D">
            <w:pPr>
              <w:pStyle w:val="29"/>
              <w:bidi w:val="0"/>
              <w:jc w:val="center"/>
            </w:pPr>
            <w:r>
              <w:rPr>
                <w:rFonts w:hint="eastAsia"/>
              </w:rPr>
              <w:t>int</w:t>
            </w:r>
          </w:p>
        </w:tc>
        <w:tc>
          <w:tcPr>
            <w:tcW w:w="928" w:type="dxa"/>
            <w:tcBorders>
              <w:top w:val="single" w:color="000000" w:sz="4" w:space="0"/>
              <w:left w:val="single" w:color="000000" w:sz="4" w:space="0"/>
              <w:bottom w:val="single" w:color="000000" w:sz="4" w:space="0"/>
              <w:right w:val="single" w:color="000000" w:sz="4" w:space="0"/>
            </w:tcBorders>
            <w:noWrap w:val="0"/>
            <w:vAlign w:val="center"/>
          </w:tcPr>
          <w:p w14:paraId="6F1F1328">
            <w:pPr>
              <w:pStyle w:val="29"/>
              <w:bidi w:val="0"/>
              <w:jc w:val="center"/>
            </w:pPr>
            <w:r>
              <w:rPr>
                <w:rFonts w:hint="eastAsia"/>
              </w:rPr>
              <w:t>是</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7F9450C9">
            <w:pPr>
              <w:pStyle w:val="29"/>
              <w:bidi w:val="0"/>
              <w:jc w:val="center"/>
            </w:pPr>
            <w:r>
              <w:rPr>
                <w:rFonts w:hint="eastAsia"/>
              </w:rPr>
              <w:t>是否开启加密</w:t>
            </w:r>
          </w:p>
        </w:tc>
        <w:tc>
          <w:tcPr>
            <w:tcW w:w="4454" w:type="dxa"/>
            <w:tcBorders>
              <w:top w:val="single" w:color="000000" w:sz="4" w:space="0"/>
              <w:left w:val="single" w:color="000000" w:sz="4" w:space="0"/>
              <w:bottom w:val="single" w:color="000000" w:sz="4" w:space="0"/>
              <w:right w:val="single" w:color="000000" w:sz="4" w:space="0"/>
            </w:tcBorders>
            <w:noWrap w:val="0"/>
            <w:vAlign w:val="center"/>
          </w:tcPr>
          <w:p w14:paraId="202CC7FD">
            <w:pPr>
              <w:pStyle w:val="29"/>
              <w:bidi w:val="0"/>
              <w:jc w:val="both"/>
            </w:pPr>
            <w:r>
              <w:rPr>
                <w:rFonts w:hint="eastAsia"/>
              </w:rPr>
              <w:t>0：不开启</w:t>
            </w:r>
          </w:p>
          <w:p w14:paraId="13711EC2">
            <w:pPr>
              <w:pStyle w:val="29"/>
              <w:bidi w:val="0"/>
              <w:jc w:val="both"/>
            </w:pPr>
            <w:r>
              <w:rPr>
                <w:rFonts w:hint="eastAsia"/>
              </w:rPr>
              <w:t>1：开启</w:t>
            </w:r>
          </w:p>
        </w:tc>
      </w:tr>
      <w:tr w14:paraId="5243601E">
        <w:tblPrEx>
          <w:tblCellMar>
            <w:top w:w="68" w:type="dxa"/>
            <w:left w:w="106" w:type="dxa"/>
            <w:bottom w:w="0" w:type="dxa"/>
            <w:right w:w="105" w:type="dxa"/>
          </w:tblCellMar>
        </w:tblPrEx>
        <w:trPr>
          <w:trHeight w:val="57"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15B5D871">
            <w:pPr>
              <w:pStyle w:val="29"/>
              <w:bidi w:val="0"/>
              <w:jc w:val="center"/>
            </w:pPr>
            <w:r>
              <w:rPr>
                <w:rFonts w:hint="eastAsia"/>
              </w:rPr>
              <w:t>secret_key</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6F6F9EC">
            <w:pPr>
              <w:pStyle w:val="29"/>
              <w:bidi w:val="0"/>
              <w:jc w:val="center"/>
            </w:pPr>
            <w:r>
              <w:rPr>
                <w:rFonts w:hint="eastAsia"/>
              </w:rPr>
              <w:t>string</w:t>
            </w:r>
          </w:p>
        </w:tc>
        <w:tc>
          <w:tcPr>
            <w:tcW w:w="928" w:type="dxa"/>
            <w:tcBorders>
              <w:top w:val="single" w:color="000000" w:sz="4" w:space="0"/>
              <w:left w:val="single" w:color="000000" w:sz="4" w:space="0"/>
              <w:bottom w:val="single" w:color="000000" w:sz="4" w:space="0"/>
              <w:right w:val="single" w:color="000000" w:sz="4" w:space="0"/>
            </w:tcBorders>
            <w:noWrap w:val="0"/>
            <w:vAlign w:val="center"/>
          </w:tcPr>
          <w:p w14:paraId="7A1D044F">
            <w:pPr>
              <w:pStyle w:val="29"/>
              <w:bidi w:val="0"/>
              <w:jc w:val="center"/>
            </w:pPr>
            <w:r>
              <w:rPr>
                <w:rFonts w:hint="eastAsia"/>
              </w:rPr>
              <w:t>是</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076B40CE">
            <w:pPr>
              <w:pStyle w:val="29"/>
              <w:bidi w:val="0"/>
              <w:jc w:val="center"/>
            </w:pPr>
            <w:r>
              <w:rPr>
                <w:rFonts w:hint="eastAsia"/>
              </w:rPr>
              <w:t>密钥</w:t>
            </w:r>
          </w:p>
        </w:tc>
        <w:tc>
          <w:tcPr>
            <w:tcW w:w="4454" w:type="dxa"/>
            <w:tcBorders>
              <w:top w:val="single" w:color="000000" w:sz="4" w:space="0"/>
              <w:left w:val="single" w:color="000000" w:sz="4" w:space="0"/>
              <w:bottom w:val="single" w:color="000000" w:sz="4" w:space="0"/>
              <w:right w:val="single" w:color="000000" w:sz="4" w:space="0"/>
            </w:tcBorders>
            <w:noWrap w:val="0"/>
            <w:vAlign w:val="center"/>
          </w:tcPr>
          <w:p w14:paraId="513116CE">
            <w:pPr>
              <w:pStyle w:val="29"/>
              <w:bidi w:val="0"/>
              <w:jc w:val="both"/>
            </w:pPr>
          </w:p>
        </w:tc>
      </w:tr>
      <w:tr w14:paraId="68CB2B1E">
        <w:tblPrEx>
          <w:tblCellMar>
            <w:top w:w="68" w:type="dxa"/>
            <w:left w:w="106" w:type="dxa"/>
            <w:bottom w:w="0" w:type="dxa"/>
            <w:right w:w="105" w:type="dxa"/>
          </w:tblCellMar>
        </w:tblPrEx>
        <w:trPr>
          <w:trHeight w:val="57" w:hRule="atLeast"/>
        </w:trPr>
        <w:tc>
          <w:tcPr>
            <w:tcW w:w="1928" w:type="dxa"/>
            <w:tcBorders>
              <w:top w:val="single" w:color="000000" w:sz="4" w:space="0"/>
              <w:left w:val="single" w:color="000000" w:sz="4" w:space="0"/>
              <w:bottom w:val="single" w:color="000000" w:sz="4" w:space="0"/>
              <w:right w:val="single" w:color="000000" w:sz="4" w:space="0"/>
            </w:tcBorders>
            <w:noWrap w:val="0"/>
            <w:vAlign w:val="center"/>
          </w:tcPr>
          <w:p w14:paraId="2E2DDFEB">
            <w:pPr>
              <w:pStyle w:val="29"/>
              <w:bidi w:val="0"/>
              <w:jc w:val="center"/>
            </w:pPr>
            <w:r>
              <w:rPr>
                <w:rFonts w:hint="eastAsia"/>
              </w:rPr>
              <w:t>local_key</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1896CE8">
            <w:pPr>
              <w:pStyle w:val="29"/>
              <w:bidi w:val="0"/>
              <w:jc w:val="center"/>
            </w:pPr>
            <w:r>
              <w:rPr>
                <w:rFonts w:hint="eastAsia"/>
              </w:rPr>
              <w:t>string</w:t>
            </w:r>
          </w:p>
        </w:tc>
        <w:tc>
          <w:tcPr>
            <w:tcW w:w="928" w:type="dxa"/>
            <w:tcBorders>
              <w:top w:val="single" w:color="000000" w:sz="4" w:space="0"/>
              <w:left w:val="single" w:color="000000" w:sz="4" w:space="0"/>
              <w:bottom w:val="single" w:color="000000" w:sz="4" w:space="0"/>
              <w:right w:val="single" w:color="000000" w:sz="4" w:space="0"/>
            </w:tcBorders>
            <w:noWrap w:val="0"/>
            <w:vAlign w:val="center"/>
          </w:tcPr>
          <w:p w14:paraId="39069470">
            <w:pPr>
              <w:pStyle w:val="29"/>
              <w:bidi w:val="0"/>
              <w:jc w:val="center"/>
            </w:pPr>
            <w:r>
              <w:rPr>
                <w:rFonts w:hint="eastAsia"/>
              </w:rPr>
              <w:t>否</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4E062CD7">
            <w:pPr>
              <w:pStyle w:val="29"/>
              <w:bidi w:val="0"/>
              <w:jc w:val="center"/>
            </w:pPr>
            <w:r>
              <w:rPr>
                <w:rFonts w:hint="eastAsia"/>
              </w:rPr>
              <w:t>相机旧秘钥</w:t>
            </w:r>
          </w:p>
        </w:tc>
        <w:tc>
          <w:tcPr>
            <w:tcW w:w="4454" w:type="dxa"/>
            <w:tcBorders>
              <w:top w:val="single" w:color="000000" w:sz="4" w:space="0"/>
              <w:left w:val="single" w:color="000000" w:sz="4" w:space="0"/>
              <w:bottom w:val="single" w:color="000000" w:sz="4" w:space="0"/>
              <w:right w:val="single" w:color="000000" w:sz="4" w:space="0"/>
            </w:tcBorders>
            <w:noWrap w:val="0"/>
            <w:vAlign w:val="center"/>
          </w:tcPr>
          <w:p w14:paraId="6CF03D64">
            <w:pPr>
              <w:pStyle w:val="29"/>
              <w:bidi w:val="0"/>
              <w:jc w:val="both"/>
            </w:pPr>
            <w:r>
              <w:rPr>
                <w:rFonts w:hint="eastAsia"/>
              </w:rPr>
              <w:t>开启加密时：要保证旧秘钥同相机本身的一致,否则该接口返回失败.该字段没填时,默认下发的旧秘钥为“000000”</w:t>
            </w:r>
          </w:p>
          <w:p w14:paraId="5A1B441D">
            <w:pPr>
              <w:pStyle w:val="29"/>
              <w:bidi w:val="0"/>
              <w:jc w:val="both"/>
            </w:pPr>
            <w:r>
              <w:rPr>
                <w:rFonts w:hint="eastAsia"/>
              </w:rPr>
              <w:t>关闭加密时：secret_key local_key 二选一,有一个值同相机本身的一致就行</w:t>
            </w:r>
          </w:p>
        </w:tc>
      </w:tr>
    </w:tbl>
    <w:p w14:paraId="7B3EF7AC"/>
    <w:p w14:paraId="6C99F48C">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472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922" w:hRule="atLeast"/>
        </w:trPr>
        <w:tc>
          <w:tcPr>
            <w:tcW w:w="9571" w:type="dxa"/>
            <w:shd w:val="clear" w:color="auto" w:fill="EEECE1"/>
            <w:noWrap w:val="0"/>
            <w:vAlign w:val="top"/>
          </w:tcPr>
          <w:p w14:paraId="0D6C188D">
            <w:pPr>
              <w:jc w:val="both"/>
            </w:pPr>
            <w:r>
              <w:rPr>
                <w:rFonts w:hint="eastAsia"/>
              </w:rPr>
              <w:t>{</w:t>
            </w:r>
          </w:p>
          <w:p w14:paraId="0DD5B83C">
            <w:pPr>
              <w:jc w:val="both"/>
            </w:pPr>
            <w:r>
              <w:rPr>
                <w:rFonts w:hint="eastAsia"/>
              </w:rPr>
              <w:t>"cmd": "set_encryption_plate",</w:t>
            </w:r>
          </w:p>
          <w:p w14:paraId="50880F12">
            <w:pPr>
              <w:jc w:val="both"/>
            </w:pPr>
            <w:r>
              <w:rPr>
                <w:rFonts w:hint="eastAsia"/>
              </w:rPr>
              <w:t>"msg_id": "1642056493874N728cd8",</w:t>
            </w:r>
          </w:p>
          <w:p w14:paraId="53E4190D">
            <w:pPr>
              <w:jc w:val="both"/>
            </w:pPr>
            <w:r>
              <w:rPr>
                <w:rFonts w:hint="eastAsia"/>
              </w:rPr>
              <w:t>"encryption_enable":1,</w:t>
            </w:r>
          </w:p>
          <w:p w14:paraId="5629ECEB">
            <w:pPr>
              <w:jc w:val="both"/>
            </w:pPr>
            <w:r>
              <w:rPr>
                <w:rFonts w:hint="eastAsia"/>
              </w:rPr>
              <w:t>"secret_key":"qycrcscretkey"</w:t>
            </w:r>
          </w:p>
          <w:p w14:paraId="57DE11EC">
            <w:pPr>
              <w:jc w:val="both"/>
            </w:pPr>
            <w:r>
              <w:rPr>
                <w:rFonts w:hint="eastAsia"/>
              </w:rPr>
              <w:t>}</w:t>
            </w:r>
          </w:p>
        </w:tc>
      </w:tr>
    </w:tbl>
    <w:p w14:paraId="55A231FC"/>
    <w:p w14:paraId="25929A4C">
      <w:pPr>
        <w:pStyle w:val="6"/>
        <w:numPr>
          <w:ilvl w:val="3"/>
          <w:numId w:val="1"/>
        </w:numPr>
        <w:tabs>
          <w:tab w:val="left" w:pos="0"/>
        </w:tabs>
      </w:pPr>
      <w:r>
        <w:rPr>
          <w:rFonts w:hint="eastAsia"/>
        </w:rPr>
        <w:t>应答消息</w:t>
      </w:r>
    </w:p>
    <w:p w14:paraId="5B92F156">
      <w:pPr>
        <w:bidi w:val="0"/>
      </w:pPr>
      <w:r>
        <w:rPr>
          <w:rFonts w:hint="eastAsia"/>
        </w:rPr>
        <w:t>相机在设置完加密信息后返回加密信息给到服务器</w:t>
      </w:r>
    </w:p>
    <w:p w14:paraId="37BB4D36">
      <w:pPr>
        <w:rPr>
          <w:rFonts w:hint="eastAsia"/>
        </w:rPr>
      </w:pPr>
    </w:p>
    <w:p w14:paraId="63601D84">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917"/>
        <w:gridCol w:w="2358"/>
        <w:gridCol w:w="4670"/>
      </w:tblGrid>
      <w:tr w14:paraId="51D5B77A">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DB0423">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C3BA948">
            <w:pPr>
              <w:pStyle w:val="29"/>
              <w:bidi w:val="0"/>
              <w:jc w:val="center"/>
            </w:pPr>
            <w:r>
              <w:t>类型</w:t>
            </w:r>
          </w:p>
        </w:tc>
        <w:tc>
          <w:tcPr>
            <w:tcW w:w="91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AB3A07D">
            <w:pPr>
              <w:pStyle w:val="29"/>
              <w:bidi w:val="0"/>
              <w:jc w:val="center"/>
            </w:pPr>
            <w:r>
              <w:t>必填项</w:t>
            </w:r>
          </w:p>
        </w:tc>
        <w:tc>
          <w:tcPr>
            <w:tcW w:w="235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2D76073">
            <w:pPr>
              <w:pStyle w:val="29"/>
              <w:bidi w:val="0"/>
              <w:jc w:val="center"/>
            </w:pPr>
            <w:r>
              <w:t>说明</w:t>
            </w:r>
          </w:p>
        </w:tc>
        <w:tc>
          <w:tcPr>
            <w:tcW w:w="46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FE3CB15">
            <w:pPr>
              <w:pStyle w:val="29"/>
              <w:bidi w:val="0"/>
              <w:jc w:val="center"/>
            </w:pPr>
            <w:r>
              <w:t>备注</w:t>
            </w:r>
          </w:p>
        </w:tc>
      </w:tr>
      <w:tr w14:paraId="19BE38CC">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4A0ED70">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DBCDA3A">
            <w:pPr>
              <w:pStyle w:val="29"/>
              <w:bidi w:val="0"/>
              <w:jc w:val="center"/>
            </w:pPr>
            <w:r>
              <w:t>string</w:t>
            </w:r>
          </w:p>
        </w:tc>
        <w:tc>
          <w:tcPr>
            <w:tcW w:w="917" w:type="dxa"/>
            <w:tcBorders>
              <w:top w:val="single" w:color="000000" w:sz="4" w:space="0"/>
              <w:left w:val="single" w:color="000000" w:sz="4" w:space="0"/>
              <w:bottom w:val="single" w:color="000000" w:sz="4" w:space="0"/>
              <w:right w:val="single" w:color="000000" w:sz="4" w:space="0"/>
            </w:tcBorders>
            <w:noWrap w:val="0"/>
            <w:vAlign w:val="center"/>
          </w:tcPr>
          <w:p w14:paraId="76E686EC">
            <w:pPr>
              <w:pStyle w:val="29"/>
              <w:bidi w:val="0"/>
              <w:jc w:val="center"/>
            </w:pPr>
            <w:r>
              <w:t>是</w:t>
            </w:r>
          </w:p>
        </w:tc>
        <w:tc>
          <w:tcPr>
            <w:tcW w:w="2358" w:type="dxa"/>
            <w:tcBorders>
              <w:top w:val="single" w:color="000000" w:sz="4" w:space="0"/>
              <w:left w:val="single" w:color="000000" w:sz="4" w:space="0"/>
              <w:bottom w:val="single" w:color="000000" w:sz="4" w:space="0"/>
              <w:right w:val="single" w:color="000000" w:sz="4" w:space="0"/>
            </w:tcBorders>
            <w:noWrap w:val="0"/>
            <w:vAlign w:val="center"/>
          </w:tcPr>
          <w:p w14:paraId="16B05E56">
            <w:pPr>
              <w:pStyle w:val="29"/>
              <w:bidi w:val="0"/>
              <w:jc w:val="center"/>
            </w:pPr>
            <w:r>
              <w:t>命令</w:t>
            </w:r>
          </w:p>
        </w:tc>
        <w:tc>
          <w:tcPr>
            <w:tcW w:w="4670" w:type="dxa"/>
            <w:tcBorders>
              <w:top w:val="single" w:color="000000" w:sz="4" w:space="0"/>
              <w:left w:val="single" w:color="000000" w:sz="4" w:space="0"/>
              <w:bottom w:val="single" w:color="000000" w:sz="4" w:space="0"/>
              <w:right w:val="single" w:color="000000" w:sz="4" w:space="0"/>
            </w:tcBorders>
            <w:noWrap w:val="0"/>
            <w:vAlign w:val="center"/>
          </w:tcPr>
          <w:p w14:paraId="42505D47">
            <w:pPr>
              <w:pStyle w:val="29"/>
              <w:bidi w:val="0"/>
              <w:jc w:val="both"/>
            </w:pPr>
            <w:r>
              <w:rPr>
                <w:rFonts w:hint="eastAsia"/>
              </w:rPr>
              <w:t>set_encryption_plate_rsp 表示设置相机时间应答</w:t>
            </w:r>
          </w:p>
        </w:tc>
      </w:tr>
      <w:tr w14:paraId="5C19E060">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66ABF8A">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7415FE4">
            <w:pPr>
              <w:pStyle w:val="29"/>
              <w:bidi w:val="0"/>
              <w:jc w:val="center"/>
            </w:pPr>
            <w:r>
              <w:t>string</w:t>
            </w:r>
          </w:p>
        </w:tc>
        <w:tc>
          <w:tcPr>
            <w:tcW w:w="917" w:type="dxa"/>
            <w:tcBorders>
              <w:top w:val="single" w:color="000000" w:sz="4" w:space="0"/>
              <w:left w:val="single" w:color="000000" w:sz="4" w:space="0"/>
              <w:bottom w:val="single" w:color="000000" w:sz="4" w:space="0"/>
              <w:right w:val="single" w:color="000000" w:sz="4" w:space="0"/>
            </w:tcBorders>
            <w:noWrap w:val="0"/>
            <w:vAlign w:val="center"/>
          </w:tcPr>
          <w:p w14:paraId="0393A421">
            <w:pPr>
              <w:pStyle w:val="29"/>
              <w:bidi w:val="0"/>
              <w:jc w:val="center"/>
            </w:pPr>
            <w:r>
              <w:t>是</w:t>
            </w:r>
          </w:p>
        </w:tc>
        <w:tc>
          <w:tcPr>
            <w:tcW w:w="2358" w:type="dxa"/>
            <w:tcBorders>
              <w:top w:val="single" w:color="000000" w:sz="4" w:space="0"/>
              <w:left w:val="single" w:color="000000" w:sz="4" w:space="0"/>
              <w:bottom w:val="single" w:color="000000" w:sz="4" w:space="0"/>
              <w:right w:val="single" w:color="000000" w:sz="4" w:space="0"/>
            </w:tcBorders>
            <w:noWrap w:val="0"/>
            <w:vAlign w:val="center"/>
          </w:tcPr>
          <w:p w14:paraId="1EB06E48">
            <w:pPr>
              <w:pStyle w:val="29"/>
              <w:bidi w:val="0"/>
              <w:jc w:val="center"/>
            </w:pPr>
            <w:r>
              <w:t>应答状态。“ok”表示正常，其它则表示出错</w:t>
            </w:r>
          </w:p>
        </w:tc>
        <w:tc>
          <w:tcPr>
            <w:tcW w:w="4670" w:type="dxa"/>
            <w:tcBorders>
              <w:top w:val="single" w:color="000000" w:sz="4" w:space="0"/>
              <w:left w:val="single" w:color="000000" w:sz="4" w:space="0"/>
              <w:bottom w:val="single" w:color="000000" w:sz="4" w:space="0"/>
              <w:right w:val="single" w:color="000000" w:sz="4" w:space="0"/>
            </w:tcBorders>
            <w:noWrap w:val="0"/>
            <w:vAlign w:val="center"/>
          </w:tcPr>
          <w:p w14:paraId="510DA4B1">
            <w:pPr>
              <w:pStyle w:val="29"/>
              <w:bidi w:val="0"/>
              <w:jc w:val="both"/>
            </w:pPr>
            <w:r>
              <w:t>出错状态信息由应答端填充，用于方便定位原因</w:t>
            </w:r>
          </w:p>
        </w:tc>
      </w:tr>
      <w:tr w14:paraId="774FECDA">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D9761BA">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7B29183">
            <w:pPr>
              <w:pStyle w:val="29"/>
              <w:bidi w:val="0"/>
              <w:jc w:val="center"/>
            </w:pPr>
            <w:r>
              <w:t>string</w:t>
            </w:r>
          </w:p>
        </w:tc>
        <w:tc>
          <w:tcPr>
            <w:tcW w:w="917" w:type="dxa"/>
            <w:tcBorders>
              <w:top w:val="single" w:color="000000" w:sz="4" w:space="0"/>
              <w:left w:val="single" w:color="000000" w:sz="4" w:space="0"/>
              <w:bottom w:val="single" w:color="000000" w:sz="4" w:space="0"/>
              <w:right w:val="single" w:color="000000" w:sz="4" w:space="0"/>
            </w:tcBorders>
            <w:noWrap w:val="0"/>
            <w:vAlign w:val="center"/>
          </w:tcPr>
          <w:p w14:paraId="6B667232">
            <w:pPr>
              <w:pStyle w:val="29"/>
              <w:bidi w:val="0"/>
              <w:jc w:val="center"/>
            </w:pPr>
            <w:r>
              <w:t>是</w:t>
            </w:r>
          </w:p>
        </w:tc>
        <w:tc>
          <w:tcPr>
            <w:tcW w:w="2358" w:type="dxa"/>
            <w:tcBorders>
              <w:top w:val="single" w:color="000000" w:sz="4" w:space="0"/>
              <w:left w:val="single" w:color="000000" w:sz="4" w:space="0"/>
              <w:bottom w:val="single" w:color="000000" w:sz="4" w:space="0"/>
              <w:right w:val="single" w:color="000000" w:sz="4" w:space="0"/>
            </w:tcBorders>
            <w:noWrap w:val="0"/>
            <w:vAlign w:val="center"/>
          </w:tcPr>
          <w:p w14:paraId="3F719BA0">
            <w:pPr>
              <w:pStyle w:val="29"/>
              <w:bidi w:val="0"/>
              <w:jc w:val="center"/>
            </w:pPr>
            <w:r>
              <w:t>消息 ID</w:t>
            </w:r>
          </w:p>
        </w:tc>
        <w:tc>
          <w:tcPr>
            <w:tcW w:w="4670" w:type="dxa"/>
            <w:tcBorders>
              <w:top w:val="single" w:color="000000" w:sz="4" w:space="0"/>
              <w:left w:val="single" w:color="000000" w:sz="4" w:space="0"/>
              <w:bottom w:val="single" w:color="000000" w:sz="4" w:space="0"/>
              <w:right w:val="single" w:color="000000" w:sz="4" w:space="0"/>
            </w:tcBorders>
            <w:noWrap w:val="0"/>
            <w:vAlign w:val="center"/>
          </w:tcPr>
          <w:p w14:paraId="0077211D">
            <w:pPr>
              <w:pStyle w:val="29"/>
              <w:bidi w:val="0"/>
              <w:jc w:val="both"/>
            </w:pPr>
            <w:r>
              <w:t>与请求时的消息 ID 一致，用于标识该应答对应哪一个请求</w:t>
            </w:r>
          </w:p>
        </w:tc>
      </w:tr>
      <w:tr w14:paraId="141B2366">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3A687518">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E24A40A">
            <w:pPr>
              <w:pStyle w:val="29"/>
              <w:bidi w:val="0"/>
              <w:jc w:val="center"/>
            </w:pPr>
            <w:r>
              <w:rPr>
                <w:rFonts w:hint="eastAsia"/>
              </w:rPr>
              <w:t>string</w:t>
            </w:r>
          </w:p>
        </w:tc>
        <w:tc>
          <w:tcPr>
            <w:tcW w:w="917" w:type="dxa"/>
            <w:tcBorders>
              <w:top w:val="single" w:color="000000" w:sz="4" w:space="0"/>
              <w:left w:val="single" w:color="000000" w:sz="4" w:space="0"/>
              <w:bottom w:val="single" w:color="000000" w:sz="4" w:space="0"/>
              <w:right w:val="single" w:color="000000" w:sz="4" w:space="0"/>
            </w:tcBorders>
            <w:noWrap w:val="0"/>
            <w:vAlign w:val="center"/>
          </w:tcPr>
          <w:p w14:paraId="1AE3FACC">
            <w:pPr>
              <w:pStyle w:val="29"/>
              <w:bidi w:val="0"/>
              <w:jc w:val="center"/>
            </w:pPr>
            <w:r>
              <w:rPr>
                <w:rFonts w:hint="eastAsia"/>
              </w:rPr>
              <w:t>是</w:t>
            </w:r>
          </w:p>
        </w:tc>
        <w:tc>
          <w:tcPr>
            <w:tcW w:w="2358" w:type="dxa"/>
            <w:tcBorders>
              <w:top w:val="single" w:color="000000" w:sz="4" w:space="0"/>
              <w:left w:val="single" w:color="000000" w:sz="4" w:space="0"/>
              <w:bottom w:val="single" w:color="000000" w:sz="4" w:space="0"/>
              <w:right w:val="single" w:color="000000" w:sz="4" w:space="0"/>
            </w:tcBorders>
            <w:noWrap w:val="0"/>
            <w:vAlign w:val="center"/>
          </w:tcPr>
          <w:p w14:paraId="26322445">
            <w:pPr>
              <w:pStyle w:val="29"/>
              <w:bidi w:val="0"/>
              <w:jc w:val="center"/>
            </w:pPr>
            <w:r>
              <w:rPr>
                <w:rFonts w:hint="eastAsia"/>
              </w:rPr>
              <w:t>相机序列号</w:t>
            </w:r>
          </w:p>
        </w:tc>
        <w:tc>
          <w:tcPr>
            <w:tcW w:w="4670" w:type="dxa"/>
            <w:tcBorders>
              <w:top w:val="single" w:color="000000" w:sz="4" w:space="0"/>
              <w:left w:val="single" w:color="000000" w:sz="4" w:space="0"/>
              <w:bottom w:val="single" w:color="000000" w:sz="4" w:space="0"/>
              <w:right w:val="single" w:color="000000" w:sz="4" w:space="0"/>
            </w:tcBorders>
            <w:noWrap w:val="0"/>
            <w:vAlign w:val="center"/>
          </w:tcPr>
          <w:p w14:paraId="474E5361">
            <w:pPr>
              <w:pStyle w:val="29"/>
              <w:bidi w:val="0"/>
              <w:jc w:val="both"/>
            </w:pPr>
          </w:p>
        </w:tc>
      </w:tr>
    </w:tbl>
    <w:p w14:paraId="423857D6">
      <w:r>
        <w:rPr>
          <w:rFonts w:hint="eastAsia"/>
        </w:rPr>
        <w:t xml:space="preserve"> 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B17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52B621FD">
            <w:pPr>
              <w:jc w:val="both"/>
            </w:pPr>
            <w:r>
              <w:rPr>
                <w:rFonts w:hint="eastAsia"/>
              </w:rPr>
              <w:t>{</w:t>
            </w:r>
          </w:p>
          <w:p w14:paraId="0B9FA7DB">
            <w:pPr>
              <w:jc w:val="both"/>
            </w:pPr>
            <w:r>
              <w:rPr>
                <w:rFonts w:hint="eastAsia"/>
              </w:rPr>
              <w:tab/>
            </w:r>
            <w:r>
              <w:rPr>
                <w:rFonts w:hint="eastAsia"/>
              </w:rPr>
              <w:t xml:space="preserve">      "cmd": "set_encryption_plate_rsp",</w:t>
            </w:r>
          </w:p>
          <w:p w14:paraId="0C518183">
            <w:pPr>
              <w:jc w:val="both"/>
            </w:pPr>
            <w:r>
              <w:rPr>
                <w:rFonts w:hint="eastAsia"/>
              </w:rPr>
              <w:tab/>
            </w:r>
            <w:r>
              <w:rPr>
                <w:rFonts w:hint="eastAsia"/>
              </w:rPr>
              <w:t xml:space="preserve">      "status": "ok",</w:t>
            </w:r>
          </w:p>
          <w:p w14:paraId="78FAF5BA">
            <w:pPr>
              <w:jc w:val="both"/>
            </w:pPr>
            <w:r>
              <w:rPr>
                <w:rFonts w:hint="eastAsia"/>
              </w:rPr>
              <w:tab/>
            </w:r>
            <w:r>
              <w:rPr>
                <w:rFonts w:hint="eastAsia"/>
              </w:rPr>
              <w:t xml:space="preserve">      "msg_id": "1642056493874N728cd8",</w:t>
            </w:r>
          </w:p>
          <w:p w14:paraId="6AF11316">
            <w:pPr>
              <w:jc w:val="both"/>
            </w:pPr>
            <w:r>
              <w:t>"</w:t>
            </w:r>
            <w:r>
              <w:rPr>
                <w:rFonts w:hint="eastAsia"/>
              </w:rPr>
              <w:t>sn</w:t>
            </w:r>
            <w:r>
              <w:t>":"1b7e812009cad088"</w:t>
            </w:r>
          </w:p>
          <w:p w14:paraId="53C9D459">
            <w:pPr>
              <w:jc w:val="both"/>
            </w:pPr>
            <w:r>
              <w:rPr>
                <w:rFonts w:hint="eastAsia"/>
              </w:rPr>
              <w:t>}</w:t>
            </w:r>
          </w:p>
        </w:tc>
      </w:tr>
    </w:tbl>
    <w:p w14:paraId="0E18D165"/>
    <w:p w14:paraId="4BF3F159">
      <w:pPr>
        <w:pStyle w:val="5"/>
        <w:numPr>
          <w:ilvl w:val="2"/>
          <w:numId w:val="1"/>
        </w:numPr>
        <w:tabs>
          <w:tab w:val="left" w:pos="0"/>
        </w:tabs>
      </w:pPr>
      <w:bookmarkStart w:id="508" w:name="_Tock7u7uy"/>
      <w:bookmarkStart w:id="509" w:name="_Toc27834"/>
      <w:bookmarkStart w:id="510" w:name="_Toc6570"/>
      <w:bookmarkStart w:id="511" w:name="_Tocf1ujha"/>
      <w:bookmarkStart w:id="512" w:name="_Toc177134943"/>
      <w:r>
        <w:rPr>
          <w:rFonts w:hint="eastAsia"/>
        </w:rPr>
        <w:t>设置读取二维码上报回调地址</w:t>
      </w:r>
      <w:bookmarkEnd w:id="508"/>
      <w:bookmarkEnd w:id="509"/>
      <w:bookmarkEnd w:id="510"/>
      <w:bookmarkEnd w:id="511"/>
      <w:bookmarkEnd w:id="512"/>
    </w:p>
    <w:p w14:paraId="6A9E45AC">
      <w:pPr>
        <w:bidi w:val="0"/>
      </w:pPr>
      <w:r>
        <w:t>接口说明</w:t>
      </w:r>
      <w:r>
        <w:rPr>
          <w:rFonts w:hint="eastAsia"/>
        </w:rPr>
        <w:t>：</w:t>
      </w:r>
    </w:p>
    <w:p w14:paraId="129ADFEC">
      <w:pPr>
        <w:bidi w:val="0"/>
      </w:pPr>
      <w:r>
        <w:t>云平台通过此接口下发指令，</w:t>
      </w:r>
      <w:r>
        <w:rPr>
          <w:rFonts w:hint="eastAsia"/>
        </w:rPr>
        <w:t>配置读取二维码信息上报回调地址，如果没有配置则通过现有上报接口上报</w:t>
      </w:r>
      <w:r>
        <w:t xml:space="preserve"> </w:t>
      </w:r>
    </w:p>
    <w:p w14:paraId="0B402844">
      <w:pPr>
        <w:pStyle w:val="6"/>
        <w:numPr>
          <w:ilvl w:val="3"/>
          <w:numId w:val="1"/>
        </w:numPr>
        <w:tabs>
          <w:tab w:val="left" w:pos="0"/>
        </w:tabs>
      </w:pPr>
      <w:r>
        <w:rPr>
          <w:rFonts w:hint="eastAsia"/>
        </w:rPr>
        <w:t>请求参数</w:t>
      </w:r>
      <w:r>
        <w:t xml:space="preserve"> </w:t>
      </w:r>
    </w:p>
    <w:p w14:paraId="1F3EC8E6">
      <w:pPr>
        <w:bidi w:val="0"/>
      </w:pPr>
      <w:r>
        <w:t>字段说明</w:t>
      </w:r>
    </w:p>
    <w:tbl>
      <w:tblPr>
        <w:tblStyle w:val="23"/>
        <w:tblW w:w="0" w:type="auto"/>
        <w:tblInd w:w="0" w:type="dxa"/>
        <w:tblLayout w:type="fixed"/>
        <w:tblCellMar>
          <w:top w:w="71" w:type="dxa"/>
          <w:left w:w="106" w:type="dxa"/>
          <w:bottom w:w="0" w:type="dxa"/>
          <w:right w:w="105" w:type="dxa"/>
        </w:tblCellMar>
      </w:tblPr>
      <w:tblGrid>
        <w:gridCol w:w="1262"/>
        <w:gridCol w:w="725"/>
        <w:gridCol w:w="929"/>
        <w:gridCol w:w="1819"/>
        <w:gridCol w:w="4823"/>
      </w:tblGrid>
      <w:tr w14:paraId="12A399D0">
        <w:tblPrEx>
          <w:tblCellMar>
            <w:top w:w="71" w:type="dxa"/>
            <w:left w:w="106" w:type="dxa"/>
            <w:bottom w:w="0" w:type="dxa"/>
            <w:right w:w="105" w:type="dxa"/>
          </w:tblCellMar>
        </w:tblPrEx>
        <w:trPr>
          <w:trHeight w:val="113" w:hRule="atLeast"/>
        </w:trPr>
        <w:tc>
          <w:tcPr>
            <w:tcW w:w="126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63E653B">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5EAB6CF">
            <w:pPr>
              <w:pStyle w:val="29"/>
              <w:bidi w:val="0"/>
              <w:jc w:val="center"/>
            </w:pPr>
            <w:r>
              <w:t>类型</w:t>
            </w:r>
          </w:p>
        </w:tc>
        <w:tc>
          <w:tcPr>
            <w:tcW w:w="92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3357C69">
            <w:pPr>
              <w:pStyle w:val="29"/>
              <w:bidi w:val="0"/>
              <w:jc w:val="center"/>
            </w:pPr>
            <w:r>
              <w:t>必填项</w:t>
            </w:r>
          </w:p>
        </w:tc>
        <w:tc>
          <w:tcPr>
            <w:tcW w:w="18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181A71C">
            <w:pPr>
              <w:pStyle w:val="29"/>
              <w:bidi w:val="0"/>
              <w:jc w:val="center"/>
            </w:pPr>
            <w:r>
              <w:t>说明</w:t>
            </w:r>
          </w:p>
        </w:tc>
        <w:tc>
          <w:tcPr>
            <w:tcW w:w="482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FCD9116">
            <w:pPr>
              <w:pStyle w:val="29"/>
              <w:bidi w:val="0"/>
              <w:jc w:val="center"/>
            </w:pPr>
            <w:r>
              <w:t>备注</w:t>
            </w:r>
          </w:p>
        </w:tc>
      </w:tr>
      <w:tr w14:paraId="540CA0BC">
        <w:tblPrEx>
          <w:tblCellMar>
            <w:top w:w="71" w:type="dxa"/>
            <w:left w:w="106" w:type="dxa"/>
            <w:bottom w:w="0" w:type="dxa"/>
            <w:right w:w="105" w:type="dxa"/>
          </w:tblCellMar>
        </w:tblPrEx>
        <w:trPr>
          <w:trHeight w:val="113" w:hRule="atLeast"/>
        </w:trPr>
        <w:tc>
          <w:tcPr>
            <w:tcW w:w="1262" w:type="dxa"/>
            <w:tcBorders>
              <w:top w:val="single" w:color="000000" w:sz="4" w:space="0"/>
              <w:left w:val="single" w:color="000000" w:sz="4" w:space="0"/>
              <w:bottom w:val="single" w:color="000000" w:sz="4" w:space="0"/>
              <w:right w:val="single" w:color="000000" w:sz="4" w:space="0"/>
            </w:tcBorders>
            <w:noWrap w:val="0"/>
            <w:vAlign w:val="center"/>
          </w:tcPr>
          <w:p w14:paraId="1C5CAC13">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3636832">
            <w:pPr>
              <w:pStyle w:val="29"/>
              <w:bidi w:val="0"/>
              <w:jc w:val="center"/>
            </w:pPr>
            <w:r>
              <w:t>string</w:t>
            </w:r>
          </w:p>
        </w:tc>
        <w:tc>
          <w:tcPr>
            <w:tcW w:w="929" w:type="dxa"/>
            <w:tcBorders>
              <w:top w:val="single" w:color="000000" w:sz="4" w:space="0"/>
              <w:left w:val="single" w:color="000000" w:sz="4" w:space="0"/>
              <w:bottom w:val="single" w:color="000000" w:sz="4" w:space="0"/>
              <w:right w:val="single" w:color="000000" w:sz="4" w:space="0"/>
            </w:tcBorders>
            <w:noWrap w:val="0"/>
            <w:vAlign w:val="center"/>
          </w:tcPr>
          <w:p w14:paraId="5709D3E9">
            <w:pPr>
              <w:pStyle w:val="29"/>
              <w:bidi w:val="0"/>
              <w:jc w:val="center"/>
            </w:pPr>
            <w:r>
              <w:t>是</w:t>
            </w:r>
          </w:p>
        </w:tc>
        <w:tc>
          <w:tcPr>
            <w:tcW w:w="1819" w:type="dxa"/>
            <w:tcBorders>
              <w:top w:val="single" w:color="000000" w:sz="4" w:space="0"/>
              <w:left w:val="single" w:color="000000" w:sz="4" w:space="0"/>
              <w:bottom w:val="single" w:color="000000" w:sz="4" w:space="0"/>
              <w:right w:val="single" w:color="000000" w:sz="4" w:space="0"/>
            </w:tcBorders>
            <w:noWrap w:val="0"/>
            <w:vAlign w:val="center"/>
          </w:tcPr>
          <w:p w14:paraId="58D0A2AA">
            <w:pPr>
              <w:pStyle w:val="29"/>
              <w:bidi w:val="0"/>
              <w:jc w:val="center"/>
            </w:pPr>
            <w:r>
              <w:t>命令</w:t>
            </w:r>
          </w:p>
        </w:tc>
        <w:tc>
          <w:tcPr>
            <w:tcW w:w="4823" w:type="dxa"/>
            <w:tcBorders>
              <w:top w:val="single" w:color="000000" w:sz="4" w:space="0"/>
              <w:left w:val="single" w:color="000000" w:sz="4" w:space="0"/>
              <w:bottom w:val="single" w:color="000000" w:sz="4" w:space="0"/>
              <w:right w:val="single" w:color="000000" w:sz="4" w:space="0"/>
            </w:tcBorders>
            <w:noWrap w:val="0"/>
            <w:vAlign w:val="center"/>
          </w:tcPr>
          <w:p w14:paraId="2DDC59CD">
            <w:pPr>
              <w:pStyle w:val="29"/>
              <w:bidi w:val="0"/>
              <w:jc w:val="both"/>
            </w:pPr>
            <w:r>
              <w:rPr>
                <w:rFonts w:hint="eastAsia"/>
              </w:rPr>
              <w:t>qrcodeCallback</w:t>
            </w:r>
          </w:p>
        </w:tc>
      </w:tr>
      <w:tr w14:paraId="7494C287">
        <w:tblPrEx>
          <w:tblCellMar>
            <w:top w:w="71" w:type="dxa"/>
            <w:left w:w="106" w:type="dxa"/>
            <w:bottom w:w="0" w:type="dxa"/>
            <w:right w:w="105" w:type="dxa"/>
          </w:tblCellMar>
        </w:tblPrEx>
        <w:trPr>
          <w:trHeight w:val="113" w:hRule="atLeast"/>
        </w:trPr>
        <w:tc>
          <w:tcPr>
            <w:tcW w:w="1262" w:type="dxa"/>
            <w:tcBorders>
              <w:top w:val="single" w:color="000000" w:sz="4" w:space="0"/>
              <w:left w:val="single" w:color="000000" w:sz="4" w:space="0"/>
              <w:bottom w:val="single" w:color="000000" w:sz="4" w:space="0"/>
              <w:right w:val="single" w:color="000000" w:sz="4" w:space="0"/>
            </w:tcBorders>
            <w:noWrap w:val="0"/>
            <w:vAlign w:val="center"/>
          </w:tcPr>
          <w:p w14:paraId="50CF4CB8">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71EBEC1">
            <w:pPr>
              <w:pStyle w:val="29"/>
              <w:bidi w:val="0"/>
              <w:jc w:val="center"/>
            </w:pPr>
            <w:r>
              <w:t>string</w:t>
            </w:r>
          </w:p>
        </w:tc>
        <w:tc>
          <w:tcPr>
            <w:tcW w:w="929" w:type="dxa"/>
            <w:tcBorders>
              <w:top w:val="single" w:color="000000" w:sz="4" w:space="0"/>
              <w:left w:val="single" w:color="000000" w:sz="4" w:space="0"/>
              <w:bottom w:val="single" w:color="000000" w:sz="4" w:space="0"/>
              <w:right w:val="single" w:color="000000" w:sz="4" w:space="0"/>
            </w:tcBorders>
            <w:noWrap w:val="0"/>
            <w:vAlign w:val="center"/>
          </w:tcPr>
          <w:p w14:paraId="04D76359">
            <w:pPr>
              <w:pStyle w:val="29"/>
              <w:bidi w:val="0"/>
              <w:jc w:val="center"/>
            </w:pPr>
            <w:r>
              <w:t>是</w:t>
            </w:r>
          </w:p>
        </w:tc>
        <w:tc>
          <w:tcPr>
            <w:tcW w:w="1819" w:type="dxa"/>
            <w:tcBorders>
              <w:top w:val="single" w:color="000000" w:sz="4" w:space="0"/>
              <w:left w:val="single" w:color="000000" w:sz="4" w:space="0"/>
              <w:bottom w:val="single" w:color="000000" w:sz="4" w:space="0"/>
              <w:right w:val="single" w:color="000000" w:sz="4" w:space="0"/>
            </w:tcBorders>
            <w:noWrap w:val="0"/>
            <w:vAlign w:val="center"/>
          </w:tcPr>
          <w:p w14:paraId="50C95630">
            <w:pPr>
              <w:pStyle w:val="29"/>
              <w:bidi w:val="0"/>
              <w:jc w:val="center"/>
            </w:pPr>
            <w:r>
              <w:t>消息 ID</w:t>
            </w:r>
          </w:p>
        </w:tc>
        <w:tc>
          <w:tcPr>
            <w:tcW w:w="4823" w:type="dxa"/>
            <w:tcBorders>
              <w:top w:val="single" w:color="000000" w:sz="4" w:space="0"/>
              <w:left w:val="single" w:color="000000" w:sz="4" w:space="0"/>
              <w:bottom w:val="single" w:color="000000" w:sz="4" w:space="0"/>
              <w:right w:val="single" w:color="000000" w:sz="4" w:space="0"/>
            </w:tcBorders>
            <w:noWrap w:val="0"/>
            <w:vAlign w:val="center"/>
          </w:tcPr>
          <w:p w14:paraId="56524BEA">
            <w:pPr>
              <w:pStyle w:val="29"/>
              <w:bidi w:val="0"/>
              <w:jc w:val="both"/>
            </w:pPr>
            <w:r>
              <w:t>此次请求的唯一标识，20 位长，前 13 位是毫秒时间，后 7 位是字母和数字的随机数</w:t>
            </w:r>
          </w:p>
        </w:tc>
      </w:tr>
      <w:tr w14:paraId="708D04B2">
        <w:tblPrEx>
          <w:tblCellMar>
            <w:top w:w="71" w:type="dxa"/>
            <w:left w:w="106" w:type="dxa"/>
            <w:bottom w:w="0" w:type="dxa"/>
            <w:right w:w="105" w:type="dxa"/>
          </w:tblCellMar>
        </w:tblPrEx>
        <w:trPr>
          <w:trHeight w:val="113" w:hRule="atLeast"/>
        </w:trPr>
        <w:tc>
          <w:tcPr>
            <w:tcW w:w="1262" w:type="dxa"/>
            <w:tcBorders>
              <w:top w:val="single" w:color="000000" w:sz="4" w:space="0"/>
              <w:left w:val="single" w:color="000000" w:sz="4" w:space="0"/>
              <w:bottom w:val="single" w:color="000000" w:sz="4" w:space="0"/>
              <w:right w:val="single" w:color="000000" w:sz="4" w:space="0"/>
            </w:tcBorders>
            <w:noWrap w:val="0"/>
            <w:vAlign w:val="center"/>
          </w:tcPr>
          <w:p w14:paraId="682B0A57">
            <w:pPr>
              <w:pStyle w:val="29"/>
              <w:bidi w:val="0"/>
              <w:jc w:val="center"/>
            </w:pPr>
            <w:r>
              <w:t>callBackUrl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63D8AF7">
            <w:pPr>
              <w:pStyle w:val="29"/>
              <w:bidi w:val="0"/>
              <w:jc w:val="center"/>
            </w:pPr>
            <w:r>
              <w:t>string</w:t>
            </w:r>
          </w:p>
        </w:tc>
        <w:tc>
          <w:tcPr>
            <w:tcW w:w="929" w:type="dxa"/>
            <w:tcBorders>
              <w:top w:val="single" w:color="000000" w:sz="4" w:space="0"/>
              <w:left w:val="single" w:color="000000" w:sz="4" w:space="0"/>
              <w:bottom w:val="single" w:color="000000" w:sz="4" w:space="0"/>
              <w:right w:val="single" w:color="000000" w:sz="4" w:space="0"/>
            </w:tcBorders>
            <w:noWrap w:val="0"/>
            <w:vAlign w:val="center"/>
          </w:tcPr>
          <w:p w14:paraId="40D87F88">
            <w:pPr>
              <w:pStyle w:val="29"/>
              <w:bidi w:val="0"/>
              <w:jc w:val="center"/>
            </w:pPr>
            <w:r>
              <w:t>是</w:t>
            </w:r>
          </w:p>
        </w:tc>
        <w:tc>
          <w:tcPr>
            <w:tcW w:w="1819" w:type="dxa"/>
            <w:tcBorders>
              <w:top w:val="single" w:color="000000" w:sz="4" w:space="0"/>
              <w:left w:val="single" w:color="000000" w:sz="4" w:space="0"/>
              <w:bottom w:val="single" w:color="000000" w:sz="4" w:space="0"/>
              <w:right w:val="single" w:color="000000" w:sz="4" w:space="0"/>
            </w:tcBorders>
            <w:noWrap w:val="0"/>
            <w:vAlign w:val="center"/>
          </w:tcPr>
          <w:p w14:paraId="5583220E">
            <w:pPr>
              <w:pStyle w:val="29"/>
              <w:bidi w:val="0"/>
              <w:jc w:val="center"/>
            </w:pPr>
            <w:r>
              <w:rPr>
                <w:rFonts w:hint="eastAsia"/>
              </w:rPr>
              <w:t>二维码信息上报回调地址</w:t>
            </w:r>
          </w:p>
        </w:tc>
        <w:tc>
          <w:tcPr>
            <w:tcW w:w="4823" w:type="dxa"/>
            <w:tcBorders>
              <w:top w:val="single" w:color="000000" w:sz="4" w:space="0"/>
              <w:left w:val="single" w:color="000000" w:sz="4" w:space="0"/>
              <w:bottom w:val="single" w:color="000000" w:sz="4" w:space="0"/>
              <w:right w:val="single" w:color="000000" w:sz="4" w:space="0"/>
            </w:tcBorders>
            <w:noWrap w:val="0"/>
            <w:vAlign w:val="center"/>
          </w:tcPr>
          <w:p w14:paraId="0EC94859">
            <w:pPr>
              <w:pStyle w:val="29"/>
              <w:bidi w:val="0"/>
              <w:jc w:val="both"/>
            </w:pPr>
          </w:p>
        </w:tc>
      </w:tr>
    </w:tbl>
    <w:p w14:paraId="65D1BADB">
      <w:pPr>
        <w:spacing w:after="3" w:line="266" w:lineRule="auto"/>
        <w:ind w:left="-5"/>
        <w:rPr>
          <w:rFonts w:ascii="宋体" w:hAnsi="宋体" w:cs="宋体"/>
        </w:rPr>
      </w:pPr>
    </w:p>
    <w:p w14:paraId="2B752D61">
      <w:pPr>
        <w:bidi w:val="0"/>
      </w:pPr>
      <w: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6B8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7782B7B7">
            <w:pPr>
              <w:jc w:val="both"/>
            </w:pPr>
            <w:r>
              <w:rPr>
                <w:rFonts w:hint="eastAsia"/>
              </w:rPr>
              <w:t>{</w:t>
            </w:r>
          </w:p>
          <w:p w14:paraId="3160F498">
            <w:pPr>
              <w:jc w:val="both"/>
            </w:pPr>
            <w:r>
              <w:t>"cmd":"</w:t>
            </w:r>
            <w:r>
              <w:rPr>
                <w:rFonts w:hint="eastAsia"/>
              </w:rPr>
              <w:t>qrcodeCallback</w:t>
            </w:r>
            <w:r>
              <w:t xml:space="preserve">", </w:t>
            </w:r>
          </w:p>
          <w:p w14:paraId="344F20F1">
            <w:pPr>
              <w:jc w:val="both"/>
            </w:pPr>
            <w:r>
              <w:t xml:space="preserve">"msg_id":"1562566753001402b681",  </w:t>
            </w:r>
          </w:p>
          <w:p w14:paraId="50B1545B">
            <w:pPr>
              <w:jc w:val="both"/>
            </w:pPr>
            <w:r>
              <w:t>"callBackUrl":"http://192.168.1.188:9901/</w:t>
            </w:r>
            <w:r>
              <w:rPr>
                <w:rFonts w:hint="eastAsia"/>
              </w:rPr>
              <w:t>qrcodeRsp</w:t>
            </w:r>
            <w:r>
              <w:t>"</w:t>
            </w:r>
          </w:p>
          <w:p w14:paraId="7F37F672">
            <w:pPr>
              <w:jc w:val="both"/>
            </w:pPr>
            <w:r>
              <w:rPr>
                <w:rFonts w:hint="eastAsia"/>
              </w:rPr>
              <w:t>}</w:t>
            </w:r>
          </w:p>
        </w:tc>
      </w:tr>
    </w:tbl>
    <w:p w14:paraId="18F8865A"/>
    <w:p w14:paraId="4C4E2866">
      <w:pPr>
        <w:pStyle w:val="6"/>
        <w:numPr>
          <w:ilvl w:val="3"/>
          <w:numId w:val="1"/>
        </w:numPr>
        <w:tabs>
          <w:tab w:val="left" w:pos="0"/>
        </w:tabs>
      </w:pPr>
      <w:r>
        <w:rPr>
          <w:rFonts w:hint="eastAsia"/>
        </w:rPr>
        <w:t>应答消息</w:t>
      </w:r>
      <w:r>
        <w:t xml:space="preserve"> </w:t>
      </w:r>
    </w:p>
    <w:p w14:paraId="277DFDBF">
      <w:pPr>
        <w:bidi w:val="0"/>
      </w:pPr>
      <w:r>
        <w:t>字段说明</w:t>
      </w:r>
    </w:p>
    <w:tbl>
      <w:tblPr>
        <w:tblStyle w:val="23"/>
        <w:tblW w:w="0" w:type="auto"/>
        <w:tblInd w:w="0" w:type="dxa"/>
        <w:tblLayout w:type="fixed"/>
        <w:tblCellMar>
          <w:top w:w="71" w:type="dxa"/>
          <w:left w:w="106" w:type="dxa"/>
          <w:bottom w:w="0" w:type="dxa"/>
          <w:right w:w="127" w:type="dxa"/>
        </w:tblCellMar>
      </w:tblPr>
      <w:tblGrid>
        <w:gridCol w:w="910"/>
        <w:gridCol w:w="747"/>
        <w:gridCol w:w="896"/>
        <w:gridCol w:w="2290"/>
        <w:gridCol w:w="4735"/>
      </w:tblGrid>
      <w:tr w14:paraId="31870749">
        <w:tblPrEx>
          <w:tblCellMar>
            <w:top w:w="71" w:type="dxa"/>
            <w:left w:w="106" w:type="dxa"/>
            <w:bottom w:w="0" w:type="dxa"/>
            <w:right w:w="127" w:type="dxa"/>
          </w:tblCellMar>
        </w:tblPrEx>
        <w:trPr>
          <w:trHeight w:val="57" w:hRule="atLeast"/>
          <w:tblHeader/>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EE483E5">
            <w:pPr>
              <w:pStyle w:val="29"/>
              <w:bidi w:val="0"/>
              <w:jc w:val="cente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73723E5">
            <w:pPr>
              <w:pStyle w:val="29"/>
              <w:bidi w:val="0"/>
              <w:jc w:val="center"/>
            </w:pPr>
            <w:r>
              <w:t>类型</w:t>
            </w:r>
          </w:p>
        </w:tc>
        <w:tc>
          <w:tcPr>
            <w:tcW w:w="89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530C367">
            <w:pPr>
              <w:pStyle w:val="29"/>
              <w:bidi w:val="0"/>
              <w:jc w:val="center"/>
            </w:pPr>
            <w:r>
              <w:t>必填项</w:t>
            </w:r>
          </w:p>
        </w:tc>
        <w:tc>
          <w:tcPr>
            <w:tcW w:w="229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B40AA76">
            <w:pPr>
              <w:pStyle w:val="29"/>
              <w:bidi w:val="0"/>
              <w:jc w:val="center"/>
            </w:pPr>
            <w:r>
              <w:t>说明</w:t>
            </w:r>
          </w:p>
        </w:tc>
        <w:tc>
          <w:tcPr>
            <w:tcW w:w="47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FAF2A5D">
            <w:pPr>
              <w:pStyle w:val="29"/>
              <w:bidi w:val="0"/>
              <w:jc w:val="center"/>
            </w:pPr>
            <w:r>
              <w:t>备注</w:t>
            </w:r>
          </w:p>
        </w:tc>
      </w:tr>
      <w:tr w14:paraId="5CCB4171">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0EB70B1">
            <w:pPr>
              <w:pStyle w:val="29"/>
              <w:bidi w:val="0"/>
              <w:jc w:val="center"/>
            </w:pPr>
            <w:r>
              <w:t>cmd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0AC5AC9F">
            <w:pPr>
              <w:pStyle w:val="29"/>
              <w:bidi w:val="0"/>
              <w:jc w:val="center"/>
            </w:pPr>
            <w:r>
              <w:t>string</w:t>
            </w:r>
          </w:p>
        </w:tc>
        <w:tc>
          <w:tcPr>
            <w:tcW w:w="896" w:type="dxa"/>
            <w:tcBorders>
              <w:top w:val="single" w:color="000000" w:sz="4" w:space="0"/>
              <w:left w:val="single" w:color="000000" w:sz="4" w:space="0"/>
              <w:bottom w:val="single" w:color="000000" w:sz="4" w:space="0"/>
              <w:right w:val="single" w:color="000000" w:sz="4" w:space="0"/>
            </w:tcBorders>
            <w:noWrap w:val="0"/>
            <w:vAlign w:val="center"/>
          </w:tcPr>
          <w:p w14:paraId="7206D1DF">
            <w:pPr>
              <w:pStyle w:val="29"/>
              <w:bidi w:val="0"/>
              <w:jc w:val="center"/>
            </w:pPr>
            <w:r>
              <w:t>是</w:t>
            </w:r>
          </w:p>
        </w:tc>
        <w:tc>
          <w:tcPr>
            <w:tcW w:w="2290" w:type="dxa"/>
            <w:tcBorders>
              <w:top w:val="single" w:color="000000" w:sz="4" w:space="0"/>
              <w:left w:val="single" w:color="000000" w:sz="4" w:space="0"/>
              <w:bottom w:val="single" w:color="000000" w:sz="4" w:space="0"/>
              <w:right w:val="single" w:color="000000" w:sz="4" w:space="0"/>
            </w:tcBorders>
            <w:noWrap w:val="0"/>
            <w:vAlign w:val="center"/>
          </w:tcPr>
          <w:p w14:paraId="4A7E0A06">
            <w:pPr>
              <w:pStyle w:val="29"/>
              <w:bidi w:val="0"/>
              <w:jc w:val="center"/>
            </w:pPr>
            <w:r>
              <w:t>命令</w:t>
            </w:r>
          </w:p>
        </w:tc>
        <w:tc>
          <w:tcPr>
            <w:tcW w:w="4735" w:type="dxa"/>
            <w:tcBorders>
              <w:top w:val="single" w:color="000000" w:sz="4" w:space="0"/>
              <w:left w:val="single" w:color="000000" w:sz="4" w:space="0"/>
              <w:bottom w:val="single" w:color="000000" w:sz="4" w:space="0"/>
              <w:right w:val="single" w:color="000000" w:sz="4" w:space="0"/>
            </w:tcBorders>
            <w:noWrap w:val="0"/>
            <w:vAlign w:val="center"/>
          </w:tcPr>
          <w:p w14:paraId="39F3B432">
            <w:pPr>
              <w:pStyle w:val="29"/>
              <w:bidi w:val="0"/>
              <w:jc w:val="both"/>
            </w:pPr>
            <w:r>
              <w:rPr>
                <w:rFonts w:hint="eastAsia"/>
              </w:rPr>
              <w:t>qrcodeCallback</w:t>
            </w:r>
            <w:r>
              <w:t xml:space="preserve"> _rsp 表示</w:t>
            </w:r>
            <w:r>
              <w:rPr>
                <w:rFonts w:hint="eastAsia"/>
              </w:rPr>
              <w:t>配置二维码信息上报回调地址</w:t>
            </w:r>
            <w:r>
              <w:t>应答</w:t>
            </w:r>
          </w:p>
        </w:tc>
      </w:tr>
      <w:tr w14:paraId="2995CC1F">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5E89243">
            <w:pPr>
              <w:pStyle w:val="29"/>
              <w:bidi w:val="0"/>
              <w:jc w:val="center"/>
            </w:pPr>
            <w:r>
              <w:t>status</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489EF694">
            <w:pPr>
              <w:pStyle w:val="29"/>
              <w:bidi w:val="0"/>
              <w:jc w:val="center"/>
            </w:pPr>
            <w:r>
              <w:t>string</w:t>
            </w:r>
          </w:p>
        </w:tc>
        <w:tc>
          <w:tcPr>
            <w:tcW w:w="896" w:type="dxa"/>
            <w:tcBorders>
              <w:top w:val="single" w:color="000000" w:sz="4" w:space="0"/>
              <w:left w:val="single" w:color="000000" w:sz="4" w:space="0"/>
              <w:bottom w:val="single" w:color="000000" w:sz="4" w:space="0"/>
              <w:right w:val="single" w:color="000000" w:sz="4" w:space="0"/>
            </w:tcBorders>
            <w:noWrap w:val="0"/>
            <w:vAlign w:val="center"/>
          </w:tcPr>
          <w:p w14:paraId="5330DD42">
            <w:pPr>
              <w:pStyle w:val="29"/>
              <w:bidi w:val="0"/>
              <w:jc w:val="center"/>
            </w:pPr>
            <w:r>
              <w:t>是</w:t>
            </w:r>
          </w:p>
        </w:tc>
        <w:tc>
          <w:tcPr>
            <w:tcW w:w="2290" w:type="dxa"/>
            <w:tcBorders>
              <w:top w:val="single" w:color="000000" w:sz="4" w:space="0"/>
              <w:left w:val="single" w:color="000000" w:sz="4" w:space="0"/>
              <w:bottom w:val="single" w:color="000000" w:sz="4" w:space="0"/>
              <w:right w:val="single" w:color="000000" w:sz="4" w:space="0"/>
            </w:tcBorders>
            <w:noWrap w:val="0"/>
            <w:vAlign w:val="center"/>
          </w:tcPr>
          <w:p w14:paraId="476EED92">
            <w:pPr>
              <w:pStyle w:val="29"/>
              <w:bidi w:val="0"/>
              <w:jc w:val="center"/>
            </w:pPr>
            <w:r>
              <w:t>应答状态。“ok”表示正常，其它则表示出错</w:t>
            </w:r>
          </w:p>
        </w:tc>
        <w:tc>
          <w:tcPr>
            <w:tcW w:w="4735" w:type="dxa"/>
            <w:tcBorders>
              <w:top w:val="single" w:color="000000" w:sz="4" w:space="0"/>
              <w:left w:val="single" w:color="000000" w:sz="4" w:space="0"/>
              <w:bottom w:val="single" w:color="000000" w:sz="4" w:space="0"/>
              <w:right w:val="single" w:color="000000" w:sz="4" w:space="0"/>
            </w:tcBorders>
            <w:noWrap w:val="0"/>
            <w:vAlign w:val="center"/>
          </w:tcPr>
          <w:p w14:paraId="7A2C8440">
            <w:pPr>
              <w:pStyle w:val="29"/>
              <w:bidi w:val="0"/>
              <w:jc w:val="both"/>
            </w:pPr>
            <w:r>
              <w:t>出错状态信息由应答端填充，用于方便定位原因</w:t>
            </w:r>
          </w:p>
        </w:tc>
      </w:tr>
      <w:tr w14:paraId="4A56F11E">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788E125D">
            <w:pPr>
              <w:pStyle w:val="29"/>
              <w:bidi w:val="0"/>
              <w:jc w:val="center"/>
            </w:pPr>
            <w:r>
              <w:t>msg_id</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616D3CCD">
            <w:pPr>
              <w:pStyle w:val="29"/>
              <w:bidi w:val="0"/>
              <w:jc w:val="center"/>
            </w:pPr>
            <w:r>
              <w:t>string</w:t>
            </w:r>
          </w:p>
        </w:tc>
        <w:tc>
          <w:tcPr>
            <w:tcW w:w="896" w:type="dxa"/>
            <w:tcBorders>
              <w:top w:val="single" w:color="000000" w:sz="4" w:space="0"/>
              <w:left w:val="single" w:color="000000" w:sz="4" w:space="0"/>
              <w:bottom w:val="single" w:color="000000" w:sz="4" w:space="0"/>
              <w:right w:val="single" w:color="000000" w:sz="4" w:space="0"/>
            </w:tcBorders>
            <w:noWrap w:val="0"/>
            <w:vAlign w:val="center"/>
          </w:tcPr>
          <w:p w14:paraId="7A3EF3F7">
            <w:pPr>
              <w:pStyle w:val="29"/>
              <w:bidi w:val="0"/>
              <w:jc w:val="center"/>
            </w:pPr>
            <w:r>
              <w:t>是</w:t>
            </w:r>
          </w:p>
        </w:tc>
        <w:tc>
          <w:tcPr>
            <w:tcW w:w="2290" w:type="dxa"/>
            <w:tcBorders>
              <w:top w:val="single" w:color="000000" w:sz="4" w:space="0"/>
              <w:left w:val="single" w:color="000000" w:sz="4" w:space="0"/>
              <w:bottom w:val="single" w:color="000000" w:sz="4" w:space="0"/>
              <w:right w:val="single" w:color="000000" w:sz="4" w:space="0"/>
            </w:tcBorders>
            <w:noWrap w:val="0"/>
            <w:vAlign w:val="center"/>
          </w:tcPr>
          <w:p w14:paraId="7E06B497">
            <w:pPr>
              <w:pStyle w:val="29"/>
              <w:bidi w:val="0"/>
              <w:jc w:val="center"/>
            </w:pPr>
            <w:r>
              <w:t>消息 ID</w:t>
            </w:r>
          </w:p>
        </w:tc>
        <w:tc>
          <w:tcPr>
            <w:tcW w:w="4735" w:type="dxa"/>
            <w:tcBorders>
              <w:top w:val="single" w:color="000000" w:sz="4" w:space="0"/>
              <w:left w:val="single" w:color="000000" w:sz="4" w:space="0"/>
              <w:bottom w:val="single" w:color="000000" w:sz="4" w:space="0"/>
              <w:right w:val="single" w:color="000000" w:sz="4" w:space="0"/>
            </w:tcBorders>
            <w:noWrap w:val="0"/>
            <w:vAlign w:val="center"/>
          </w:tcPr>
          <w:p w14:paraId="189520CE">
            <w:pPr>
              <w:pStyle w:val="29"/>
              <w:bidi w:val="0"/>
              <w:jc w:val="both"/>
            </w:pPr>
            <w:r>
              <w:t>与请求时的消息 ID 一致，用于标识该应答对应哪一个请求</w:t>
            </w:r>
          </w:p>
        </w:tc>
      </w:tr>
      <w:tr w14:paraId="78256DCA">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noWrap w:val="0"/>
            <w:vAlign w:val="center"/>
          </w:tcPr>
          <w:p w14:paraId="59462C98">
            <w:pPr>
              <w:pStyle w:val="29"/>
              <w:bidi w:val="0"/>
              <w:jc w:val="center"/>
            </w:pPr>
            <w:r>
              <w:rPr>
                <w:rFonts w:hint="eastAsia"/>
              </w:rPr>
              <w:t>sn</w:t>
            </w:r>
          </w:p>
        </w:tc>
        <w:tc>
          <w:tcPr>
            <w:tcW w:w="747" w:type="dxa"/>
            <w:tcBorders>
              <w:top w:val="single" w:color="000000" w:sz="4" w:space="0"/>
              <w:left w:val="single" w:color="000000" w:sz="4" w:space="0"/>
              <w:bottom w:val="single" w:color="000000" w:sz="4" w:space="0"/>
              <w:right w:val="single" w:color="000000" w:sz="4" w:space="0"/>
            </w:tcBorders>
            <w:noWrap w:val="0"/>
            <w:vAlign w:val="center"/>
          </w:tcPr>
          <w:p w14:paraId="1A2D2FF1">
            <w:pPr>
              <w:pStyle w:val="29"/>
              <w:bidi w:val="0"/>
              <w:jc w:val="center"/>
            </w:pPr>
            <w:r>
              <w:rPr>
                <w:rFonts w:hint="eastAsia"/>
              </w:rPr>
              <w:t>string</w:t>
            </w:r>
          </w:p>
        </w:tc>
        <w:tc>
          <w:tcPr>
            <w:tcW w:w="896" w:type="dxa"/>
            <w:tcBorders>
              <w:top w:val="single" w:color="000000" w:sz="4" w:space="0"/>
              <w:left w:val="single" w:color="000000" w:sz="4" w:space="0"/>
              <w:bottom w:val="single" w:color="000000" w:sz="4" w:space="0"/>
              <w:right w:val="single" w:color="000000" w:sz="4" w:space="0"/>
            </w:tcBorders>
            <w:noWrap w:val="0"/>
            <w:vAlign w:val="center"/>
          </w:tcPr>
          <w:p w14:paraId="6DE63850">
            <w:pPr>
              <w:pStyle w:val="29"/>
              <w:bidi w:val="0"/>
              <w:jc w:val="center"/>
            </w:pPr>
            <w:r>
              <w:rPr>
                <w:rFonts w:hint="eastAsia"/>
              </w:rPr>
              <w:t>是</w:t>
            </w:r>
          </w:p>
        </w:tc>
        <w:tc>
          <w:tcPr>
            <w:tcW w:w="2290" w:type="dxa"/>
            <w:tcBorders>
              <w:top w:val="single" w:color="000000" w:sz="4" w:space="0"/>
              <w:left w:val="single" w:color="000000" w:sz="4" w:space="0"/>
              <w:bottom w:val="single" w:color="000000" w:sz="4" w:space="0"/>
              <w:right w:val="single" w:color="000000" w:sz="4" w:space="0"/>
            </w:tcBorders>
            <w:noWrap w:val="0"/>
            <w:vAlign w:val="center"/>
          </w:tcPr>
          <w:p w14:paraId="7C603BA1">
            <w:pPr>
              <w:pStyle w:val="29"/>
              <w:bidi w:val="0"/>
              <w:jc w:val="center"/>
            </w:pPr>
            <w:r>
              <w:rPr>
                <w:rFonts w:hint="eastAsia"/>
              </w:rPr>
              <w:t>相机序列号</w:t>
            </w:r>
          </w:p>
        </w:tc>
        <w:tc>
          <w:tcPr>
            <w:tcW w:w="4735" w:type="dxa"/>
            <w:tcBorders>
              <w:top w:val="single" w:color="000000" w:sz="4" w:space="0"/>
              <w:left w:val="single" w:color="000000" w:sz="4" w:space="0"/>
              <w:bottom w:val="single" w:color="000000" w:sz="4" w:space="0"/>
              <w:right w:val="single" w:color="000000" w:sz="4" w:space="0"/>
            </w:tcBorders>
            <w:noWrap w:val="0"/>
            <w:vAlign w:val="center"/>
          </w:tcPr>
          <w:p w14:paraId="143F591A">
            <w:pPr>
              <w:pStyle w:val="29"/>
              <w:bidi w:val="0"/>
              <w:jc w:val="both"/>
            </w:pPr>
          </w:p>
        </w:tc>
      </w:tr>
    </w:tbl>
    <w:p w14:paraId="3A48098B">
      <w:pPr>
        <w:bidi w:val="0"/>
      </w:pPr>
      <w:r>
        <w:t>相机 –&gt;云平台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106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85E85BC">
            <w:pPr>
              <w:jc w:val="both"/>
            </w:pPr>
            <w:r>
              <w:rPr>
                <w:rFonts w:hint="eastAsia"/>
              </w:rPr>
              <w:t>{</w:t>
            </w:r>
          </w:p>
          <w:p w14:paraId="3B3AA5D7">
            <w:pPr>
              <w:jc w:val="both"/>
            </w:pPr>
            <w:r>
              <w:t>"cmd":"</w:t>
            </w:r>
            <w:r>
              <w:rPr>
                <w:rFonts w:hint="eastAsia"/>
              </w:rPr>
              <w:t>qrcodeCallback</w:t>
            </w:r>
            <w:r>
              <w:t xml:space="preserve">_rsp ", </w:t>
            </w:r>
          </w:p>
          <w:p w14:paraId="27CB310D">
            <w:pPr>
              <w:jc w:val="both"/>
            </w:pPr>
            <w:r>
              <w:t xml:space="preserve">"status":"ok", </w:t>
            </w:r>
          </w:p>
          <w:p w14:paraId="5AB3D3F9">
            <w:pPr>
              <w:jc w:val="both"/>
            </w:pPr>
            <w:r>
              <w:t>"msg_id":"1562566753001402b681"</w:t>
            </w:r>
            <w:r>
              <w:rPr>
                <w:rFonts w:hint="eastAsia"/>
              </w:rPr>
              <w:t>,</w:t>
            </w:r>
          </w:p>
          <w:p w14:paraId="6343450B">
            <w:pPr>
              <w:jc w:val="both"/>
            </w:pPr>
            <w:r>
              <w:t>"</w:t>
            </w:r>
            <w:r>
              <w:rPr>
                <w:rFonts w:hint="eastAsia"/>
              </w:rPr>
              <w:t>sn</w:t>
            </w:r>
            <w:r>
              <w:t>":"1b7e812009cad088"</w:t>
            </w:r>
          </w:p>
          <w:p w14:paraId="7DFD1CF8">
            <w:pPr>
              <w:jc w:val="both"/>
            </w:pPr>
            <w:r>
              <w:rPr>
                <w:rFonts w:hint="eastAsia"/>
              </w:rPr>
              <w:t>}</w:t>
            </w:r>
          </w:p>
        </w:tc>
      </w:tr>
    </w:tbl>
    <w:p w14:paraId="224EF124"/>
    <w:p w14:paraId="08658782">
      <w:pPr>
        <w:pStyle w:val="5"/>
        <w:numPr>
          <w:ilvl w:val="2"/>
          <w:numId w:val="1"/>
        </w:numPr>
        <w:tabs>
          <w:tab w:val="left" w:pos="0"/>
        </w:tabs>
      </w:pPr>
      <w:bookmarkStart w:id="513" w:name="_Toc24270"/>
      <w:bookmarkStart w:id="514" w:name="_Toc177134946"/>
      <w:bookmarkStart w:id="515" w:name="_Toc29732"/>
      <w:bookmarkStart w:id="516" w:name="_Toc4gf3ex"/>
      <w:bookmarkStart w:id="517" w:name="_Toc6y8cr2"/>
      <w:r>
        <w:rPr>
          <w:rFonts w:hint="eastAsia"/>
        </w:rPr>
        <w:t>设置剩余车位</w:t>
      </w:r>
      <w:bookmarkEnd w:id="513"/>
      <w:bookmarkEnd w:id="514"/>
      <w:bookmarkEnd w:id="515"/>
      <w:bookmarkEnd w:id="516"/>
      <w:bookmarkEnd w:id="517"/>
    </w:p>
    <w:p w14:paraId="4DD08E75">
      <w:pPr>
        <w:bidi w:val="0"/>
      </w:pPr>
      <w:r>
        <w:rPr>
          <w:rFonts w:hint="eastAsia"/>
        </w:rPr>
        <w:t>接口说明：该接口功能为客户发送消息给相机。相机接收消息后更新当前剩余车位</w:t>
      </w:r>
    </w:p>
    <w:p w14:paraId="585F9755">
      <w:pPr>
        <w:pStyle w:val="6"/>
        <w:numPr>
          <w:ilvl w:val="3"/>
          <w:numId w:val="1"/>
        </w:numPr>
        <w:tabs>
          <w:tab w:val="left" w:pos="0"/>
        </w:tabs>
      </w:pPr>
      <w:r>
        <w:rPr>
          <w:rFonts w:hint="eastAsia"/>
        </w:rPr>
        <w:t>请求参数</w:t>
      </w:r>
    </w:p>
    <w:p w14:paraId="1FACF52B">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063"/>
        <w:gridCol w:w="725"/>
        <w:gridCol w:w="914"/>
        <w:gridCol w:w="1347"/>
        <w:gridCol w:w="5517"/>
      </w:tblGrid>
      <w:tr w14:paraId="55D8B7D2">
        <w:tblPrEx>
          <w:tblCellMar>
            <w:top w:w="68" w:type="dxa"/>
            <w:left w:w="106" w:type="dxa"/>
            <w:bottom w:w="0" w:type="dxa"/>
            <w:right w:w="105" w:type="dxa"/>
          </w:tblCellMar>
        </w:tblPrEx>
        <w:trPr>
          <w:trHeight w:val="57" w:hRule="atLeast"/>
        </w:trPr>
        <w:tc>
          <w:tcPr>
            <w:tcW w:w="106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80B977C">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47F4736">
            <w:pPr>
              <w:pStyle w:val="29"/>
              <w:bidi w:val="0"/>
              <w:jc w:val="center"/>
            </w:pPr>
            <w:r>
              <w:t>类型</w:t>
            </w:r>
          </w:p>
        </w:tc>
        <w:tc>
          <w:tcPr>
            <w:tcW w:w="91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C7CF106">
            <w:pPr>
              <w:pStyle w:val="29"/>
              <w:bidi w:val="0"/>
              <w:jc w:val="center"/>
            </w:pPr>
            <w:r>
              <w:t>必填项</w:t>
            </w:r>
          </w:p>
        </w:tc>
        <w:tc>
          <w:tcPr>
            <w:tcW w:w="13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207736D">
            <w:pPr>
              <w:pStyle w:val="29"/>
              <w:bidi w:val="0"/>
              <w:jc w:val="center"/>
            </w:pPr>
            <w:r>
              <w:t>说明</w:t>
            </w:r>
          </w:p>
        </w:tc>
        <w:tc>
          <w:tcPr>
            <w:tcW w:w="551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EDF7AA2">
            <w:pPr>
              <w:pStyle w:val="29"/>
              <w:bidi w:val="0"/>
              <w:jc w:val="center"/>
            </w:pPr>
            <w:r>
              <w:t>备注</w:t>
            </w:r>
          </w:p>
        </w:tc>
      </w:tr>
      <w:tr w14:paraId="1DDC4AC1">
        <w:tblPrEx>
          <w:tblCellMar>
            <w:top w:w="68" w:type="dxa"/>
            <w:left w:w="106" w:type="dxa"/>
            <w:bottom w:w="0" w:type="dxa"/>
            <w:right w:w="105" w:type="dxa"/>
          </w:tblCellMar>
        </w:tblPrEx>
        <w:trPr>
          <w:trHeight w:val="57" w:hRule="atLeast"/>
        </w:trPr>
        <w:tc>
          <w:tcPr>
            <w:tcW w:w="1063" w:type="dxa"/>
            <w:tcBorders>
              <w:top w:val="single" w:color="000000" w:sz="4" w:space="0"/>
              <w:left w:val="single" w:color="000000" w:sz="4" w:space="0"/>
              <w:bottom w:val="single" w:color="000000" w:sz="4" w:space="0"/>
              <w:right w:val="single" w:color="000000" w:sz="4" w:space="0"/>
            </w:tcBorders>
            <w:noWrap w:val="0"/>
            <w:vAlign w:val="center"/>
          </w:tcPr>
          <w:p w14:paraId="72EDC85F">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2B36F03">
            <w:pPr>
              <w:pStyle w:val="29"/>
              <w:bidi w:val="0"/>
              <w:jc w:val="center"/>
            </w:pPr>
            <w:r>
              <w:t>string</w:t>
            </w:r>
          </w:p>
        </w:tc>
        <w:tc>
          <w:tcPr>
            <w:tcW w:w="914" w:type="dxa"/>
            <w:tcBorders>
              <w:top w:val="single" w:color="000000" w:sz="4" w:space="0"/>
              <w:left w:val="single" w:color="000000" w:sz="4" w:space="0"/>
              <w:bottom w:val="single" w:color="000000" w:sz="4" w:space="0"/>
              <w:right w:val="single" w:color="000000" w:sz="4" w:space="0"/>
            </w:tcBorders>
            <w:noWrap w:val="0"/>
            <w:vAlign w:val="center"/>
          </w:tcPr>
          <w:p w14:paraId="34A5A5F6">
            <w:pPr>
              <w:pStyle w:val="29"/>
              <w:bidi w:val="0"/>
              <w:jc w:val="center"/>
            </w:pPr>
            <w:r>
              <w:t>是</w:t>
            </w:r>
          </w:p>
        </w:tc>
        <w:tc>
          <w:tcPr>
            <w:tcW w:w="1347" w:type="dxa"/>
            <w:tcBorders>
              <w:top w:val="single" w:color="000000" w:sz="4" w:space="0"/>
              <w:left w:val="single" w:color="000000" w:sz="4" w:space="0"/>
              <w:bottom w:val="single" w:color="000000" w:sz="4" w:space="0"/>
              <w:right w:val="single" w:color="000000" w:sz="4" w:space="0"/>
            </w:tcBorders>
            <w:noWrap w:val="0"/>
            <w:vAlign w:val="center"/>
          </w:tcPr>
          <w:p w14:paraId="35FAB913">
            <w:pPr>
              <w:pStyle w:val="29"/>
              <w:bidi w:val="0"/>
              <w:jc w:val="center"/>
            </w:pPr>
            <w:r>
              <w:t>命令</w:t>
            </w:r>
          </w:p>
        </w:tc>
        <w:tc>
          <w:tcPr>
            <w:tcW w:w="5517" w:type="dxa"/>
            <w:tcBorders>
              <w:top w:val="single" w:color="000000" w:sz="4" w:space="0"/>
              <w:left w:val="single" w:color="000000" w:sz="4" w:space="0"/>
              <w:bottom w:val="single" w:color="000000" w:sz="4" w:space="0"/>
              <w:right w:val="single" w:color="000000" w:sz="4" w:space="0"/>
            </w:tcBorders>
            <w:noWrap w:val="0"/>
            <w:vAlign w:val="center"/>
          </w:tcPr>
          <w:p w14:paraId="570BF19B">
            <w:pPr>
              <w:pStyle w:val="29"/>
              <w:bidi w:val="0"/>
              <w:jc w:val="both"/>
            </w:pPr>
            <w:r>
              <w:rPr>
                <w:rFonts w:hint="eastAsia"/>
              </w:rPr>
              <w:t>LCDSetParkCarNum</w:t>
            </w:r>
          </w:p>
        </w:tc>
      </w:tr>
      <w:tr w14:paraId="0CDC4E63">
        <w:tblPrEx>
          <w:tblCellMar>
            <w:top w:w="68" w:type="dxa"/>
            <w:left w:w="106" w:type="dxa"/>
            <w:bottom w:w="0" w:type="dxa"/>
            <w:right w:w="105" w:type="dxa"/>
          </w:tblCellMar>
        </w:tblPrEx>
        <w:trPr>
          <w:trHeight w:val="57" w:hRule="atLeast"/>
        </w:trPr>
        <w:tc>
          <w:tcPr>
            <w:tcW w:w="1063" w:type="dxa"/>
            <w:tcBorders>
              <w:top w:val="single" w:color="000000" w:sz="4" w:space="0"/>
              <w:left w:val="single" w:color="000000" w:sz="4" w:space="0"/>
              <w:bottom w:val="single" w:color="000000" w:sz="4" w:space="0"/>
              <w:right w:val="single" w:color="000000" w:sz="4" w:space="0"/>
            </w:tcBorders>
            <w:noWrap w:val="0"/>
            <w:vAlign w:val="center"/>
          </w:tcPr>
          <w:p w14:paraId="053E6B24">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CB641C5">
            <w:pPr>
              <w:pStyle w:val="29"/>
              <w:bidi w:val="0"/>
              <w:jc w:val="center"/>
            </w:pPr>
            <w:r>
              <w:t>string</w:t>
            </w:r>
          </w:p>
        </w:tc>
        <w:tc>
          <w:tcPr>
            <w:tcW w:w="914" w:type="dxa"/>
            <w:tcBorders>
              <w:top w:val="single" w:color="000000" w:sz="4" w:space="0"/>
              <w:left w:val="single" w:color="000000" w:sz="4" w:space="0"/>
              <w:bottom w:val="single" w:color="000000" w:sz="4" w:space="0"/>
              <w:right w:val="single" w:color="000000" w:sz="4" w:space="0"/>
            </w:tcBorders>
            <w:noWrap w:val="0"/>
            <w:vAlign w:val="center"/>
          </w:tcPr>
          <w:p w14:paraId="18D0D719">
            <w:pPr>
              <w:pStyle w:val="29"/>
              <w:bidi w:val="0"/>
              <w:jc w:val="center"/>
            </w:pPr>
            <w:r>
              <w:t>是</w:t>
            </w:r>
          </w:p>
        </w:tc>
        <w:tc>
          <w:tcPr>
            <w:tcW w:w="1347" w:type="dxa"/>
            <w:tcBorders>
              <w:top w:val="single" w:color="000000" w:sz="4" w:space="0"/>
              <w:left w:val="single" w:color="000000" w:sz="4" w:space="0"/>
              <w:bottom w:val="single" w:color="000000" w:sz="4" w:space="0"/>
              <w:right w:val="single" w:color="000000" w:sz="4" w:space="0"/>
            </w:tcBorders>
            <w:noWrap w:val="0"/>
            <w:vAlign w:val="center"/>
          </w:tcPr>
          <w:p w14:paraId="6FA1B82B">
            <w:pPr>
              <w:pStyle w:val="29"/>
              <w:bidi w:val="0"/>
              <w:jc w:val="center"/>
            </w:pPr>
            <w:r>
              <w:t>消息 ID</w:t>
            </w:r>
          </w:p>
        </w:tc>
        <w:tc>
          <w:tcPr>
            <w:tcW w:w="5517" w:type="dxa"/>
            <w:tcBorders>
              <w:top w:val="single" w:color="000000" w:sz="4" w:space="0"/>
              <w:left w:val="single" w:color="000000" w:sz="4" w:space="0"/>
              <w:bottom w:val="single" w:color="000000" w:sz="4" w:space="0"/>
              <w:right w:val="single" w:color="000000" w:sz="4" w:space="0"/>
            </w:tcBorders>
            <w:noWrap w:val="0"/>
            <w:vAlign w:val="center"/>
          </w:tcPr>
          <w:p w14:paraId="38D725D1">
            <w:pPr>
              <w:pStyle w:val="29"/>
              <w:bidi w:val="0"/>
              <w:jc w:val="both"/>
            </w:pPr>
            <w:r>
              <w:t>此次请求的唯一标识，20 位长，前 13 位是毫秒时间，后 7 位是字母和数字的随机数</w:t>
            </w:r>
          </w:p>
        </w:tc>
      </w:tr>
      <w:tr w14:paraId="4E3EF6CB">
        <w:tblPrEx>
          <w:tblCellMar>
            <w:top w:w="68" w:type="dxa"/>
            <w:left w:w="106" w:type="dxa"/>
            <w:bottom w:w="0" w:type="dxa"/>
            <w:right w:w="105" w:type="dxa"/>
          </w:tblCellMar>
        </w:tblPrEx>
        <w:trPr>
          <w:trHeight w:val="57" w:hRule="atLeast"/>
        </w:trPr>
        <w:tc>
          <w:tcPr>
            <w:tcW w:w="1063" w:type="dxa"/>
            <w:tcBorders>
              <w:top w:val="single" w:color="000000" w:sz="4" w:space="0"/>
              <w:left w:val="single" w:color="000000" w:sz="4" w:space="0"/>
              <w:bottom w:val="single" w:color="000000" w:sz="4" w:space="0"/>
              <w:right w:val="single" w:color="000000" w:sz="4" w:space="0"/>
            </w:tcBorders>
            <w:noWrap w:val="0"/>
            <w:vAlign w:val="center"/>
          </w:tcPr>
          <w:p w14:paraId="4E0EEE28">
            <w:pPr>
              <w:pStyle w:val="29"/>
              <w:bidi w:val="0"/>
              <w:jc w:val="center"/>
            </w:pPr>
            <w:r>
              <w:rPr>
                <w:rFonts w:hint="eastAsia"/>
              </w:rPr>
              <w:t>prakNum</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C0524D1">
            <w:pPr>
              <w:pStyle w:val="29"/>
              <w:bidi w:val="0"/>
              <w:jc w:val="center"/>
            </w:pPr>
            <w:r>
              <w:rPr>
                <w:rFonts w:hint="eastAsia"/>
              </w:rPr>
              <w:t>int</w:t>
            </w:r>
          </w:p>
        </w:tc>
        <w:tc>
          <w:tcPr>
            <w:tcW w:w="914" w:type="dxa"/>
            <w:tcBorders>
              <w:top w:val="single" w:color="000000" w:sz="4" w:space="0"/>
              <w:left w:val="single" w:color="000000" w:sz="4" w:space="0"/>
              <w:bottom w:val="single" w:color="000000" w:sz="4" w:space="0"/>
              <w:right w:val="single" w:color="000000" w:sz="4" w:space="0"/>
            </w:tcBorders>
            <w:noWrap w:val="0"/>
            <w:vAlign w:val="center"/>
          </w:tcPr>
          <w:p w14:paraId="372B1BFC">
            <w:pPr>
              <w:pStyle w:val="29"/>
              <w:bidi w:val="0"/>
              <w:jc w:val="center"/>
            </w:pPr>
            <w:r>
              <w:t>是</w:t>
            </w:r>
          </w:p>
        </w:tc>
        <w:tc>
          <w:tcPr>
            <w:tcW w:w="1347" w:type="dxa"/>
            <w:tcBorders>
              <w:top w:val="single" w:color="000000" w:sz="4" w:space="0"/>
              <w:left w:val="single" w:color="000000" w:sz="4" w:space="0"/>
              <w:bottom w:val="single" w:color="000000" w:sz="4" w:space="0"/>
              <w:right w:val="single" w:color="000000" w:sz="4" w:space="0"/>
            </w:tcBorders>
            <w:noWrap w:val="0"/>
            <w:vAlign w:val="center"/>
          </w:tcPr>
          <w:p w14:paraId="24A42903">
            <w:pPr>
              <w:pStyle w:val="29"/>
              <w:bidi w:val="0"/>
              <w:jc w:val="center"/>
            </w:pPr>
            <w:r>
              <w:rPr>
                <w:rFonts w:hint="eastAsia"/>
              </w:rPr>
              <w:t>当前剩余车位数</w:t>
            </w:r>
          </w:p>
        </w:tc>
        <w:tc>
          <w:tcPr>
            <w:tcW w:w="5517" w:type="dxa"/>
            <w:tcBorders>
              <w:top w:val="single" w:color="000000" w:sz="4" w:space="0"/>
              <w:left w:val="single" w:color="000000" w:sz="4" w:space="0"/>
              <w:bottom w:val="single" w:color="000000" w:sz="4" w:space="0"/>
              <w:right w:val="single" w:color="000000" w:sz="4" w:space="0"/>
            </w:tcBorders>
            <w:noWrap w:val="0"/>
            <w:vAlign w:val="center"/>
          </w:tcPr>
          <w:p w14:paraId="2E89CCBC">
            <w:pPr>
              <w:pStyle w:val="29"/>
              <w:bidi w:val="0"/>
              <w:jc w:val="both"/>
            </w:pPr>
            <w:r>
              <w:rPr>
                <w:rFonts w:hint="eastAsia"/>
              </w:rPr>
              <w:t>剩余车位数</w:t>
            </w:r>
          </w:p>
        </w:tc>
      </w:tr>
    </w:tbl>
    <w:p w14:paraId="3AC8173E">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ED9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38D63AA3">
            <w:pPr>
              <w:jc w:val="both"/>
            </w:pPr>
            <w:r>
              <w:t>{</w:t>
            </w:r>
          </w:p>
          <w:p w14:paraId="34150910">
            <w:pPr>
              <w:jc w:val="both"/>
            </w:pPr>
            <w:r>
              <w:tab/>
            </w:r>
            <w:r>
              <w:rPr>
                <w:rFonts w:hint="eastAsia"/>
              </w:rPr>
              <w:t xml:space="preserve">   </w:t>
            </w:r>
            <w:r>
              <w:t>"cmd": "LCDSetParkCarNum",</w:t>
            </w:r>
          </w:p>
          <w:p w14:paraId="76AFAEEF">
            <w:pPr>
              <w:jc w:val="both"/>
            </w:pPr>
            <w:r>
              <w:tab/>
            </w:r>
            <w:r>
              <w:rPr>
                <w:rFonts w:hint="eastAsia"/>
              </w:rPr>
              <w:t xml:space="preserve">   </w:t>
            </w:r>
            <w:r>
              <w:t>"msg_id": "1642056493874N7EC87",</w:t>
            </w:r>
          </w:p>
          <w:p w14:paraId="76AF50D2">
            <w:pPr>
              <w:jc w:val="both"/>
            </w:pPr>
            <w:r>
              <w:tab/>
            </w:r>
            <w:r>
              <w:rPr>
                <w:rFonts w:hint="eastAsia"/>
              </w:rPr>
              <w:t xml:space="preserve">   </w:t>
            </w:r>
            <w:r>
              <w:t>"prakNum": 999</w:t>
            </w:r>
          </w:p>
          <w:p w14:paraId="7A63BB45">
            <w:pPr>
              <w:jc w:val="both"/>
            </w:pPr>
            <w:r>
              <w:t>}</w:t>
            </w:r>
          </w:p>
        </w:tc>
      </w:tr>
    </w:tbl>
    <w:p w14:paraId="121746CE">
      <w:r>
        <w:br w:type="page"/>
      </w:r>
    </w:p>
    <w:p w14:paraId="40EAD59E">
      <w:pPr>
        <w:pStyle w:val="6"/>
        <w:numPr>
          <w:ilvl w:val="3"/>
          <w:numId w:val="1"/>
        </w:numPr>
        <w:tabs>
          <w:tab w:val="left" w:pos="0"/>
        </w:tabs>
      </w:pPr>
      <w:r>
        <w:rPr>
          <w:rFonts w:hint="eastAsia"/>
        </w:rPr>
        <w:t>应答消息</w:t>
      </w:r>
    </w:p>
    <w:p w14:paraId="44E86ACE">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0B3DE1E8">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C147B60">
            <w:pPr>
              <w:pStyle w:val="29"/>
              <w:bidi w:val="0"/>
              <w:jc w:val="center"/>
            </w:pPr>
            <w:r>
              <w:t>字段项</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29B0721">
            <w:pPr>
              <w:pStyle w:val="29"/>
              <w:bidi w:val="0"/>
              <w:jc w:val="center"/>
            </w:pPr>
            <w:r>
              <w:t>类型</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3DC0259">
            <w:pPr>
              <w:pStyle w:val="29"/>
              <w:bidi w:val="0"/>
              <w:jc w:val="center"/>
            </w:pPr>
            <w:r>
              <w:t>必填项</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3027D58">
            <w:pPr>
              <w:pStyle w:val="29"/>
              <w:bidi w:val="0"/>
              <w:jc w:val="center"/>
            </w:pPr>
            <w:r>
              <w:t>说明</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29386AD">
            <w:pPr>
              <w:pStyle w:val="29"/>
              <w:bidi w:val="0"/>
              <w:jc w:val="center"/>
            </w:pPr>
            <w:r>
              <w:t>备注</w:t>
            </w:r>
          </w:p>
        </w:tc>
      </w:tr>
      <w:tr w14:paraId="3E7131E2">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1F841511">
            <w:pPr>
              <w:pStyle w:val="29"/>
              <w:bidi w:val="0"/>
              <w:jc w:val="center"/>
            </w:pPr>
            <w:r>
              <w:t>cmd</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68EF6DD3">
            <w:pPr>
              <w:pStyle w:val="29"/>
              <w:bidi w:val="0"/>
              <w:jc w:val="center"/>
            </w:pPr>
            <w: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1387F6C3">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22EBF4A6">
            <w:pPr>
              <w:pStyle w:val="29"/>
              <w:bidi w:val="0"/>
              <w:jc w:val="center"/>
            </w:pPr>
            <w:r>
              <w:t>命令</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123626A1">
            <w:pPr>
              <w:pStyle w:val="29"/>
              <w:bidi w:val="0"/>
              <w:jc w:val="center"/>
            </w:pPr>
            <w:r>
              <w:t>LCDSetParkCarNum</w:t>
            </w:r>
            <w:r>
              <w:rPr>
                <w:rFonts w:hint="eastAsia"/>
              </w:rPr>
              <w:t>_rsp表示设置应答消息</w:t>
            </w:r>
          </w:p>
        </w:tc>
      </w:tr>
      <w:tr w14:paraId="10040438">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46BA756E">
            <w:pPr>
              <w:pStyle w:val="29"/>
              <w:bidi w:val="0"/>
              <w:jc w:val="center"/>
            </w:pPr>
            <w:r>
              <w:t>msg_id</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40C24E54">
            <w:pPr>
              <w:pStyle w:val="29"/>
              <w:bidi w:val="0"/>
              <w:jc w:val="center"/>
            </w:pPr>
            <w: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710EE518">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08C148C3">
            <w:pPr>
              <w:pStyle w:val="29"/>
              <w:bidi w:val="0"/>
              <w:jc w:val="center"/>
            </w:pPr>
            <w:r>
              <w:t>消息 ID</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07437B1E">
            <w:pPr>
              <w:pStyle w:val="29"/>
              <w:bidi w:val="0"/>
              <w:jc w:val="center"/>
            </w:pPr>
            <w:r>
              <w:t>与请求时的消息 ID 一致，用于标识该应答对应哪一个请求</w:t>
            </w:r>
          </w:p>
        </w:tc>
      </w:tr>
      <w:tr w14:paraId="09F32582">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517FDE68">
            <w:pPr>
              <w:pStyle w:val="29"/>
              <w:bidi w:val="0"/>
              <w:jc w:val="center"/>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6509D81D">
            <w:pPr>
              <w:pStyle w:val="29"/>
              <w:bidi w:val="0"/>
              <w:jc w:val="center"/>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1EC716E8">
            <w:pPr>
              <w:pStyle w:val="29"/>
              <w:bidi w:val="0"/>
              <w:jc w:val="center"/>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20CD77C5">
            <w:pPr>
              <w:pStyle w:val="29"/>
              <w:bidi w:val="0"/>
              <w:jc w:val="center"/>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39FE8586">
            <w:pPr>
              <w:pStyle w:val="29"/>
              <w:bidi w:val="0"/>
              <w:jc w:val="center"/>
            </w:pPr>
            <w:r>
              <w:rPr>
                <w:rFonts w:hint="eastAsia"/>
              </w:rPr>
              <w:t>ok为成功，其它为失败</w:t>
            </w:r>
          </w:p>
        </w:tc>
      </w:tr>
      <w:tr w14:paraId="32FE70A0">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6009B354">
            <w:pPr>
              <w:pStyle w:val="29"/>
              <w:bidi w:val="0"/>
              <w:jc w:val="center"/>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025270AD">
            <w:pPr>
              <w:pStyle w:val="29"/>
              <w:bidi w:val="0"/>
              <w:jc w:val="center"/>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5C5B8297">
            <w:pPr>
              <w:pStyle w:val="29"/>
              <w:bidi w:val="0"/>
              <w:jc w:val="center"/>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1FAE4F0D">
            <w:pPr>
              <w:pStyle w:val="29"/>
              <w:bidi w:val="0"/>
              <w:jc w:val="center"/>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112C3EF3">
            <w:pPr>
              <w:pStyle w:val="29"/>
              <w:bidi w:val="0"/>
              <w:jc w:val="center"/>
            </w:pPr>
          </w:p>
        </w:tc>
      </w:tr>
    </w:tbl>
    <w:p w14:paraId="387AD85F">
      <w:pPr>
        <w:spacing w:after="3" w:line="266" w:lineRule="auto"/>
      </w:pPr>
    </w:p>
    <w:p w14:paraId="7453E542">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03A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C795386">
            <w:pPr>
              <w:jc w:val="both"/>
            </w:pPr>
            <w:r>
              <w:t>{</w:t>
            </w:r>
          </w:p>
          <w:p w14:paraId="6F590D3B">
            <w:pPr>
              <w:jc w:val="both"/>
            </w:pPr>
            <w:r>
              <w:t xml:space="preserve">  "cmd" : "LCDSetParkCarNum_rsp",</w:t>
            </w:r>
          </w:p>
          <w:p w14:paraId="3E99BAE6">
            <w:pPr>
              <w:jc w:val="both"/>
            </w:pPr>
            <w:r>
              <w:t xml:space="preserve">  "status" : "ok",</w:t>
            </w:r>
          </w:p>
          <w:p w14:paraId="22F97F8D">
            <w:pPr>
              <w:jc w:val="both"/>
            </w:pPr>
            <w:r>
              <w:t xml:space="preserve">  "msg_id" : "1642056493874N7EC87"</w:t>
            </w:r>
            <w:r>
              <w:rPr>
                <w:rFonts w:hint="eastAsia"/>
              </w:rPr>
              <w:t>,</w:t>
            </w:r>
          </w:p>
          <w:p w14:paraId="090828EE">
            <w:pPr>
              <w:jc w:val="both"/>
            </w:pPr>
            <w:r>
              <w:t>"</w:t>
            </w:r>
            <w:r>
              <w:rPr>
                <w:rFonts w:hint="eastAsia"/>
              </w:rPr>
              <w:t>sn</w:t>
            </w:r>
            <w:r>
              <w:t>":"1b7e812009cad088"</w:t>
            </w:r>
          </w:p>
          <w:p w14:paraId="2D9C84F7">
            <w:pPr>
              <w:jc w:val="both"/>
            </w:pPr>
            <w:r>
              <w:t>}</w:t>
            </w:r>
          </w:p>
        </w:tc>
      </w:tr>
    </w:tbl>
    <w:p w14:paraId="095A3AE5"/>
    <w:p w14:paraId="1D0DD9A4">
      <w:pPr>
        <w:pStyle w:val="5"/>
        <w:numPr>
          <w:ilvl w:val="2"/>
          <w:numId w:val="1"/>
        </w:numPr>
        <w:tabs>
          <w:tab w:val="left" w:pos="0"/>
        </w:tabs>
      </w:pPr>
      <w:bookmarkStart w:id="518" w:name="_Toc177134947"/>
      <w:bookmarkStart w:id="519" w:name="_Tocp9ffb0"/>
      <w:bookmarkStart w:id="520" w:name="_Tocecv7pi"/>
      <w:bookmarkStart w:id="521" w:name="_Toc3638"/>
      <w:bookmarkStart w:id="522" w:name="_Toc32029"/>
      <w:r>
        <w:rPr>
          <w:rFonts w:hint="eastAsia"/>
        </w:rPr>
        <w:t>设置音量</w:t>
      </w:r>
      <w:bookmarkEnd w:id="518"/>
      <w:bookmarkEnd w:id="519"/>
      <w:bookmarkEnd w:id="520"/>
      <w:bookmarkEnd w:id="521"/>
      <w:bookmarkEnd w:id="522"/>
    </w:p>
    <w:p w14:paraId="662302B7">
      <w:pPr>
        <w:bidi w:val="0"/>
        <w:rPr>
          <w:rFonts w:hint="eastAsia" w:eastAsia="微软雅黑"/>
          <w:lang w:eastAsia="zh-CN"/>
        </w:rPr>
      </w:pPr>
      <w:r>
        <w:rPr>
          <w:rFonts w:hint="eastAsia"/>
        </w:rPr>
        <w:t>接口说明：该接口功能为客户发送消息给相机。相机接收消息设置播放音量</w:t>
      </w:r>
      <w:r>
        <w:rPr>
          <w:rFonts w:hint="eastAsia"/>
          <w:lang w:eastAsia="zh-CN"/>
        </w:rPr>
        <w:t>。</w:t>
      </w:r>
    </w:p>
    <w:p w14:paraId="29D509CF">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888"/>
        <w:gridCol w:w="725"/>
        <w:gridCol w:w="983"/>
        <w:gridCol w:w="1261"/>
        <w:gridCol w:w="5709"/>
      </w:tblGrid>
      <w:tr w14:paraId="4D285980">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D7376D8">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1E93872">
            <w:pPr>
              <w:pStyle w:val="29"/>
              <w:bidi w:val="0"/>
              <w:jc w:val="center"/>
            </w:pPr>
            <w:r>
              <w:t>类型</w:t>
            </w:r>
          </w:p>
        </w:tc>
        <w:tc>
          <w:tcPr>
            <w:tcW w:w="98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52A2595">
            <w:pPr>
              <w:pStyle w:val="29"/>
              <w:bidi w:val="0"/>
              <w:jc w:val="center"/>
            </w:pPr>
            <w:r>
              <w:t>必填项</w:t>
            </w:r>
          </w:p>
        </w:tc>
        <w:tc>
          <w:tcPr>
            <w:tcW w:w="12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47C597A">
            <w:pPr>
              <w:pStyle w:val="29"/>
              <w:bidi w:val="0"/>
              <w:jc w:val="center"/>
            </w:pPr>
            <w:r>
              <w:t>说明</w:t>
            </w:r>
          </w:p>
        </w:tc>
        <w:tc>
          <w:tcPr>
            <w:tcW w:w="570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82CD69D">
            <w:pPr>
              <w:pStyle w:val="29"/>
              <w:bidi w:val="0"/>
              <w:jc w:val="center"/>
            </w:pPr>
            <w:r>
              <w:t>备注</w:t>
            </w:r>
          </w:p>
        </w:tc>
      </w:tr>
      <w:tr w14:paraId="2FE37451">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DABBF24">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C06ACF4">
            <w:pPr>
              <w:pStyle w:val="29"/>
              <w:bidi w:val="0"/>
              <w:jc w:val="center"/>
            </w:pPr>
            <w:r>
              <w:t>string</w:t>
            </w:r>
          </w:p>
        </w:tc>
        <w:tc>
          <w:tcPr>
            <w:tcW w:w="983" w:type="dxa"/>
            <w:tcBorders>
              <w:top w:val="single" w:color="000000" w:sz="4" w:space="0"/>
              <w:left w:val="single" w:color="000000" w:sz="4" w:space="0"/>
              <w:bottom w:val="single" w:color="000000" w:sz="4" w:space="0"/>
              <w:right w:val="single" w:color="000000" w:sz="4" w:space="0"/>
            </w:tcBorders>
            <w:noWrap w:val="0"/>
            <w:vAlign w:val="center"/>
          </w:tcPr>
          <w:p w14:paraId="41B7789D">
            <w:pPr>
              <w:pStyle w:val="29"/>
              <w:bidi w:val="0"/>
              <w:jc w:val="center"/>
            </w:pPr>
            <w: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3428D283">
            <w:pPr>
              <w:pStyle w:val="29"/>
              <w:bidi w:val="0"/>
              <w:jc w:val="center"/>
            </w:pPr>
            <w:r>
              <w:t>命令</w:t>
            </w:r>
          </w:p>
        </w:tc>
        <w:tc>
          <w:tcPr>
            <w:tcW w:w="5709" w:type="dxa"/>
            <w:tcBorders>
              <w:top w:val="single" w:color="000000" w:sz="4" w:space="0"/>
              <w:left w:val="single" w:color="000000" w:sz="4" w:space="0"/>
              <w:bottom w:val="single" w:color="000000" w:sz="4" w:space="0"/>
              <w:right w:val="single" w:color="000000" w:sz="4" w:space="0"/>
            </w:tcBorders>
            <w:noWrap w:val="0"/>
            <w:vAlign w:val="center"/>
          </w:tcPr>
          <w:p w14:paraId="1C836FBB">
            <w:pPr>
              <w:pStyle w:val="29"/>
              <w:bidi w:val="0"/>
              <w:jc w:val="left"/>
            </w:pPr>
            <w:r>
              <w:rPr>
                <w:rFonts w:hint="eastAsia"/>
              </w:rPr>
              <w:t>set_volNum</w:t>
            </w:r>
          </w:p>
        </w:tc>
      </w:tr>
      <w:tr w14:paraId="1172E692">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C364CC5">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E0B3A05">
            <w:pPr>
              <w:pStyle w:val="29"/>
              <w:bidi w:val="0"/>
              <w:jc w:val="center"/>
            </w:pPr>
            <w:r>
              <w:t>string</w:t>
            </w:r>
          </w:p>
        </w:tc>
        <w:tc>
          <w:tcPr>
            <w:tcW w:w="983" w:type="dxa"/>
            <w:tcBorders>
              <w:top w:val="single" w:color="000000" w:sz="4" w:space="0"/>
              <w:left w:val="single" w:color="000000" w:sz="4" w:space="0"/>
              <w:bottom w:val="single" w:color="000000" w:sz="4" w:space="0"/>
              <w:right w:val="single" w:color="000000" w:sz="4" w:space="0"/>
            </w:tcBorders>
            <w:noWrap w:val="0"/>
            <w:vAlign w:val="center"/>
          </w:tcPr>
          <w:p w14:paraId="33544600">
            <w:pPr>
              <w:pStyle w:val="29"/>
              <w:bidi w:val="0"/>
              <w:jc w:val="center"/>
            </w:pPr>
            <w: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75EFE09A">
            <w:pPr>
              <w:pStyle w:val="29"/>
              <w:bidi w:val="0"/>
              <w:jc w:val="center"/>
            </w:pPr>
            <w:r>
              <w:t>消息 ID</w:t>
            </w:r>
          </w:p>
        </w:tc>
        <w:tc>
          <w:tcPr>
            <w:tcW w:w="5709" w:type="dxa"/>
            <w:tcBorders>
              <w:top w:val="single" w:color="000000" w:sz="4" w:space="0"/>
              <w:left w:val="single" w:color="000000" w:sz="4" w:space="0"/>
              <w:bottom w:val="single" w:color="000000" w:sz="4" w:space="0"/>
              <w:right w:val="single" w:color="000000" w:sz="4" w:space="0"/>
            </w:tcBorders>
            <w:noWrap w:val="0"/>
            <w:vAlign w:val="center"/>
          </w:tcPr>
          <w:p w14:paraId="3DCD1A0E">
            <w:pPr>
              <w:pStyle w:val="29"/>
              <w:bidi w:val="0"/>
              <w:jc w:val="left"/>
            </w:pPr>
            <w:r>
              <w:t>此次请求的唯一标识，20 位长，前 13 位是毫秒时间，后 7 位是字母和数字的随机数</w:t>
            </w:r>
          </w:p>
        </w:tc>
      </w:tr>
      <w:tr w14:paraId="501D5135">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856EB41">
            <w:pPr>
              <w:pStyle w:val="29"/>
              <w:bidi w:val="0"/>
              <w:jc w:val="center"/>
            </w:pPr>
            <w:r>
              <w:rPr>
                <w:rFonts w:hint="eastAsia"/>
              </w:rPr>
              <w:t>inVol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D03ECE4">
            <w:pPr>
              <w:pStyle w:val="29"/>
              <w:bidi w:val="0"/>
              <w:jc w:val="center"/>
            </w:pPr>
            <w:r>
              <w:rPr>
                <w:rFonts w:hint="eastAsia"/>
              </w:rPr>
              <w:t>int</w:t>
            </w:r>
          </w:p>
        </w:tc>
        <w:tc>
          <w:tcPr>
            <w:tcW w:w="983" w:type="dxa"/>
            <w:tcBorders>
              <w:top w:val="single" w:color="000000" w:sz="4" w:space="0"/>
              <w:left w:val="single" w:color="000000" w:sz="4" w:space="0"/>
              <w:bottom w:val="single" w:color="000000" w:sz="4" w:space="0"/>
              <w:right w:val="single" w:color="000000" w:sz="4" w:space="0"/>
            </w:tcBorders>
            <w:noWrap w:val="0"/>
            <w:vAlign w:val="center"/>
          </w:tcPr>
          <w:p w14:paraId="4858B1EB">
            <w:pPr>
              <w:pStyle w:val="29"/>
              <w:bidi w:val="0"/>
              <w:jc w:val="center"/>
            </w:pPr>
            <w:r>
              <w:rPr>
                <w:rFonts w:hint="eastAsia"/>
              </w:rPr>
              <w:t>否</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79ABB969">
            <w:pPr>
              <w:pStyle w:val="29"/>
              <w:bidi w:val="0"/>
              <w:jc w:val="center"/>
            </w:pPr>
            <w:r>
              <w:rPr>
                <w:rFonts w:hint="eastAsia"/>
              </w:rPr>
              <w:t>输入音量</w:t>
            </w:r>
          </w:p>
        </w:tc>
        <w:tc>
          <w:tcPr>
            <w:tcW w:w="5709" w:type="dxa"/>
            <w:tcBorders>
              <w:top w:val="single" w:color="000000" w:sz="4" w:space="0"/>
              <w:left w:val="single" w:color="000000" w:sz="4" w:space="0"/>
              <w:bottom w:val="single" w:color="000000" w:sz="4" w:space="0"/>
              <w:right w:val="single" w:color="000000" w:sz="4" w:space="0"/>
            </w:tcBorders>
            <w:noWrap w:val="0"/>
            <w:vAlign w:val="center"/>
          </w:tcPr>
          <w:p w14:paraId="100A4841">
            <w:pPr>
              <w:pStyle w:val="29"/>
              <w:bidi w:val="0"/>
              <w:jc w:val="left"/>
            </w:pPr>
            <w:r>
              <w:rPr>
                <w:rFonts w:hint="eastAsia"/>
              </w:rPr>
              <w:t>[0,100]</w:t>
            </w:r>
          </w:p>
          <w:p w14:paraId="16F2CD58">
            <w:pPr>
              <w:pStyle w:val="29"/>
              <w:bidi w:val="0"/>
              <w:jc w:val="left"/>
            </w:pPr>
            <w:r>
              <w:rPr>
                <w:rFonts w:hint="eastAsia"/>
              </w:rPr>
              <w:t>注：该项只在有音频输入的设备有效若当前设备无音频输入，可不传该项。</w:t>
            </w:r>
          </w:p>
        </w:tc>
      </w:tr>
      <w:tr w14:paraId="00160616">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36AFE441">
            <w:pPr>
              <w:pStyle w:val="29"/>
              <w:bidi w:val="0"/>
              <w:jc w:val="center"/>
            </w:pPr>
            <w:r>
              <w:rPr>
                <w:rFonts w:hint="eastAsia"/>
              </w:rPr>
              <w:t>outVol</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5FD7AD2">
            <w:pPr>
              <w:pStyle w:val="29"/>
              <w:bidi w:val="0"/>
              <w:jc w:val="center"/>
            </w:pPr>
            <w:r>
              <w:rPr>
                <w:rFonts w:hint="eastAsia"/>
              </w:rPr>
              <w:t>int</w:t>
            </w:r>
          </w:p>
        </w:tc>
        <w:tc>
          <w:tcPr>
            <w:tcW w:w="983" w:type="dxa"/>
            <w:tcBorders>
              <w:top w:val="single" w:color="000000" w:sz="4" w:space="0"/>
              <w:left w:val="single" w:color="000000" w:sz="4" w:space="0"/>
              <w:bottom w:val="single" w:color="000000" w:sz="4" w:space="0"/>
              <w:right w:val="single" w:color="000000" w:sz="4" w:space="0"/>
            </w:tcBorders>
            <w:noWrap w:val="0"/>
            <w:vAlign w:val="center"/>
          </w:tcPr>
          <w:p w14:paraId="54593E3E">
            <w:pPr>
              <w:pStyle w:val="29"/>
              <w:bidi w:val="0"/>
              <w:jc w:val="center"/>
            </w:pPr>
            <w:r>
              <w:rPr>
                <w:rFonts w:hint="eastAsia"/>
              </w:rPr>
              <w:t>是</w:t>
            </w:r>
          </w:p>
        </w:tc>
        <w:tc>
          <w:tcPr>
            <w:tcW w:w="1261" w:type="dxa"/>
            <w:tcBorders>
              <w:top w:val="single" w:color="000000" w:sz="4" w:space="0"/>
              <w:left w:val="single" w:color="000000" w:sz="4" w:space="0"/>
              <w:bottom w:val="single" w:color="000000" w:sz="4" w:space="0"/>
              <w:right w:val="single" w:color="000000" w:sz="4" w:space="0"/>
            </w:tcBorders>
            <w:noWrap w:val="0"/>
            <w:vAlign w:val="center"/>
          </w:tcPr>
          <w:p w14:paraId="672E645A">
            <w:pPr>
              <w:pStyle w:val="29"/>
              <w:bidi w:val="0"/>
              <w:jc w:val="center"/>
            </w:pPr>
            <w:r>
              <w:rPr>
                <w:rFonts w:hint="eastAsia"/>
              </w:rPr>
              <w:t>输出音量</w:t>
            </w:r>
          </w:p>
        </w:tc>
        <w:tc>
          <w:tcPr>
            <w:tcW w:w="5709" w:type="dxa"/>
            <w:tcBorders>
              <w:top w:val="single" w:color="000000" w:sz="4" w:space="0"/>
              <w:left w:val="single" w:color="000000" w:sz="4" w:space="0"/>
              <w:bottom w:val="single" w:color="000000" w:sz="4" w:space="0"/>
              <w:right w:val="single" w:color="000000" w:sz="4" w:space="0"/>
            </w:tcBorders>
            <w:noWrap w:val="0"/>
            <w:vAlign w:val="center"/>
          </w:tcPr>
          <w:p w14:paraId="39877168">
            <w:pPr>
              <w:pStyle w:val="29"/>
              <w:bidi w:val="0"/>
              <w:jc w:val="left"/>
            </w:pPr>
            <w:r>
              <w:rPr>
                <w:rFonts w:hint="eastAsia"/>
              </w:rPr>
              <w:t>[0, 100]</w:t>
            </w:r>
          </w:p>
        </w:tc>
      </w:tr>
    </w:tbl>
    <w:p w14:paraId="2D8B4070">
      <w:pPr>
        <w:spacing w:after="3" w:line="266" w:lineRule="auto"/>
      </w:pPr>
    </w:p>
    <w:p w14:paraId="6810DF56">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05C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434F4160">
            <w:pPr>
              <w:jc w:val="both"/>
            </w:pPr>
            <w:r>
              <w:t>{</w:t>
            </w:r>
          </w:p>
          <w:p w14:paraId="0305A66D">
            <w:pPr>
              <w:jc w:val="both"/>
            </w:pPr>
            <w:r>
              <w:tab/>
            </w:r>
            <w:r>
              <w:rPr>
                <w:rFonts w:hint="eastAsia"/>
              </w:rPr>
              <w:t xml:space="preserve">   </w:t>
            </w:r>
            <w:r>
              <w:t>"cmd": "</w:t>
            </w:r>
            <w:r>
              <w:rPr>
                <w:rFonts w:hint="eastAsia"/>
              </w:rPr>
              <w:t>set_volNum</w:t>
            </w:r>
            <w:r>
              <w:t>",</w:t>
            </w:r>
          </w:p>
          <w:p w14:paraId="0257D13C">
            <w:pPr>
              <w:jc w:val="both"/>
            </w:pPr>
            <w:r>
              <w:tab/>
            </w:r>
            <w:r>
              <w:rPr>
                <w:rFonts w:hint="eastAsia"/>
              </w:rPr>
              <w:t xml:space="preserve">   </w:t>
            </w:r>
            <w:r>
              <w:t>"msg_id": "1642056493874N7EC87",</w:t>
            </w:r>
          </w:p>
          <w:p w14:paraId="63A9B3A8">
            <w:pPr>
              <w:jc w:val="both"/>
            </w:pPr>
            <w:r>
              <w:tab/>
            </w:r>
            <w:r>
              <w:rPr>
                <w:rFonts w:hint="eastAsia"/>
              </w:rPr>
              <w:t xml:space="preserve">   </w:t>
            </w:r>
            <w:r>
              <w:t>"</w:t>
            </w:r>
            <w:r>
              <w:rPr>
                <w:rFonts w:hint="eastAsia"/>
              </w:rPr>
              <w:t>outVol</w:t>
            </w:r>
            <w:r>
              <w:t xml:space="preserve">": </w:t>
            </w:r>
            <w:r>
              <w:rPr>
                <w:rFonts w:hint="eastAsia"/>
              </w:rPr>
              <w:t>95</w:t>
            </w:r>
          </w:p>
          <w:p w14:paraId="0CB40DD1">
            <w:pPr>
              <w:jc w:val="both"/>
            </w:pPr>
            <w:r>
              <w:t>}</w:t>
            </w:r>
          </w:p>
        </w:tc>
      </w:tr>
    </w:tbl>
    <w:p w14:paraId="134DD35D"/>
    <w:p w14:paraId="1229AB81">
      <w:pPr>
        <w:pStyle w:val="6"/>
        <w:numPr>
          <w:ilvl w:val="3"/>
          <w:numId w:val="1"/>
        </w:numPr>
        <w:tabs>
          <w:tab w:val="left" w:pos="0"/>
        </w:tabs>
      </w:pPr>
      <w:r>
        <w:rPr>
          <w:rFonts w:hint="eastAsia"/>
        </w:rPr>
        <w:t>应答消息</w:t>
      </w:r>
    </w:p>
    <w:p w14:paraId="5237B250">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33089176">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51AF3C34">
            <w:pPr>
              <w:pStyle w:val="29"/>
              <w:bidi w:val="0"/>
            </w:pPr>
            <w:r>
              <w:t xml:space="preserve">字段项 </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1227F95A">
            <w:pPr>
              <w:pStyle w:val="29"/>
              <w:bidi w:val="0"/>
            </w:pPr>
            <w:r>
              <w:t xml:space="preserve">类型 </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3BE791EF">
            <w:pPr>
              <w:pStyle w:val="29"/>
              <w:bidi w:val="0"/>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0577A1C6">
            <w:pPr>
              <w:pStyle w:val="29"/>
              <w:bidi w:val="0"/>
            </w:pPr>
            <w:r>
              <w:t xml:space="preserve">说明 </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428FA29E">
            <w:pPr>
              <w:pStyle w:val="29"/>
              <w:bidi w:val="0"/>
            </w:pPr>
            <w:r>
              <w:t xml:space="preserve">备注 </w:t>
            </w:r>
          </w:p>
        </w:tc>
      </w:tr>
      <w:tr w14:paraId="27844BEF">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57A1958A">
            <w:pPr>
              <w:pStyle w:val="29"/>
              <w:bidi w:val="0"/>
            </w:pPr>
            <w:r>
              <w:t xml:space="preserve">cmd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27A8D9E5">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723FEDDA">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12CDB954">
            <w:pPr>
              <w:pStyle w:val="29"/>
              <w:bidi w:val="0"/>
            </w:pPr>
            <w:r>
              <w:t xml:space="preserve">命令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266AF0FE">
            <w:pPr>
              <w:pStyle w:val="29"/>
              <w:bidi w:val="0"/>
              <w:jc w:val="both"/>
            </w:pPr>
            <w:r>
              <w:rPr>
                <w:rFonts w:hint="eastAsia"/>
              </w:rPr>
              <w:t>set_volNum_rsp表示设置应答消息</w:t>
            </w:r>
          </w:p>
        </w:tc>
      </w:tr>
      <w:tr w14:paraId="069D0797">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09EC983D">
            <w:pPr>
              <w:pStyle w:val="29"/>
              <w:bidi w:val="0"/>
            </w:pPr>
            <w:r>
              <w:t xml:space="preserve">msg_id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7456D595">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0EE32F37">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52BBDCDA">
            <w:pPr>
              <w:pStyle w:val="29"/>
              <w:bidi w:val="0"/>
            </w:pPr>
            <w:r>
              <w:t xml:space="preserve">消息 ID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7D463942">
            <w:pPr>
              <w:pStyle w:val="29"/>
              <w:bidi w:val="0"/>
              <w:jc w:val="both"/>
            </w:pPr>
            <w:r>
              <w:t xml:space="preserve">与请求时的消息 ID 一致，用于标识该应答对应哪一个请求 </w:t>
            </w:r>
          </w:p>
        </w:tc>
      </w:tr>
      <w:tr w14:paraId="4687E807">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3AC23B4D">
            <w:pPr>
              <w:pStyle w:val="29"/>
              <w:bidi w:val="0"/>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566ABCED">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717C43CE">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2572D5A5">
            <w:pPr>
              <w:pStyle w:val="29"/>
              <w:bidi w:val="0"/>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31E80437">
            <w:pPr>
              <w:pStyle w:val="29"/>
              <w:bidi w:val="0"/>
              <w:jc w:val="both"/>
            </w:pPr>
            <w:r>
              <w:rPr>
                <w:rFonts w:hint="eastAsia"/>
              </w:rPr>
              <w:t>ok为成功，其它为失败</w:t>
            </w:r>
          </w:p>
        </w:tc>
      </w:tr>
      <w:tr w14:paraId="49502ADB">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03BC6AFD">
            <w:pPr>
              <w:pStyle w:val="29"/>
              <w:bidi w:val="0"/>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14780B85">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4976C62F">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377B1AC0">
            <w:pPr>
              <w:pStyle w:val="29"/>
              <w:bidi w:val="0"/>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2AE1F656">
            <w:pPr>
              <w:pStyle w:val="29"/>
              <w:bidi w:val="0"/>
              <w:jc w:val="both"/>
            </w:pPr>
          </w:p>
        </w:tc>
      </w:tr>
    </w:tbl>
    <w:p w14:paraId="0A7E765C">
      <w:pPr>
        <w:spacing w:after="3" w:line="266" w:lineRule="auto"/>
      </w:pPr>
    </w:p>
    <w:p w14:paraId="3C0722C0">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CBE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093595A0">
            <w:pPr>
              <w:jc w:val="both"/>
            </w:pPr>
            <w:r>
              <w:t>{</w:t>
            </w:r>
          </w:p>
          <w:p w14:paraId="2D71658B">
            <w:pPr>
              <w:jc w:val="both"/>
            </w:pPr>
            <w:r>
              <w:tab/>
            </w:r>
            <w:r>
              <w:rPr>
                <w:rFonts w:hint="eastAsia"/>
              </w:rPr>
              <w:t xml:space="preserve">   </w:t>
            </w:r>
            <w:r>
              <w:t>"cmd" : "LCDSetParkCarNum_rsp",</w:t>
            </w:r>
          </w:p>
          <w:p w14:paraId="1D2F6FA7">
            <w:pPr>
              <w:jc w:val="both"/>
            </w:pPr>
            <w:r>
              <w:t xml:space="preserve">  "status" : "ok",</w:t>
            </w:r>
          </w:p>
          <w:p w14:paraId="77CF45BD">
            <w:pPr>
              <w:jc w:val="both"/>
            </w:pPr>
            <w:r>
              <w:t xml:space="preserve">  "msg_id" : "1642056493874N7EC87"</w:t>
            </w:r>
            <w:r>
              <w:rPr>
                <w:rFonts w:hint="eastAsia"/>
              </w:rPr>
              <w:t>,</w:t>
            </w:r>
          </w:p>
          <w:p w14:paraId="05F19E97">
            <w:pPr>
              <w:jc w:val="both"/>
            </w:pPr>
            <w:r>
              <w:t>"</w:t>
            </w:r>
            <w:r>
              <w:rPr>
                <w:rFonts w:hint="eastAsia"/>
              </w:rPr>
              <w:t>sn</w:t>
            </w:r>
            <w:r>
              <w:t>":"1b7e812009cad088"</w:t>
            </w:r>
          </w:p>
          <w:p w14:paraId="0552673D">
            <w:pPr>
              <w:jc w:val="both"/>
            </w:pPr>
            <w:r>
              <w:t>}</w:t>
            </w:r>
          </w:p>
        </w:tc>
      </w:tr>
    </w:tbl>
    <w:p w14:paraId="262A3061"/>
    <w:p w14:paraId="7ED6CE9F">
      <w:pPr>
        <w:pStyle w:val="5"/>
        <w:numPr>
          <w:ilvl w:val="2"/>
          <w:numId w:val="1"/>
        </w:numPr>
        <w:tabs>
          <w:tab w:val="left" w:pos="0"/>
        </w:tabs>
      </w:pPr>
      <w:bookmarkStart w:id="523" w:name="_Toco6plph"/>
      <w:bookmarkStart w:id="524" w:name="_Toc19369"/>
      <w:bookmarkStart w:id="525" w:name="_Toc6689"/>
      <w:bookmarkStart w:id="526" w:name="_Toc177134948"/>
      <w:bookmarkStart w:id="527" w:name="_Toc6hgme4"/>
      <w:r>
        <w:rPr>
          <w:rFonts w:hint="eastAsia"/>
        </w:rPr>
        <w:t>设置灯带颜色</w:t>
      </w:r>
      <w:bookmarkEnd w:id="523"/>
      <w:bookmarkEnd w:id="524"/>
      <w:bookmarkEnd w:id="525"/>
      <w:bookmarkEnd w:id="526"/>
      <w:bookmarkEnd w:id="527"/>
    </w:p>
    <w:p w14:paraId="7670DCC0">
      <w:pPr>
        <w:bidi w:val="0"/>
      </w:pPr>
      <w:r>
        <w:rPr>
          <w:rFonts w:hint="eastAsia"/>
        </w:rPr>
        <w:t>接口说明：该接口功能为客户发送消息给相机。相机接收消息设置灯带开关及颜色(目前灯不支持三色同时亮，若控制三色同时亮时将返回"You can't turn on all the lights at once")，若某个灯不改变则不下发该项即可。如：当前蓝灯打开。想再打开红灯，不关闭蓝灯。则下发时参数只需下发typeLightR即可。</w:t>
      </w:r>
    </w:p>
    <w:p w14:paraId="72D63C88">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227"/>
        <w:gridCol w:w="725"/>
        <w:gridCol w:w="1201"/>
        <w:gridCol w:w="1154"/>
        <w:gridCol w:w="5259"/>
      </w:tblGrid>
      <w:tr w14:paraId="2C72ADD8">
        <w:tblPrEx>
          <w:tblCellMar>
            <w:top w:w="68" w:type="dxa"/>
            <w:left w:w="106" w:type="dxa"/>
            <w:bottom w:w="0" w:type="dxa"/>
            <w:right w:w="105" w:type="dxa"/>
          </w:tblCellMar>
        </w:tblPrEx>
        <w:trPr>
          <w:trHeight w:val="57" w:hRule="atLeast"/>
        </w:trPr>
        <w:tc>
          <w:tcPr>
            <w:tcW w:w="122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B4646CC">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07D939E">
            <w:pPr>
              <w:pStyle w:val="29"/>
              <w:bidi w:val="0"/>
              <w:jc w:val="center"/>
            </w:pPr>
            <w:r>
              <w:t>类型</w:t>
            </w:r>
          </w:p>
        </w:tc>
        <w:tc>
          <w:tcPr>
            <w:tcW w:w="120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3855455">
            <w:pPr>
              <w:pStyle w:val="29"/>
              <w:bidi w:val="0"/>
              <w:jc w:val="center"/>
            </w:pPr>
            <w:r>
              <w:t>必填项</w:t>
            </w:r>
          </w:p>
        </w:tc>
        <w:tc>
          <w:tcPr>
            <w:tcW w:w="115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FC4E623">
            <w:pPr>
              <w:pStyle w:val="29"/>
              <w:bidi w:val="0"/>
              <w:jc w:val="center"/>
            </w:pPr>
            <w:r>
              <w:t>说明</w:t>
            </w:r>
          </w:p>
        </w:tc>
        <w:tc>
          <w:tcPr>
            <w:tcW w:w="525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E308C3C">
            <w:pPr>
              <w:pStyle w:val="29"/>
              <w:bidi w:val="0"/>
              <w:jc w:val="center"/>
            </w:pPr>
            <w:r>
              <w:t>备注</w:t>
            </w:r>
          </w:p>
        </w:tc>
      </w:tr>
      <w:tr w14:paraId="51724006">
        <w:tblPrEx>
          <w:tblCellMar>
            <w:top w:w="68" w:type="dxa"/>
            <w:left w:w="106" w:type="dxa"/>
            <w:bottom w:w="0" w:type="dxa"/>
            <w:right w:w="105" w:type="dxa"/>
          </w:tblCellMar>
        </w:tblPrEx>
        <w:trPr>
          <w:trHeight w:val="57" w:hRule="atLeast"/>
        </w:trPr>
        <w:tc>
          <w:tcPr>
            <w:tcW w:w="1227" w:type="dxa"/>
            <w:tcBorders>
              <w:top w:val="single" w:color="000000" w:sz="4" w:space="0"/>
              <w:left w:val="single" w:color="000000" w:sz="4" w:space="0"/>
              <w:bottom w:val="single" w:color="000000" w:sz="4" w:space="0"/>
              <w:right w:val="single" w:color="000000" w:sz="4" w:space="0"/>
            </w:tcBorders>
            <w:noWrap w:val="0"/>
            <w:vAlign w:val="center"/>
          </w:tcPr>
          <w:p w14:paraId="5D8144C7">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48DAD01">
            <w:pPr>
              <w:pStyle w:val="29"/>
              <w:bidi w:val="0"/>
              <w:jc w:val="center"/>
            </w:pPr>
            <w:r>
              <w:t>string</w:t>
            </w:r>
          </w:p>
        </w:tc>
        <w:tc>
          <w:tcPr>
            <w:tcW w:w="1201" w:type="dxa"/>
            <w:tcBorders>
              <w:top w:val="single" w:color="000000" w:sz="4" w:space="0"/>
              <w:left w:val="single" w:color="000000" w:sz="4" w:space="0"/>
              <w:bottom w:val="single" w:color="000000" w:sz="4" w:space="0"/>
              <w:right w:val="single" w:color="000000" w:sz="4" w:space="0"/>
            </w:tcBorders>
            <w:noWrap w:val="0"/>
            <w:vAlign w:val="center"/>
          </w:tcPr>
          <w:p w14:paraId="55F5E093">
            <w:pPr>
              <w:pStyle w:val="29"/>
              <w:bidi w:val="0"/>
              <w:jc w:val="center"/>
            </w:pPr>
            <w:r>
              <w:t>是</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444065EB">
            <w:pPr>
              <w:pStyle w:val="29"/>
              <w:bidi w:val="0"/>
              <w:jc w:val="center"/>
            </w:pPr>
            <w:r>
              <w:t>命令</w:t>
            </w:r>
          </w:p>
        </w:tc>
        <w:tc>
          <w:tcPr>
            <w:tcW w:w="5259" w:type="dxa"/>
            <w:tcBorders>
              <w:top w:val="single" w:color="000000" w:sz="4" w:space="0"/>
              <w:left w:val="single" w:color="000000" w:sz="4" w:space="0"/>
              <w:bottom w:val="single" w:color="000000" w:sz="4" w:space="0"/>
              <w:right w:val="single" w:color="000000" w:sz="4" w:space="0"/>
            </w:tcBorders>
            <w:noWrap w:val="0"/>
            <w:vAlign w:val="center"/>
          </w:tcPr>
          <w:p w14:paraId="00E9FF65">
            <w:pPr>
              <w:pStyle w:val="29"/>
              <w:bidi w:val="0"/>
              <w:jc w:val="both"/>
            </w:pPr>
            <w:r>
              <w:rPr>
                <w:rFonts w:hint="eastAsia"/>
              </w:rPr>
              <w:t>set_tape_light</w:t>
            </w:r>
          </w:p>
        </w:tc>
      </w:tr>
      <w:tr w14:paraId="25A745EA">
        <w:tblPrEx>
          <w:tblCellMar>
            <w:top w:w="68" w:type="dxa"/>
            <w:left w:w="106" w:type="dxa"/>
            <w:bottom w:w="0" w:type="dxa"/>
            <w:right w:w="105" w:type="dxa"/>
          </w:tblCellMar>
        </w:tblPrEx>
        <w:trPr>
          <w:trHeight w:val="57" w:hRule="atLeast"/>
        </w:trPr>
        <w:tc>
          <w:tcPr>
            <w:tcW w:w="1227" w:type="dxa"/>
            <w:tcBorders>
              <w:top w:val="single" w:color="000000" w:sz="4" w:space="0"/>
              <w:left w:val="single" w:color="000000" w:sz="4" w:space="0"/>
              <w:bottom w:val="single" w:color="000000" w:sz="4" w:space="0"/>
              <w:right w:val="single" w:color="000000" w:sz="4" w:space="0"/>
            </w:tcBorders>
            <w:noWrap w:val="0"/>
            <w:vAlign w:val="center"/>
          </w:tcPr>
          <w:p w14:paraId="25557CF8">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0A0262B">
            <w:pPr>
              <w:pStyle w:val="29"/>
              <w:bidi w:val="0"/>
              <w:jc w:val="center"/>
            </w:pPr>
            <w:r>
              <w:t>string</w:t>
            </w:r>
          </w:p>
        </w:tc>
        <w:tc>
          <w:tcPr>
            <w:tcW w:w="1201" w:type="dxa"/>
            <w:tcBorders>
              <w:top w:val="single" w:color="000000" w:sz="4" w:space="0"/>
              <w:left w:val="single" w:color="000000" w:sz="4" w:space="0"/>
              <w:bottom w:val="single" w:color="000000" w:sz="4" w:space="0"/>
              <w:right w:val="single" w:color="000000" w:sz="4" w:space="0"/>
            </w:tcBorders>
            <w:noWrap w:val="0"/>
            <w:vAlign w:val="center"/>
          </w:tcPr>
          <w:p w14:paraId="335A67A4">
            <w:pPr>
              <w:pStyle w:val="29"/>
              <w:bidi w:val="0"/>
              <w:jc w:val="center"/>
            </w:pPr>
            <w:r>
              <w:t>是</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0CB9BA9E">
            <w:pPr>
              <w:pStyle w:val="29"/>
              <w:bidi w:val="0"/>
              <w:jc w:val="center"/>
            </w:pPr>
            <w:r>
              <w:t>消息 ID</w:t>
            </w:r>
          </w:p>
        </w:tc>
        <w:tc>
          <w:tcPr>
            <w:tcW w:w="5259" w:type="dxa"/>
            <w:tcBorders>
              <w:top w:val="single" w:color="000000" w:sz="4" w:space="0"/>
              <w:left w:val="single" w:color="000000" w:sz="4" w:space="0"/>
              <w:bottom w:val="single" w:color="000000" w:sz="4" w:space="0"/>
              <w:right w:val="single" w:color="000000" w:sz="4" w:space="0"/>
            </w:tcBorders>
            <w:noWrap w:val="0"/>
            <w:vAlign w:val="center"/>
          </w:tcPr>
          <w:p w14:paraId="1B549B6A">
            <w:pPr>
              <w:pStyle w:val="29"/>
              <w:bidi w:val="0"/>
              <w:jc w:val="both"/>
            </w:pPr>
            <w:r>
              <w:t>此次请求的唯一标识，20 位长，前 13 位是毫秒时间，后 7 位是字母和数字的随机数</w:t>
            </w:r>
          </w:p>
        </w:tc>
      </w:tr>
      <w:tr w14:paraId="5B730C31">
        <w:tblPrEx>
          <w:tblCellMar>
            <w:top w:w="68" w:type="dxa"/>
            <w:left w:w="106" w:type="dxa"/>
            <w:bottom w:w="0" w:type="dxa"/>
            <w:right w:w="105" w:type="dxa"/>
          </w:tblCellMar>
        </w:tblPrEx>
        <w:trPr>
          <w:trHeight w:val="57" w:hRule="atLeast"/>
        </w:trPr>
        <w:tc>
          <w:tcPr>
            <w:tcW w:w="1227" w:type="dxa"/>
            <w:tcBorders>
              <w:top w:val="single" w:color="000000" w:sz="4" w:space="0"/>
              <w:left w:val="single" w:color="000000" w:sz="4" w:space="0"/>
              <w:bottom w:val="single" w:color="000000" w:sz="4" w:space="0"/>
              <w:right w:val="single" w:color="000000" w:sz="4" w:space="0"/>
            </w:tcBorders>
            <w:noWrap w:val="0"/>
            <w:vAlign w:val="center"/>
          </w:tcPr>
          <w:p w14:paraId="213B7E80">
            <w:pPr>
              <w:pStyle w:val="29"/>
              <w:bidi w:val="0"/>
              <w:jc w:val="center"/>
            </w:pPr>
            <w:r>
              <w:rPr>
                <w:rFonts w:hint="eastAsia"/>
              </w:rPr>
              <w:t>typeLightR</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852FE30">
            <w:pPr>
              <w:pStyle w:val="29"/>
              <w:bidi w:val="0"/>
              <w:jc w:val="center"/>
            </w:pPr>
            <w:r>
              <w:rPr>
                <w:rFonts w:hint="eastAsia"/>
              </w:rPr>
              <w:t>int</w:t>
            </w:r>
          </w:p>
        </w:tc>
        <w:tc>
          <w:tcPr>
            <w:tcW w:w="1201" w:type="dxa"/>
            <w:tcBorders>
              <w:top w:val="single" w:color="000000" w:sz="4" w:space="0"/>
              <w:left w:val="single" w:color="000000" w:sz="4" w:space="0"/>
              <w:bottom w:val="single" w:color="000000" w:sz="4" w:space="0"/>
              <w:right w:val="single" w:color="000000" w:sz="4" w:space="0"/>
            </w:tcBorders>
            <w:noWrap w:val="0"/>
            <w:vAlign w:val="center"/>
          </w:tcPr>
          <w:p w14:paraId="76B2521B">
            <w:pPr>
              <w:pStyle w:val="29"/>
              <w:bidi w:val="0"/>
              <w:jc w:val="center"/>
            </w:pPr>
            <w:r>
              <w:rPr>
                <w:rFonts w:hint="eastAsia"/>
              </w:rPr>
              <w:t>否</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4B204E75">
            <w:pPr>
              <w:pStyle w:val="29"/>
              <w:bidi w:val="0"/>
              <w:jc w:val="center"/>
            </w:pPr>
            <w:r>
              <w:rPr>
                <w:rFonts w:hint="eastAsia"/>
              </w:rPr>
              <w:t>红色灯控制</w:t>
            </w:r>
          </w:p>
        </w:tc>
        <w:tc>
          <w:tcPr>
            <w:tcW w:w="5259" w:type="dxa"/>
            <w:tcBorders>
              <w:top w:val="single" w:color="000000" w:sz="4" w:space="0"/>
              <w:left w:val="single" w:color="000000" w:sz="4" w:space="0"/>
              <w:bottom w:val="single" w:color="000000" w:sz="4" w:space="0"/>
              <w:right w:val="single" w:color="000000" w:sz="4" w:space="0"/>
            </w:tcBorders>
            <w:noWrap w:val="0"/>
            <w:vAlign w:val="center"/>
          </w:tcPr>
          <w:p w14:paraId="75D93CF9">
            <w:pPr>
              <w:pStyle w:val="29"/>
              <w:bidi w:val="0"/>
              <w:jc w:val="both"/>
            </w:pPr>
            <w:r>
              <w:rPr>
                <w:rFonts w:hint="eastAsia"/>
              </w:rPr>
              <w:t>0:关闭红色</w:t>
            </w:r>
          </w:p>
          <w:p w14:paraId="5459530A">
            <w:pPr>
              <w:pStyle w:val="29"/>
              <w:bidi w:val="0"/>
              <w:jc w:val="both"/>
            </w:pPr>
            <w:r>
              <w:rPr>
                <w:rFonts w:hint="eastAsia"/>
              </w:rPr>
              <w:t>1:打开红色</w:t>
            </w:r>
          </w:p>
        </w:tc>
      </w:tr>
      <w:tr w14:paraId="5CCCC7F6">
        <w:tblPrEx>
          <w:tblCellMar>
            <w:top w:w="68" w:type="dxa"/>
            <w:left w:w="106" w:type="dxa"/>
            <w:bottom w:w="0" w:type="dxa"/>
            <w:right w:w="105" w:type="dxa"/>
          </w:tblCellMar>
        </w:tblPrEx>
        <w:trPr>
          <w:trHeight w:val="57" w:hRule="atLeast"/>
        </w:trPr>
        <w:tc>
          <w:tcPr>
            <w:tcW w:w="1227" w:type="dxa"/>
            <w:tcBorders>
              <w:top w:val="single" w:color="000000" w:sz="4" w:space="0"/>
              <w:left w:val="single" w:color="000000" w:sz="4" w:space="0"/>
              <w:bottom w:val="single" w:color="000000" w:sz="4" w:space="0"/>
              <w:right w:val="single" w:color="000000" w:sz="4" w:space="0"/>
            </w:tcBorders>
            <w:noWrap w:val="0"/>
            <w:vAlign w:val="center"/>
          </w:tcPr>
          <w:p w14:paraId="4BFA5C37">
            <w:pPr>
              <w:pStyle w:val="29"/>
              <w:bidi w:val="0"/>
              <w:jc w:val="center"/>
            </w:pPr>
            <w:r>
              <w:rPr>
                <w:rFonts w:hint="eastAsia"/>
              </w:rPr>
              <w:t>typeLightG</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7FEF99E">
            <w:pPr>
              <w:pStyle w:val="29"/>
              <w:bidi w:val="0"/>
              <w:jc w:val="center"/>
            </w:pPr>
            <w:r>
              <w:rPr>
                <w:rFonts w:hint="eastAsia"/>
              </w:rPr>
              <w:t>int</w:t>
            </w:r>
          </w:p>
        </w:tc>
        <w:tc>
          <w:tcPr>
            <w:tcW w:w="1201" w:type="dxa"/>
            <w:tcBorders>
              <w:top w:val="single" w:color="000000" w:sz="4" w:space="0"/>
              <w:left w:val="single" w:color="000000" w:sz="4" w:space="0"/>
              <w:bottom w:val="single" w:color="000000" w:sz="4" w:space="0"/>
              <w:right w:val="single" w:color="000000" w:sz="4" w:space="0"/>
            </w:tcBorders>
            <w:noWrap w:val="0"/>
            <w:vAlign w:val="center"/>
          </w:tcPr>
          <w:p w14:paraId="6E959E86">
            <w:pPr>
              <w:pStyle w:val="29"/>
              <w:bidi w:val="0"/>
              <w:jc w:val="center"/>
            </w:pPr>
            <w:r>
              <w:rPr>
                <w:rFonts w:hint="eastAsia"/>
              </w:rPr>
              <w:t>否</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62B01C31">
            <w:pPr>
              <w:pStyle w:val="29"/>
              <w:bidi w:val="0"/>
              <w:jc w:val="center"/>
            </w:pPr>
            <w:r>
              <w:rPr>
                <w:rFonts w:hint="eastAsia"/>
              </w:rPr>
              <w:t>绿色灯控制</w:t>
            </w:r>
          </w:p>
        </w:tc>
        <w:tc>
          <w:tcPr>
            <w:tcW w:w="5259" w:type="dxa"/>
            <w:tcBorders>
              <w:top w:val="single" w:color="000000" w:sz="4" w:space="0"/>
              <w:left w:val="single" w:color="000000" w:sz="4" w:space="0"/>
              <w:bottom w:val="single" w:color="000000" w:sz="4" w:space="0"/>
              <w:right w:val="single" w:color="000000" w:sz="4" w:space="0"/>
            </w:tcBorders>
            <w:noWrap w:val="0"/>
            <w:vAlign w:val="center"/>
          </w:tcPr>
          <w:p w14:paraId="2DD68EA7">
            <w:pPr>
              <w:pStyle w:val="29"/>
              <w:bidi w:val="0"/>
              <w:jc w:val="both"/>
            </w:pPr>
            <w:r>
              <w:rPr>
                <w:rFonts w:hint="eastAsia"/>
              </w:rPr>
              <w:t>0:关闭绿色</w:t>
            </w:r>
          </w:p>
          <w:p w14:paraId="10C99BD3">
            <w:pPr>
              <w:pStyle w:val="29"/>
              <w:bidi w:val="0"/>
              <w:jc w:val="both"/>
            </w:pPr>
            <w:r>
              <w:rPr>
                <w:rFonts w:hint="eastAsia"/>
              </w:rPr>
              <w:t>1:打开绿色</w:t>
            </w:r>
          </w:p>
        </w:tc>
      </w:tr>
      <w:tr w14:paraId="265AE673">
        <w:tblPrEx>
          <w:tblCellMar>
            <w:top w:w="68" w:type="dxa"/>
            <w:left w:w="106" w:type="dxa"/>
            <w:bottom w:w="0" w:type="dxa"/>
            <w:right w:w="105" w:type="dxa"/>
          </w:tblCellMar>
        </w:tblPrEx>
        <w:trPr>
          <w:trHeight w:val="57" w:hRule="atLeast"/>
        </w:trPr>
        <w:tc>
          <w:tcPr>
            <w:tcW w:w="1227" w:type="dxa"/>
            <w:tcBorders>
              <w:top w:val="single" w:color="000000" w:sz="4" w:space="0"/>
              <w:left w:val="single" w:color="000000" w:sz="4" w:space="0"/>
              <w:bottom w:val="single" w:color="000000" w:sz="4" w:space="0"/>
              <w:right w:val="single" w:color="000000" w:sz="4" w:space="0"/>
            </w:tcBorders>
            <w:noWrap w:val="0"/>
            <w:vAlign w:val="center"/>
          </w:tcPr>
          <w:p w14:paraId="4A1ED034">
            <w:pPr>
              <w:pStyle w:val="29"/>
              <w:bidi w:val="0"/>
              <w:jc w:val="center"/>
            </w:pPr>
            <w:r>
              <w:rPr>
                <w:rFonts w:hint="eastAsia"/>
              </w:rPr>
              <w:t>typeLightB</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FC3DD3E">
            <w:pPr>
              <w:pStyle w:val="29"/>
              <w:bidi w:val="0"/>
              <w:jc w:val="center"/>
            </w:pPr>
            <w:r>
              <w:rPr>
                <w:rFonts w:hint="eastAsia"/>
              </w:rPr>
              <w:t>int</w:t>
            </w:r>
          </w:p>
        </w:tc>
        <w:tc>
          <w:tcPr>
            <w:tcW w:w="1201" w:type="dxa"/>
            <w:tcBorders>
              <w:top w:val="single" w:color="000000" w:sz="4" w:space="0"/>
              <w:left w:val="single" w:color="000000" w:sz="4" w:space="0"/>
              <w:bottom w:val="single" w:color="000000" w:sz="4" w:space="0"/>
              <w:right w:val="single" w:color="000000" w:sz="4" w:space="0"/>
            </w:tcBorders>
            <w:noWrap w:val="0"/>
            <w:vAlign w:val="center"/>
          </w:tcPr>
          <w:p w14:paraId="5A849767">
            <w:pPr>
              <w:pStyle w:val="29"/>
              <w:bidi w:val="0"/>
              <w:jc w:val="center"/>
            </w:pPr>
            <w:r>
              <w:rPr>
                <w:rFonts w:hint="eastAsia"/>
              </w:rPr>
              <w:t>否</w:t>
            </w:r>
          </w:p>
        </w:tc>
        <w:tc>
          <w:tcPr>
            <w:tcW w:w="1154" w:type="dxa"/>
            <w:tcBorders>
              <w:top w:val="single" w:color="000000" w:sz="4" w:space="0"/>
              <w:left w:val="single" w:color="000000" w:sz="4" w:space="0"/>
              <w:bottom w:val="single" w:color="000000" w:sz="4" w:space="0"/>
              <w:right w:val="single" w:color="000000" w:sz="4" w:space="0"/>
            </w:tcBorders>
            <w:noWrap w:val="0"/>
            <w:vAlign w:val="center"/>
          </w:tcPr>
          <w:p w14:paraId="50D7F927">
            <w:pPr>
              <w:pStyle w:val="29"/>
              <w:bidi w:val="0"/>
              <w:jc w:val="center"/>
            </w:pPr>
            <w:r>
              <w:rPr>
                <w:rFonts w:hint="eastAsia"/>
              </w:rPr>
              <w:t>蓝色灯控制</w:t>
            </w:r>
          </w:p>
        </w:tc>
        <w:tc>
          <w:tcPr>
            <w:tcW w:w="5259" w:type="dxa"/>
            <w:tcBorders>
              <w:top w:val="single" w:color="000000" w:sz="4" w:space="0"/>
              <w:left w:val="single" w:color="000000" w:sz="4" w:space="0"/>
              <w:bottom w:val="single" w:color="000000" w:sz="4" w:space="0"/>
              <w:right w:val="single" w:color="000000" w:sz="4" w:space="0"/>
            </w:tcBorders>
            <w:noWrap w:val="0"/>
            <w:vAlign w:val="center"/>
          </w:tcPr>
          <w:p w14:paraId="2AC400E4">
            <w:pPr>
              <w:pStyle w:val="29"/>
              <w:bidi w:val="0"/>
              <w:jc w:val="both"/>
            </w:pPr>
            <w:r>
              <w:rPr>
                <w:rFonts w:hint="eastAsia"/>
              </w:rPr>
              <w:t>0:关闭蓝色</w:t>
            </w:r>
          </w:p>
          <w:p w14:paraId="2C88FB74">
            <w:pPr>
              <w:pStyle w:val="29"/>
              <w:bidi w:val="0"/>
              <w:jc w:val="both"/>
            </w:pPr>
            <w:r>
              <w:rPr>
                <w:rFonts w:hint="eastAsia"/>
              </w:rPr>
              <w:t>1:打开蓝色</w:t>
            </w:r>
          </w:p>
        </w:tc>
      </w:tr>
    </w:tbl>
    <w:p w14:paraId="75D19CEE">
      <w:pPr>
        <w:spacing w:after="3" w:line="266" w:lineRule="auto"/>
      </w:pPr>
    </w:p>
    <w:p w14:paraId="067849C3">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E27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6C25A254">
            <w:pPr>
              <w:jc w:val="both"/>
            </w:pPr>
            <w:r>
              <w:t>{</w:t>
            </w:r>
          </w:p>
          <w:p w14:paraId="6BF490D5">
            <w:pPr>
              <w:jc w:val="both"/>
            </w:pPr>
            <w:r>
              <w:tab/>
            </w:r>
            <w:r>
              <w:rPr>
                <w:rFonts w:hint="eastAsia"/>
              </w:rPr>
              <w:t xml:space="preserve">      </w:t>
            </w:r>
            <w:r>
              <w:t>"cmd": "set_tape_light",</w:t>
            </w:r>
          </w:p>
          <w:p w14:paraId="67F16205">
            <w:pPr>
              <w:jc w:val="both"/>
            </w:pPr>
            <w:r>
              <w:tab/>
            </w:r>
            <w:r>
              <w:rPr>
                <w:rFonts w:hint="eastAsia"/>
              </w:rPr>
              <w:t xml:space="preserve">      </w:t>
            </w:r>
            <w:r>
              <w:t>"msg_id": "1642056493874N7EC87",</w:t>
            </w:r>
          </w:p>
          <w:p w14:paraId="6D54D66F">
            <w:pPr>
              <w:jc w:val="both"/>
            </w:pPr>
            <w:r>
              <w:tab/>
            </w:r>
            <w:r>
              <w:rPr>
                <w:rFonts w:hint="eastAsia"/>
              </w:rPr>
              <w:t xml:space="preserve">      </w:t>
            </w:r>
            <w:r>
              <w:t xml:space="preserve">"typeLightR": </w:t>
            </w:r>
            <w:r>
              <w:rPr>
                <w:rFonts w:hint="eastAsia"/>
              </w:rPr>
              <w:t>1</w:t>
            </w:r>
            <w:r>
              <w:t>,</w:t>
            </w:r>
          </w:p>
          <w:p w14:paraId="771E7EDB">
            <w:pPr>
              <w:jc w:val="both"/>
            </w:pPr>
            <w:r>
              <w:tab/>
            </w:r>
            <w:r>
              <w:rPr>
                <w:rFonts w:hint="eastAsia"/>
              </w:rPr>
              <w:t xml:space="preserve">      </w:t>
            </w:r>
            <w:r>
              <w:t>"typeLightG": 0,</w:t>
            </w:r>
          </w:p>
          <w:p w14:paraId="08A2829B">
            <w:pPr>
              <w:jc w:val="both"/>
            </w:pPr>
            <w:r>
              <w:tab/>
            </w:r>
            <w:r>
              <w:rPr>
                <w:rFonts w:hint="eastAsia"/>
              </w:rPr>
              <w:t xml:space="preserve">      </w:t>
            </w:r>
            <w:r>
              <w:t>"typeLightB": 0</w:t>
            </w:r>
          </w:p>
          <w:p w14:paraId="43BFBB22">
            <w:pPr>
              <w:jc w:val="both"/>
            </w:pPr>
            <w:r>
              <w:t>}</w:t>
            </w:r>
          </w:p>
        </w:tc>
      </w:tr>
    </w:tbl>
    <w:p w14:paraId="0CA7989F"/>
    <w:p w14:paraId="3D1B7ECB">
      <w:pPr>
        <w:pStyle w:val="6"/>
        <w:numPr>
          <w:ilvl w:val="3"/>
          <w:numId w:val="1"/>
        </w:numPr>
        <w:tabs>
          <w:tab w:val="left" w:pos="0"/>
        </w:tabs>
      </w:pPr>
      <w:r>
        <w:rPr>
          <w:rFonts w:hint="eastAsia"/>
        </w:rPr>
        <w:t>应答消息</w:t>
      </w:r>
    </w:p>
    <w:p w14:paraId="53201811">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6AA43153">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DB6895E">
            <w:pPr>
              <w:pStyle w:val="29"/>
              <w:bidi w:val="0"/>
              <w:jc w:val="center"/>
            </w:pPr>
            <w:r>
              <w:t>字段项</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8311AC6">
            <w:pPr>
              <w:pStyle w:val="29"/>
              <w:bidi w:val="0"/>
              <w:jc w:val="center"/>
            </w:pPr>
            <w:r>
              <w:t>类型</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8CCB215">
            <w:pPr>
              <w:pStyle w:val="29"/>
              <w:bidi w:val="0"/>
              <w:jc w:val="center"/>
            </w:pPr>
            <w:r>
              <w:t>必填项</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1858039">
            <w:pPr>
              <w:pStyle w:val="29"/>
              <w:bidi w:val="0"/>
              <w:jc w:val="center"/>
            </w:pPr>
            <w:r>
              <w:t>说明</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7E30A1F">
            <w:pPr>
              <w:pStyle w:val="29"/>
              <w:bidi w:val="0"/>
              <w:jc w:val="center"/>
            </w:pPr>
            <w:r>
              <w:t>备注</w:t>
            </w:r>
          </w:p>
        </w:tc>
      </w:tr>
      <w:tr w14:paraId="7B20B813">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089D7C8C">
            <w:pPr>
              <w:pStyle w:val="29"/>
              <w:bidi w:val="0"/>
              <w:jc w:val="center"/>
            </w:pPr>
            <w:r>
              <w:t>cmd</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02732578">
            <w:pPr>
              <w:pStyle w:val="29"/>
              <w:bidi w:val="0"/>
              <w:jc w:val="center"/>
            </w:pPr>
            <w: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795CAB28">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7E106752">
            <w:pPr>
              <w:pStyle w:val="29"/>
              <w:bidi w:val="0"/>
              <w:jc w:val="center"/>
            </w:pPr>
            <w:r>
              <w:t>命令</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4BD66F84">
            <w:pPr>
              <w:pStyle w:val="29"/>
              <w:bidi w:val="0"/>
              <w:jc w:val="both"/>
            </w:pPr>
            <w:r>
              <w:rPr>
                <w:rFonts w:hint="eastAsia"/>
              </w:rPr>
              <w:t>set_volNum_rsp表示设置应答消息</w:t>
            </w:r>
          </w:p>
        </w:tc>
      </w:tr>
      <w:tr w14:paraId="79FE1182">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08740458">
            <w:pPr>
              <w:pStyle w:val="29"/>
              <w:bidi w:val="0"/>
              <w:jc w:val="center"/>
            </w:pPr>
            <w:r>
              <w:t>msg_id</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0ABD0022">
            <w:pPr>
              <w:pStyle w:val="29"/>
              <w:bidi w:val="0"/>
              <w:jc w:val="center"/>
            </w:pPr>
            <w: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3C96AFA8">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732EFF18">
            <w:pPr>
              <w:pStyle w:val="29"/>
              <w:bidi w:val="0"/>
              <w:jc w:val="center"/>
            </w:pPr>
            <w:r>
              <w:t>消息 ID</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247A8B67">
            <w:pPr>
              <w:pStyle w:val="29"/>
              <w:bidi w:val="0"/>
              <w:jc w:val="both"/>
            </w:pPr>
            <w:r>
              <w:t>与请求时的消息 ID 一致，用于标识该应答对应哪一个请求</w:t>
            </w:r>
          </w:p>
        </w:tc>
      </w:tr>
      <w:tr w14:paraId="2B8107BF">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54AAC899">
            <w:pPr>
              <w:pStyle w:val="29"/>
              <w:bidi w:val="0"/>
              <w:jc w:val="center"/>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60AE36DB">
            <w:pPr>
              <w:pStyle w:val="29"/>
              <w:bidi w:val="0"/>
              <w:jc w:val="center"/>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60CF2BA9">
            <w:pPr>
              <w:pStyle w:val="29"/>
              <w:bidi w:val="0"/>
              <w:jc w:val="center"/>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3CEEB28F">
            <w:pPr>
              <w:pStyle w:val="29"/>
              <w:bidi w:val="0"/>
              <w:jc w:val="center"/>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18B640AB">
            <w:pPr>
              <w:pStyle w:val="29"/>
              <w:bidi w:val="0"/>
              <w:jc w:val="both"/>
            </w:pPr>
            <w:r>
              <w:rPr>
                <w:rFonts w:hint="eastAsia"/>
              </w:rPr>
              <w:t>ok为成功，其它为失败</w:t>
            </w:r>
          </w:p>
        </w:tc>
      </w:tr>
      <w:tr w14:paraId="422065D8">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2D718693">
            <w:pPr>
              <w:pStyle w:val="29"/>
              <w:bidi w:val="0"/>
              <w:jc w:val="center"/>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6785C686">
            <w:pPr>
              <w:pStyle w:val="29"/>
              <w:bidi w:val="0"/>
              <w:jc w:val="center"/>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3C3EF963">
            <w:pPr>
              <w:pStyle w:val="29"/>
              <w:bidi w:val="0"/>
              <w:jc w:val="center"/>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7B214B1F">
            <w:pPr>
              <w:pStyle w:val="29"/>
              <w:bidi w:val="0"/>
              <w:jc w:val="center"/>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0DE6A1E5">
            <w:pPr>
              <w:pStyle w:val="29"/>
              <w:bidi w:val="0"/>
              <w:jc w:val="both"/>
            </w:pPr>
          </w:p>
        </w:tc>
      </w:tr>
    </w:tbl>
    <w:p w14:paraId="768508CF">
      <w:pPr>
        <w:spacing w:after="3" w:line="266" w:lineRule="auto"/>
      </w:pPr>
    </w:p>
    <w:p w14:paraId="0B4D03DF">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183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6BBEA24B">
            <w:pPr>
              <w:bidi w:val="0"/>
            </w:pPr>
            <w:r>
              <w:t>{</w:t>
            </w:r>
          </w:p>
          <w:p w14:paraId="11662402">
            <w:pPr>
              <w:bidi w:val="0"/>
            </w:pPr>
            <w:r>
              <w:t xml:space="preserve">  </w:t>
            </w:r>
            <w:r>
              <w:rPr>
                <w:rFonts w:hint="eastAsia"/>
              </w:rPr>
              <w:t xml:space="preserve">   </w:t>
            </w:r>
            <w:r>
              <w:t>"cmd" : "set_tape_light_rsp",</w:t>
            </w:r>
          </w:p>
          <w:p w14:paraId="56363FFB">
            <w:pPr>
              <w:bidi w:val="0"/>
            </w:pPr>
            <w:r>
              <w:t xml:space="preserve"> </w:t>
            </w:r>
            <w:r>
              <w:rPr>
                <w:rFonts w:hint="eastAsia"/>
              </w:rPr>
              <w:t xml:space="preserve">  </w:t>
            </w:r>
            <w:r>
              <w:t xml:space="preserve"> </w:t>
            </w:r>
            <w:r>
              <w:rPr>
                <w:rFonts w:hint="eastAsia"/>
              </w:rPr>
              <w:t xml:space="preserve"> </w:t>
            </w:r>
            <w:r>
              <w:t>"status" : "ok",</w:t>
            </w:r>
          </w:p>
          <w:p w14:paraId="6C07CAC2">
            <w:pPr>
              <w:bidi w:val="0"/>
            </w:pPr>
            <w:r>
              <w:t xml:space="preserve">  </w:t>
            </w:r>
            <w:r>
              <w:rPr>
                <w:rFonts w:hint="eastAsia"/>
              </w:rPr>
              <w:t xml:space="preserve">   </w:t>
            </w:r>
            <w:r>
              <w:t>"msg_id" : "1642056493874N7EC87"</w:t>
            </w:r>
            <w:r>
              <w:rPr>
                <w:rFonts w:hint="eastAsia"/>
              </w:rPr>
              <w:t>,</w:t>
            </w:r>
          </w:p>
          <w:p w14:paraId="20F42287">
            <w:pPr>
              <w:bidi w:val="0"/>
            </w:pPr>
            <w:r>
              <w:t>"</w:t>
            </w:r>
            <w:r>
              <w:rPr>
                <w:rFonts w:hint="eastAsia"/>
              </w:rPr>
              <w:t>sn</w:t>
            </w:r>
            <w:r>
              <w:t>":"1b7e812009cad088"</w:t>
            </w:r>
          </w:p>
          <w:p w14:paraId="29F0C358">
            <w:pPr>
              <w:bidi w:val="0"/>
            </w:pPr>
            <w:r>
              <w:t>}</w:t>
            </w:r>
          </w:p>
        </w:tc>
      </w:tr>
    </w:tbl>
    <w:p w14:paraId="56B7398F"/>
    <w:p w14:paraId="12ADF3DE">
      <w:pPr>
        <w:pStyle w:val="5"/>
        <w:numPr>
          <w:ilvl w:val="2"/>
          <w:numId w:val="1"/>
        </w:numPr>
        <w:tabs>
          <w:tab w:val="left" w:pos="0"/>
        </w:tabs>
      </w:pPr>
      <w:bookmarkStart w:id="528" w:name="_Toc15275"/>
      <w:bookmarkStart w:id="529" w:name="_Tocs3i47o"/>
      <w:bookmarkStart w:id="530" w:name="_Toc177134949"/>
      <w:bookmarkStart w:id="531" w:name="_Tocpvo7jl"/>
      <w:bookmarkStart w:id="532" w:name="_Toc19338"/>
      <w:r>
        <w:rPr>
          <w:rFonts w:hint="eastAsia"/>
        </w:rPr>
        <w:t>设置LED屏显协议参数</w:t>
      </w:r>
      <w:bookmarkEnd w:id="528"/>
      <w:bookmarkEnd w:id="529"/>
      <w:bookmarkEnd w:id="530"/>
      <w:bookmarkEnd w:id="531"/>
      <w:bookmarkEnd w:id="532"/>
    </w:p>
    <w:p w14:paraId="5F60A47B">
      <w:pPr>
        <w:bidi w:val="0"/>
      </w:pPr>
      <w:r>
        <w:rPr>
          <w:rFonts w:hint="eastAsia"/>
        </w:rPr>
        <w:t>接口说明：该接口功能为用户发送消息给相机。相机在接收到相应消息后修改相机的LED屏参数。</w:t>
      </w:r>
    </w:p>
    <w:p w14:paraId="007235F7">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682"/>
        <w:gridCol w:w="725"/>
        <w:gridCol w:w="981"/>
        <w:gridCol w:w="1284"/>
        <w:gridCol w:w="4894"/>
      </w:tblGrid>
      <w:tr w14:paraId="57520C37">
        <w:tblPrEx>
          <w:tblCellMar>
            <w:top w:w="68" w:type="dxa"/>
            <w:left w:w="106" w:type="dxa"/>
            <w:bottom w:w="0" w:type="dxa"/>
            <w:right w:w="105" w:type="dxa"/>
          </w:tblCellMar>
        </w:tblPrEx>
        <w:trPr>
          <w:trHeight w:val="57" w:hRule="atLeast"/>
        </w:trPr>
        <w:tc>
          <w:tcPr>
            <w:tcW w:w="168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2A5959FF">
            <w:pPr>
              <w:pStyle w:val="29"/>
              <w:bidi w:val="0"/>
            </w:pPr>
            <w:r>
              <w:t xml:space="preserve">字段项 </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4CD20B33">
            <w:pPr>
              <w:pStyle w:val="29"/>
              <w:bidi w:val="0"/>
            </w:pPr>
            <w:r>
              <w:t xml:space="preserve">类型 </w:t>
            </w:r>
          </w:p>
        </w:tc>
        <w:tc>
          <w:tcPr>
            <w:tcW w:w="9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00BC8CED">
            <w:pPr>
              <w:pStyle w:val="29"/>
              <w:bidi w:val="0"/>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0F3F3C1F">
            <w:pPr>
              <w:pStyle w:val="29"/>
              <w:bidi w:val="0"/>
            </w:pPr>
            <w:r>
              <w:t xml:space="preserve">说明 </w:t>
            </w:r>
          </w:p>
        </w:tc>
        <w:tc>
          <w:tcPr>
            <w:tcW w:w="489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676211E3">
            <w:pPr>
              <w:pStyle w:val="29"/>
              <w:bidi w:val="0"/>
            </w:pPr>
            <w:r>
              <w:t xml:space="preserve">备注 </w:t>
            </w:r>
          </w:p>
        </w:tc>
      </w:tr>
      <w:tr w14:paraId="42304E55">
        <w:tblPrEx>
          <w:tblCellMar>
            <w:top w:w="68" w:type="dxa"/>
            <w:left w:w="106" w:type="dxa"/>
            <w:bottom w:w="0" w:type="dxa"/>
            <w:right w:w="105" w:type="dxa"/>
          </w:tblCellMar>
        </w:tblPrEx>
        <w:trPr>
          <w:trHeight w:val="57" w:hRule="atLeast"/>
        </w:trPr>
        <w:tc>
          <w:tcPr>
            <w:tcW w:w="1682" w:type="dxa"/>
            <w:tcBorders>
              <w:top w:val="single" w:color="000000" w:sz="4" w:space="0"/>
              <w:left w:val="single" w:color="000000" w:sz="4" w:space="0"/>
              <w:bottom w:val="single" w:color="000000" w:sz="4" w:space="0"/>
              <w:right w:val="single" w:color="000000" w:sz="4" w:space="0"/>
            </w:tcBorders>
            <w:noWrap w:val="0"/>
            <w:vAlign w:val="center"/>
          </w:tcPr>
          <w:p w14:paraId="45B5CD19">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2D4490A">
            <w:pPr>
              <w:pStyle w:val="29"/>
              <w:bidi w:val="0"/>
              <w:jc w:val="center"/>
            </w:pPr>
            <w:r>
              <w:t>string</w:t>
            </w:r>
          </w:p>
        </w:tc>
        <w:tc>
          <w:tcPr>
            <w:tcW w:w="981" w:type="dxa"/>
            <w:tcBorders>
              <w:top w:val="single" w:color="000000" w:sz="4" w:space="0"/>
              <w:left w:val="single" w:color="000000" w:sz="4" w:space="0"/>
              <w:bottom w:val="single" w:color="000000" w:sz="4" w:space="0"/>
              <w:right w:val="single" w:color="000000" w:sz="4" w:space="0"/>
            </w:tcBorders>
            <w:noWrap w:val="0"/>
            <w:vAlign w:val="center"/>
          </w:tcPr>
          <w:p w14:paraId="6EEAA323">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747B5B63">
            <w:pPr>
              <w:pStyle w:val="29"/>
              <w:bidi w:val="0"/>
              <w:jc w:val="center"/>
            </w:pPr>
            <w:r>
              <w:t>命令</w:t>
            </w:r>
          </w:p>
        </w:tc>
        <w:tc>
          <w:tcPr>
            <w:tcW w:w="4894" w:type="dxa"/>
            <w:tcBorders>
              <w:top w:val="single" w:color="000000" w:sz="4" w:space="0"/>
              <w:left w:val="single" w:color="000000" w:sz="4" w:space="0"/>
              <w:bottom w:val="single" w:color="000000" w:sz="4" w:space="0"/>
              <w:right w:val="single" w:color="000000" w:sz="4" w:space="0"/>
            </w:tcBorders>
            <w:noWrap w:val="0"/>
            <w:vAlign w:val="top"/>
          </w:tcPr>
          <w:p w14:paraId="2139139A">
            <w:pPr>
              <w:pStyle w:val="29"/>
              <w:bidi w:val="0"/>
              <w:jc w:val="both"/>
            </w:pPr>
            <w:r>
              <w:rPr>
                <w:rFonts w:hint="eastAsia"/>
              </w:rPr>
              <w:t>set_LEDScreen</w:t>
            </w:r>
          </w:p>
        </w:tc>
      </w:tr>
      <w:tr w14:paraId="7F5B732E">
        <w:tblPrEx>
          <w:tblCellMar>
            <w:top w:w="68" w:type="dxa"/>
            <w:left w:w="106" w:type="dxa"/>
            <w:bottom w:w="0" w:type="dxa"/>
            <w:right w:w="105" w:type="dxa"/>
          </w:tblCellMar>
        </w:tblPrEx>
        <w:trPr>
          <w:trHeight w:val="57" w:hRule="atLeast"/>
        </w:trPr>
        <w:tc>
          <w:tcPr>
            <w:tcW w:w="1682" w:type="dxa"/>
            <w:tcBorders>
              <w:top w:val="single" w:color="000000" w:sz="4" w:space="0"/>
              <w:left w:val="single" w:color="000000" w:sz="4" w:space="0"/>
              <w:bottom w:val="single" w:color="000000" w:sz="4" w:space="0"/>
              <w:right w:val="single" w:color="000000" w:sz="4" w:space="0"/>
            </w:tcBorders>
            <w:noWrap w:val="0"/>
            <w:vAlign w:val="center"/>
          </w:tcPr>
          <w:p w14:paraId="381A5BDA">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150FE27">
            <w:pPr>
              <w:pStyle w:val="29"/>
              <w:bidi w:val="0"/>
              <w:jc w:val="center"/>
            </w:pPr>
            <w:r>
              <w:t>string</w:t>
            </w:r>
          </w:p>
        </w:tc>
        <w:tc>
          <w:tcPr>
            <w:tcW w:w="981" w:type="dxa"/>
            <w:tcBorders>
              <w:top w:val="single" w:color="000000" w:sz="4" w:space="0"/>
              <w:left w:val="single" w:color="000000" w:sz="4" w:space="0"/>
              <w:bottom w:val="single" w:color="000000" w:sz="4" w:space="0"/>
              <w:right w:val="single" w:color="000000" w:sz="4" w:space="0"/>
            </w:tcBorders>
            <w:noWrap w:val="0"/>
            <w:vAlign w:val="center"/>
          </w:tcPr>
          <w:p w14:paraId="52D9A2AC">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793F6DEC">
            <w:pPr>
              <w:pStyle w:val="29"/>
              <w:bidi w:val="0"/>
              <w:jc w:val="center"/>
            </w:pPr>
            <w:r>
              <w:t>消息 ID</w:t>
            </w:r>
          </w:p>
        </w:tc>
        <w:tc>
          <w:tcPr>
            <w:tcW w:w="4894" w:type="dxa"/>
            <w:tcBorders>
              <w:top w:val="single" w:color="000000" w:sz="4" w:space="0"/>
              <w:left w:val="single" w:color="000000" w:sz="4" w:space="0"/>
              <w:bottom w:val="single" w:color="000000" w:sz="4" w:space="0"/>
              <w:right w:val="single" w:color="000000" w:sz="4" w:space="0"/>
            </w:tcBorders>
            <w:noWrap w:val="0"/>
            <w:vAlign w:val="top"/>
          </w:tcPr>
          <w:p w14:paraId="74932E4D">
            <w:pPr>
              <w:pStyle w:val="29"/>
              <w:bidi w:val="0"/>
              <w:jc w:val="both"/>
            </w:pPr>
            <w:r>
              <w:t xml:space="preserve">此次请求的唯一标识，20 位长，前 13 位是毫秒时间，后 7 位是字母和数字的随机数 </w:t>
            </w:r>
          </w:p>
        </w:tc>
      </w:tr>
      <w:tr w14:paraId="715D840D">
        <w:tblPrEx>
          <w:tblCellMar>
            <w:top w:w="68" w:type="dxa"/>
            <w:left w:w="106" w:type="dxa"/>
            <w:bottom w:w="0" w:type="dxa"/>
            <w:right w:w="105" w:type="dxa"/>
          </w:tblCellMar>
        </w:tblPrEx>
        <w:trPr>
          <w:trHeight w:val="57" w:hRule="atLeast"/>
        </w:trPr>
        <w:tc>
          <w:tcPr>
            <w:tcW w:w="1682" w:type="dxa"/>
            <w:tcBorders>
              <w:top w:val="single" w:color="000000" w:sz="4" w:space="0"/>
              <w:left w:val="single" w:color="000000" w:sz="4" w:space="0"/>
              <w:bottom w:val="single" w:color="000000" w:sz="4" w:space="0"/>
              <w:right w:val="single" w:color="000000" w:sz="4" w:space="0"/>
            </w:tcBorders>
            <w:noWrap w:val="0"/>
            <w:vAlign w:val="center"/>
          </w:tcPr>
          <w:p w14:paraId="1359B4CA">
            <w:pPr>
              <w:pStyle w:val="29"/>
              <w:bidi w:val="0"/>
              <w:jc w:val="center"/>
            </w:pPr>
            <w:r>
              <w:rPr>
                <w:rFonts w:hint="eastAsia"/>
              </w:rPr>
              <w:t>ledScreenNum</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161A6E7">
            <w:pPr>
              <w:pStyle w:val="29"/>
              <w:bidi w:val="0"/>
              <w:jc w:val="center"/>
            </w:pPr>
            <w:r>
              <w:rPr>
                <w:rFonts w:hint="eastAsia"/>
              </w:rPr>
              <w:t>int</w:t>
            </w:r>
          </w:p>
        </w:tc>
        <w:tc>
          <w:tcPr>
            <w:tcW w:w="981" w:type="dxa"/>
            <w:tcBorders>
              <w:top w:val="single" w:color="000000" w:sz="4" w:space="0"/>
              <w:left w:val="single" w:color="000000" w:sz="4" w:space="0"/>
              <w:bottom w:val="single" w:color="000000" w:sz="4" w:space="0"/>
              <w:right w:val="single" w:color="000000" w:sz="4" w:space="0"/>
            </w:tcBorders>
            <w:noWrap w:val="0"/>
            <w:vAlign w:val="center"/>
          </w:tcPr>
          <w:p w14:paraId="4DCA7425">
            <w:pPr>
              <w:pStyle w:val="29"/>
              <w:bidi w:val="0"/>
              <w:jc w:val="center"/>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2B2D1CFF">
            <w:pPr>
              <w:pStyle w:val="29"/>
              <w:bidi w:val="0"/>
              <w:jc w:val="center"/>
            </w:pPr>
            <w:r>
              <w:rPr>
                <w:rFonts w:hint="eastAsia"/>
              </w:rPr>
              <w:t>屏显协议号</w:t>
            </w:r>
          </w:p>
        </w:tc>
        <w:tc>
          <w:tcPr>
            <w:tcW w:w="4894" w:type="dxa"/>
            <w:tcBorders>
              <w:top w:val="single" w:color="000000" w:sz="4" w:space="0"/>
              <w:left w:val="single" w:color="000000" w:sz="4" w:space="0"/>
              <w:bottom w:val="single" w:color="000000" w:sz="4" w:space="0"/>
              <w:right w:val="single" w:color="000000" w:sz="4" w:space="0"/>
            </w:tcBorders>
            <w:noWrap w:val="0"/>
            <w:vAlign w:val="top"/>
          </w:tcPr>
          <w:p w14:paraId="7952191A">
            <w:pPr>
              <w:pStyle w:val="29"/>
              <w:bidi w:val="0"/>
              <w:jc w:val="both"/>
            </w:pPr>
            <w:r>
              <w:rPr>
                <w:rFonts w:hint="eastAsia"/>
              </w:rPr>
              <w:t>具体咨询技术支持</w:t>
            </w:r>
          </w:p>
        </w:tc>
      </w:tr>
      <w:tr w14:paraId="5E88EBCB">
        <w:tblPrEx>
          <w:tblCellMar>
            <w:top w:w="68" w:type="dxa"/>
            <w:left w:w="106" w:type="dxa"/>
            <w:bottom w:w="0" w:type="dxa"/>
            <w:right w:w="105" w:type="dxa"/>
          </w:tblCellMar>
        </w:tblPrEx>
        <w:trPr>
          <w:trHeight w:val="57" w:hRule="atLeast"/>
        </w:trPr>
        <w:tc>
          <w:tcPr>
            <w:tcW w:w="1682" w:type="dxa"/>
            <w:tcBorders>
              <w:top w:val="single" w:color="000000" w:sz="4" w:space="0"/>
              <w:left w:val="single" w:color="000000" w:sz="4" w:space="0"/>
              <w:bottom w:val="single" w:color="000000" w:sz="4" w:space="0"/>
              <w:right w:val="single" w:color="000000" w:sz="4" w:space="0"/>
            </w:tcBorders>
            <w:noWrap w:val="0"/>
            <w:vAlign w:val="center"/>
          </w:tcPr>
          <w:p w14:paraId="614F0FE5">
            <w:pPr>
              <w:pStyle w:val="29"/>
              <w:bidi w:val="0"/>
              <w:jc w:val="center"/>
            </w:pPr>
            <w:r>
              <w:rPr>
                <w:rFonts w:hint="eastAsia"/>
              </w:rPr>
              <w:t>ledScreenMode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909A48D">
            <w:pPr>
              <w:pStyle w:val="29"/>
              <w:bidi w:val="0"/>
              <w:jc w:val="center"/>
            </w:pPr>
            <w:r>
              <w:rPr>
                <w:rFonts w:hint="eastAsia"/>
              </w:rPr>
              <w:t>int</w:t>
            </w:r>
          </w:p>
        </w:tc>
        <w:tc>
          <w:tcPr>
            <w:tcW w:w="981" w:type="dxa"/>
            <w:tcBorders>
              <w:top w:val="single" w:color="000000" w:sz="4" w:space="0"/>
              <w:left w:val="single" w:color="000000" w:sz="4" w:space="0"/>
              <w:bottom w:val="single" w:color="000000" w:sz="4" w:space="0"/>
              <w:right w:val="single" w:color="000000" w:sz="4" w:space="0"/>
            </w:tcBorders>
            <w:noWrap w:val="0"/>
            <w:vAlign w:val="center"/>
          </w:tcPr>
          <w:p w14:paraId="1EF24682">
            <w:pPr>
              <w:pStyle w:val="29"/>
              <w:bidi w:val="0"/>
              <w:jc w:val="center"/>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26346C14">
            <w:pPr>
              <w:pStyle w:val="29"/>
              <w:bidi w:val="0"/>
              <w:jc w:val="center"/>
            </w:pPr>
            <w:r>
              <w:rPr>
                <w:rFonts w:hint="eastAsia"/>
              </w:rPr>
              <w:t>显示模式</w:t>
            </w:r>
          </w:p>
        </w:tc>
        <w:tc>
          <w:tcPr>
            <w:tcW w:w="4894" w:type="dxa"/>
            <w:tcBorders>
              <w:top w:val="single" w:color="000000" w:sz="4" w:space="0"/>
              <w:left w:val="single" w:color="000000" w:sz="4" w:space="0"/>
              <w:bottom w:val="single" w:color="000000" w:sz="4" w:space="0"/>
              <w:right w:val="single" w:color="000000" w:sz="4" w:space="0"/>
            </w:tcBorders>
            <w:noWrap w:val="0"/>
            <w:vAlign w:val="top"/>
          </w:tcPr>
          <w:p w14:paraId="47295897">
            <w:pPr>
              <w:pStyle w:val="29"/>
              <w:bidi w:val="0"/>
              <w:jc w:val="both"/>
            </w:pPr>
            <w:r>
              <w:rPr>
                <w:rFonts w:hint="eastAsia"/>
              </w:rPr>
              <w:t>1：脱机使能</w:t>
            </w:r>
          </w:p>
          <w:p w14:paraId="3CB62C02">
            <w:pPr>
              <w:pStyle w:val="29"/>
              <w:bidi w:val="0"/>
              <w:jc w:val="both"/>
            </w:pPr>
            <w:r>
              <w:rPr>
                <w:rFonts w:hint="eastAsia"/>
              </w:rPr>
              <w:t>2：强制使能(不区分联机、脱机都使能)</w:t>
            </w:r>
          </w:p>
          <w:p w14:paraId="5427B72E">
            <w:pPr>
              <w:pStyle w:val="29"/>
              <w:bidi w:val="0"/>
              <w:jc w:val="both"/>
            </w:pPr>
            <w:r>
              <w:rPr>
                <w:rFonts w:hint="eastAsia"/>
              </w:rPr>
              <w:t>3：不使能</w:t>
            </w:r>
          </w:p>
        </w:tc>
      </w:tr>
    </w:tbl>
    <w:p w14:paraId="7B7BFB82">
      <w:pPr>
        <w:spacing w:after="3" w:line="266" w:lineRule="auto"/>
      </w:pPr>
    </w:p>
    <w:p w14:paraId="289E17E5">
      <w:pPr>
        <w:bidi w:val="0"/>
        <w:rPr>
          <w:rFonts w:hint="eastAsia"/>
        </w:rPr>
      </w:pPr>
      <w:r>
        <w:rPr>
          <w:rFonts w:hint="eastAsia"/>
        </w:rPr>
        <w:t>示例：</w:t>
      </w:r>
    </w:p>
    <w:p w14:paraId="78FCC93F">
      <w:pPr>
        <w:bidi w:val="0"/>
      </w:pPr>
      <w:r>
        <w:t>{</w:t>
      </w:r>
    </w:p>
    <w:p w14:paraId="0A1CF593">
      <w:pPr>
        <w:bidi w:val="0"/>
      </w:pPr>
      <w:r>
        <w:tab/>
      </w:r>
      <w:r>
        <w:rPr>
          <w:rFonts w:hint="eastAsia"/>
        </w:rPr>
        <w:t xml:space="preserve">   </w:t>
      </w:r>
      <w:r>
        <w:t>"cmd": "set_LEDScreen",</w:t>
      </w:r>
    </w:p>
    <w:p w14:paraId="186133F1">
      <w:pPr>
        <w:bidi w:val="0"/>
      </w:pPr>
      <w:r>
        <w:tab/>
      </w:r>
      <w:r>
        <w:rPr>
          <w:rFonts w:hint="eastAsia"/>
        </w:rPr>
        <w:t xml:space="preserve">   </w:t>
      </w:r>
      <w:r>
        <w:t>"msg_id": "1685532808849Y9g5CXI",</w:t>
      </w:r>
    </w:p>
    <w:p w14:paraId="332A8D8C">
      <w:pPr>
        <w:bidi w:val="0"/>
      </w:pPr>
      <w:r>
        <w:tab/>
      </w:r>
      <w:r>
        <w:rPr>
          <w:rFonts w:hint="eastAsia"/>
        </w:rPr>
        <w:t xml:space="preserve">   </w:t>
      </w:r>
      <w:r>
        <w:t>"ledScreenNum": 26,</w:t>
      </w:r>
    </w:p>
    <w:p w14:paraId="239FF173">
      <w:pPr>
        <w:bidi w:val="0"/>
      </w:pPr>
      <w:r>
        <w:tab/>
      </w:r>
      <w:r>
        <w:rPr>
          <w:rFonts w:hint="eastAsia"/>
        </w:rPr>
        <w:t xml:space="preserve">   </w:t>
      </w:r>
      <w:r>
        <w:t>"downInterval": 1</w:t>
      </w:r>
    </w:p>
    <w:p w14:paraId="6E39F840">
      <w:pPr>
        <w:bidi w:val="0"/>
      </w:pPr>
      <w:r>
        <w:t>}</w:t>
      </w:r>
    </w:p>
    <w:p w14:paraId="2B0F766B">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094F33C1">
        <w:tblPrEx>
          <w:tblCellMar>
            <w:top w:w="68" w:type="dxa"/>
            <w:left w:w="106" w:type="dxa"/>
            <w:bottom w:w="0" w:type="dxa"/>
            <w:right w:w="105" w:type="dxa"/>
          </w:tblCellMar>
        </w:tblPrEx>
        <w:trPr>
          <w:trHeight w:val="319"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44AB5BEF">
            <w:pPr>
              <w:pStyle w:val="29"/>
              <w:bidi w:val="0"/>
            </w:pPr>
            <w:r>
              <w:t xml:space="preserve">字段项 </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75362FA3">
            <w:pPr>
              <w:pStyle w:val="29"/>
              <w:bidi w:val="0"/>
            </w:pPr>
            <w:r>
              <w:t xml:space="preserve">类型 </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5057A26D">
            <w:pPr>
              <w:pStyle w:val="29"/>
              <w:bidi w:val="0"/>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44CA0EF8">
            <w:pPr>
              <w:pStyle w:val="29"/>
              <w:bidi w:val="0"/>
            </w:pPr>
            <w:r>
              <w:t xml:space="preserve">说明 </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3A0B961D">
            <w:pPr>
              <w:pStyle w:val="29"/>
              <w:bidi w:val="0"/>
            </w:pPr>
            <w:r>
              <w:t xml:space="preserve">备注 </w:t>
            </w:r>
          </w:p>
        </w:tc>
      </w:tr>
      <w:tr w14:paraId="3656FCF5">
        <w:tblPrEx>
          <w:tblCellMar>
            <w:top w:w="68" w:type="dxa"/>
            <w:left w:w="106" w:type="dxa"/>
            <w:bottom w:w="0" w:type="dxa"/>
            <w:right w:w="105" w:type="dxa"/>
          </w:tblCellMar>
        </w:tblPrEx>
        <w:trPr>
          <w:trHeight w:val="323"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38818692">
            <w:pPr>
              <w:pStyle w:val="29"/>
              <w:bidi w:val="0"/>
            </w:pPr>
            <w:r>
              <w:t xml:space="preserve">cmd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2A2E1EF3">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77AA74DD">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5208EBFF">
            <w:pPr>
              <w:pStyle w:val="29"/>
              <w:bidi w:val="0"/>
            </w:pPr>
            <w:r>
              <w:t xml:space="preserve">命令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1736FC2A">
            <w:pPr>
              <w:pStyle w:val="29"/>
              <w:bidi w:val="0"/>
              <w:jc w:val="both"/>
            </w:pPr>
            <w:r>
              <w:t>set_LEDScreen</w:t>
            </w:r>
            <w:r>
              <w:rPr>
                <w:rFonts w:hint="eastAsia"/>
              </w:rPr>
              <w:t>_rsp表示设置应答消息</w:t>
            </w:r>
          </w:p>
        </w:tc>
      </w:tr>
      <w:tr w14:paraId="2B2A3FD8">
        <w:tblPrEx>
          <w:tblCellMar>
            <w:top w:w="68" w:type="dxa"/>
            <w:left w:w="106" w:type="dxa"/>
            <w:bottom w:w="0" w:type="dxa"/>
            <w:right w:w="105" w:type="dxa"/>
          </w:tblCellMar>
        </w:tblPrEx>
        <w:trPr>
          <w:trHeight w:val="44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54934F08">
            <w:pPr>
              <w:pStyle w:val="29"/>
              <w:bidi w:val="0"/>
            </w:pPr>
            <w:r>
              <w:t xml:space="preserve">msg_id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0DD7FDAB">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47650A34">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46DF96BA">
            <w:pPr>
              <w:pStyle w:val="29"/>
              <w:bidi w:val="0"/>
            </w:pPr>
            <w:r>
              <w:t xml:space="preserve">消息 ID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1DCAD183">
            <w:pPr>
              <w:pStyle w:val="29"/>
              <w:bidi w:val="0"/>
              <w:jc w:val="both"/>
            </w:pPr>
            <w:r>
              <w:t xml:space="preserve">与请求时的消息 ID 一致，用于标识该应答对应哪一个请求 </w:t>
            </w:r>
          </w:p>
        </w:tc>
      </w:tr>
      <w:tr w14:paraId="60FAB85C">
        <w:tblPrEx>
          <w:tblCellMar>
            <w:top w:w="68" w:type="dxa"/>
            <w:left w:w="106" w:type="dxa"/>
            <w:bottom w:w="0" w:type="dxa"/>
            <w:right w:w="105" w:type="dxa"/>
          </w:tblCellMar>
        </w:tblPrEx>
        <w:trPr>
          <w:trHeight w:val="44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3E00B112">
            <w:pPr>
              <w:pStyle w:val="29"/>
              <w:bidi w:val="0"/>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1DCA1A63">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21518120">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67D4C43D">
            <w:pPr>
              <w:pStyle w:val="29"/>
              <w:bidi w:val="0"/>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6E48A4A9">
            <w:pPr>
              <w:pStyle w:val="29"/>
              <w:bidi w:val="0"/>
              <w:jc w:val="both"/>
            </w:pPr>
            <w:r>
              <w:rPr>
                <w:rFonts w:hint="eastAsia"/>
              </w:rPr>
              <w:t>ok为成功，其它为失败</w:t>
            </w:r>
          </w:p>
        </w:tc>
      </w:tr>
      <w:tr w14:paraId="40E1A4A0">
        <w:tblPrEx>
          <w:tblCellMar>
            <w:top w:w="68" w:type="dxa"/>
            <w:left w:w="106" w:type="dxa"/>
            <w:bottom w:w="0" w:type="dxa"/>
            <w:right w:w="105" w:type="dxa"/>
          </w:tblCellMar>
        </w:tblPrEx>
        <w:trPr>
          <w:trHeight w:val="44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4FA8C0CC">
            <w:pPr>
              <w:pStyle w:val="29"/>
              <w:bidi w:val="0"/>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4F02BFAA">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09453080">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2C97CCEB">
            <w:pPr>
              <w:pStyle w:val="29"/>
              <w:bidi w:val="0"/>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7BC8C0C4">
            <w:pPr>
              <w:pStyle w:val="29"/>
              <w:bidi w:val="0"/>
              <w:jc w:val="both"/>
            </w:pPr>
          </w:p>
        </w:tc>
      </w:tr>
    </w:tbl>
    <w:p w14:paraId="680D31B8">
      <w:pPr>
        <w:spacing w:after="3" w:line="266" w:lineRule="auto"/>
      </w:pPr>
    </w:p>
    <w:p w14:paraId="3F31D691">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FF5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5B2372B9">
            <w:pPr>
              <w:bidi w:val="0"/>
            </w:pPr>
            <w:r>
              <w:t>{</w:t>
            </w:r>
          </w:p>
          <w:p w14:paraId="5DCB046A">
            <w:pPr>
              <w:bidi w:val="0"/>
            </w:pPr>
            <w:r>
              <w:tab/>
            </w:r>
            <w:r>
              <w:rPr>
                <w:rFonts w:hint="eastAsia"/>
              </w:rPr>
              <w:t xml:space="preserve">    </w:t>
            </w:r>
            <w:r>
              <w:t>"cmd": "set_LEDScreen_rsp",</w:t>
            </w:r>
          </w:p>
          <w:p w14:paraId="360E752F">
            <w:pPr>
              <w:bidi w:val="0"/>
            </w:pPr>
            <w:r>
              <w:tab/>
            </w:r>
            <w:r>
              <w:rPr>
                <w:rFonts w:hint="eastAsia"/>
              </w:rPr>
              <w:t xml:space="preserve">    </w:t>
            </w:r>
            <w:r>
              <w:t>"status": "ok",</w:t>
            </w:r>
          </w:p>
          <w:p w14:paraId="7C9C77FB">
            <w:pPr>
              <w:bidi w:val="0"/>
            </w:pPr>
            <w:r>
              <w:t>"msg_id": "1685532808849Y9g5CXI"</w:t>
            </w:r>
            <w:r>
              <w:rPr>
                <w:rFonts w:hint="eastAsia"/>
              </w:rPr>
              <w:t>,</w:t>
            </w:r>
          </w:p>
          <w:p w14:paraId="0DD104AA">
            <w:pPr>
              <w:bidi w:val="0"/>
            </w:pPr>
            <w:r>
              <w:t>"</w:t>
            </w:r>
            <w:r>
              <w:rPr>
                <w:rFonts w:hint="eastAsia"/>
              </w:rPr>
              <w:t>sn</w:t>
            </w:r>
            <w:r>
              <w:t>":"1b7e812009cad088"</w:t>
            </w:r>
          </w:p>
          <w:p w14:paraId="2C1D3386">
            <w:pPr>
              <w:bidi w:val="0"/>
            </w:pPr>
            <w:r>
              <w:t>}</w:t>
            </w:r>
          </w:p>
        </w:tc>
      </w:tr>
    </w:tbl>
    <w:p w14:paraId="5491268A"/>
    <w:p w14:paraId="364F3056">
      <w:pPr>
        <w:pStyle w:val="5"/>
        <w:numPr>
          <w:ilvl w:val="2"/>
          <w:numId w:val="1"/>
        </w:numPr>
        <w:tabs>
          <w:tab w:val="left" w:pos="0"/>
        </w:tabs>
      </w:pPr>
      <w:bookmarkStart w:id="533" w:name="_Toc18635"/>
      <w:bookmarkStart w:id="534" w:name="_Toco0896p"/>
      <w:bookmarkStart w:id="535" w:name="_Toc4489"/>
      <w:bookmarkStart w:id="536" w:name="_Toc17606"/>
      <w:bookmarkStart w:id="537" w:name="_Tocgx73du"/>
      <w:bookmarkStart w:id="538" w:name="_Toc177134934"/>
      <w:bookmarkStart w:id="539" w:name="_Tocwiwwdi"/>
      <w:bookmarkStart w:id="540" w:name="_Toc177134938"/>
      <w:bookmarkStart w:id="541" w:name="_Toc47fxt6"/>
      <w:bookmarkStart w:id="542" w:name="_Toc5856"/>
      <w:bookmarkStart w:id="543" w:name="_Toc6576"/>
      <w:bookmarkStart w:id="544" w:name="_Toc11489"/>
      <w:bookmarkStart w:id="545" w:name="_Toc4nvp5s"/>
      <w:bookmarkStart w:id="546" w:name="_Tocy37e2r"/>
      <w:bookmarkStart w:id="547" w:name="_Toc177134951"/>
      <w:r>
        <w:rPr>
          <w:rFonts w:hint="eastAsia"/>
        </w:rPr>
        <w:t>查询相机是否在线</w:t>
      </w:r>
      <w:bookmarkEnd w:id="533"/>
      <w:bookmarkEnd w:id="534"/>
      <w:bookmarkEnd w:id="535"/>
      <w:bookmarkEnd w:id="536"/>
      <w:bookmarkEnd w:id="537"/>
      <w:bookmarkEnd w:id="538"/>
    </w:p>
    <w:p w14:paraId="5A220D6B">
      <w:pPr>
        <w:bidi w:val="0"/>
        <w:rPr>
          <w:rFonts w:hint="eastAsia"/>
        </w:rPr>
      </w:pPr>
      <w:r>
        <w:rPr>
          <w:rFonts w:hint="eastAsia"/>
        </w:rPr>
        <w:t>接口说明：该接口为提供给其它客户端查询相机是否在线功能。相机在收到查询消息后会快速响应一条应答消息出来。其它客户端可通过查询响应超时来判断相机是否在线。</w:t>
      </w:r>
    </w:p>
    <w:p w14:paraId="226BBCB1">
      <w:pPr>
        <w:rPr>
          <w:rFonts w:hint="eastAsia"/>
        </w:rPr>
      </w:pPr>
    </w:p>
    <w:p w14:paraId="1E2AFD6E">
      <w:pPr>
        <w:pStyle w:val="6"/>
        <w:numPr>
          <w:ilvl w:val="3"/>
          <w:numId w:val="1"/>
        </w:numPr>
        <w:tabs>
          <w:tab w:val="left" w:pos="0"/>
        </w:tabs>
      </w:pPr>
      <w:r>
        <w:rPr>
          <w:rFonts w:hint="eastAsia"/>
        </w:rPr>
        <w:t>请求参数</w:t>
      </w:r>
    </w:p>
    <w:p w14:paraId="67B322E3">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983"/>
        <w:gridCol w:w="874"/>
        <w:gridCol w:w="6096"/>
      </w:tblGrid>
      <w:tr w14:paraId="6D0D3311">
        <w:tblPrEx>
          <w:tblCellMar>
            <w:top w:w="68" w:type="dxa"/>
            <w:left w:w="106" w:type="dxa"/>
            <w:bottom w:w="0" w:type="dxa"/>
            <w:right w:w="105" w:type="dxa"/>
          </w:tblCellMar>
        </w:tblPrEx>
        <w:trPr>
          <w:trHeight w:val="57" w:hRule="atLeast"/>
          <w:tblHeader/>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FE3CBC9">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4271B7B">
            <w:pPr>
              <w:pStyle w:val="29"/>
              <w:bidi w:val="0"/>
              <w:jc w:val="center"/>
            </w:pPr>
            <w:r>
              <w:t>类型</w:t>
            </w:r>
          </w:p>
        </w:tc>
        <w:tc>
          <w:tcPr>
            <w:tcW w:w="98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5CA4D37">
            <w:pPr>
              <w:pStyle w:val="29"/>
              <w:bidi w:val="0"/>
              <w:jc w:val="center"/>
            </w:pPr>
            <w:r>
              <w:t>必填项</w:t>
            </w:r>
          </w:p>
        </w:tc>
        <w:tc>
          <w:tcPr>
            <w:tcW w:w="87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1F6C7B5">
            <w:pPr>
              <w:pStyle w:val="29"/>
              <w:bidi w:val="0"/>
              <w:jc w:val="center"/>
            </w:pPr>
            <w:r>
              <w:t>说明</w:t>
            </w:r>
          </w:p>
        </w:tc>
        <w:tc>
          <w:tcPr>
            <w:tcW w:w="609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815C3BE">
            <w:pPr>
              <w:pStyle w:val="29"/>
              <w:bidi w:val="0"/>
              <w:jc w:val="center"/>
            </w:pPr>
            <w:r>
              <w:t>备注</w:t>
            </w:r>
          </w:p>
        </w:tc>
      </w:tr>
      <w:tr w14:paraId="27827186">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7D6B8AA8">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066004F">
            <w:pPr>
              <w:pStyle w:val="29"/>
              <w:bidi w:val="0"/>
              <w:jc w:val="center"/>
            </w:pPr>
            <w:r>
              <w:t>string</w:t>
            </w:r>
          </w:p>
        </w:tc>
        <w:tc>
          <w:tcPr>
            <w:tcW w:w="983" w:type="dxa"/>
            <w:tcBorders>
              <w:top w:val="single" w:color="000000" w:sz="4" w:space="0"/>
              <w:left w:val="single" w:color="000000" w:sz="4" w:space="0"/>
              <w:bottom w:val="single" w:color="000000" w:sz="4" w:space="0"/>
              <w:right w:val="single" w:color="000000" w:sz="4" w:space="0"/>
            </w:tcBorders>
            <w:noWrap w:val="0"/>
            <w:vAlign w:val="center"/>
          </w:tcPr>
          <w:p w14:paraId="7E01C61D">
            <w:pPr>
              <w:pStyle w:val="29"/>
              <w:bidi w:val="0"/>
              <w:jc w:val="center"/>
            </w:pPr>
            <w:r>
              <w:t>是</w:t>
            </w:r>
          </w:p>
        </w:tc>
        <w:tc>
          <w:tcPr>
            <w:tcW w:w="874" w:type="dxa"/>
            <w:tcBorders>
              <w:top w:val="single" w:color="000000" w:sz="4" w:space="0"/>
              <w:left w:val="single" w:color="000000" w:sz="4" w:space="0"/>
              <w:bottom w:val="single" w:color="000000" w:sz="4" w:space="0"/>
              <w:right w:val="single" w:color="000000" w:sz="4" w:space="0"/>
            </w:tcBorders>
            <w:noWrap w:val="0"/>
            <w:vAlign w:val="center"/>
          </w:tcPr>
          <w:p w14:paraId="4D49F7DB">
            <w:pPr>
              <w:pStyle w:val="29"/>
              <w:bidi w:val="0"/>
              <w:jc w:val="center"/>
            </w:pPr>
            <w:r>
              <w:t>命令</w:t>
            </w:r>
          </w:p>
        </w:tc>
        <w:tc>
          <w:tcPr>
            <w:tcW w:w="6096" w:type="dxa"/>
            <w:tcBorders>
              <w:top w:val="single" w:color="000000" w:sz="4" w:space="0"/>
              <w:left w:val="single" w:color="000000" w:sz="4" w:space="0"/>
              <w:bottom w:val="single" w:color="000000" w:sz="4" w:space="0"/>
              <w:right w:val="single" w:color="000000" w:sz="4" w:space="0"/>
            </w:tcBorders>
            <w:noWrap w:val="0"/>
            <w:vAlign w:val="center"/>
          </w:tcPr>
          <w:p w14:paraId="7CFF836D">
            <w:pPr>
              <w:pStyle w:val="29"/>
              <w:bidi w:val="0"/>
              <w:jc w:val="both"/>
            </w:pPr>
            <w:r>
              <w:t>checkOnline</w:t>
            </w:r>
            <w:r>
              <w:rPr>
                <w:rFonts w:hint="eastAsia"/>
              </w:rPr>
              <w:t>表示为检查相机是否在线功能</w:t>
            </w:r>
          </w:p>
        </w:tc>
      </w:tr>
      <w:tr w14:paraId="4870D4A5">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7897E2D">
            <w:pPr>
              <w:pStyle w:val="29"/>
              <w:bidi w:val="0"/>
              <w:jc w:val="center"/>
            </w:pPr>
            <w:r>
              <w:rPr>
                <w:rFonts w:hint="eastAsia"/>
              </w:rP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8FD0B82">
            <w:pPr>
              <w:pStyle w:val="29"/>
              <w:bidi w:val="0"/>
              <w:jc w:val="center"/>
            </w:pPr>
            <w:r>
              <w:t>string</w:t>
            </w:r>
          </w:p>
        </w:tc>
        <w:tc>
          <w:tcPr>
            <w:tcW w:w="983" w:type="dxa"/>
            <w:tcBorders>
              <w:top w:val="single" w:color="000000" w:sz="4" w:space="0"/>
              <w:left w:val="single" w:color="000000" w:sz="4" w:space="0"/>
              <w:bottom w:val="single" w:color="000000" w:sz="4" w:space="0"/>
              <w:right w:val="single" w:color="000000" w:sz="4" w:space="0"/>
            </w:tcBorders>
            <w:noWrap w:val="0"/>
            <w:vAlign w:val="center"/>
          </w:tcPr>
          <w:p w14:paraId="5ADE2698">
            <w:pPr>
              <w:pStyle w:val="29"/>
              <w:bidi w:val="0"/>
              <w:jc w:val="center"/>
            </w:pPr>
            <w:r>
              <w:t>是</w:t>
            </w:r>
          </w:p>
        </w:tc>
        <w:tc>
          <w:tcPr>
            <w:tcW w:w="874" w:type="dxa"/>
            <w:tcBorders>
              <w:top w:val="single" w:color="000000" w:sz="4" w:space="0"/>
              <w:left w:val="single" w:color="000000" w:sz="4" w:space="0"/>
              <w:bottom w:val="single" w:color="000000" w:sz="4" w:space="0"/>
              <w:right w:val="single" w:color="000000" w:sz="4" w:space="0"/>
            </w:tcBorders>
            <w:noWrap w:val="0"/>
            <w:vAlign w:val="center"/>
          </w:tcPr>
          <w:p w14:paraId="30D24000">
            <w:pPr>
              <w:pStyle w:val="29"/>
              <w:bidi w:val="0"/>
              <w:jc w:val="center"/>
            </w:pPr>
            <w:r>
              <w:t>消息 ID</w:t>
            </w:r>
          </w:p>
        </w:tc>
        <w:tc>
          <w:tcPr>
            <w:tcW w:w="6096" w:type="dxa"/>
            <w:tcBorders>
              <w:top w:val="single" w:color="000000" w:sz="4" w:space="0"/>
              <w:left w:val="single" w:color="000000" w:sz="4" w:space="0"/>
              <w:bottom w:val="single" w:color="000000" w:sz="4" w:space="0"/>
              <w:right w:val="single" w:color="000000" w:sz="4" w:space="0"/>
            </w:tcBorders>
            <w:noWrap w:val="0"/>
            <w:vAlign w:val="center"/>
          </w:tcPr>
          <w:p w14:paraId="118341BF">
            <w:pPr>
              <w:pStyle w:val="29"/>
              <w:bidi w:val="0"/>
              <w:jc w:val="both"/>
            </w:pPr>
            <w:r>
              <w:t>此次请求的唯一标识，20 位长，前 13 位是毫秒时间，后 7 位是字母和数字的随机数</w:t>
            </w:r>
          </w:p>
        </w:tc>
      </w:tr>
    </w:tbl>
    <w:p w14:paraId="6B1A5AC0">
      <w:pPr>
        <w:spacing w:after="3" w:line="266" w:lineRule="auto"/>
        <w:rPr>
          <w:rFonts w:ascii="宋体" w:hAnsi="宋体" w:cs="宋体"/>
        </w:rPr>
      </w:pPr>
    </w:p>
    <w:p w14:paraId="333232F0">
      <w:pPr>
        <w:bidi w:val="0"/>
      </w:pPr>
      <w:r>
        <w:t xml:space="preserve">示例 </w:t>
      </w:r>
      <w:r>
        <w:rPr>
          <w:rFonts w:hint="eastAsia"/>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ADB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312550C1">
            <w:pPr>
              <w:jc w:val="both"/>
            </w:pPr>
            <w:r>
              <w:rPr>
                <w:rFonts w:hint="eastAsia"/>
              </w:rPr>
              <w:t>{</w:t>
            </w:r>
          </w:p>
          <w:p w14:paraId="119325A3">
            <w:pPr>
              <w:jc w:val="both"/>
            </w:pPr>
            <w:r>
              <w:rPr>
                <w:rFonts w:hint="eastAsia"/>
              </w:rPr>
              <w:t>"cmd": "checkOnline",</w:t>
            </w:r>
          </w:p>
          <w:p w14:paraId="4BAD1F99">
            <w:pPr>
              <w:jc w:val="both"/>
            </w:pPr>
            <w:r>
              <w:rPr>
                <w:rFonts w:hint="eastAsia"/>
              </w:rPr>
              <w:t>"msg_id": "156256675300140C1235"</w:t>
            </w:r>
          </w:p>
          <w:p w14:paraId="0A078FF5">
            <w:pPr>
              <w:jc w:val="both"/>
            </w:pPr>
            <w:r>
              <w:rPr>
                <w:rFonts w:hint="eastAsia"/>
              </w:rPr>
              <w:t>}</w:t>
            </w:r>
          </w:p>
        </w:tc>
      </w:tr>
    </w:tbl>
    <w:p w14:paraId="792E0FBA"/>
    <w:p w14:paraId="47FAFA74">
      <w:pPr>
        <w:pStyle w:val="6"/>
        <w:numPr>
          <w:ilvl w:val="3"/>
          <w:numId w:val="1"/>
        </w:numPr>
        <w:tabs>
          <w:tab w:val="left" w:pos="0"/>
        </w:tabs>
      </w:pPr>
      <w:r>
        <w:rPr>
          <w:rFonts w:hint="eastAsia"/>
        </w:rPr>
        <w:t>应答消息</w:t>
      </w:r>
    </w:p>
    <w:p w14:paraId="449AE202">
      <w:pPr>
        <w:bidi w:val="0"/>
      </w:pPr>
      <w:r>
        <w:rPr>
          <w:rFonts w:hint="eastAsia"/>
        </w:rPr>
        <w:t>注：收到应答即可认为相机在线。即使status字段值不是</w:t>
      </w:r>
      <w:r>
        <w:t>”</w:t>
      </w:r>
      <w:r>
        <w:rPr>
          <w:rFonts w:hint="eastAsia"/>
        </w:rPr>
        <w:t>ok</w:t>
      </w:r>
      <w:r>
        <w:t>”</w:t>
      </w:r>
      <w:r>
        <w:rPr>
          <w:rFonts w:hint="eastAsia"/>
        </w:rPr>
        <w:t>也可认为相机在线，只是出了其它错误。</w:t>
      </w:r>
    </w:p>
    <w:p w14:paraId="4B19D62B">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916"/>
        <w:gridCol w:w="2486"/>
        <w:gridCol w:w="4551"/>
      </w:tblGrid>
      <w:tr w14:paraId="0FC5F73A">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DA6FE45">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AF8FE33">
            <w:pPr>
              <w:pStyle w:val="29"/>
              <w:bidi w:val="0"/>
              <w:jc w:val="center"/>
            </w:pPr>
            <w:r>
              <w:t>类型</w:t>
            </w:r>
          </w:p>
        </w:tc>
        <w:tc>
          <w:tcPr>
            <w:tcW w:w="91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3FDAC86">
            <w:pPr>
              <w:pStyle w:val="29"/>
              <w:bidi w:val="0"/>
              <w:jc w:val="center"/>
            </w:pPr>
            <w:r>
              <w:t>必填项</w:t>
            </w:r>
          </w:p>
        </w:tc>
        <w:tc>
          <w:tcPr>
            <w:tcW w:w="248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4DB3541">
            <w:pPr>
              <w:pStyle w:val="29"/>
              <w:bidi w:val="0"/>
              <w:jc w:val="center"/>
            </w:pPr>
            <w:r>
              <w:t>说明</w:t>
            </w:r>
          </w:p>
        </w:tc>
        <w:tc>
          <w:tcPr>
            <w:tcW w:w="45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92266E3">
            <w:pPr>
              <w:pStyle w:val="29"/>
              <w:bidi w:val="0"/>
              <w:jc w:val="center"/>
            </w:pPr>
            <w:r>
              <w:t>备注</w:t>
            </w:r>
          </w:p>
        </w:tc>
      </w:tr>
      <w:tr w14:paraId="7AF13CDF">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F71FB00">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E130B8C">
            <w:pPr>
              <w:pStyle w:val="29"/>
              <w:bidi w:val="0"/>
              <w:jc w:val="center"/>
            </w:pPr>
            <w:r>
              <w:t>string</w:t>
            </w:r>
          </w:p>
        </w:tc>
        <w:tc>
          <w:tcPr>
            <w:tcW w:w="916" w:type="dxa"/>
            <w:tcBorders>
              <w:top w:val="single" w:color="000000" w:sz="4" w:space="0"/>
              <w:left w:val="single" w:color="000000" w:sz="4" w:space="0"/>
              <w:bottom w:val="single" w:color="000000" w:sz="4" w:space="0"/>
              <w:right w:val="single" w:color="000000" w:sz="4" w:space="0"/>
            </w:tcBorders>
            <w:noWrap w:val="0"/>
            <w:vAlign w:val="center"/>
          </w:tcPr>
          <w:p w14:paraId="17F29394">
            <w:pPr>
              <w:pStyle w:val="29"/>
              <w:bidi w:val="0"/>
              <w:jc w:val="center"/>
            </w:pPr>
            <w:r>
              <w:t>是</w:t>
            </w:r>
          </w:p>
        </w:tc>
        <w:tc>
          <w:tcPr>
            <w:tcW w:w="2486" w:type="dxa"/>
            <w:tcBorders>
              <w:top w:val="single" w:color="000000" w:sz="4" w:space="0"/>
              <w:left w:val="single" w:color="000000" w:sz="4" w:space="0"/>
              <w:bottom w:val="single" w:color="000000" w:sz="4" w:space="0"/>
              <w:right w:val="single" w:color="000000" w:sz="4" w:space="0"/>
            </w:tcBorders>
            <w:noWrap w:val="0"/>
            <w:vAlign w:val="center"/>
          </w:tcPr>
          <w:p w14:paraId="5C1C890C">
            <w:pPr>
              <w:pStyle w:val="29"/>
              <w:bidi w:val="0"/>
              <w:jc w:val="center"/>
            </w:pPr>
            <w:r>
              <w:t>命令</w:t>
            </w:r>
          </w:p>
        </w:tc>
        <w:tc>
          <w:tcPr>
            <w:tcW w:w="4551" w:type="dxa"/>
            <w:tcBorders>
              <w:top w:val="single" w:color="000000" w:sz="4" w:space="0"/>
              <w:left w:val="single" w:color="000000" w:sz="4" w:space="0"/>
              <w:bottom w:val="single" w:color="000000" w:sz="4" w:space="0"/>
              <w:right w:val="single" w:color="000000" w:sz="4" w:space="0"/>
            </w:tcBorders>
            <w:noWrap w:val="0"/>
            <w:vAlign w:val="center"/>
          </w:tcPr>
          <w:p w14:paraId="56AC98C5">
            <w:pPr>
              <w:pStyle w:val="29"/>
              <w:bidi w:val="0"/>
              <w:jc w:val="both"/>
            </w:pPr>
            <w:r>
              <w:t>checkOnline</w:t>
            </w:r>
            <w:r>
              <w:rPr>
                <w:rFonts w:hint="eastAsia"/>
              </w:rPr>
              <w:t>_rsp表示为检查相机是否在线功能的应答消息</w:t>
            </w:r>
          </w:p>
        </w:tc>
      </w:tr>
      <w:tr w14:paraId="02D40482">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3B57A87">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A9EF683">
            <w:pPr>
              <w:pStyle w:val="29"/>
              <w:bidi w:val="0"/>
              <w:jc w:val="center"/>
            </w:pPr>
            <w:r>
              <w:t>string</w:t>
            </w:r>
          </w:p>
        </w:tc>
        <w:tc>
          <w:tcPr>
            <w:tcW w:w="916" w:type="dxa"/>
            <w:tcBorders>
              <w:top w:val="single" w:color="000000" w:sz="4" w:space="0"/>
              <w:left w:val="single" w:color="000000" w:sz="4" w:space="0"/>
              <w:bottom w:val="single" w:color="000000" w:sz="4" w:space="0"/>
              <w:right w:val="single" w:color="000000" w:sz="4" w:space="0"/>
            </w:tcBorders>
            <w:noWrap w:val="0"/>
            <w:vAlign w:val="center"/>
          </w:tcPr>
          <w:p w14:paraId="6A5D9AD5">
            <w:pPr>
              <w:pStyle w:val="29"/>
              <w:bidi w:val="0"/>
              <w:jc w:val="center"/>
            </w:pPr>
            <w:r>
              <w:t>是</w:t>
            </w:r>
          </w:p>
        </w:tc>
        <w:tc>
          <w:tcPr>
            <w:tcW w:w="2486" w:type="dxa"/>
            <w:tcBorders>
              <w:top w:val="single" w:color="000000" w:sz="4" w:space="0"/>
              <w:left w:val="single" w:color="000000" w:sz="4" w:space="0"/>
              <w:bottom w:val="single" w:color="000000" w:sz="4" w:space="0"/>
              <w:right w:val="single" w:color="000000" w:sz="4" w:space="0"/>
            </w:tcBorders>
            <w:noWrap w:val="0"/>
            <w:vAlign w:val="center"/>
          </w:tcPr>
          <w:p w14:paraId="68180F46">
            <w:pPr>
              <w:pStyle w:val="29"/>
              <w:bidi w:val="0"/>
              <w:jc w:val="center"/>
            </w:pPr>
            <w:r>
              <w:t>应答状态。“ok”表示正常，其它则表示出错</w:t>
            </w:r>
          </w:p>
        </w:tc>
        <w:tc>
          <w:tcPr>
            <w:tcW w:w="4551" w:type="dxa"/>
            <w:tcBorders>
              <w:top w:val="single" w:color="000000" w:sz="4" w:space="0"/>
              <w:left w:val="single" w:color="000000" w:sz="4" w:space="0"/>
              <w:bottom w:val="single" w:color="000000" w:sz="4" w:space="0"/>
              <w:right w:val="single" w:color="000000" w:sz="4" w:space="0"/>
            </w:tcBorders>
            <w:noWrap w:val="0"/>
            <w:vAlign w:val="center"/>
          </w:tcPr>
          <w:p w14:paraId="5B9FF8CF">
            <w:pPr>
              <w:pStyle w:val="29"/>
              <w:bidi w:val="0"/>
              <w:jc w:val="both"/>
            </w:pPr>
            <w:r>
              <w:t>出错状态信息由应答端填充，用于方便定位原因</w:t>
            </w:r>
          </w:p>
        </w:tc>
      </w:tr>
      <w:tr w14:paraId="55D181C4">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1B13E14">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2B2355A">
            <w:pPr>
              <w:pStyle w:val="29"/>
              <w:bidi w:val="0"/>
              <w:jc w:val="center"/>
            </w:pPr>
            <w:r>
              <w:t>string</w:t>
            </w:r>
          </w:p>
        </w:tc>
        <w:tc>
          <w:tcPr>
            <w:tcW w:w="916" w:type="dxa"/>
            <w:tcBorders>
              <w:top w:val="single" w:color="000000" w:sz="4" w:space="0"/>
              <w:left w:val="single" w:color="000000" w:sz="4" w:space="0"/>
              <w:bottom w:val="single" w:color="000000" w:sz="4" w:space="0"/>
              <w:right w:val="single" w:color="000000" w:sz="4" w:space="0"/>
            </w:tcBorders>
            <w:noWrap w:val="0"/>
            <w:vAlign w:val="center"/>
          </w:tcPr>
          <w:p w14:paraId="28180A5F">
            <w:pPr>
              <w:pStyle w:val="29"/>
              <w:bidi w:val="0"/>
              <w:jc w:val="center"/>
            </w:pPr>
            <w:r>
              <w:t>是</w:t>
            </w:r>
          </w:p>
        </w:tc>
        <w:tc>
          <w:tcPr>
            <w:tcW w:w="2486" w:type="dxa"/>
            <w:tcBorders>
              <w:top w:val="single" w:color="000000" w:sz="4" w:space="0"/>
              <w:left w:val="single" w:color="000000" w:sz="4" w:space="0"/>
              <w:bottom w:val="single" w:color="000000" w:sz="4" w:space="0"/>
              <w:right w:val="single" w:color="000000" w:sz="4" w:space="0"/>
            </w:tcBorders>
            <w:noWrap w:val="0"/>
            <w:vAlign w:val="center"/>
          </w:tcPr>
          <w:p w14:paraId="5F91F571">
            <w:pPr>
              <w:pStyle w:val="29"/>
              <w:bidi w:val="0"/>
              <w:jc w:val="center"/>
            </w:pPr>
            <w:r>
              <w:t>消息 ID</w:t>
            </w:r>
          </w:p>
        </w:tc>
        <w:tc>
          <w:tcPr>
            <w:tcW w:w="4551" w:type="dxa"/>
            <w:tcBorders>
              <w:top w:val="single" w:color="000000" w:sz="4" w:space="0"/>
              <w:left w:val="single" w:color="000000" w:sz="4" w:space="0"/>
              <w:bottom w:val="single" w:color="000000" w:sz="4" w:space="0"/>
              <w:right w:val="single" w:color="000000" w:sz="4" w:space="0"/>
            </w:tcBorders>
            <w:noWrap w:val="0"/>
            <w:vAlign w:val="center"/>
          </w:tcPr>
          <w:p w14:paraId="2886E747">
            <w:pPr>
              <w:pStyle w:val="29"/>
              <w:bidi w:val="0"/>
              <w:jc w:val="both"/>
            </w:pPr>
            <w:r>
              <w:t>与请求时的消息 ID 一致，用于标识该应答对应哪一个请求</w:t>
            </w:r>
          </w:p>
        </w:tc>
      </w:tr>
      <w:tr w14:paraId="4287F15E">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40EC62D">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7B1441F">
            <w:pPr>
              <w:pStyle w:val="29"/>
              <w:bidi w:val="0"/>
              <w:jc w:val="center"/>
            </w:pPr>
            <w:r>
              <w:rPr>
                <w:rFonts w:hint="eastAsia"/>
              </w:rPr>
              <w:t>string</w:t>
            </w:r>
          </w:p>
        </w:tc>
        <w:tc>
          <w:tcPr>
            <w:tcW w:w="916" w:type="dxa"/>
            <w:tcBorders>
              <w:top w:val="single" w:color="000000" w:sz="4" w:space="0"/>
              <w:left w:val="single" w:color="000000" w:sz="4" w:space="0"/>
              <w:bottom w:val="single" w:color="000000" w:sz="4" w:space="0"/>
              <w:right w:val="single" w:color="000000" w:sz="4" w:space="0"/>
            </w:tcBorders>
            <w:noWrap w:val="0"/>
            <w:vAlign w:val="center"/>
          </w:tcPr>
          <w:p w14:paraId="18C1245F">
            <w:pPr>
              <w:pStyle w:val="29"/>
              <w:bidi w:val="0"/>
              <w:jc w:val="center"/>
            </w:pPr>
            <w:r>
              <w:rPr>
                <w:rFonts w:hint="eastAsia"/>
              </w:rPr>
              <w:t>是</w:t>
            </w:r>
          </w:p>
        </w:tc>
        <w:tc>
          <w:tcPr>
            <w:tcW w:w="2486" w:type="dxa"/>
            <w:tcBorders>
              <w:top w:val="single" w:color="000000" w:sz="4" w:space="0"/>
              <w:left w:val="single" w:color="000000" w:sz="4" w:space="0"/>
              <w:bottom w:val="single" w:color="000000" w:sz="4" w:space="0"/>
              <w:right w:val="single" w:color="000000" w:sz="4" w:space="0"/>
            </w:tcBorders>
            <w:noWrap w:val="0"/>
            <w:vAlign w:val="center"/>
          </w:tcPr>
          <w:p w14:paraId="62C315D4">
            <w:pPr>
              <w:pStyle w:val="29"/>
              <w:bidi w:val="0"/>
              <w:jc w:val="center"/>
            </w:pPr>
            <w:r>
              <w:rPr>
                <w:rFonts w:hint="eastAsia"/>
              </w:rPr>
              <w:t>相机序列号</w:t>
            </w:r>
          </w:p>
        </w:tc>
        <w:tc>
          <w:tcPr>
            <w:tcW w:w="4551" w:type="dxa"/>
            <w:tcBorders>
              <w:top w:val="single" w:color="000000" w:sz="4" w:space="0"/>
              <w:left w:val="single" w:color="000000" w:sz="4" w:space="0"/>
              <w:bottom w:val="single" w:color="000000" w:sz="4" w:space="0"/>
              <w:right w:val="single" w:color="000000" w:sz="4" w:space="0"/>
            </w:tcBorders>
            <w:noWrap w:val="0"/>
            <w:vAlign w:val="center"/>
          </w:tcPr>
          <w:p w14:paraId="41DEAF4B">
            <w:pPr>
              <w:pStyle w:val="29"/>
              <w:bidi w:val="0"/>
              <w:jc w:val="both"/>
            </w:pPr>
          </w:p>
        </w:tc>
      </w:tr>
    </w:tbl>
    <w:p w14:paraId="703D1F9B"/>
    <w:p w14:paraId="571AC656">
      <w:pPr>
        <w:bidi w:val="0"/>
      </w:pPr>
      <w:r>
        <w:t xml:space="preserve">示例 </w:t>
      </w:r>
      <w:r>
        <w:rPr>
          <w:rFonts w:hint="eastAsia"/>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959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47BD4B72">
            <w:pPr>
              <w:jc w:val="both"/>
            </w:pPr>
            <w:r>
              <w:rPr>
                <w:rFonts w:hint="eastAsia"/>
              </w:rPr>
              <w:t>{</w:t>
            </w:r>
          </w:p>
          <w:p w14:paraId="65FB4A63">
            <w:pPr>
              <w:jc w:val="both"/>
            </w:pPr>
            <w:r>
              <w:rPr>
                <w:rFonts w:hint="eastAsia"/>
              </w:rPr>
              <w:t xml:space="preserve">"cmd": "checkOnline_rsp", </w:t>
            </w:r>
          </w:p>
          <w:p w14:paraId="4BB0FF75">
            <w:pPr>
              <w:jc w:val="both"/>
            </w:pPr>
            <w:r>
              <w:rPr>
                <w:rFonts w:hint="eastAsia"/>
              </w:rPr>
              <w:t xml:space="preserve">"status": "ok", </w:t>
            </w:r>
          </w:p>
          <w:p w14:paraId="515AC8CA">
            <w:pPr>
              <w:jc w:val="both"/>
            </w:pPr>
            <w:r>
              <w:rPr>
                <w:rFonts w:hint="eastAsia"/>
              </w:rPr>
              <w:t>"msg_id": "156256675300140C1554"</w:t>
            </w:r>
            <w:r>
              <w:t xml:space="preserve"> </w:t>
            </w:r>
            <w:r>
              <w:rPr>
                <w:rFonts w:hint="eastAsia"/>
              </w:rPr>
              <w:t>,</w:t>
            </w:r>
          </w:p>
          <w:p w14:paraId="08932856">
            <w:pPr>
              <w:jc w:val="both"/>
            </w:pPr>
            <w:r>
              <w:t>"</w:t>
            </w:r>
            <w:r>
              <w:rPr>
                <w:rFonts w:hint="eastAsia"/>
              </w:rPr>
              <w:t>sn</w:t>
            </w:r>
            <w:r>
              <w:t>":"1b7e812009cad088"</w:t>
            </w:r>
          </w:p>
          <w:p w14:paraId="1E03222A">
            <w:pPr>
              <w:jc w:val="both"/>
            </w:pPr>
            <w:r>
              <w:rPr>
                <w:rFonts w:hint="eastAsia"/>
              </w:rPr>
              <w:t>}</w:t>
            </w:r>
          </w:p>
        </w:tc>
      </w:tr>
    </w:tbl>
    <w:p w14:paraId="79A8F40E"/>
    <w:p w14:paraId="39F38351">
      <w:pPr>
        <w:pStyle w:val="5"/>
        <w:numPr>
          <w:ilvl w:val="2"/>
          <w:numId w:val="1"/>
        </w:numPr>
        <w:tabs>
          <w:tab w:val="left" w:pos="0"/>
        </w:tabs>
      </w:pPr>
      <w:bookmarkStart w:id="548" w:name="_Toc5652"/>
      <w:r>
        <w:rPr>
          <w:rFonts w:hint="eastAsia"/>
        </w:rPr>
        <w:t>设置相机系统时间</w:t>
      </w:r>
      <w:bookmarkEnd w:id="539"/>
      <w:bookmarkEnd w:id="540"/>
      <w:bookmarkEnd w:id="541"/>
      <w:bookmarkEnd w:id="542"/>
      <w:bookmarkEnd w:id="543"/>
      <w:bookmarkEnd w:id="548"/>
    </w:p>
    <w:p w14:paraId="0709F482">
      <w:pPr>
        <w:bidi w:val="0"/>
      </w:pPr>
      <w:r>
        <w:rPr>
          <w:rFonts w:hint="eastAsia"/>
        </w:rPr>
        <w:t>接口说明：该接口提供给用户用于设置相机系统时间。相机设置成功后返回成功或失败</w:t>
      </w:r>
    </w:p>
    <w:p w14:paraId="483F4248">
      <w:pPr>
        <w:pStyle w:val="6"/>
        <w:numPr>
          <w:ilvl w:val="3"/>
          <w:numId w:val="1"/>
        </w:numPr>
        <w:tabs>
          <w:tab w:val="left" w:pos="0"/>
        </w:tabs>
      </w:pPr>
      <w:r>
        <w:rPr>
          <w:rFonts w:hint="eastAsia"/>
        </w:rPr>
        <w:t>消息</w:t>
      </w:r>
    </w:p>
    <w:p w14:paraId="10C02A37">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180"/>
        <w:gridCol w:w="725"/>
        <w:gridCol w:w="1012"/>
        <w:gridCol w:w="1025"/>
        <w:gridCol w:w="5624"/>
      </w:tblGrid>
      <w:tr w14:paraId="1A00CB6A">
        <w:trPr>
          <w:trHeight w:val="57" w:hRule="atLeast"/>
          <w:tblHeader/>
        </w:trPr>
        <w:tc>
          <w:tcPr>
            <w:tcW w:w="11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F74E434">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37BE47D">
            <w:pPr>
              <w:pStyle w:val="29"/>
              <w:bidi w:val="0"/>
              <w:jc w:val="center"/>
            </w:pPr>
            <w:r>
              <w:t>类型</w:t>
            </w:r>
          </w:p>
        </w:tc>
        <w:tc>
          <w:tcPr>
            <w:tcW w:w="101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33FD56E">
            <w:pPr>
              <w:pStyle w:val="29"/>
              <w:bidi w:val="0"/>
              <w:jc w:val="center"/>
            </w:pPr>
            <w:r>
              <w:t>必填项</w:t>
            </w:r>
          </w:p>
        </w:tc>
        <w:tc>
          <w:tcPr>
            <w:tcW w:w="10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E65AA2C">
            <w:pPr>
              <w:pStyle w:val="29"/>
              <w:bidi w:val="0"/>
              <w:jc w:val="center"/>
            </w:pPr>
            <w:r>
              <w:t>说明</w:t>
            </w:r>
          </w:p>
        </w:tc>
        <w:tc>
          <w:tcPr>
            <w:tcW w:w="562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8EEE81F">
            <w:pPr>
              <w:pStyle w:val="29"/>
              <w:bidi w:val="0"/>
              <w:jc w:val="center"/>
            </w:pPr>
            <w:r>
              <w:t>备注</w:t>
            </w:r>
          </w:p>
        </w:tc>
      </w:tr>
      <w:tr w14:paraId="341F678C">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390ED12F">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65627B4">
            <w:pPr>
              <w:pStyle w:val="29"/>
              <w:bidi w:val="0"/>
              <w:jc w:val="center"/>
            </w:pPr>
            <w:r>
              <w:t>string</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37B7BE72">
            <w:pPr>
              <w:pStyle w:val="29"/>
              <w:bidi w:val="0"/>
              <w:jc w:val="center"/>
            </w:pPr>
            <w: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7B4FC032">
            <w:pPr>
              <w:pStyle w:val="29"/>
              <w:bidi w:val="0"/>
              <w:jc w:val="center"/>
            </w:pPr>
            <w:r>
              <w:t>命令</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1BE7C6B0">
            <w:pPr>
              <w:pStyle w:val="29"/>
              <w:bidi w:val="0"/>
              <w:jc w:val="both"/>
            </w:pPr>
            <w:r>
              <w:rPr>
                <w:rFonts w:hint="eastAsia"/>
              </w:rPr>
              <w:t>setSysTime代表该消息为设置相机时间</w:t>
            </w:r>
          </w:p>
        </w:tc>
      </w:tr>
      <w:tr w14:paraId="58028641">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55F09CEC">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F12CFA0">
            <w:pPr>
              <w:pStyle w:val="29"/>
              <w:bidi w:val="0"/>
              <w:jc w:val="center"/>
            </w:pPr>
            <w:r>
              <w:t>string</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4202C21">
            <w:pPr>
              <w:pStyle w:val="29"/>
              <w:bidi w:val="0"/>
              <w:jc w:val="center"/>
            </w:pPr>
            <w: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53F679A4">
            <w:pPr>
              <w:pStyle w:val="29"/>
              <w:bidi w:val="0"/>
              <w:jc w:val="center"/>
            </w:pPr>
            <w:r>
              <w:t>消息 ID</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2486554A">
            <w:pPr>
              <w:pStyle w:val="29"/>
              <w:bidi w:val="0"/>
              <w:jc w:val="both"/>
            </w:pPr>
            <w:r>
              <w:t>此次请求的唯一标识，20 位长，前 13 位是毫秒时间，后 7 位是字母和数字的随机数</w:t>
            </w:r>
          </w:p>
        </w:tc>
      </w:tr>
      <w:tr w14:paraId="2F1DF547">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41A2AFFD">
            <w:pPr>
              <w:pStyle w:val="29"/>
              <w:bidi w:val="0"/>
              <w:jc w:val="center"/>
            </w:pPr>
            <w:r>
              <w:rPr>
                <w:rFonts w:hint="eastAsia"/>
              </w:rPr>
              <w:t>time_zone</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E600316">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65F0A6AE">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551240AE">
            <w:pPr>
              <w:pStyle w:val="29"/>
              <w:bidi w:val="0"/>
              <w:jc w:val="center"/>
            </w:pPr>
            <w:r>
              <w:rPr>
                <w:rFonts w:hint="eastAsia"/>
              </w:rPr>
              <w:t>时区</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757EEB5C">
            <w:pPr>
              <w:pStyle w:val="29"/>
              <w:bidi w:val="0"/>
              <w:jc w:val="both"/>
            </w:pPr>
            <w:r>
              <w:rPr>
                <w:rFonts w:hint="eastAsia"/>
              </w:rPr>
              <w:t>0:GMT+12，1:GMT+11</w:t>
            </w:r>
          </w:p>
          <w:p w14:paraId="34EA368C">
            <w:pPr>
              <w:pStyle w:val="29"/>
              <w:bidi w:val="0"/>
              <w:jc w:val="both"/>
            </w:pPr>
            <w:r>
              <w:rPr>
                <w:rFonts w:hint="eastAsia"/>
              </w:rPr>
              <w:t>2:GMT+10，3:GMT+9</w:t>
            </w:r>
          </w:p>
          <w:p w14:paraId="41BAD3FE">
            <w:pPr>
              <w:pStyle w:val="29"/>
              <w:bidi w:val="0"/>
              <w:jc w:val="both"/>
            </w:pPr>
            <w:r>
              <w:rPr>
                <w:rFonts w:hint="eastAsia"/>
              </w:rPr>
              <w:t>4:GMT+8，5:GMT+7</w:t>
            </w:r>
          </w:p>
          <w:p w14:paraId="0C79C7F9">
            <w:pPr>
              <w:pStyle w:val="29"/>
              <w:bidi w:val="0"/>
              <w:jc w:val="both"/>
            </w:pPr>
            <w:r>
              <w:rPr>
                <w:rFonts w:hint="eastAsia"/>
              </w:rPr>
              <w:t>6:GMT+6，7:GMT+5</w:t>
            </w:r>
          </w:p>
          <w:p w14:paraId="19DBB894">
            <w:pPr>
              <w:pStyle w:val="29"/>
              <w:bidi w:val="0"/>
              <w:jc w:val="both"/>
            </w:pPr>
            <w:r>
              <w:rPr>
                <w:rFonts w:hint="eastAsia"/>
              </w:rPr>
              <w:t>8:GMT+4，9:GMT+3</w:t>
            </w:r>
          </w:p>
          <w:p w14:paraId="74EF2DCE">
            <w:pPr>
              <w:pStyle w:val="29"/>
              <w:bidi w:val="0"/>
              <w:jc w:val="both"/>
            </w:pPr>
            <w:r>
              <w:rPr>
                <w:rFonts w:hint="eastAsia"/>
              </w:rPr>
              <w:t>10:GMT+2，11:GMT+1</w:t>
            </w:r>
          </w:p>
          <w:p w14:paraId="4413BC16">
            <w:pPr>
              <w:pStyle w:val="29"/>
              <w:bidi w:val="0"/>
              <w:jc w:val="both"/>
            </w:pPr>
            <w:r>
              <w:rPr>
                <w:rFonts w:hint="eastAsia"/>
              </w:rPr>
              <w:t>12:GMT，13:GMT-1</w:t>
            </w:r>
          </w:p>
          <w:p w14:paraId="700C9FCE">
            <w:pPr>
              <w:pStyle w:val="29"/>
              <w:bidi w:val="0"/>
              <w:jc w:val="both"/>
            </w:pPr>
            <w:r>
              <w:rPr>
                <w:rFonts w:hint="eastAsia"/>
              </w:rPr>
              <w:t>14:GMT-2，15:GMT-3</w:t>
            </w:r>
          </w:p>
          <w:p w14:paraId="1217883D">
            <w:pPr>
              <w:pStyle w:val="29"/>
              <w:bidi w:val="0"/>
              <w:jc w:val="both"/>
            </w:pPr>
            <w:r>
              <w:rPr>
                <w:rFonts w:hint="eastAsia"/>
              </w:rPr>
              <w:t>16:GMT-4，17:GMT-5</w:t>
            </w:r>
          </w:p>
          <w:p w14:paraId="292BB37E">
            <w:pPr>
              <w:pStyle w:val="29"/>
              <w:bidi w:val="0"/>
              <w:jc w:val="both"/>
            </w:pPr>
            <w:r>
              <w:rPr>
                <w:rFonts w:hint="eastAsia"/>
              </w:rPr>
              <w:t>18:GMT-6，19:GMT-7</w:t>
            </w:r>
          </w:p>
          <w:p w14:paraId="57507EB0">
            <w:pPr>
              <w:pStyle w:val="29"/>
              <w:bidi w:val="0"/>
              <w:jc w:val="both"/>
            </w:pPr>
            <w:r>
              <w:rPr>
                <w:rFonts w:hint="eastAsia"/>
              </w:rPr>
              <w:t>20:GMT-8，21:GMT-9</w:t>
            </w:r>
          </w:p>
          <w:p w14:paraId="1E96D385">
            <w:pPr>
              <w:pStyle w:val="29"/>
              <w:bidi w:val="0"/>
              <w:jc w:val="both"/>
            </w:pPr>
            <w:r>
              <w:rPr>
                <w:rFonts w:hint="eastAsia"/>
              </w:rPr>
              <w:t>22:GMT-10，23:GMT-11</w:t>
            </w:r>
          </w:p>
          <w:p w14:paraId="637ADCCB">
            <w:pPr>
              <w:pStyle w:val="29"/>
              <w:bidi w:val="0"/>
              <w:jc w:val="both"/>
            </w:pPr>
            <w:r>
              <w:rPr>
                <w:rFonts w:hint="eastAsia"/>
              </w:rPr>
              <w:t>24:GMT-12</w:t>
            </w:r>
          </w:p>
        </w:tc>
      </w:tr>
      <w:tr w14:paraId="1AD8B3FB">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53EF20C5">
            <w:pPr>
              <w:pStyle w:val="29"/>
              <w:bidi w:val="0"/>
              <w:jc w:val="center"/>
            </w:pPr>
            <w:r>
              <w:rPr>
                <w:rFonts w:hint="eastAsia"/>
              </w:rPr>
              <w:t>year</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3D102CD">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0ED422E0">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7A23B536">
            <w:pPr>
              <w:pStyle w:val="29"/>
              <w:bidi w:val="0"/>
              <w:jc w:val="center"/>
            </w:pPr>
            <w:r>
              <w:rPr>
                <w:rFonts w:hint="eastAsia"/>
              </w:rPr>
              <w:t>年份</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45D694EA">
            <w:pPr>
              <w:pStyle w:val="29"/>
              <w:bidi w:val="0"/>
              <w:jc w:val="both"/>
            </w:pPr>
          </w:p>
        </w:tc>
      </w:tr>
      <w:tr w14:paraId="1EFCF6ED">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0C5797B2">
            <w:pPr>
              <w:pStyle w:val="29"/>
              <w:bidi w:val="0"/>
              <w:jc w:val="center"/>
            </w:pPr>
            <w:r>
              <w:rPr>
                <w:rFonts w:hint="eastAsia"/>
              </w:rPr>
              <w:t>month</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A121420">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7D96970D">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5ADC89BD">
            <w:pPr>
              <w:pStyle w:val="29"/>
              <w:bidi w:val="0"/>
              <w:jc w:val="center"/>
            </w:pPr>
            <w:r>
              <w:rPr>
                <w:rFonts w:hint="eastAsia"/>
              </w:rPr>
              <w:t>月份</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1237F924">
            <w:pPr>
              <w:pStyle w:val="29"/>
              <w:bidi w:val="0"/>
              <w:jc w:val="both"/>
            </w:pPr>
            <w:r>
              <w:rPr>
                <w:rFonts w:hint="eastAsia"/>
              </w:rPr>
              <w:t>[1-12]</w:t>
            </w:r>
          </w:p>
        </w:tc>
      </w:tr>
      <w:tr w14:paraId="02883F09">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1519176F">
            <w:pPr>
              <w:pStyle w:val="29"/>
              <w:bidi w:val="0"/>
              <w:jc w:val="center"/>
            </w:pPr>
            <w:r>
              <w:rPr>
                <w:rFonts w:hint="eastAsia"/>
              </w:rPr>
              <w:t>day</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EE6AD9C">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C5A3CC7">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78E26B53">
            <w:pPr>
              <w:pStyle w:val="29"/>
              <w:bidi w:val="0"/>
              <w:jc w:val="center"/>
            </w:pPr>
            <w:r>
              <w:rPr>
                <w:rFonts w:hint="eastAsia"/>
              </w:rPr>
              <w:t>日期</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6195E39A">
            <w:pPr>
              <w:pStyle w:val="29"/>
              <w:bidi w:val="0"/>
              <w:jc w:val="both"/>
            </w:pPr>
            <w:r>
              <w:rPr>
                <w:rFonts w:hint="eastAsia"/>
              </w:rPr>
              <w:t>[1-31]</w:t>
            </w:r>
          </w:p>
        </w:tc>
      </w:tr>
      <w:tr w14:paraId="6616390E">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2E2A268D">
            <w:pPr>
              <w:pStyle w:val="29"/>
              <w:bidi w:val="0"/>
              <w:jc w:val="center"/>
            </w:pPr>
            <w:r>
              <w:rPr>
                <w:rFonts w:hint="eastAsia"/>
              </w:rPr>
              <w:t>hour</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7D488B9">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76F15C08">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42D7407B">
            <w:pPr>
              <w:pStyle w:val="29"/>
              <w:bidi w:val="0"/>
              <w:jc w:val="center"/>
            </w:pPr>
            <w:r>
              <w:rPr>
                <w:rFonts w:hint="eastAsia"/>
              </w:rPr>
              <w:t>小时</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00FBD56F">
            <w:pPr>
              <w:pStyle w:val="29"/>
              <w:bidi w:val="0"/>
              <w:jc w:val="both"/>
            </w:pPr>
            <w:r>
              <w:rPr>
                <w:rFonts w:hint="eastAsia"/>
              </w:rPr>
              <w:t>[0-23]</w:t>
            </w:r>
          </w:p>
        </w:tc>
      </w:tr>
      <w:tr w14:paraId="2136252F">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4FB8DE52">
            <w:pPr>
              <w:pStyle w:val="29"/>
              <w:bidi w:val="0"/>
              <w:jc w:val="center"/>
            </w:pPr>
            <w:r>
              <w:rPr>
                <w:rFonts w:hint="eastAsia"/>
              </w:rPr>
              <w:t>min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E7C60F7">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38FAA026">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6A3AC8DE">
            <w:pPr>
              <w:pStyle w:val="29"/>
              <w:bidi w:val="0"/>
              <w:jc w:val="center"/>
            </w:pPr>
            <w:r>
              <w:rPr>
                <w:rFonts w:hint="eastAsia"/>
              </w:rPr>
              <w:t>分钟</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75648551">
            <w:pPr>
              <w:pStyle w:val="29"/>
              <w:bidi w:val="0"/>
              <w:jc w:val="both"/>
            </w:pPr>
            <w:r>
              <w:rPr>
                <w:rFonts w:hint="eastAsia"/>
              </w:rPr>
              <w:t>[0-59]</w:t>
            </w:r>
          </w:p>
        </w:tc>
      </w:tr>
      <w:tr w14:paraId="2509B503">
        <w:tblPrEx>
          <w:tblCellMar>
            <w:top w:w="68" w:type="dxa"/>
            <w:left w:w="106" w:type="dxa"/>
            <w:bottom w:w="0" w:type="dxa"/>
            <w:right w:w="105" w:type="dxa"/>
          </w:tblCellMar>
        </w:tblPrEx>
        <w:trPr>
          <w:trHeight w:val="57" w:hRule="atLeast"/>
        </w:trPr>
        <w:tc>
          <w:tcPr>
            <w:tcW w:w="1180" w:type="dxa"/>
            <w:tcBorders>
              <w:top w:val="single" w:color="000000" w:sz="4" w:space="0"/>
              <w:left w:val="single" w:color="000000" w:sz="4" w:space="0"/>
              <w:bottom w:val="single" w:color="000000" w:sz="4" w:space="0"/>
              <w:right w:val="single" w:color="000000" w:sz="4" w:space="0"/>
            </w:tcBorders>
            <w:noWrap w:val="0"/>
            <w:vAlign w:val="center"/>
          </w:tcPr>
          <w:p w14:paraId="18905141">
            <w:pPr>
              <w:pStyle w:val="29"/>
              <w:bidi w:val="0"/>
              <w:jc w:val="center"/>
            </w:pPr>
            <w:r>
              <w:rPr>
                <w:rFonts w:hint="eastAsia"/>
              </w:rPr>
              <w:t>sec</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27D8868">
            <w:pPr>
              <w:pStyle w:val="29"/>
              <w:bidi w:val="0"/>
              <w:jc w:val="center"/>
            </w:pPr>
            <w:r>
              <w:rPr>
                <w:rFonts w:hint="eastAsia"/>
              </w:rPr>
              <w:t>int</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1050FD30">
            <w:pPr>
              <w:pStyle w:val="29"/>
              <w:bidi w:val="0"/>
              <w:jc w:val="center"/>
            </w:pPr>
            <w:r>
              <w:rPr>
                <w:rFonts w:hint="eastAsia"/>
              </w:rPr>
              <w:t>是</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4554C3B7">
            <w:pPr>
              <w:pStyle w:val="29"/>
              <w:bidi w:val="0"/>
              <w:jc w:val="center"/>
            </w:pPr>
            <w:r>
              <w:rPr>
                <w:rFonts w:hint="eastAsia"/>
              </w:rPr>
              <w:t>秒</w:t>
            </w:r>
          </w:p>
        </w:tc>
        <w:tc>
          <w:tcPr>
            <w:tcW w:w="5624" w:type="dxa"/>
            <w:tcBorders>
              <w:top w:val="single" w:color="000000" w:sz="4" w:space="0"/>
              <w:left w:val="single" w:color="000000" w:sz="4" w:space="0"/>
              <w:bottom w:val="single" w:color="000000" w:sz="4" w:space="0"/>
              <w:right w:val="single" w:color="000000" w:sz="4" w:space="0"/>
            </w:tcBorders>
            <w:noWrap w:val="0"/>
            <w:vAlign w:val="center"/>
          </w:tcPr>
          <w:p w14:paraId="27418F5E">
            <w:pPr>
              <w:pStyle w:val="29"/>
              <w:bidi w:val="0"/>
              <w:jc w:val="both"/>
            </w:pPr>
            <w:r>
              <w:rPr>
                <w:rFonts w:hint="eastAsia"/>
              </w:rPr>
              <w:t>[0-59]</w:t>
            </w:r>
          </w:p>
        </w:tc>
      </w:tr>
    </w:tbl>
    <w:p w14:paraId="6D777D22"/>
    <w:p w14:paraId="04026A19"/>
    <w:p w14:paraId="00997061">
      <w:pPr>
        <w:bidi w:val="0"/>
      </w:pPr>
      <w:r>
        <w:t xml:space="preserve">示例 </w:t>
      </w:r>
      <w:r>
        <w:rPr>
          <w:rFonts w:hint="eastAsia"/>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FEA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6172E0DB">
            <w:pPr>
              <w:jc w:val="both"/>
            </w:pPr>
            <w:r>
              <w:rPr>
                <w:rFonts w:hint="eastAsia"/>
              </w:rPr>
              <w:t>{</w:t>
            </w:r>
          </w:p>
          <w:p w14:paraId="24030DB4">
            <w:pPr>
              <w:jc w:val="both"/>
            </w:pPr>
            <w:r>
              <w:rPr>
                <w:rFonts w:hint="eastAsia"/>
              </w:rPr>
              <w:tab/>
            </w:r>
            <w:r>
              <w:rPr>
                <w:rFonts w:hint="eastAsia"/>
              </w:rPr>
              <w:t>"cmd": "setSysTime",</w:t>
            </w:r>
          </w:p>
          <w:p w14:paraId="2814FA99">
            <w:pPr>
              <w:jc w:val="both"/>
            </w:pPr>
            <w:r>
              <w:rPr>
                <w:rFonts w:hint="eastAsia"/>
              </w:rPr>
              <w:t xml:space="preserve">  "msg_id": "1642056493874N728cd8",</w:t>
            </w:r>
          </w:p>
          <w:p w14:paraId="138D41E3">
            <w:pPr>
              <w:jc w:val="both"/>
            </w:pPr>
            <w:r>
              <w:rPr>
                <w:rFonts w:hint="eastAsia"/>
              </w:rPr>
              <w:t>"time_zone": 4,</w:t>
            </w:r>
          </w:p>
          <w:p w14:paraId="2C2E4E7C">
            <w:pPr>
              <w:jc w:val="both"/>
            </w:pPr>
            <w:r>
              <w:rPr>
                <w:rFonts w:hint="eastAsia"/>
              </w:rPr>
              <w:t>"year": 2022,</w:t>
            </w:r>
          </w:p>
          <w:p w14:paraId="645ED61B">
            <w:pPr>
              <w:jc w:val="both"/>
            </w:pPr>
            <w:r>
              <w:rPr>
                <w:rFonts w:hint="eastAsia"/>
              </w:rPr>
              <w:t>"month": 3,</w:t>
            </w:r>
          </w:p>
          <w:p w14:paraId="7F0D3191">
            <w:pPr>
              <w:jc w:val="both"/>
            </w:pPr>
            <w:r>
              <w:rPr>
                <w:rFonts w:hint="eastAsia"/>
              </w:rPr>
              <w:t>"day": 5,</w:t>
            </w:r>
          </w:p>
          <w:p w14:paraId="00576EE5">
            <w:pPr>
              <w:jc w:val="both"/>
            </w:pPr>
            <w:r>
              <w:rPr>
                <w:rFonts w:hint="eastAsia"/>
              </w:rPr>
              <w:t>"hour": 10,</w:t>
            </w:r>
          </w:p>
          <w:p w14:paraId="2BB58FA8">
            <w:pPr>
              <w:jc w:val="both"/>
            </w:pPr>
            <w:r>
              <w:rPr>
                <w:rFonts w:hint="eastAsia"/>
              </w:rPr>
              <w:t>"min": 30,</w:t>
            </w:r>
          </w:p>
          <w:p w14:paraId="3022641E">
            <w:pPr>
              <w:jc w:val="both"/>
            </w:pPr>
            <w:r>
              <w:rPr>
                <w:rFonts w:hint="eastAsia"/>
              </w:rPr>
              <w:t>"sec": 21</w:t>
            </w:r>
          </w:p>
          <w:p w14:paraId="36140A32">
            <w:pPr>
              <w:jc w:val="both"/>
            </w:pPr>
            <w:r>
              <w:rPr>
                <w:rFonts w:hint="eastAsia"/>
              </w:rPr>
              <w:t>}</w:t>
            </w:r>
          </w:p>
        </w:tc>
      </w:tr>
    </w:tbl>
    <w:p w14:paraId="6D998F9A"/>
    <w:p w14:paraId="345065BB">
      <w:pPr>
        <w:pStyle w:val="6"/>
        <w:numPr>
          <w:ilvl w:val="3"/>
          <w:numId w:val="1"/>
        </w:numPr>
        <w:tabs>
          <w:tab w:val="left" w:pos="0"/>
        </w:tabs>
      </w:pPr>
      <w:r>
        <w:rPr>
          <w:rFonts w:hint="eastAsia"/>
        </w:rPr>
        <w:t>应答消息</w:t>
      </w:r>
    </w:p>
    <w:p w14:paraId="355655D3">
      <w:pPr>
        <w:bidi w:val="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1025"/>
        <w:gridCol w:w="2740"/>
        <w:gridCol w:w="4188"/>
      </w:tblGrid>
      <w:tr w14:paraId="2DBA21FF">
        <w:tblPrEx>
          <w:tblCellMar>
            <w:top w:w="71" w:type="dxa"/>
            <w:left w:w="106" w:type="dxa"/>
            <w:bottom w:w="0" w:type="dxa"/>
            <w:right w:w="105" w:type="dxa"/>
          </w:tblCellMar>
        </w:tblPrEx>
        <w:trPr>
          <w:trHeight w:val="57" w:hRule="atLeast"/>
          <w:tblHeader/>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C3E0702">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124E54F">
            <w:pPr>
              <w:pStyle w:val="29"/>
              <w:bidi w:val="0"/>
              <w:jc w:val="center"/>
            </w:pPr>
            <w:r>
              <w:t>类型</w:t>
            </w:r>
          </w:p>
        </w:tc>
        <w:tc>
          <w:tcPr>
            <w:tcW w:w="10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2573097">
            <w:pPr>
              <w:pStyle w:val="29"/>
              <w:bidi w:val="0"/>
              <w:jc w:val="center"/>
            </w:pPr>
            <w:r>
              <w:t>必填项</w:t>
            </w:r>
          </w:p>
        </w:tc>
        <w:tc>
          <w:tcPr>
            <w:tcW w:w="27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F714439">
            <w:pPr>
              <w:pStyle w:val="29"/>
              <w:bidi w:val="0"/>
              <w:jc w:val="center"/>
            </w:pPr>
            <w:r>
              <w:t>说明</w:t>
            </w:r>
          </w:p>
        </w:tc>
        <w:tc>
          <w:tcPr>
            <w:tcW w:w="41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4342506">
            <w:pPr>
              <w:pStyle w:val="29"/>
              <w:bidi w:val="0"/>
              <w:jc w:val="center"/>
            </w:pPr>
            <w:r>
              <w:t>备注</w:t>
            </w:r>
          </w:p>
        </w:tc>
      </w:tr>
      <w:tr w14:paraId="425B9DFA">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CE112CF">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E3A67C9">
            <w:pPr>
              <w:pStyle w:val="29"/>
              <w:bidi w:val="0"/>
              <w:jc w:val="center"/>
            </w:pPr>
            <w:r>
              <w:t>string</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14AFE24B">
            <w:pPr>
              <w:pStyle w:val="29"/>
              <w:bidi w:val="0"/>
              <w:jc w:val="center"/>
            </w:pPr>
            <w:r>
              <w:t>是</w:t>
            </w:r>
          </w:p>
        </w:tc>
        <w:tc>
          <w:tcPr>
            <w:tcW w:w="2740" w:type="dxa"/>
            <w:tcBorders>
              <w:top w:val="single" w:color="000000" w:sz="4" w:space="0"/>
              <w:left w:val="single" w:color="000000" w:sz="4" w:space="0"/>
              <w:bottom w:val="single" w:color="000000" w:sz="4" w:space="0"/>
              <w:right w:val="single" w:color="000000" w:sz="4" w:space="0"/>
            </w:tcBorders>
            <w:noWrap w:val="0"/>
            <w:vAlign w:val="center"/>
          </w:tcPr>
          <w:p w14:paraId="34433DC2">
            <w:pPr>
              <w:pStyle w:val="29"/>
              <w:bidi w:val="0"/>
              <w:jc w:val="center"/>
            </w:pPr>
            <w:r>
              <w:t>命令</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502CC6D1">
            <w:pPr>
              <w:pStyle w:val="29"/>
              <w:bidi w:val="0"/>
              <w:jc w:val="left"/>
            </w:pPr>
            <w:r>
              <w:rPr>
                <w:rFonts w:hint="eastAsia"/>
              </w:rPr>
              <w:t>setSysTime</w:t>
            </w:r>
            <w:r>
              <w:t>_rsp 表示</w:t>
            </w:r>
            <w:r>
              <w:rPr>
                <w:rFonts w:hint="eastAsia"/>
              </w:rPr>
              <w:t>设置相机时间</w:t>
            </w:r>
            <w:r>
              <w:t>应答</w:t>
            </w:r>
          </w:p>
        </w:tc>
      </w:tr>
      <w:tr w14:paraId="22055711">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1EC374F6">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568932E">
            <w:pPr>
              <w:pStyle w:val="29"/>
              <w:bidi w:val="0"/>
              <w:jc w:val="center"/>
            </w:pPr>
            <w:r>
              <w:t>string</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44D4A033">
            <w:pPr>
              <w:pStyle w:val="29"/>
              <w:bidi w:val="0"/>
              <w:jc w:val="center"/>
            </w:pPr>
            <w:r>
              <w:t>是</w:t>
            </w:r>
          </w:p>
        </w:tc>
        <w:tc>
          <w:tcPr>
            <w:tcW w:w="2740" w:type="dxa"/>
            <w:tcBorders>
              <w:top w:val="single" w:color="000000" w:sz="4" w:space="0"/>
              <w:left w:val="single" w:color="000000" w:sz="4" w:space="0"/>
              <w:bottom w:val="single" w:color="000000" w:sz="4" w:space="0"/>
              <w:right w:val="single" w:color="000000" w:sz="4" w:space="0"/>
            </w:tcBorders>
            <w:noWrap w:val="0"/>
            <w:vAlign w:val="center"/>
          </w:tcPr>
          <w:p w14:paraId="6CE7ED3D">
            <w:pPr>
              <w:pStyle w:val="29"/>
              <w:bidi w:val="0"/>
              <w:jc w:val="center"/>
            </w:pPr>
            <w:r>
              <w:t>应答状态。“ok”表示正常，其它则表示出错</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4A00153A">
            <w:pPr>
              <w:pStyle w:val="29"/>
              <w:bidi w:val="0"/>
              <w:jc w:val="left"/>
            </w:pPr>
            <w:r>
              <w:t>出错状态信息由应答端填充，用于方便定位原因</w:t>
            </w:r>
          </w:p>
        </w:tc>
      </w:tr>
      <w:tr w14:paraId="2C9EA736">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C0698DC">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21CCEB3C">
            <w:pPr>
              <w:pStyle w:val="29"/>
              <w:bidi w:val="0"/>
              <w:jc w:val="center"/>
            </w:pPr>
            <w:r>
              <w:t>string</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3B493EF0">
            <w:pPr>
              <w:pStyle w:val="29"/>
              <w:bidi w:val="0"/>
              <w:jc w:val="center"/>
            </w:pPr>
            <w:r>
              <w:t>是</w:t>
            </w:r>
          </w:p>
        </w:tc>
        <w:tc>
          <w:tcPr>
            <w:tcW w:w="2740" w:type="dxa"/>
            <w:tcBorders>
              <w:top w:val="single" w:color="000000" w:sz="4" w:space="0"/>
              <w:left w:val="single" w:color="000000" w:sz="4" w:space="0"/>
              <w:bottom w:val="single" w:color="000000" w:sz="4" w:space="0"/>
              <w:right w:val="single" w:color="000000" w:sz="4" w:space="0"/>
            </w:tcBorders>
            <w:noWrap w:val="0"/>
            <w:vAlign w:val="center"/>
          </w:tcPr>
          <w:p w14:paraId="60698DCF">
            <w:pPr>
              <w:pStyle w:val="29"/>
              <w:bidi w:val="0"/>
              <w:jc w:val="center"/>
            </w:pPr>
            <w:r>
              <w:t>消息 ID</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3AFDC18F">
            <w:pPr>
              <w:pStyle w:val="29"/>
              <w:bidi w:val="0"/>
              <w:jc w:val="left"/>
            </w:pPr>
            <w:r>
              <w:t>与请求时的消息 ID 一致，用于标识该应答对应哪一个请求</w:t>
            </w:r>
          </w:p>
        </w:tc>
      </w:tr>
      <w:tr w14:paraId="6F351F0A">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4C7FADF">
            <w:pPr>
              <w:pStyle w:val="29"/>
              <w:bidi w:val="0"/>
              <w:jc w:val="center"/>
            </w:pPr>
            <w:r>
              <w:rPr>
                <w:rFonts w:hint="eastAsia"/>
              </w:rPr>
              <w:t>sn</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491213D">
            <w:pPr>
              <w:pStyle w:val="29"/>
              <w:bidi w:val="0"/>
              <w:jc w:val="center"/>
            </w:pPr>
            <w:r>
              <w:rPr>
                <w:rFonts w:hint="eastAsia"/>
              </w:rPr>
              <w:t>string</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3604C7D1">
            <w:pPr>
              <w:pStyle w:val="29"/>
              <w:bidi w:val="0"/>
              <w:jc w:val="center"/>
            </w:pPr>
            <w:r>
              <w:rPr>
                <w:rFonts w:hint="eastAsia"/>
              </w:rPr>
              <w:t>是</w:t>
            </w:r>
          </w:p>
        </w:tc>
        <w:tc>
          <w:tcPr>
            <w:tcW w:w="2740" w:type="dxa"/>
            <w:tcBorders>
              <w:top w:val="single" w:color="000000" w:sz="4" w:space="0"/>
              <w:left w:val="single" w:color="000000" w:sz="4" w:space="0"/>
              <w:bottom w:val="single" w:color="000000" w:sz="4" w:space="0"/>
              <w:right w:val="single" w:color="000000" w:sz="4" w:space="0"/>
            </w:tcBorders>
            <w:noWrap w:val="0"/>
            <w:vAlign w:val="center"/>
          </w:tcPr>
          <w:p w14:paraId="134CCC04">
            <w:pPr>
              <w:pStyle w:val="29"/>
              <w:bidi w:val="0"/>
              <w:jc w:val="center"/>
            </w:pPr>
            <w:r>
              <w:rPr>
                <w:rFonts w:hint="eastAsia"/>
              </w:rPr>
              <w:t>相机序列号</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20A1D5A7">
            <w:pPr>
              <w:pStyle w:val="29"/>
              <w:bidi w:val="0"/>
              <w:jc w:val="left"/>
            </w:pPr>
          </w:p>
        </w:tc>
      </w:tr>
    </w:tbl>
    <w:p w14:paraId="1AD08F9F">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26A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0F93893D">
            <w:pPr>
              <w:jc w:val="both"/>
            </w:pPr>
            <w:r>
              <w:rPr>
                <w:rFonts w:hint="eastAsia"/>
              </w:rPr>
              <w:t>{</w:t>
            </w:r>
          </w:p>
          <w:p w14:paraId="28F9A4D0">
            <w:pPr>
              <w:jc w:val="both"/>
            </w:pPr>
            <w:r>
              <w:rPr>
                <w:rFonts w:hint="eastAsia"/>
              </w:rPr>
              <w:tab/>
            </w:r>
            <w:r>
              <w:rPr>
                <w:rFonts w:hint="eastAsia"/>
              </w:rPr>
              <w:tab/>
            </w:r>
            <w:r>
              <w:rPr>
                <w:rFonts w:hint="eastAsia"/>
              </w:rPr>
              <w:t>"cmd": "setSysTime_rsp",</w:t>
            </w:r>
          </w:p>
          <w:p w14:paraId="6682256A">
            <w:pPr>
              <w:jc w:val="both"/>
            </w:pPr>
            <w:r>
              <w:rPr>
                <w:rFonts w:hint="eastAsia"/>
              </w:rPr>
              <w:tab/>
            </w:r>
            <w:r>
              <w:rPr>
                <w:rFonts w:hint="eastAsia"/>
              </w:rPr>
              <w:tab/>
            </w:r>
            <w:r>
              <w:rPr>
                <w:rFonts w:hint="eastAsia"/>
              </w:rPr>
              <w:t>"status": "ok",</w:t>
            </w:r>
          </w:p>
          <w:p w14:paraId="0CD81FA4">
            <w:pPr>
              <w:jc w:val="both"/>
            </w:pPr>
            <w:r>
              <w:rPr>
                <w:rFonts w:hint="eastAsia"/>
              </w:rPr>
              <w:tab/>
            </w:r>
            <w:r>
              <w:rPr>
                <w:rFonts w:hint="eastAsia"/>
              </w:rPr>
              <w:t>"msg_id": "1642056493874N728cd8",</w:t>
            </w:r>
          </w:p>
          <w:p w14:paraId="6D2AD532">
            <w:pPr>
              <w:jc w:val="both"/>
            </w:pPr>
            <w:r>
              <w:t>"</w:t>
            </w:r>
            <w:r>
              <w:rPr>
                <w:rFonts w:hint="eastAsia"/>
              </w:rPr>
              <w:t>sn</w:t>
            </w:r>
            <w:r>
              <w:t>":"1b7e812009cad088"</w:t>
            </w:r>
          </w:p>
          <w:p w14:paraId="1C3F6B70">
            <w:pPr>
              <w:jc w:val="both"/>
            </w:pPr>
            <w:r>
              <w:rPr>
                <w:rFonts w:hint="eastAsia"/>
              </w:rPr>
              <w:t>}</w:t>
            </w:r>
          </w:p>
        </w:tc>
      </w:tr>
    </w:tbl>
    <w:p w14:paraId="1797E89C"/>
    <w:p w14:paraId="3E368B16">
      <w:pPr>
        <w:pStyle w:val="5"/>
        <w:numPr>
          <w:ilvl w:val="2"/>
          <w:numId w:val="1"/>
        </w:numPr>
        <w:tabs>
          <w:tab w:val="left" w:pos="0"/>
        </w:tabs>
      </w:pPr>
      <w:bookmarkStart w:id="549" w:name="_Toc20112"/>
      <w:r>
        <w:rPr>
          <w:rFonts w:hint="eastAsia"/>
        </w:rPr>
        <w:t>获取</w:t>
      </w:r>
      <w:r>
        <w:rPr>
          <w:rFonts w:hint="eastAsia"/>
          <w:lang w:val="en-US" w:eastAsia="zh-CN"/>
        </w:rPr>
        <w:t>相机</w:t>
      </w:r>
      <w:r>
        <w:rPr>
          <w:rFonts w:hint="eastAsia"/>
        </w:rPr>
        <w:t>信息</w:t>
      </w:r>
      <w:bookmarkEnd w:id="544"/>
      <w:bookmarkEnd w:id="545"/>
      <w:bookmarkEnd w:id="546"/>
      <w:bookmarkEnd w:id="547"/>
      <w:bookmarkEnd w:id="549"/>
    </w:p>
    <w:p w14:paraId="60FC6FF2">
      <w:pPr>
        <w:bidi w:val="0"/>
      </w:pPr>
      <w:r>
        <w:rPr>
          <w:rFonts w:hint="eastAsia"/>
        </w:rPr>
        <w:t>接口说明：用户下发获取设备消息给到相机，相机收到参数后返回参数消息</w:t>
      </w:r>
    </w:p>
    <w:p w14:paraId="61B6CFBE">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888"/>
        <w:gridCol w:w="725"/>
        <w:gridCol w:w="1153"/>
        <w:gridCol w:w="1369"/>
        <w:gridCol w:w="5431"/>
      </w:tblGrid>
      <w:tr w14:paraId="36802334">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0D06FE4">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A10E14A">
            <w:pPr>
              <w:pStyle w:val="29"/>
              <w:bidi w:val="0"/>
              <w:jc w:val="center"/>
            </w:pPr>
            <w:r>
              <w:t>类型</w:t>
            </w:r>
          </w:p>
        </w:tc>
        <w:tc>
          <w:tcPr>
            <w:tcW w:w="11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E6A0898">
            <w:pPr>
              <w:pStyle w:val="29"/>
              <w:bidi w:val="0"/>
              <w:jc w:val="center"/>
            </w:pPr>
            <w:r>
              <w:t>必填项</w:t>
            </w:r>
          </w:p>
        </w:tc>
        <w:tc>
          <w:tcPr>
            <w:tcW w:w="136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F22CC36">
            <w:pPr>
              <w:pStyle w:val="29"/>
              <w:bidi w:val="0"/>
              <w:jc w:val="center"/>
            </w:pPr>
            <w:r>
              <w:t>说明</w:t>
            </w:r>
          </w:p>
        </w:tc>
        <w:tc>
          <w:tcPr>
            <w:tcW w:w="543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6D99C95">
            <w:pPr>
              <w:pStyle w:val="29"/>
              <w:bidi w:val="0"/>
              <w:jc w:val="center"/>
            </w:pPr>
            <w:r>
              <w:t>备注</w:t>
            </w:r>
          </w:p>
        </w:tc>
      </w:tr>
      <w:tr w14:paraId="56D234AF">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389D6E3">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6448745">
            <w:pPr>
              <w:pStyle w:val="29"/>
              <w:bidi w:val="0"/>
              <w:jc w:val="center"/>
            </w:pPr>
            <w:r>
              <w:t>string</w:t>
            </w:r>
          </w:p>
        </w:tc>
        <w:tc>
          <w:tcPr>
            <w:tcW w:w="1153" w:type="dxa"/>
            <w:tcBorders>
              <w:top w:val="single" w:color="000000" w:sz="4" w:space="0"/>
              <w:left w:val="single" w:color="000000" w:sz="4" w:space="0"/>
              <w:bottom w:val="single" w:color="000000" w:sz="4" w:space="0"/>
              <w:right w:val="single" w:color="000000" w:sz="4" w:space="0"/>
            </w:tcBorders>
            <w:noWrap w:val="0"/>
            <w:vAlign w:val="center"/>
          </w:tcPr>
          <w:p w14:paraId="4B809138">
            <w:pPr>
              <w:pStyle w:val="29"/>
              <w:bidi w:val="0"/>
              <w:jc w:val="center"/>
            </w:pPr>
            <w:r>
              <w:t>是</w:t>
            </w:r>
          </w:p>
        </w:tc>
        <w:tc>
          <w:tcPr>
            <w:tcW w:w="1369" w:type="dxa"/>
            <w:tcBorders>
              <w:top w:val="single" w:color="000000" w:sz="4" w:space="0"/>
              <w:left w:val="single" w:color="000000" w:sz="4" w:space="0"/>
              <w:bottom w:val="single" w:color="000000" w:sz="4" w:space="0"/>
              <w:right w:val="single" w:color="000000" w:sz="4" w:space="0"/>
            </w:tcBorders>
            <w:noWrap w:val="0"/>
            <w:vAlign w:val="center"/>
          </w:tcPr>
          <w:p w14:paraId="4BA31375">
            <w:pPr>
              <w:pStyle w:val="29"/>
              <w:bidi w:val="0"/>
              <w:jc w:val="center"/>
            </w:pPr>
            <w:r>
              <w:t>命令</w:t>
            </w:r>
          </w:p>
        </w:tc>
        <w:tc>
          <w:tcPr>
            <w:tcW w:w="5431" w:type="dxa"/>
            <w:tcBorders>
              <w:top w:val="single" w:color="000000" w:sz="4" w:space="0"/>
              <w:left w:val="single" w:color="000000" w:sz="4" w:space="0"/>
              <w:bottom w:val="single" w:color="000000" w:sz="4" w:space="0"/>
              <w:right w:val="single" w:color="000000" w:sz="4" w:space="0"/>
            </w:tcBorders>
            <w:noWrap w:val="0"/>
            <w:vAlign w:val="center"/>
          </w:tcPr>
          <w:p w14:paraId="18A851E2">
            <w:pPr>
              <w:pStyle w:val="29"/>
              <w:bidi w:val="0"/>
              <w:jc w:val="left"/>
            </w:pPr>
            <w:r>
              <w:rPr>
                <w:rFonts w:hint="eastAsia"/>
              </w:rPr>
              <w:t>get_DevParam</w:t>
            </w:r>
          </w:p>
        </w:tc>
      </w:tr>
      <w:tr w14:paraId="107F15CA">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58069A0">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52676AE">
            <w:pPr>
              <w:pStyle w:val="29"/>
              <w:bidi w:val="0"/>
              <w:jc w:val="center"/>
            </w:pPr>
            <w:r>
              <w:t>string</w:t>
            </w:r>
          </w:p>
        </w:tc>
        <w:tc>
          <w:tcPr>
            <w:tcW w:w="1153" w:type="dxa"/>
            <w:tcBorders>
              <w:top w:val="single" w:color="000000" w:sz="4" w:space="0"/>
              <w:left w:val="single" w:color="000000" w:sz="4" w:space="0"/>
              <w:bottom w:val="single" w:color="000000" w:sz="4" w:space="0"/>
              <w:right w:val="single" w:color="000000" w:sz="4" w:space="0"/>
            </w:tcBorders>
            <w:noWrap w:val="0"/>
            <w:vAlign w:val="center"/>
          </w:tcPr>
          <w:p w14:paraId="6200794B">
            <w:pPr>
              <w:pStyle w:val="29"/>
              <w:bidi w:val="0"/>
              <w:jc w:val="center"/>
            </w:pPr>
            <w:r>
              <w:t>是</w:t>
            </w:r>
          </w:p>
        </w:tc>
        <w:tc>
          <w:tcPr>
            <w:tcW w:w="1369" w:type="dxa"/>
            <w:tcBorders>
              <w:top w:val="single" w:color="000000" w:sz="4" w:space="0"/>
              <w:left w:val="single" w:color="000000" w:sz="4" w:space="0"/>
              <w:bottom w:val="single" w:color="000000" w:sz="4" w:space="0"/>
              <w:right w:val="single" w:color="000000" w:sz="4" w:space="0"/>
            </w:tcBorders>
            <w:noWrap w:val="0"/>
            <w:vAlign w:val="center"/>
          </w:tcPr>
          <w:p w14:paraId="0D33E915">
            <w:pPr>
              <w:pStyle w:val="29"/>
              <w:bidi w:val="0"/>
              <w:jc w:val="center"/>
            </w:pPr>
            <w:r>
              <w:t>消息 ID</w:t>
            </w:r>
          </w:p>
        </w:tc>
        <w:tc>
          <w:tcPr>
            <w:tcW w:w="5431" w:type="dxa"/>
            <w:tcBorders>
              <w:top w:val="single" w:color="000000" w:sz="4" w:space="0"/>
              <w:left w:val="single" w:color="000000" w:sz="4" w:space="0"/>
              <w:bottom w:val="single" w:color="000000" w:sz="4" w:space="0"/>
              <w:right w:val="single" w:color="000000" w:sz="4" w:space="0"/>
            </w:tcBorders>
            <w:noWrap w:val="0"/>
            <w:vAlign w:val="center"/>
          </w:tcPr>
          <w:p w14:paraId="55E1980F">
            <w:pPr>
              <w:pStyle w:val="29"/>
              <w:bidi w:val="0"/>
              <w:jc w:val="left"/>
            </w:pPr>
            <w:r>
              <w:t>此次请求的唯一标识，20 位长，前 13 位是毫秒时间，后 7 位是字母和数字的随机数</w:t>
            </w:r>
          </w:p>
        </w:tc>
      </w:tr>
    </w:tbl>
    <w:p w14:paraId="7583E796">
      <w:pPr>
        <w:spacing w:after="3" w:line="266" w:lineRule="auto"/>
      </w:pPr>
    </w:p>
    <w:p w14:paraId="65AA611A">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2CC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6CC9F123">
            <w:pPr>
              <w:bidi w:val="0"/>
            </w:pPr>
            <w:r>
              <w:t>{</w:t>
            </w:r>
          </w:p>
          <w:p w14:paraId="4BD2DD2C">
            <w:pPr>
              <w:bidi w:val="0"/>
            </w:pPr>
            <w:r>
              <w:t xml:space="preserve">  "cmd" : "</w:t>
            </w:r>
            <w:r>
              <w:rPr>
                <w:rFonts w:hint="eastAsia"/>
              </w:rPr>
              <w:t>get_DevParam</w:t>
            </w:r>
            <w:r>
              <w:t>",</w:t>
            </w:r>
          </w:p>
          <w:p w14:paraId="120B37BD">
            <w:pPr>
              <w:bidi w:val="0"/>
            </w:pPr>
            <w:r>
              <w:t xml:space="preserve">  "msg_id" : "168621678685"</w:t>
            </w:r>
          </w:p>
          <w:p w14:paraId="5D6553BD">
            <w:pPr>
              <w:bidi w:val="0"/>
            </w:pPr>
            <w:r>
              <w:t>}</w:t>
            </w:r>
          </w:p>
        </w:tc>
      </w:tr>
    </w:tbl>
    <w:p w14:paraId="2A572FB0"/>
    <w:p w14:paraId="2E6F891D">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1565"/>
        <w:gridCol w:w="725"/>
        <w:gridCol w:w="1140"/>
        <w:gridCol w:w="1477"/>
        <w:gridCol w:w="4659"/>
      </w:tblGrid>
      <w:tr w14:paraId="58EEC6D8">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7788D9B">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5808F42">
            <w:pPr>
              <w:pStyle w:val="29"/>
              <w:bidi w:val="0"/>
              <w:jc w:val="center"/>
            </w:pPr>
            <w:r>
              <w:t>类型</w:t>
            </w:r>
          </w:p>
        </w:tc>
        <w:tc>
          <w:tcPr>
            <w:tcW w:w="11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1FBD850">
            <w:pPr>
              <w:pStyle w:val="29"/>
              <w:bidi w:val="0"/>
              <w:jc w:val="center"/>
            </w:pPr>
            <w:r>
              <w:t>必填项</w:t>
            </w:r>
          </w:p>
        </w:tc>
        <w:tc>
          <w:tcPr>
            <w:tcW w:w="147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81933D7">
            <w:pPr>
              <w:pStyle w:val="29"/>
              <w:bidi w:val="0"/>
              <w:jc w:val="center"/>
            </w:pPr>
            <w:r>
              <w:t>说明</w:t>
            </w:r>
          </w:p>
        </w:tc>
        <w:tc>
          <w:tcPr>
            <w:tcW w:w="465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D69B02D">
            <w:pPr>
              <w:pStyle w:val="29"/>
              <w:bidi w:val="0"/>
              <w:jc w:val="center"/>
            </w:pPr>
            <w:r>
              <w:t>备注</w:t>
            </w:r>
          </w:p>
        </w:tc>
      </w:tr>
      <w:tr w14:paraId="6A0DA83B">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000000" w:sz="4" w:space="0"/>
              <w:right w:val="single" w:color="000000" w:sz="4" w:space="0"/>
            </w:tcBorders>
            <w:noWrap w:val="0"/>
            <w:vAlign w:val="center"/>
          </w:tcPr>
          <w:p w14:paraId="3EE905BF">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3AD0FC3B">
            <w:pPr>
              <w:pStyle w:val="29"/>
              <w:bidi w:val="0"/>
              <w:jc w:val="center"/>
            </w:pPr>
            <w:r>
              <w:t>string</w:t>
            </w:r>
          </w:p>
        </w:tc>
        <w:tc>
          <w:tcPr>
            <w:tcW w:w="1140" w:type="dxa"/>
            <w:tcBorders>
              <w:top w:val="single" w:color="000000" w:sz="4" w:space="0"/>
              <w:left w:val="single" w:color="000000" w:sz="4" w:space="0"/>
              <w:bottom w:val="single" w:color="000000" w:sz="4" w:space="0"/>
              <w:right w:val="single" w:color="000000" w:sz="4" w:space="0"/>
            </w:tcBorders>
            <w:noWrap w:val="0"/>
            <w:vAlign w:val="center"/>
          </w:tcPr>
          <w:p w14:paraId="24C19D9E">
            <w:pPr>
              <w:pStyle w:val="29"/>
              <w:bidi w:val="0"/>
              <w:jc w:val="center"/>
            </w:pPr>
            <w:r>
              <w:t>是</w:t>
            </w:r>
          </w:p>
        </w:tc>
        <w:tc>
          <w:tcPr>
            <w:tcW w:w="1477" w:type="dxa"/>
            <w:tcBorders>
              <w:top w:val="single" w:color="000000" w:sz="4" w:space="0"/>
              <w:left w:val="single" w:color="000000" w:sz="4" w:space="0"/>
              <w:bottom w:val="single" w:color="000000" w:sz="4" w:space="0"/>
              <w:right w:val="single" w:color="000000" w:sz="4" w:space="0"/>
            </w:tcBorders>
            <w:noWrap w:val="0"/>
            <w:vAlign w:val="center"/>
          </w:tcPr>
          <w:p w14:paraId="7F035D7D">
            <w:pPr>
              <w:pStyle w:val="29"/>
              <w:bidi w:val="0"/>
              <w:jc w:val="center"/>
            </w:pPr>
            <w:r>
              <w:t>命令</w:t>
            </w:r>
          </w:p>
        </w:tc>
        <w:tc>
          <w:tcPr>
            <w:tcW w:w="4659" w:type="dxa"/>
            <w:tcBorders>
              <w:top w:val="single" w:color="000000" w:sz="4" w:space="0"/>
              <w:left w:val="single" w:color="000000" w:sz="4" w:space="0"/>
              <w:bottom w:val="single" w:color="000000" w:sz="4" w:space="0"/>
              <w:right w:val="single" w:color="000000" w:sz="4" w:space="0"/>
            </w:tcBorders>
            <w:noWrap w:val="0"/>
            <w:vAlign w:val="center"/>
          </w:tcPr>
          <w:p w14:paraId="73B2A9E6">
            <w:pPr>
              <w:pStyle w:val="29"/>
              <w:bidi w:val="0"/>
              <w:jc w:val="both"/>
            </w:pPr>
            <w:r>
              <w:rPr>
                <w:rFonts w:hint="eastAsia"/>
              </w:rPr>
              <w:t>get_DevParam_rsp表示设置设备信息应答消息</w:t>
            </w:r>
          </w:p>
        </w:tc>
      </w:tr>
      <w:tr w14:paraId="4111F5EC">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000000" w:sz="4" w:space="0"/>
              <w:right w:val="single" w:color="000000" w:sz="4" w:space="0"/>
            </w:tcBorders>
            <w:noWrap w:val="0"/>
            <w:vAlign w:val="center"/>
          </w:tcPr>
          <w:p w14:paraId="252CF880">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1D9472BB">
            <w:pPr>
              <w:pStyle w:val="29"/>
              <w:bidi w:val="0"/>
              <w:jc w:val="center"/>
            </w:pPr>
            <w:r>
              <w:t>string</w:t>
            </w:r>
          </w:p>
        </w:tc>
        <w:tc>
          <w:tcPr>
            <w:tcW w:w="1140" w:type="dxa"/>
            <w:tcBorders>
              <w:top w:val="single" w:color="000000" w:sz="4" w:space="0"/>
              <w:left w:val="single" w:color="000000" w:sz="4" w:space="0"/>
              <w:bottom w:val="single" w:color="000000" w:sz="4" w:space="0"/>
              <w:right w:val="single" w:color="000000" w:sz="4" w:space="0"/>
            </w:tcBorders>
            <w:noWrap w:val="0"/>
            <w:vAlign w:val="center"/>
          </w:tcPr>
          <w:p w14:paraId="3CFC53EA">
            <w:pPr>
              <w:pStyle w:val="29"/>
              <w:bidi w:val="0"/>
              <w:jc w:val="center"/>
            </w:pPr>
            <w:r>
              <w:t>是</w:t>
            </w:r>
          </w:p>
        </w:tc>
        <w:tc>
          <w:tcPr>
            <w:tcW w:w="1477" w:type="dxa"/>
            <w:tcBorders>
              <w:top w:val="single" w:color="000000" w:sz="4" w:space="0"/>
              <w:left w:val="single" w:color="000000" w:sz="4" w:space="0"/>
              <w:bottom w:val="single" w:color="000000" w:sz="4" w:space="0"/>
              <w:right w:val="single" w:color="000000" w:sz="4" w:space="0"/>
            </w:tcBorders>
            <w:noWrap w:val="0"/>
            <w:vAlign w:val="center"/>
          </w:tcPr>
          <w:p w14:paraId="1A7F0348">
            <w:pPr>
              <w:pStyle w:val="29"/>
              <w:bidi w:val="0"/>
              <w:jc w:val="center"/>
            </w:pPr>
            <w:r>
              <w:t>消息 ID</w:t>
            </w:r>
          </w:p>
        </w:tc>
        <w:tc>
          <w:tcPr>
            <w:tcW w:w="4659" w:type="dxa"/>
            <w:tcBorders>
              <w:top w:val="single" w:color="000000" w:sz="4" w:space="0"/>
              <w:left w:val="single" w:color="000000" w:sz="4" w:space="0"/>
              <w:bottom w:val="single" w:color="000000" w:sz="4" w:space="0"/>
              <w:right w:val="single" w:color="000000" w:sz="4" w:space="0"/>
            </w:tcBorders>
            <w:noWrap w:val="0"/>
            <w:vAlign w:val="center"/>
          </w:tcPr>
          <w:p w14:paraId="21E785C1">
            <w:pPr>
              <w:pStyle w:val="29"/>
              <w:bidi w:val="0"/>
              <w:jc w:val="both"/>
            </w:pPr>
            <w:r>
              <w:t>与请求时的消息 ID 一致，用于标识该应答对应哪一个请求</w:t>
            </w:r>
          </w:p>
        </w:tc>
      </w:tr>
      <w:tr w14:paraId="3BFC08FE">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auto" w:sz="4" w:space="0"/>
              <w:right w:val="single" w:color="000000" w:sz="4" w:space="0"/>
            </w:tcBorders>
            <w:noWrap w:val="0"/>
            <w:vAlign w:val="center"/>
          </w:tcPr>
          <w:p w14:paraId="59A15CF3">
            <w:pPr>
              <w:pStyle w:val="29"/>
              <w:bidi w:val="0"/>
              <w:jc w:val="center"/>
            </w:pPr>
            <w:r>
              <w:rPr>
                <w:rFonts w:hint="eastAsia"/>
              </w:rPr>
              <w:t>status</w:t>
            </w:r>
          </w:p>
        </w:tc>
        <w:tc>
          <w:tcPr>
            <w:tcW w:w="725" w:type="dxa"/>
            <w:tcBorders>
              <w:top w:val="single" w:color="000000" w:sz="4" w:space="0"/>
              <w:left w:val="single" w:color="000000" w:sz="4" w:space="0"/>
              <w:bottom w:val="single" w:color="auto" w:sz="4" w:space="0"/>
              <w:right w:val="single" w:color="000000" w:sz="4" w:space="0"/>
            </w:tcBorders>
            <w:noWrap w:val="0"/>
            <w:vAlign w:val="center"/>
          </w:tcPr>
          <w:p w14:paraId="453DC493">
            <w:pPr>
              <w:pStyle w:val="29"/>
              <w:bidi w:val="0"/>
              <w:jc w:val="center"/>
            </w:pPr>
            <w:r>
              <w:rPr>
                <w:rFonts w:hint="eastAsia"/>
              </w:rPr>
              <w:t>string</w:t>
            </w:r>
          </w:p>
        </w:tc>
        <w:tc>
          <w:tcPr>
            <w:tcW w:w="1140" w:type="dxa"/>
            <w:tcBorders>
              <w:top w:val="single" w:color="000000" w:sz="4" w:space="0"/>
              <w:left w:val="single" w:color="000000" w:sz="4" w:space="0"/>
              <w:bottom w:val="single" w:color="auto" w:sz="4" w:space="0"/>
              <w:right w:val="single" w:color="000000" w:sz="4" w:space="0"/>
            </w:tcBorders>
            <w:noWrap w:val="0"/>
            <w:vAlign w:val="center"/>
          </w:tcPr>
          <w:p w14:paraId="39AD6C9E">
            <w:pPr>
              <w:pStyle w:val="29"/>
              <w:bidi w:val="0"/>
              <w:jc w:val="center"/>
            </w:pPr>
            <w:r>
              <w:rPr>
                <w:rFonts w:hint="eastAsia"/>
              </w:rPr>
              <w:t>是</w:t>
            </w:r>
          </w:p>
        </w:tc>
        <w:tc>
          <w:tcPr>
            <w:tcW w:w="1477" w:type="dxa"/>
            <w:tcBorders>
              <w:top w:val="single" w:color="000000" w:sz="4" w:space="0"/>
              <w:left w:val="single" w:color="000000" w:sz="4" w:space="0"/>
              <w:bottom w:val="single" w:color="auto" w:sz="4" w:space="0"/>
              <w:right w:val="single" w:color="000000" w:sz="4" w:space="0"/>
            </w:tcBorders>
            <w:noWrap w:val="0"/>
            <w:vAlign w:val="center"/>
          </w:tcPr>
          <w:p w14:paraId="5CC09E9E">
            <w:pPr>
              <w:pStyle w:val="29"/>
              <w:bidi w:val="0"/>
              <w:jc w:val="center"/>
            </w:pPr>
            <w:r>
              <w:rPr>
                <w:rFonts w:hint="eastAsia"/>
              </w:rPr>
              <w:t>操作状态</w:t>
            </w:r>
          </w:p>
        </w:tc>
        <w:tc>
          <w:tcPr>
            <w:tcW w:w="4659" w:type="dxa"/>
            <w:tcBorders>
              <w:top w:val="single" w:color="000000" w:sz="4" w:space="0"/>
              <w:left w:val="single" w:color="000000" w:sz="4" w:space="0"/>
              <w:bottom w:val="single" w:color="auto" w:sz="4" w:space="0"/>
              <w:right w:val="single" w:color="000000" w:sz="4" w:space="0"/>
            </w:tcBorders>
            <w:noWrap w:val="0"/>
            <w:vAlign w:val="center"/>
          </w:tcPr>
          <w:p w14:paraId="58432ABF">
            <w:pPr>
              <w:pStyle w:val="29"/>
              <w:bidi w:val="0"/>
              <w:jc w:val="both"/>
            </w:pPr>
            <w:r>
              <w:rPr>
                <w:rFonts w:hint="eastAsia"/>
              </w:rPr>
              <w:t>ok为成功，其它为失败</w:t>
            </w:r>
          </w:p>
        </w:tc>
      </w:tr>
      <w:tr w14:paraId="7530FDF2">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3B9A3BBB">
            <w:pPr>
              <w:pStyle w:val="29"/>
              <w:bidi w:val="0"/>
              <w:jc w:val="center"/>
            </w:pPr>
            <w:r>
              <w:rPr>
                <w:rFonts w:hint="eastAsia"/>
              </w:rPr>
              <w:t>devNumber</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0707AE4B">
            <w:pPr>
              <w:pStyle w:val="29"/>
              <w:bidi w:val="0"/>
              <w:jc w:val="center"/>
            </w:pPr>
            <w:r>
              <w:rPr>
                <w:rFonts w:hint="eastAsia"/>
              </w:rPr>
              <w:t>string</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128A7340">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0248E0D0">
            <w:pPr>
              <w:pStyle w:val="29"/>
              <w:bidi w:val="0"/>
              <w:jc w:val="center"/>
            </w:pPr>
            <w:r>
              <w:rPr>
                <w:rFonts w:hint="eastAsia"/>
              </w:rPr>
              <w:t>设备编码</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6FE00149">
            <w:pPr>
              <w:pStyle w:val="29"/>
              <w:bidi w:val="0"/>
              <w:jc w:val="both"/>
            </w:pPr>
            <w:r>
              <w:rPr>
                <w:rFonts w:hint="eastAsia"/>
              </w:rPr>
              <w:t>长度[0,15]</w:t>
            </w:r>
          </w:p>
        </w:tc>
      </w:tr>
      <w:tr w14:paraId="42EC15D5">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599A9984">
            <w:pPr>
              <w:pStyle w:val="29"/>
              <w:bidi w:val="0"/>
              <w:jc w:val="center"/>
            </w:pPr>
            <w:r>
              <w:rPr>
                <w:rFonts w:hint="eastAsia"/>
              </w:rPr>
              <w:t>districtNumber</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7235CE2F">
            <w:pPr>
              <w:pStyle w:val="29"/>
              <w:bidi w:val="0"/>
              <w:jc w:val="center"/>
            </w:pPr>
            <w:r>
              <w:rPr>
                <w:rFonts w:hint="eastAsia"/>
              </w:rPr>
              <w:t>string</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78BB0EB5">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54120DDE">
            <w:pPr>
              <w:pStyle w:val="29"/>
              <w:bidi w:val="0"/>
              <w:jc w:val="center"/>
            </w:pPr>
            <w:r>
              <w:rPr>
                <w:rFonts w:hint="eastAsia"/>
              </w:rPr>
              <w:t>地区编号</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074CE641">
            <w:pPr>
              <w:pStyle w:val="29"/>
              <w:bidi w:val="0"/>
              <w:jc w:val="both"/>
            </w:pPr>
            <w:r>
              <w:rPr>
                <w:rFonts w:hint="eastAsia"/>
              </w:rPr>
              <w:t>长度[0,15]</w:t>
            </w:r>
          </w:p>
        </w:tc>
      </w:tr>
      <w:tr w14:paraId="6F976B31">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69D96D99">
            <w:pPr>
              <w:pStyle w:val="29"/>
              <w:bidi w:val="0"/>
              <w:jc w:val="center"/>
            </w:pPr>
            <w:r>
              <w:rPr>
                <w:rFonts w:hint="eastAsia"/>
              </w:rPr>
              <w:t>projectName</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3D3B84BC">
            <w:pPr>
              <w:pStyle w:val="29"/>
              <w:bidi w:val="0"/>
              <w:jc w:val="center"/>
            </w:pPr>
            <w:r>
              <w:rPr>
                <w:rFonts w:hint="eastAsia"/>
              </w:rPr>
              <w:t>string</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0E3366E2">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48FD2C13">
            <w:pPr>
              <w:pStyle w:val="29"/>
              <w:bidi w:val="0"/>
              <w:jc w:val="center"/>
            </w:pPr>
            <w:r>
              <w:rPr>
                <w:rFonts w:hint="eastAsia"/>
              </w:rPr>
              <w:t>项目名称</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30CD0561">
            <w:pPr>
              <w:pStyle w:val="29"/>
              <w:bidi w:val="0"/>
              <w:jc w:val="both"/>
            </w:pPr>
            <w:r>
              <w:rPr>
                <w:rFonts w:hint="eastAsia"/>
              </w:rPr>
              <w:t>长度[0,63]</w:t>
            </w:r>
          </w:p>
        </w:tc>
      </w:tr>
      <w:tr w14:paraId="6782B200">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4954170C">
            <w:pPr>
              <w:pStyle w:val="29"/>
              <w:bidi w:val="0"/>
              <w:jc w:val="center"/>
            </w:pPr>
            <w:r>
              <w:rPr>
                <w:rFonts w:hint="eastAsia"/>
              </w:rPr>
              <w:t>roadName</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2E855D57">
            <w:pPr>
              <w:pStyle w:val="29"/>
              <w:bidi w:val="0"/>
              <w:jc w:val="center"/>
            </w:pPr>
            <w:r>
              <w:rPr>
                <w:rFonts w:hint="eastAsia"/>
              </w:rPr>
              <w:t>string</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751D15C2">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70B101EB">
            <w:pPr>
              <w:pStyle w:val="29"/>
              <w:bidi w:val="0"/>
              <w:jc w:val="center"/>
            </w:pPr>
            <w:r>
              <w:rPr>
                <w:rFonts w:hint="eastAsia"/>
              </w:rPr>
              <w:t>出入口名称</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1BC72901">
            <w:pPr>
              <w:pStyle w:val="29"/>
              <w:bidi w:val="0"/>
              <w:jc w:val="both"/>
            </w:pPr>
            <w:r>
              <w:rPr>
                <w:rFonts w:hint="eastAsia"/>
              </w:rPr>
              <w:t>长度[0,63]</w:t>
            </w:r>
          </w:p>
        </w:tc>
      </w:tr>
      <w:tr w14:paraId="7B32B84A">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7E0724D4">
            <w:pPr>
              <w:pStyle w:val="29"/>
              <w:bidi w:val="0"/>
              <w:jc w:val="center"/>
            </w:pPr>
            <w:r>
              <w:rPr>
                <w:rFonts w:hint="eastAsia"/>
              </w:rPr>
              <w:t>roadNumber</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7C53BE1D">
            <w:pPr>
              <w:pStyle w:val="29"/>
              <w:bidi w:val="0"/>
              <w:jc w:val="center"/>
            </w:pPr>
            <w:r>
              <w:rPr>
                <w:rFonts w:hint="eastAsia"/>
              </w:rPr>
              <w:t>string</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313360A0">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2F2168EB">
            <w:pPr>
              <w:pStyle w:val="29"/>
              <w:bidi w:val="0"/>
              <w:jc w:val="center"/>
            </w:pPr>
            <w:r>
              <w:rPr>
                <w:rFonts w:hint="eastAsia"/>
              </w:rPr>
              <w:t>出入口编号</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71073C8A">
            <w:pPr>
              <w:pStyle w:val="29"/>
              <w:bidi w:val="0"/>
              <w:jc w:val="both"/>
            </w:pPr>
            <w:r>
              <w:rPr>
                <w:rFonts w:hint="eastAsia"/>
              </w:rPr>
              <w:t>长度[0,15]</w:t>
            </w:r>
          </w:p>
        </w:tc>
      </w:tr>
      <w:tr w14:paraId="1C84231C">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2F27A993">
            <w:pPr>
              <w:pStyle w:val="29"/>
              <w:bidi w:val="0"/>
              <w:jc w:val="center"/>
            </w:pPr>
            <w:r>
              <w:rPr>
                <w:rFonts w:hint="eastAsia"/>
              </w:rPr>
              <w:t>direction</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6FF4311E">
            <w:pPr>
              <w:pStyle w:val="29"/>
              <w:bidi w:val="0"/>
              <w:jc w:val="center"/>
            </w:pPr>
            <w:r>
              <w:rPr>
                <w:rFonts w:hint="eastAsia"/>
              </w:rPr>
              <w:t>int</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13534A15">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0AD8A3ED">
            <w:pPr>
              <w:pStyle w:val="29"/>
              <w:bidi w:val="0"/>
              <w:jc w:val="center"/>
            </w:pPr>
            <w:r>
              <w:rPr>
                <w:rFonts w:hint="eastAsia"/>
              </w:rPr>
              <w:t>方向</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255A9B5E">
            <w:pPr>
              <w:pStyle w:val="29"/>
              <w:bidi w:val="0"/>
              <w:jc w:val="both"/>
            </w:pPr>
            <w:r>
              <w:rPr>
                <w:rFonts w:hint="eastAsia"/>
              </w:rPr>
              <w:t>1:入口  2:出口</w:t>
            </w:r>
          </w:p>
        </w:tc>
      </w:tr>
      <w:tr w14:paraId="3D21D927">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noWrap w:val="0"/>
            <w:vAlign w:val="center"/>
          </w:tcPr>
          <w:p w14:paraId="07AE1E72">
            <w:pPr>
              <w:pStyle w:val="29"/>
              <w:bidi w:val="0"/>
              <w:jc w:val="center"/>
            </w:pPr>
            <w:r>
              <w:rPr>
                <w:rFonts w:hint="eastAsia"/>
              </w:rPr>
              <w:t>sn</w:t>
            </w:r>
          </w:p>
        </w:tc>
        <w:tc>
          <w:tcPr>
            <w:tcW w:w="725" w:type="dxa"/>
            <w:tcBorders>
              <w:top w:val="single" w:color="auto" w:sz="4" w:space="0"/>
              <w:left w:val="single" w:color="auto" w:sz="4" w:space="0"/>
              <w:bottom w:val="single" w:color="auto" w:sz="4" w:space="0"/>
              <w:right w:val="single" w:color="auto" w:sz="4" w:space="0"/>
            </w:tcBorders>
            <w:noWrap w:val="0"/>
            <w:vAlign w:val="center"/>
          </w:tcPr>
          <w:p w14:paraId="7D872D4A">
            <w:pPr>
              <w:pStyle w:val="29"/>
              <w:bidi w:val="0"/>
              <w:jc w:val="center"/>
            </w:pPr>
            <w:r>
              <w:rPr>
                <w:rFonts w:hint="eastAsia"/>
              </w:rPr>
              <w:t>string</w:t>
            </w:r>
          </w:p>
        </w:tc>
        <w:tc>
          <w:tcPr>
            <w:tcW w:w="1140" w:type="dxa"/>
            <w:tcBorders>
              <w:top w:val="single" w:color="auto" w:sz="4" w:space="0"/>
              <w:left w:val="single" w:color="auto" w:sz="4" w:space="0"/>
              <w:bottom w:val="single" w:color="auto" w:sz="4" w:space="0"/>
              <w:right w:val="single" w:color="auto" w:sz="4" w:space="0"/>
            </w:tcBorders>
            <w:noWrap w:val="0"/>
            <w:vAlign w:val="center"/>
          </w:tcPr>
          <w:p w14:paraId="2CE1C3B1">
            <w:pPr>
              <w:pStyle w:val="29"/>
              <w:bidi w:val="0"/>
              <w:jc w:val="center"/>
            </w:pPr>
            <w:r>
              <w:rPr>
                <w:rFonts w:hint="eastAsia"/>
              </w:rPr>
              <w:t>是</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6F5228DE">
            <w:pPr>
              <w:pStyle w:val="29"/>
              <w:bidi w:val="0"/>
              <w:jc w:val="center"/>
            </w:pPr>
            <w:r>
              <w:rPr>
                <w:rFonts w:hint="eastAsia"/>
              </w:rPr>
              <w:t>相机序列号</w:t>
            </w:r>
          </w:p>
        </w:tc>
        <w:tc>
          <w:tcPr>
            <w:tcW w:w="4659" w:type="dxa"/>
            <w:tcBorders>
              <w:top w:val="single" w:color="auto" w:sz="4" w:space="0"/>
              <w:left w:val="single" w:color="auto" w:sz="4" w:space="0"/>
              <w:bottom w:val="single" w:color="auto" w:sz="4" w:space="0"/>
              <w:right w:val="single" w:color="auto" w:sz="4" w:space="0"/>
            </w:tcBorders>
            <w:noWrap w:val="0"/>
            <w:vAlign w:val="center"/>
          </w:tcPr>
          <w:p w14:paraId="095C4B7B">
            <w:pPr>
              <w:pStyle w:val="29"/>
              <w:bidi w:val="0"/>
              <w:jc w:val="both"/>
            </w:pPr>
          </w:p>
        </w:tc>
      </w:tr>
    </w:tbl>
    <w:p w14:paraId="7578F3EE">
      <w:pPr>
        <w:spacing w:after="3" w:line="266" w:lineRule="auto"/>
      </w:pPr>
    </w:p>
    <w:p w14:paraId="4BAADAD0">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722E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40F18CB4">
            <w:pPr>
              <w:bidi w:val="0"/>
            </w:pPr>
            <w:r>
              <w:t>{</w:t>
            </w:r>
          </w:p>
          <w:p w14:paraId="6233C267">
            <w:pPr>
              <w:bidi w:val="0"/>
            </w:pPr>
            <w:r>
              <w:t>"cmd": "get_DevParam_rsp",</w:t>
            </w:r>
          </w:p>
          <w:p w14:paraId="56779F66">
            <w:pPr>
              <w:bidi w:val="0"/>
            </w:pPr>
            <w:r>
              <w:t>"msg_id": "168621678685",</w:t>
            </w:r>
          </w:p>
          <w:p w14:paraId="77052FE7">
            <w:pPr>
              <w:bidi w:val="0"/>
            </w:pPr>
            <w:r>
              <w:t>"status": "ok",</w:t>
            </w:r>
          </w:p>
          <w:p w14:paraId="79ED85FD">
            <w:pPr>
              <w:bidi w:val="0"/>
            </w:pPr>
            <w:r>
              <w:t>"devNumber": "00000",</w:t>
            </w:r>
          </w:p>
          <w:p w14:paraId="1048AFAE">
            <w:pPr>
              <w:bidi w:val="0"/>
            </w:pPr>
            <w:r>
              <w:t>"districtNumber": "0755",</w:t>
            </w:r>
          </w:p>
          <w:p w14:paraId="00280D89">
            <w:pPr>
              <w:bidi w:val="0"/>
            </w:pPr>
            <w:r>
              <w:t>"projectName": "default",</w:t>
            </w:r>
          </w:p>
          <w:p w14:paraId="786CFA95">
            <w:pPr>
              <w:bidi w:val="0"/>
            </w:pPr>
            <w:r>
              <w:t>"roadName": "default",</w:t>
            </w:r>
          </w:p>
          <w:p w14:paraId="46CC5BC1">
            <w:pPr>
              <w:bidi w:val="0"/>
            </w:pPr>
            <w:r>
              <w:t>"roadNumber": "00000",</w:t>
            </w:r>
          </w:p>
          <w:p w14:paraId="443D8027">
            <w:pPr>
              <w:bidi w:val="0"/>
            </w:pPr>
            <w:r>
              <w:t>"direction": 1</w:t>
            </w:r>
            <w:r>
              <w:rPr>
                <w:rFonts w:hint="eastAsia"/>
              </w:rPr>
              <w:t>,</w:t>
            </w:r>
          </w:p>
          <w:p w14:paraId="72FB3707">
            <w:pPr>
              <w:bidi w:val="0"/>
            </w:pPr>
            <w:r>
              <w:t>"</w:t>
            </w:r>
            <w:r>
              <w:rPr>
                <w:rFonts w:hint="eastAsia"/>
              </w:rPr>
              <w:t>sn</w:t>
            </w:r>
            <w:r>
              <w:t>":"1b7e812009cad088"</w:t>
            </w:r>
          </w:p>
          <w:p w14:paraId="3929BA68">
            <w:pPr>
              <w:bidi w:val="0"/>
            </w:pPr>
            <w:r>
              <w:t>}</w:t>
            </w:r>
          </w:p>
        </w:tc>
      </w:tr>
    </w:tbl>
    <w:p w14:paraId="3884E448"/>
    <w:p w14:paraId="49148609">
      <w:pPr>
        <w:pStyle w:val="5"/>
        <w:numPr>
          <w:ilvl w:val="2"/>
          <w:numId w:val="1"/>
        </w:numPr>
        <w:tabs>
          <w:tab w:val="left" w:pos="0"/>
        </w:tabs>
      </w:pPr>
      <w:bookmarkStart w:id="550" w:name="_Toc13751"/>
      <w:bookmarkStart w:id="551" w:name="_Toc16582"/>
      <w:bookmarkStart w:id="552" w:name="_Tocjyppn9"/>
      <w:bookmarkStart w:id="553" w:name="_Tockdgmpv"/>
      <w:bookmarkStart w:id="554" w:name="_Toc177134952"/>
      <w:r>
        <w:rPr>
          <w:rFonts w:hint="eastAsia"/>
        </w:rPr>
        <w:t>设置</w:t>
      </w:r>
      <w:r>
        <w:rPr>
          <w:rFonts w:hint="eastAsia"/>
          <w:lang w:val="en-US" w:eastAsia="zh-CN"/>
        </w:rPr>
        <w:t>相机</w:t>
      </w:r>
      <w:r>
        <w:rPr>
          <w:rFonts w:hint="eastAsia"/>
        </w:rPr>
        <w:t>信息</w:t>
      </w:r>
      <w:bookmarkEnd w:id="550"/>
      <w:bookmarkEnd w:id="551"/>
      <w:bookmarkEnd w:id="552"/>
      <w:bookmarkEnd w:id="553"/>
      <w:bookmarkEnd w:id="554"/>
    </w:p>
    <w:p w14:paraId="341BF6B4">
      <w:pPr>
        <w:bidi w:val="0"/>
      </w:pPr>
      <w:r>
        <w:rPr>
          <w:rFonts w:hint="eastAsia"/>
        </w:rPr>
        <w:t>接口说明：用户下发消息修改设备的信息。相机收到参数后根据下发值对设备信息进行修改。</w:t>
      </w:r>
    </w:p>
    <w:p w14:paraId="0A9EE301">
      <w:pPr>
        <w:pStyle w:val="6"/>
        <w:numPr>
          <w:ilvl w:val="3"/>
          <w:numId w:val="1"/>
        </w:numPr>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565"/>
        <w:gridCol w:w="725"/>
        <w:gridCol w:w="1163"/>
        <w:gridCol w:w="1284"/>
        <w:gridCol w:w="4829"/>
      </w:tblGrid>
      <w:tr w14:paraId="690D9C0B">
        <w:tblPrEx>
          <w:tblCellMar>
            <w:top w:w="68" w:type="dxa"/>
            <w:left w:w="106" w:type="dxa"/>
            <w:bottom w:w="0" w:type="dxa"/>
            <w:right w:w="105" w:type="dxa"/>
          </w:tblCellMar>
        </w:tblPrEx>
        <w:trPr>
          <w:trHeight w:val="319" w:hRule="atLeast"/>
        </w:trPr>
        <w:tc>
          <w:tcPr>
            <w:tcW w:w="15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5038FF1F">
            <w:pPr>
              <w:pStyle w:val="29"/>
              <w:bidi w:val="0"/>
            </w:pPr>
            <w:r>
              <w:t xml:space="preserve">字段项 </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6E02C9E0">
            <w:pPr>
              <w:pStyle w:val="29"/>
              <w:bidi w:val="0"/>
            </w:pPr>
            <w:r>
              <w:t xml:space="preserve">类型 </w:t>
            </w:r>
          </w:p>
        </w:tc>
        <w:tc>
          <w:tcPr>
            <w:tcW w:w="116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0C223AAB">
            <w:pPr>
              <w:pStyle w:val="29"/>
              <w:bidi w:val="0"/>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1D176553">
            <w:pPr>
              <w:pStyle w:val="29"/>
              <w:bidi w:val="0"/>
            </w:pPr>
            <w:r>
              <w:t xml:space="preserve">说明 </w:t>
            </w:r>
          </w:p>
        </w:tc>
        <w:tc>
          <w:tcPr>
            <w:tcW w:w="482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70D72A1D">
            <w:pPr>
              <w:pStyle w:val="29"/>
              <w:bidi w:val="0"/>
            </w:pPr>
            <w:r>
              <w:t xml:space="preserve">备注 </w:t>
            </w:r>
          </w:p>
        </w:tc>
      </w:tr>
      <w:tr w14:paraId="0E26C5E3">
        <w:tblPrEx>
          <w:tblCellMar>
            <w:top w:w="68" w:type="dxa"/>
            <w:left w:w="106" w:type="dxa"/>
            <w:bottom w:w="0" w:type="dxa"/>
            <w:right w:w="105" w:type="dxa"/>
          </w:tblCellMar>
        </w:tblPrEx>
        <w:trPr>
          <w:trHeight w:val="327"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60F5D50A">
            <w:pPr>
              <w:pStyle w:val="29"/>
              <w:bidi w:val="0"/>
            </w:pPr>
            <w:r>
              <w:t xml:space="preserve">cmd </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6DA8B10C">
            <w:pPr>
              <w:pStyle w:val="29"/>
              <w:bidi w:val="0"/>
            </w:pPr>
            <w:r>
              <w:t xml:space="preserve">string </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537935C0">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6C01ACF3">
            <w:pPr>
              <w:pStyle w:val="29"/>
              <w:bidi w:val="0"/>
            </w:pPr>
            <w:r>
              <w:t xml:space="preserve">命令 </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2E16E58B">
            <w:pPr>
              <w:pStyle w:val="29"/>
              <w:bidi w:val="0"/>
              <w:jc w:val="left"/>
            </w:pPr>
            <w:r>
              <w:rPr>
                <w:rFonts w:hint="eastAsia"/>
              </w:rPr>
              <w:t>set_DevParam</w:t>
            </w:r>
          </w:p>
        </w:tc>
      </w:tr>
      <w:tr w14:paraId="709581AC">
        <w:tblPrEx>
          <w:tblCellMar>
            <w:top w:w="68" w:type="dxa"/>
            <w:left w:w="106" w:type="dxa"/>
            <w:bottom w:w="0" w:type="dxa"/>
            <w:right w:w="105" w:type="dxa"/>
          </w:tblCellMar>
        </w:tblPrEx>
        <w:trPr>
          <w:trHeight w:val="597"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090FE8CE">
            <w:pPr>
              <w:pStyle w:val="29"/>
              <w:bidi w:val="0"/>
            </w:pPr>
            <w:r>
              <w:t xml:space="preserve">msg_id </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4642712E">
            <w:pPr>
              <w:pStyle w:val="29"/>
              <w:bidi w:val="0"/>
            </w:pPr>
            <w:r>
              <w:t xml:space="preserve">string </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649BB94A">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5A7E2CE7">
            <w:pPr>
              <w:pStyle w:val="29"/>
              <w:bidi w:val="0"/>
            </w:pPr>
            <w:r>
              <w:t xml:space="preserve">消息 ID </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2924A597">
            <w:pPr>
              <w:pStyle w:val="29"/>
              <w:bidi w:val="0"/>
              <w:jc w:val="left"/>
            </w:pPr>
            <w:r>
              <w:t xml:space="preserve">此次请求的唯一标识，20 位长，前 13 位是毫秒时间，后 7 位是字母和数字的随机数 </w:t>
            </w:r>
          </w:p>
        </w:tc>
      </w:tr>
      <w:tr w14:paraId="3DAEAC21">
        <w:tblPrEx>
          <w:tblCellMar>
            <w:top w:w="68" w:type="dxa"/>
            <w:left w:w="106" w:type="dxa"/>
            <w:bottom w:w="0" w:type="dxa"/>
            <w:right w:w="105" w:type="dxa"/>
          </w:tblCellMar>
        </w:tblPrEx>
        <w:trPr>
          <w:trHeight w:val="366"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1D419A76">
            <w:pPr>
              <w:pStyle w:val="29"/>
              <w:bidi w:val="0"/>
            </w:pPr>
            <w:r>
              <w:rPr>
                <w:rFonts w:hint="eastAsia"/>
              </w:rPr>
              <w:t>devNumber</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565E5AD7">
            <w:pPr>
              <w:pStyle w:val="29"/>
              <w:bidi w:val="0"/>
            </w:pPr>
            <w:r>
              <w:rPr>
                <w:rFonts w:hint="eastAsia"/>
              </w:rPr>
              <w:t>string</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5453578A">
            <w:pPr>
              <w:pStyle w:val="29"/>
              <w:bidi w:val="0"/>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3F3D460A">
            <w:pPr>
              <w:pStyle w:val="29"/>
              <w:bidi w:val="0"/>
            </w:pPr>
            <w:r>
              <w:rPr>
                <w:rFonts w:hint="eastAsia"/>
              </w:rPr>
              <w:t>设备编码</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76FB82CD">
            <w:pPr>
              <w:pStyle w:val="29"/>
              <w:bidi w:val="0"/>
              <w:jc w:val="left"/>
            </w:pPr>
            <w:r>
              <w:rPr>
                <w:rFonts w:hint="eastAsia"/>
              </w:rPr>
              <w:t>长度[0,15]</w:t>
            </w:r>
          </w:p>
        </w:tc>
      </w:tr>
      <w:tr w14:paraId="363EC972">
        <w:tblPrEx>
          <w:tblCellMar>
            <w:top w:w="68" w:type="dxa"/>
            <w:left w:w="106" w:type="dxa"/>
            <w:bottom w:w="0" w:type="dxa"/>
            <w:right w:w="105" w:type="dxa"/>
          </w:tblCellMar>
        </w:tblPrEx>
        <w:trPr>
          <w:trHeight w:val="380"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425786A5">
            <w:pPr>
              <w:pStyle w:val="29"/>
              <w:bidi w:val="0"/>
            </w:pPr>
            <w:r>
              <w:rPr>
                <w:rFonts w:hint="eastAsia"/>
              </w:rPr>
              <w:t>districtNumber</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3DCCF0EA">
            <w:pPr>
              <w:pStyle w:val="29"/>
              <w:bidi w:val="0"/>
            </w:pPr>
            <w:r>
              <w:rPr>
                <w:rFonts w:hint="eastAsia"/>
              </w:rPr>
              <w:t>string</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0DA5CD67">
            <w:pPr>
              <w:pStyle w:val="29"/>
              <w:bidi w:val="0"/>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76E00CDF">
            <w:pPr>
              <w:pStyle w:val="29"/>
              <w:bidi w:val="0"/>
            </w:pPr>
            <w:r>
              <w:rPr>
                <w:rFonts w:hint="eastAsia"/>
              </w:rPr>
              <w:t>地区编号</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171710EC">
            <w:pPr>
              <w:pStyle w:val="29"/>
              <w:bidi w:val="0"/>
              <w:jc w:val="left"/>
            </w:pPr>
            <w:r>
              <w:rPr>
                <w:rFonts w:hint="eastAsia"/>
              </w:rPr>
              <w:t>长度[0,15]</w:t>
            </w:r>
          </w:p>
        </w:tc>
      </w:tr>
      <w:tr w14:paraId="6390B146">
        <w:tblPrEx>
          <w:tblCellMar>
            <w:top w:w="68" w:type="dxa"/>
            <w:left w:w="106" w:type="dxa"/>
            <w:bottom w:w="0" w:type="dxa"/>
            <w:right w:w="105" w:type="dxa"/>
          </w:tblCellMar>
        </w:tblPrEx>
        <w:trPr>
          <w:trHeight w:val="480"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767332CB">
            <w:pPr>
              <w:pStyle w:val="29"/>
              <w:bidi w:val="0"/>
            </w:pPr>
            <w:r>
              <w:rPr>
                <w:rFonts w:hint="eastAsia"/>
              </w:rPr>
              <w:t>projectName</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3402ECFF">
            <w:pPr>
              <w:pStyle w:val="29"/>
              <w:bidi w:val="0"/>
            </w:pPr>
            <w:r>
              <w:rPr>
                <w:rFonts w:hint="eastAsia"/>
              </w:rPr>
              <w:t>string</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3C89D2F0">
            <w:pPr>
              <w:pStyle w:val="29"/>
              <w:bidi w:val="0"/>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3AEA8E29">
            <w:pPr>
              <w:pStyle w:val="29"/>
              <w:bidi w:val="0"/>
            </w:pPr>
            <w:r>
              <w:rPr>
                <w:rFonts w:hint="eastAsia"/>
              </w:rPr>
              <w:t>项目名称</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7DBF272B">
            <w:pPr>
              <w:pStyle w:val="29"/>
              <w:bidi w:val="0"/>
              <w:jc w:val="left"/>
            </w:pPr>
            <w:r>
              <w:rPr>
                <w:rFonts w:hint="eastAsia"/>
              </w:rPr>
              <w:t>长度[0,63]</w:t>
            </w:r>
          </w:p>
        </w:tc>
      </w:tr>
      <w:tr w14:paraId="0A3A5199">
        <w:tblPrEx>
          <w:tblCellMar>
            <w:top w:w="68" w:type="dxa"/>
            <w:left w:w="106" w:type="dxa"/>
            <w:bottom w:w="0" w:type="dxa"/>
            <w:right w:w="105" w:type="dxa"/>
          </w:tblCellMar>
        </w:tblPrEx>
        <w:trPr>
          <w:trHeight w:val="422"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339713BB">
            <w:pPr>
              <w:pStyle w:val="29"/>
              <w:bidi w:val="0"/>
            </w:pPr>
            <w:r>
              <w:rPr>
                <w:rFonts w:hint="eastAsia"/>
              </w:rPr>
              <w:t>roadName</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75A26F79">
            <w:pPr>
              <w:pStyle w:val="29"/>
              <w:bidi w:val="0"/>
            </w:pPr>
            <w:r>
              <w:rPr>
                <w:rFonts w:hint="eastAsia"/>
              </w:rPr>
              <w:t>string</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24679BA1">
            <w:pPr>
              <w:pStyle w:val="29"/>
              <w:bidi w:val="0"/>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54C7B2FA">
            <w:pPr>
              <w:pStyle w:val="29"/>
              <w:bidi w:val="0"/>
            </w:pPr>
            <w:r>
              <w:rPr>
                <w:rFonts w:hint="eastAsia"/>
              </w:rPr>
              <w:t>出入口名称</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457326BC">
            <w:pPr>
              <w:pStyle w:val="29"/>
              <w:bidi w:val="0"/>
              <w:jc w:val="left"/>
            </w:pPr>
            <w:r>
              <w:rPr>
                <w:rFonts w:hint="eastAsia"/>
              </w:rPr>
              <w:t>长度[0,63]</w:t>
            </w:r>
          </w:p>
        </w:tc>
      </w:tr>
      <w:tr w14:paraId="66790C1C">
        <w:tblPrEx>
          <w:tblCellMar>
            <w:top w:w="68" w:type="dxa"/>
            <w:left w:w="106" w:type="dxa"/>
            <w:bottom w:w="0" w:type="dxa"/>
            <w:right w:w="105" w:type="dxa"/>
          </w:tblCellMar>
        </w:tblPrEx>
        <w:trPr>
          <w:trHeight w:val="442"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4FDB5A5A">
            <w:pPr>
              <w:pStyle w:val="29"/>
              <w:bidi w:val="0"/>
            </w:pPr>
            <w:r>
              <w:rPr>
                <w:rFonts w:hint="eastAsia"/>
              </w:rPr>
              <w:t>roadNumber</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1A90B820">
            <w:pPr>
              <w:pStyle w:val="29"/>
              <w:bidi w:val="0"/>
            </w:pPr>
            <w:r>
              <w:rPr>
                <w:rFonts w:hint="eastAsia"/>
              </w:rPr>
              <w:t>string</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49A0C16A">
            <w:pPr>
              <w:pStyle w:val="29"/>
              <w:bidi w:val="0"/>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5659D7DA">
            <w:pPr>
              <w:pStyle w:val="29"/>
              <w:bidi w:val="0"/>
            </w:pPr>
            <w:r>
              <w:rPr>
                <w:rFonts w:hint="eastAsia"/>
              </w:rPr>
              <w:t>出入口编号</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494949DD">
            <w:pPr>
              <w:pStyle w:val="29"/>
              <w:bidi w:val="0"/>
              <w:jc w:val="left"/>
            </w:pPr>
            <w:r>
              <w:rPr>
                <w:rFonts w:hint="eastAsia"/>
              </w:rPr>
              <w:t>长度[0,15]</w:t>
            </w:r>
          </w:p>
        </w:tc>
      </w:tr>
      <w:tr w14:paraId="3EBFD4D2">
        <w:tblPrEx>
          <w:tblCellMar>
            <w:top w:w="68" w:type="dxa"/>
            <w:left w:w="106" w:type="dxa"/>
            <w:bottom w:w="0" w:type="dxa"/>
            <w:right w:w="105" w:type="dxa"/>
          </w:tblCellMar>
        </w:tblPrEx>
        <w:trPr>
          <w:trHeight w:val="450" w:hRule="atLeast"/>
        </w:trPr>
        <w:tc>
          <w:tcPr>
            <w:tcW w:w="1565" w:type="dxa"/>
            <w:tcBorders>
              <w:top w:val="single" w:color="000000" w:sz="4" w:space="0"/>
              <w:left w:val="single" w:color="000000" w:sz="4" w:space="0"/>
              <w:bottom w:val="single" w:color="000000" w:sz="4" w:space="0"/>
              <w:right w:val="single" w:color="000000" w:sz="4" w:space="0"/>
            </w:tcBorders>
            <w:noWrap w:val="0"/>
            <w:vAlign w:val="top"/>
          </w:tcPr>
          <w:p w14:paraId="3E5F7D8D">
            <w:pPr>
              <w:pStyle w:val="29"/>
              <w:bidi w:val="0"/>
            </w:pPr>
            <w:r>
              <w:rPr>
                <w:rFonts w:hint="eastAsia"/>
              </w:rPr>
              <w:t>direction</w:t>
            </w:r>
          </w:p>
        </w:tc>
        <w:tc>
          <w:tcPr>
            <w:tcW w:w="725" w:type="dxa"/>
            <w:tcBorders>
              <w:top w:val="single" w:color="000000" w:sz="4" w:space="0"/>
              <w:left w:val="single" w:color="000000" w:sz="4" w:space="0"/>
              <w:bottom w:val="single" w:color="000000" w:sz="4" w:space="0"/>
              <w:right w:val="single" w:color="000000" w:sz="4" w:space="0"/>
            </w:tcBorders>
            <w:noWrap w:val="0"/>
            <w:vAlign w:val="top"/>
          </w:tcPr>
          <w:p w14:paraId="497707F9">
            <w:pPr>
              <w:pStyle w:val="29"/>
              <w:bidi w:val="0"/>
            </w:pPr>
            <w:r>
              <w:rPr>
                <w:rFonts w:hint="eastAsia"/>
              </w:rPr>
              <w:t>int</w:t>
            </w:r>
          </w:p>
        </w:tc>
        <w:tc>
          <w:tcPr>
            <w:tcW w:w="1163" w:type="dxa"/>
            <w:tcBorders>
              <w:top w:val="single" w:color="000000" w:sz="4" w:space="0"/>
              <w:left w:val="single" w:color="000000" w:sz="4" w:space="0"/>
              <w:bottom w:val="single" w:color="000000" w:sz="4" w:space="0"/>
              <w:right w:val="single" w:color="000000" w:sz="4" w:space="0"/>
            </w:tcBorders>
            <w:noWrap w:val="0"/>
            <w:vAlign w:val="top"/>
          </w:tcPr>
          <w:p w14:paraId="32351478">
            <w:pPr>
              <w:pStyle w:val="29"/>
              <w:bidi w:val="0"/>
            </w:pPr>
            <w:r>
              <w:rPr>
                <w:rFonts w:hint="eastAsia"/>
              </w:rPr>
              <w:t>否</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09089892">
            <w:pPr>
              <w:pStyle w:val="29"/>
              <w:bidi w:val="0"/>
            </w:pPr>
            <w:r>
              <w:rPr>
                <w:rFonts w:hint="eastAsia"/>
              </w:rPr>
              <w:t>方向</w:t>
            </w:r>
          </w:p>
        </w:tc>
        <w:tc>
          <w:tcPr>
            <w:tcW w:w="4829" w:type="dxa"/>
            <w:tcBorders>
              <w:top w:val="single" w:color="000000" w:sz="4" w:space="0"/>
              <w:left w:val="single" w:color="000000" w:sz="4" w:space="0"/>
              <w:bottom w:val="single" w:color="000000" w:sz="4" w:space="0"/>
              <w:right w:val="single" w:color="000000" w:sz="4" w:space="0"/>
            </w:tcBorders>
            <w:noWrap w:val="0"/>
            <w:vAlign w:val="top"/>
          </w:tcPr>
          <w:p w14:paraId="00822B93">
            <w:pPr>
              <w:pStyle w:val="29"/>
              <w:bidi w:val="0"/>
              <w:jc w:val="left"/>
            </w:pPr>
            <w:r>
              <w:rPr>
                <w:rFonts w:hint="eastAsia"/>
              </w:rPr>
              <w:t>1:入口  2:出口</w:t>
            </w:r>
          </w:p>
        </w:tc>
      </w:tr>
    </w:tbl>
    <w:p w14:paraId="2601CAF5">
      <w:pPr>
        <w:ind w:left="10" w:firstLine="420"/>
      </w:pPr>
    </w:p>
    <w:p w14:paraId="2BB8D8D9">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F29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9571" w:type="dxa"/>
            <w:shd w:val="clear" w:color="auto" w:fill="EEECE1"/>
            <w:noWrap w:val="0"/>
            <w:vAlign w:val="top"/>
          </w:tcPr>
          <w:p w14:paraId="48E85258">
            <w:pPr>
              <w:bidi w:val="0"/>
            </w:pPr>
            <w:r>
              <w:t>{</w:t>
            </w:r>
          </w:p>
          <w:p w14:paraId="12FDFBC1">
            <w:pPr>
              <w:bidi w:val="0"/>
            </w:pPr>
            <w:r>
              <w:t xml:space="preserve">  "cmd" : "set_DevParam",</w:t>
            </w:r>
          </w:p>
          <w:p w14:paraId="671B0214">
            <w:pPr>
              <w:bidi w:val="0"/>
            </w:pPr>
            <w:r>
              <w:t xml:space="preserve">  "msg_id" : "16857592454443n1woex",</w:t>
            </w:r>
          </w:p>
          <w:p w14:paraId="17F197F9">
            <w:pPr>
              <w:bidi w:val="0"/>
            </w:pPr>
            <w:r>
              <w:t xml:space="preserve">  "devNumber" : "123456",</w:t>
            </w:r>
          </w:p>
          <w:p w14:paraId="0E67E6C5">
            <w:pPr>
              <w:bidi w:val="0"/>
            </w:pPr>
            <w:r>
              <w:t xml:space="preserve">   "districtNumber":"075</w:t>
            </w:r>
            <w:r>
              <w:rPr>
                <w:rFonts w:hint="eastAsia"/>
              </w:rPr>
              <w:t>5</w:t>
            </w:r>
            <w:r>
              <w:t>",</w:t>
            </w:r>
          </w:p>
          <w:p w14:paraId="0D27F9BD">
            <w:pPr>
              <w:bidi w:val="0"/>
            </w:pPr>
            <w:r>
              <w:t xml:space="preserve">   "projectName":"projectName"</w:t>
            </w:r>
          </w:p>
          <w:p w14:paraId="4DC45996">
            <w:pPr>
              <w:bidi w:val="0"/>
            </w:pPr>
            <w:r>
              <w:t>}</w:t>
            </w:r>
          </w:p>
        </w:tc>
      </w:tr>
    </w:tbl>
    <w:p w14:paraId="6F260903"/>
    <w:p w14:paraId="07FD84AF">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1CBAADCC">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4D745300">
            <w:pPr>
              <w:pStyle w:val="29"/>
              <w:bidi w:val="0"/>
            </w:pPr>
            <w:r>
              <w:t xml:space="preserve">字段项 </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1107B363">
            <w:pPr>
              <w:pStyle w:val="29"/>
              <w:bidi w:val="0"/>
            </w:pPr>
            <w:r>
              <w:t xml:space="preserve">类型 </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6DFB2723">
            <w:pPr>
              <w:pStyle w:val="29"/>
              <w:bidi w:val="0"/>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572AB450">
            <w:pPr>
              <w:pStyle w:val="29"/>
              <w:bidi w:val="0"/>
            </w:pPr>
            <w:r>
              <w:t xml:space="preserve">说明 </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top"/>
          </w:tcPr>
          <w:p w14:paraId="1AE710F0">
            <w:pPr>
              <w:pStyle w:val="29"/>
              <w:bidi w:val="0"/>
            </w:pPr>
            <w:r>
              <w:t xml:space="preserve">备注 </w:t>
            </w:r>
          </w:p>
        </w:tc>
      </w:tr>
      <w:tr w14:paraId="17C4AB7D">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4393AA61">
            <w:pPr>
              <w:pStyle w:val="29"/>
              <w:bidi w:val="0"/>
            </w:pPr>
            <w:r>
              <w:t xml:space="preserve">cmd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11F05C61">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2927EECE">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20E45D18">
            <w:pPr>
              <w:pStyle w:val="29"/>
              <w:bidi w:val="0"/>
            </w:pPr>
            <w:r>
              <w:t xml:space="preserve">命令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639374A2">
            <w:pPr>
              <w:pStyle w:val="29"/>
              <w:bidi w:val="0"/>
              <w:jc w:val="both"/>
            </w:pPr>
            <w:r>
              <w:rPr>
                <w:rFonts w:hint="eastAsia"/>
              </w:rPr>
              <w:t>set_</w:t>
            </w:r>
            <w:r>
              <w:t>DevParam</w:t>
            </w:r>
            <w:r>
              <w:rPr>
                <w:rFonts w:hint="eastAsia"/>
              </w:rPr>
              <w:t>_rsp表示设置设备信息应答消息</w:t>
            </w:r>
          </w:p>
        </w:tc>
      </w:tr>
      <w:tr w14:paraId="5F10B3FB">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08478E5E">
            <w:pPr>
              <w:pStyle w:val="29"/>
              <w:bidi w:val="0"/>
            </w:pPr>
            <w:r>
              <w:t xml:space="preserve">msg_id </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18A7E02A">
            <w:pPr>
              <w:pStyle w:val="29"/>
              <w:bidi w:val="0"/>
            </w:pPr>
            <w:r>
              <w:t xml:space="preserve">string </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21282D98">
            <w:pPr>
              <w:pStyle w:val="29"/>
              <w:bidi w:val="0"/>
            </w:pPr>
            <w:r>
              <w:t xml:space="preserve">是 </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58286154">
            <w:pPr>
              <w:pStyle w:val="29"/>
              <w:bidi w:val="0"/>
            </w:pPr>
            <w:r>
              <w:t xml:space="preserve">消息 ID </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61C6BF96">
            <w:pPr>
              <w:pStyle w:val="29"/>
              <w:bidi w:val="0"/>
              <w:jc w:val="both"/>
            </w:pPr>
            <w:r>
              <w:t xml:space="preserve">与请求时的消息 ID 一致，用于标识该应答对应哪一个请求 </w:t>
            </w:r>
          </w:p>
        </w:tc>
      </w:tr>
      <w:tr w14:paraId="7D83C5BF">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43900941">
            <w:pPr>
              <w:pStyle w:val="29"/>
              <w:bidi w:val="0"/>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7F693177">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246D80D4">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2ACD64D8">
            <w:pPr>
              <w:pStyle w:val="29"/>
              <w:bidi w:val="0"/>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052854BD">
            <w:pPr>
              <w:pStyle w:val="29"/>
              <w:bidi w:val="0"/>
              <w:jc w:val="both"/>
            </w:pPr>
            <w:r>
              <w:rPr>
                <w:rFonts w:hint="eastAsia"/>
              </w:rPr>
              <w:t>ok为成功，其它为失败</w:t>
            </w:r>
          </w:p>
        </w:tc>
      </w:tr>
      <w:tr w14:paraId="13895D0E">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top"/>
          </w:tcPr>
          <w:p w14:paraId="0DF3FF77">
            <w:pPr>
              <w:pStyle w:val="29"/>
              <w:bidi w:val="0"/>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top"/>
          </w:tcPr>
          <w:p w14:paraId="608DA08D">
            <w:pPr>
              <w:pStyle w:val="29"/>
              <w:bidi w:val="0"/>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top"/>
          </w:tcPr>
          <w:p w14:paraId="6D9A5CF9">
            <w:pPr>
              <w:pStyle w:val="29"/>
              <w:bidi w:val="0"/>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top"/>
          </w:tcPr>
          <w:p w14:paraId="3076B7AE">
            <w:pPr>
              <w:pStyle w:val="29"/>
              <w:bidi w:val="0"/>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top"/>
          </w:tcPr>
          <w:p w14:paraId="1F90F5C4">
            <w:pPr>
              <w:pStyle w:val="29"/>
              <w:bidi w:val="0"/>
              <w:jc w:val="both"/>
            </w:pPr>
          </w:p>
        </w:tc>
      </w:tr>
    </w:tbl>
    <w:p w14:paraId="22EE323D">
      <w:pPr>
        <w:spacing w:after="3" w:line="266" w:lineRule="auto"/>
      </w:pPr>
    </w:p>
    <w:p w14:paraId="189D3B1D">
      <w:pPr>
        <w:bidi w:val="0"/>
      </w:pPr>
      <w:r>
        <w:rPr>
          <w:rFonts w:hint="eastAsia"/>
        </w:rPr>
        <w:t>示例：</w:t>
      </w:r>
    </w:p>
    <w:p w14:paraId="36F70725">
      <w:pPr>
        <w:bidi w:val="0"/>
      </w:pPr>
      <w:r>
        <w:t>{</w:t>
      </w:r>
    </w:p>
    <w:p w14:paraId="1D62C3B1">
      <w:pPr>
        <w:bidi w:val="0"/>
      </w:pPr>
      <w:r>
        <w:t xml:space="preserve">  "cmd" : "</w:t>
      </w:r>
      <w:r>
        <w:rPr>
          <w:rFonts w:hint="eastAsia"/>
        </w:rPr>
        <w:t>set_</w:t>
      </w:r>
      <w:r>
        <w:t>DevParam_rsp",</w:t>
      </w:r>
    </w:p>
    <w:p w14:paraId="106E6C95">
      <w:pPr>
        <w:bidi w:val="0"/>
      </w:pPr>
      <w:r>
        <w:t xml:space="preserve">  "status" : "ok",</w:t>
      </w:r>
    </w:p>
    <w:p w14:paraId="54D0ACC7">
      <w:pPr>
        <w:bidi w:val="0"/>
      </w:pPr>
      <w:r>
        <w:t xml:space="preserve">  "msg_id" : "16857592454443n1woex"</w:t>
      </w:r>
      <w:r>
        <w:rPr>
          <w:rFonts w:hint="eastAsia"/>
        </w:rPr>
        <w:t>,</w:t>
      </w:r>
    </w:p>
    <w:p w14:paraId="29A5B09F">
      <w:pPr>
        <w:bidi w:val="0"/>
      </w:pPr>
      <w:r>
        <w:t>"</w:t>
      </w:r>
      <w:r>
        <w:rPr>
          <w:rFonts w:hint="eastAsia"/>
        </w:rPr>
        <w:t>sn</w:t>
      </w:r>
      <w:r>
        <w:t>":"1b7e812009cad088"</w:t>
      </w:r>
    </w:p>
    <w:p w14:paraId="7471E86F">
      <w:pPr>
        <w:bidi w:val="0"/>
      </w:pPr>
      <w:r>
        <w:t>}</w:t>
      </w:r>
    </w:p>
    <w:p w14:paraId="3D03C7CF">
      <w:pPr>
        <w:pStyle w:val="5"/>
        <w:numPr>
          <w:ilvl w:val="2"/>
          <w:numId w:val="1"/>
        </w:numPr>
        <w:tabs>
          <w:tab w:val="left" w:pos="0"/>
        </w:tabs>
        <w:rPr>
          <w:rFonts w:hint="eastAsia"/>
        </w:rPr>
      </w:pPr>
      <w:bookmarkStart w:id="555" w:name="_Tocj6bz2h"/>
      <w:bookmarkStart w:id="556" w:name="_Tocf5gl3l"/>
      <w:bookmarkStart w:id="557" w:name="_Toc177134959"/>
      <w:bookmarkStart w:id="558" w:name="_Toc28269"/>
      <w:bookmarkStart w:id="559" w:name="_Toc26015"/>
      <w:bookmarkStart w:id="560" w:name="_Tocezrmt5"/>
      <w:bookmarkStart w:id="561" w:name="_Toc3qy0l4"/>
      <w:bookmarkStart w:id="562" w:name="_Toc23819"/>
      <w:bookmarkStart w:id="563" w:name="_Toc177134953"/>
      <w:r>
        <w:rPr>
          <w:rFonts w:hint="eastAsia"/>
        </w:rPr>
        <w:t>设置</w:t>
      </w:r>
      <w:r>
        <w:rPr>
          <w:rFonts w:hint="eastAsia"/>
          <w:lang w:val="en-US" w:eastAsia="zh-CN"/>
        </w:rPr>
        <w:t>相机</w:t>
      </w:r>
      <w:r>
        <w:rPr>
          <w:rFonts w:hint="eastAsia"/>
        </w:rPr>
        <w:t>工作状态</w:t>
      </w:r>
      <w:bookmarkEnd w:id="555"/>
      <w:bookmarkEnd w:id="556"/>
      <w:bookmarkEnd w:id="557"/>
      <w:bookmarkEnd w:id="558"/>
      <w:bookmarkEnd w:id="559"/>
    </w:p>
    <w:p w14:paraId="0A73EA5C">
      <w:pPr>
        <w:bidi w:val="0"/>
      </w:pPr>
      <w:r>
        <w:t>接口说明</w:t>
      </w:r>
      <w:r>
        <w:rPr>
          <w:rFonts w:hint="eastAsia"/>
        </w:rPr>
        <w:t>：设备连接后如果要让相机在保持脱机业务时需设置一下设备的脱机状态。要取消时也可以通过该接口设置为联机状态。</w:t>
      </w:r>
    </w:p>
    <w:p w14:paraId="6ED8645A">
      <w:pPr>
        <w:pStyle w:val="6"/>
        <w:numPr>
          <w:ilvl w:val="3"/>
          <w:numId w:val="1"/>
        </w:numPr>
        <w:tabs>
          <w:tab w:val="left" w:pos="0"/>
        </w:tabs>
        <w:rPr>
          <w:rFonts w:hint="eastAsia"/>
        </w:rPr>
      </w:pPr>
      <w:r>
        <w:rPr>
          <w:rFonts w:hint="eastAsia"/>
        </w:rPr>
        <w:t xml:space="preserve">请求参数 </w:t>
      </w:r>
    </w:p>
    <w:p w14:paraId="4492EB87">
      <w:pPr>
        <w:bidi w:val="0"/>
      </w:pPr>
      <w:r>
        <w:rPr>
          <w:rFonts w:hint="eastAsia"/>
        </w:rPr>
        <w:t>字段说明</w:t>
      </w:r>
    </w:p>
    <w:tbl>
      <w:tblPr>
        <w:tblStyle w:val="23"/>
        <w:tblW w:w="0" w:type="auto"/>
        <w:tblInd w:w="0" w:type="dxa"/>
        <w:tblLayout w:type="fixed"/>
        <w:tblCellMar>
          <w:top w:w="71" w:type="dxa"/>
          <w:left w:w="106" w:type="dxa"/>
          <w:bottom w:w="0" w:type="dxa"/>
          <w:right w:w="110" w:type="dxa"/>
        </w:tblCellMar>
      </w:tblPr>
      <w:tblGrid>
        <w:gridCol w:w="1302"/>
        <w:gridCol w:w="730"/>
        <w:gridCol w:w="1120"/>
        <w:gridCol w:w="1449"/>
        <w:gridCol w:w="4960"/>
      </w:tblGrid>
      <w:tr w14:paraId="62FE40D4">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7C4EF37">
            <w:pPr>
              <w:pStyle w:val="29"/>
              <w:bidi w:val="0"/>
              <w:jc w:val="center"/>
            </w:pPr>
            <w:r>
              <w:t>字段项</w:t>
            </w:r>
          </w:p>
        </w:tc>
        <w:tc>
          <w:tcPr>
            <w:tcW w:w="7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AD98ACD">
            <w:pPr>
              <w:pStyle w:val="29"/>
              <w:bidi w:val="0"/>
              <w:jc w:val="center"/>
            </w:pPr>
            <w:r>
              <w:t>类型</w:t>
            </w:r>
          </w:p>
        </w:tc>
        <w:tc>
          <w:tcPr>
            <w:tcW w:w="11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31A5BC2">
            <w:pPr>
              <w:pStyle w:val="29"/>
              <w:bidi w:val="0"/>
              <w:jc w:val="center"/>
            </w:pPr>
            <w:r>
              <w:t>必填项</w:t>
            </w:r>
          </w:p>
        </w:tc>
        <w:tc>
          <w:tcPr>
            <w:tcW w:w="144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71F8D62">
            <w:pPr>
              <w:pStyle w:val="29"/>
              <w:bidi w:val="0"/>
              <w:jc w:val="center"/>
            </w:pPr>
            <w:r>
              <w:t>说明</w:t>
            </w:r>
          </w:p>
        </w:tc>
        <w:tc>
          <w:tcPr>
            <w:tcW w:w="496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CA6BD5">
            <w:pPr>
              <w:pStyle w:val="29"/>
              <w:bidi w:val="0"/>
              <w:jc w:val="center"/>
            </w:pPr>
            <w:r>
              <w:t>备注</w:t>
            </w:r>
          </w:p>
        </w:tc>
      </w:tr>
      <w:tr w14:paraId="24877A68">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noWrap w:val="0"/>
            <w:vAlign w:val="center"/>
          </w:tcPr>
          <w:p w14:paraId="7BAB98CF">
            <w:pPr>
              <w:pStyle w:val="29"/>
              <w:bidi w:val="0"/>
              <w:jc w:val="center"/>
            </w:pPr>
            <w:r>
              <w:t>cmd</w:t>
            </w:r>
          </w:p>
        </w:tc>
        <w:tc>
          <w:tcPr>
            <w:tcW w:w="730" w:type="dxa"/>
            <w:tcBorders>
              <w:top w:val="single" w:color="000000" w:sz="4" w:space="0"/>
              <w:left w:val="single" w:color="000000" w:sz="4" w:space="0"/>
              <w:bottom w:val="single" w:color="000000" w:sz="4" w:space="0"/>
              <w:right w:val="single" w:color="000000" w:sz="4" w:space="0"/>
            </w:tcBorders>
            <w:noWrap w:val="0"/>
            <w:vAlign w:val="center"/>
          </w:tcPr>
          <w:p w14:paraId="67579555">
            <w:pPr>
              <w:pStyle w:val="29"/>
              <w:bidi w:val="0"/>
              <w:jc w:val="center"/>
            </w:pPr>
            <w:r>
              <w:t>string</w:t>
            </w:r>
          </w:p>
        </w:tc>
        <w:tc>
          <w:tcPr>
            <w:tcW w:w="1120" w:type="dxa"/>
            <w:tcBorders>
              <w:top w:val="single" w:color="000000" w:sz="4" w:space="0"/>
              <w:left w:val="single" w:color="000000" w:sz="4" w:space="0"/>
              <w:bottom w:val="single" w:color="000000" w:sz="4" w:space="0"/>
              <w:right w:val="single" w:color="000000" w:sz="4" w:space="0"/>
            </w:tcBorders>
            <w:noWrap w:val="0"/>
            <w:vAlign w:val="center"/>
          </w:tcPr>
          <w:p w14:paraId="13B7BF73">
            <w:pPr>
              <w:pStyle w:val="29"/>
              <w:bidi w:val="0"/>
              <w:jc w:val="center"/>
            </w:pPr>
            <w:r>
              <w:t>是</w:t>
            </w:r>
          </w:p>
        </w:tc>
        <w:tc>
          <w:tcPr>
            <w:tcW w:w="1449" w:type="dxa"/>
            <w:tcBorders>
              <w:top w:val="single" w:color="000000" w:sz="4" w:space="0"/>
              <w:left w:val="single" w:color="000000" w:sz="4" w:space="0"/>
              <w:bottom w:val="single" w:color="000000" w:sz="4" w:space="0"/>
              <w:right w:val="single" w:color="000000" w:sz="4" w:space="0"/>
            </w:tcBorders>
            <w:noWrap w:val="0"/>
            <w:vAlign w:val="center"/>
          </w:tcPr>
          <w:p w14:paraId="08202DAA">
            <w:pPr>
              <w:pStyle w:val="29"/>
              <w:bidi w:val="0"/>
              <w:jc w:val="center"/>
            </w:pPr>
            <w:r>
              <w:t>命令</w:t>
            </w:r>
          </w:p>
        </w:tc>
        <w:tc>
          <w:tcPr>
            <w:tcW w:w="4960" w:type="dxa"/>
            <w:tcBorders>
              <w:top w:val="single" w:color="000000" w:sz="4" w:space="0"/>
              <w:left w:val="single" w:color="000000" w:sz="4" w:space="0"/>
              <w:bottom w:val="single" w:color="000000" w:sz="4" w:space="0"/>
              <w:right w:val="single" w:color="000000" w:sz="4" w:space="0"/>
            </w:tcBorders>
            <w:noWrap w:val="0"/>
            <w:vAlign w:val="center"/>
          </w:tcPr>
          <w:p w14:paraId="05CFA029">
            <w:pPr>
              <w:pStyle w:val="29"/>
              <w:bidi w:val="0"/>
              <w:jc w:val="both"/>
            </w:pPr>
            <w:r>
              <w:rPr>
                <w:rFonts w:hint="eastAsia"/>
              </w:rPr>
              <w:t>set_dev_work_mode</w:t>
            </w:r>
          </w:p>
        </w:tc>
      </w:tr>
      <w:tr w14:paraId="5F53D10B">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noWrap w:val="0"/>
            <w:vAlign w:val="center"/>
          </w:tcPr>
          <w:p w14:paraId="59C25998">
            <w:pPr>
              <w:pStyle w:val="29"/>
              <w:bidi w:val="0"/>
              <w:jc w:val="center"/>
            </w:pPr>
            <w:r>
              <w:t>msg_id</w:t>
            </w:r>
          </w:p>
        </w:tc>
        <w:tc>
          <w:tcPr>
            <w:tcW w:w="730" w:type="dxa"/>
            <w:tcBorders>
              <w:top w:val="single" w:color="000000" w:sz="4" w:space="0"/>
              <w:left w:val="single" w:color="000000" w:sz="4" w:space="0"/>
              <w:bottom w:val="single" w:color="000000" w:sz="4" w:space="0"/>
              <w:right w:val="single" w:color="000000" w:sz="4" w:space="0"/>
            </w:tcBorders>
            <w:noWrap w:val="0"/>
            <w:vAlign w:val="center"/>
          </w:tcPr>
          <w:p w14:paraId="1B5A4FDA">
            <w:pPr>
              <w:pStyle w:val="29"/>
              <w:bidi w:val="0"/>
              <w:jc w:val="center"/>
            </w:pPr>
            <w:r>
              <w:t>string</w:t>
            </w:r>
          </w:p>
        </w:tc>
        <w:tc>
          <w:tcPr>
            <w:tcW w:w="1120" w:type="dxa"/>
            <w:tcBorders>
              <w:top w:val="single" w:color="000000" w:sz="4" w:space="0"/>
              <w:left w:val="single" w:color="000000" w:sz="4" w:space="0"/>
              <w:bottom w:val="single" w:color="000000" w:sz="4" w:space="0"/>
              <w:right w:val="single" w:color="000000" w:sz="4" w:space="0"/>
            </w:tcBorders>
            <w:noWrap w:val="0"/>
            <w:vAlign w:val="center"/>
          </w:tcPr>
          <w:p w14:paraId="50E0F81D">
            <w:pPr>
              <w:pStyle w:val="29"/>
              <w:bidi w:val="0"/>
              <w:jc w:val="center"/>
            </w:pPr>
            <w:r>
              <w:t>是</w:t>
            </w:r>
          </w:p>
        </w:tc>
        <w:tc>
          <w:tcPr>
            <w:tcW w:w="1449" w:type="dxa"/>
            <w:tcBorders>
              <w:top w:val="single" w:color="000000" w:sz="4" w:space="0"/>
              <w:left w:val="single" w:color="000000" w:sz="4" w:space="0"/>
              <w:bottom w:val="single" w:color="000000" w:sz="4" w:space="0"/>
              <w:right w:val="single" w:color="000000" w:sz="4" w:space="0"/>
            </w:tcBorders>
            <w:noWrap w:val="0"/>
            <w:vAlign w:val="center"/>
          </w:tcPr>
          <w:p w14:paraId="47F650CA">
            <w:pPr>
              <w:pStyle w:val="29"/>
              <w:bidi w:val="0"/>
              <w:jc w:val="center"/>
            </w:pPr>
            <w:r>
              <w:t>消息 ID</w:t>
            </w:r>
          </w:p>
        </w:tc>
        <w:tc>
          <w:tcPr>
            <w:tcW w:w="4960" w:type="dxa"/>
            <w:tcBorders>
              <w:top w:val="single" w:color="000000" w:sz="4" w:space="0"/>
              <w:left w:val="single" w:color="000000" w:sz="4" w:space="0"/>
              <w:bottom w:val="single" w:color="000000" w:sz="4" w:space="0"/>
              <w:right w:val="single" w:color="000000" w:sz="4" w:space="0"/>
            </w:tcBorders>
            <w:noWrap w:val="0"/>
            <w:vAlign w:val="center"/>
          </w:tcPr>
          <w:p w14:paraId="02C2CA27">
            <w:pPr>
              <w:pStyle w:val="29"/>
              <w:bidi w:val="0"/>
              <w:jc w:val="both"/>
            </w:pPr>
            <w:r>
              <w:t>此次请求的唯一标识，20 位长，前 13 位是毫秒时间，后 7 位是字母和数字的随机数</w:t>
            </w:r>
          </w:p>
        </w:tc>
      </w:tr>
      <w:tr w14:paraId="6A1E6CA9">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noWrap w:val="0"/>
            <w:vAlign w:val="center"/>
          </w:tcPr>
          <w:p w14:paraId="20693A8B">
            <w:pPr>
              <w:pStyle w:val="29"/>
              <w:bidi w:val="0"/>
              <w:jc w:val="center"/>
            </w:pPr>
            <w:r>
              <w:rPr>
                <w:rFonts w:hint="eastAsia"/>
              </w:rPr>
              <w:t>work_mode</w:t>
            </w:r>
          </w:p>
        </w:tc>
        <w:tc>
          <w:tcPr>
            <w:tcW w:w="730" w:type="dxa"/>
            <w:tcBorders>
              <w:top w:val="single" w:color="000000" w:sz="4" w:space="0"/>
              <w:left w:val="single" w:color="000000" w:sz="4" w:space="0"/>
              <w:bottom w:val="single" w:color="000000" w:sz="4" w:space="0"/>
              <w:right w:val="single" w:color="000000" w:sz="4" w:space="0"/>
            </w:tcBorders>
            <w:noWrap w:val="0"/>
            <w:vAlign w:val="center"/>
          </w:tcPr>
          <w:p w14:paraId="010D2676">
            <w:pPr>
              <w:pStyle w:val="29"/>
              <w:bidi w:val="0"/>
              <w:jc w:val="center"/>
            </w:pPr>
            <w:r>
              <w:rPr>
                <w:rFonts w:hint="eastAsia"/>
              </w:rPr>
              <w:t>int</w:t>
            </w:r>
          </w:p>
        </w:tc>
        <w:tc>
          <w:tcPr>
            <w:tcW w:w="1120" w:type="dxa"/>
            <w:tcBorders>
              <w:top w:val="single" w:color="000000" w:sz="4" w:space="0"/>
              <w:left w:val="single" w:color="000000" w:sz="4" w:space="0"/>
              <w:bottom w:val="single" w:color="000000" w:sz="4" w:space="0"/>
              <w:right w:val="single" w:color="000000" w:sz="4" w:space="0"/>
            </w:tcBorders>
            <w:noWrap w:val="0"/>
            <w:vAlign w:val="center"/>
          </w:tcPr>
          <w:p w14:paraId="484717D4">
            <w:pPr>
              <w:pStyle w:val="29"/>
              <w:bidi w:val="0"/>
              <w:jc w:val="center"/>
            </w:pPr>
            <w:r>
              <w:rPr>
                <w:rFonts w:hint="eastAsia"/>
              </w:rPr>
              <w:t>是</w:t>
            </w:r>
          </w:p>
        </w:tc>
        <w:tc>
          <w:tcPr>
            <w:tcW w:w="1449" w:type="dxa"/>
            <w:tcBorders>
              <w:top w:val="single" w:color="000000" w:sz="4" w:space="0"/>
              <w:left w:val="single" w:color="000000" w:sz="4" w:space="0"/>
              <w:bottom w:val="single" w:color="000000" w:sz="4" w:space="0"/>
              <w:right w:val="single" w:color="000000" w:sz="4" w:space="0"/>
            </w:tcBorders>
            <w:noWrap w:val="0"/>
            <w:vAlign w:val="center"/>
          </w:tcPr>
          <w:p w14:paraId="780D0E61">
            <w:pPr>
              <w:pStyle w:val="29"/>
              <w:bidi w:val="0"/>
              <w:jc w:val="center"/>
            </w:pPr>
            <w:r>
              <w:rPr>
                <w:rFonts w:hint="eastAsia"/>
              </w:rPr>
              <w:t>设置工作状态</w:t>
            </w:r>
          </w:p>
        </w:tc>
        <w:tc>
          <w:tcPr>
            <w:tcW w:w="4960" w:type="dxa"/>
            <w:tcBorders>
              <w:top w:val="single" w:color="000000" w:sz="4" w:space="0"/>
              <w:left w:val="single" w:color="000000" w:sz="4" w:space="0"/>
              <w:bottom w:val="single" w:color="000000" w:sz="4" w:space="0"/>
              <w:right w:val="single" w:color="000000" w:sz="4" w:space="0"/>
            </w:tcBorders>
            <w:noWrap w:val="0"/>
            <w:vAlign w:val="center"/>
          </w:tcPr>
          <w:p w14:paraId="3DE62CA0">
            <w:pPr>
              <w:pStyle w:val="29"/>
              <w:bidi w:val="0"/>
              <w:jc w:val="both"/>
            </w:pPr>
            <w:r>
              <w:rPr>
                <w:rFonts w:hint="eastAsia"/>
              </w:rPr>
              <w:t>1：联机</w:t>
            </w:r>
          </w:p>
          <w:p w14:paraId="08E135A4">
            <w:pPr>
              <w:pStyle w:val="29"/>
              <w:bidi w:val="0"/>
              <w:jc w:val="both"/>
            </w:pPr>
            <w:r>
              <w:rPr>
                <w:rFonts w:hint="eastAsia"/>
              </w:rPr>
              <w:t>2：脱机</w:t>
            </w:r>
          </w:p>
        </w:tc>
      </w:tr>
    </w:tbl>
    <w:p w14:paraId="692F3734"/>
    <w:p w14:paraId="2ED9EBDD">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D3D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7FBDDB95">
            <w:pPr>
              <w:bidi w:val="0"/>
            </w:pPr>
            <w:r>
              <w:rPr>
                <w:rFonts w:hint="eastAsia"/>
              </w:rPr>
              <w:t>{</w:t>
            </w:r>
          </w:p>
          <w:p w14:paraId="54C9BFC0">
            <w:pPr>
              <w:bidi w:val="0"/>
            </w:pPr>
            <w:r>
              <w:rPr>
                <w:rFonts w:hint="eastAsia"/>
              </w:rPr>
              <w:t xml:space="preserve">         </w:t>
            </w:r>
            <w:r>
              <w:t>"cmd":"</w:t>
            </w:r>
            <w:r>
              <w:rPr>
                <w:rFonts w:hint="eastAsia"/>
              </w:rPr>
              <w:t>set_dev_work_mode</w:t>
            </w:r>
            <w:r>
              <w:t xml:space="preserve">", </w:t>
            </w:r>
          </w:p>
          <w:p w14:paraId="2BA2EDE6">
            <w:pPr>
              <w:bidi w:val="0"/>
            </w:pPr>
            <w:r>
              <w:t>"msg_id":"1562566753001402b</w:t>
            </w:r>
            <w:r>
              <w:rPr>
                <w:rFonts w:hint="eastAsia"/>
              </w:rPr>
              <w:t>752</w:t>
            </w:r>
            <w:r>
              <w:t xml:space="preserve">",  </w:t>
            </w:r>
          </w:p>
          <w:p w14:paraId="2356727B">
            <w:pPr>
              <w:bidi w:val="0"/>
            </w:pPr>
            <w:r>
              <w:t>"</w:t>
            </w:r>
            <w:r>
              <w:rPr>
                <w:rFonts w:hint="eastAsia"/>
              </w:rPr>
              <w:t>work_mode</w:t>
            </w:r>
            <w:r>
              <w:t>":</w:t>
            </w:r>
            <w:r>
              <w:rPr>
                <w:rFonts w:hint="eastAsia"/>
              </w:rPr>
              <w:t>2</w:t>
            </w:r>
          </w:p>
          <w:p w14:paraId="6A9E843F">
            <w:pPr>
              <w:bidi w:val="0"/>
            </w:pPr>
            <w:r>
              <w:rPr>
                <w:rFonts w:hint="eastAsia"/>
              </w:rPr>
              <w:t>}</w:t>
            </w:r>
          </w:p>
        </w:tc>
      </w:tr>
    </w:tbl>
    <w:p w14:paraId="5F7F619E"/>
    <w:p w14:paraId="7FCE0117">
      <w:pPr>
        <w:pStyle w:val="6"/>
        <w:numPr>
          <w:ilvl w:val="3"/>
          <w:numId w:val="1"/>
        </w:numPr>
        <w:tabs>
          <w:tab w:val="left" w:pos="0"/>
        </w:tabs>
        <w:rPr>
          <w:rFonts w:hint="eastAsia"/>
        </w:rPr>
      </w:pPr>
      <w:r>
        <w:rPr>
          <w:rFonts w:hint="eastAsia"/>
        </w:rPr>
        <w:t>应答消息</w:t>
      </w:r>
    </w:p>
    <w:p w14:paraId="613A74FE">
      <w:pPr>
        <w:bidi w:val="0"/>
      </w:pPr>
      <w:r>
        <w:t xml:space="preserve">字段说明 </w:t>
      </w:r>
    </w:p>
    <w:tbl>
      <w:tblPr>
        <w:tblStyle w:val="23"/>
        <w:tblW w:w="0" w:type="auto"/>
        <w:tblInd w:w="0" w:type="dxa"/>
        <w:tblLayout w:type="fixed"/>
        <w:tblCellMar>
          <w:top w:w="71" w:type="dxa"/>
          <w:left w:w="106" w:type="dxa"/>
          <w:bottom w:w="0" w:type="dxa"/>
          <w:right w:w="105" w:type="dxa"/>
        </w:tblCellMar>
      </w:tblPr>
      <w:tblGrid>
        <w:gridCol w:w="888"/>
        <w:gridCol w:w="725"/>
        <w:gridCol w:w="1047"/>
        <w:gridCol w:w="2481"/>
        <w:gridCol w:w="4419"/>
      </w:tblGrid>
      <w:tr w14:paraId="44B57664">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ABE12BF">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1CFDE1F">
            <w:pPr>
              <w:pStyle w:val="29"/>
              <w:bidi w:val="0"/>
              <w:jc w:val="center"/>
            </w:pPr>
            <w:r>
              <w:t>类型</w:t>
            </w:r>
          </w:p>
        </w:tc>
        <w:tc>
          <w:tcPr>
            <w:tcW w:w="10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AD06165">
            <w:pPr>
              <w:pStyle w:val="29"/>
              <w:bidi w:val="0"/>
              <w:jc w:val="center"/>
            </w:pPr>
            <w:r>
              <w:t>必填</w:t>
            </w:r>
          </w:p>
        </w:tc>
        <w:tc>
          <w:tcPr>
            <w:tcW w:w="24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D563382">
            <w:pPr>
              <w:pStyle w:val="29"/>
              <w:bidi w:val="0"/>
              <w:jc w:val="center"/>
            </w:pPr>
            <w:r>
              <w:t>说明</w:t>
            </w:r>
          </w:p>
        </w:tc>
        <w:tc>
          <w:tcPr>
            <w:tcW w:w="44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395D91A">
            <w:pPr>
              <w:pStyle w:val="29"/>
              <w:bidi w:val="0"/>
              <w:jc w:val="center"/>
            </w:pPr>
            <w:r>
              <w:t>备注</w:t>
            </w:r>
          </w:p>
        </w:tc>
      </w:tr>
      <w:tr w14:paraId="56781E5C">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4FC340A2">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69B13DA1">
            <w:pPr>
              <w:pStyle w:val="29"/>
              <w:bidi w:val="0"/>
              <w:jc w:val="center"/>
            </w:pPr>
            <w: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17EF35F9">
            <w:pPr>
              <w:pStyle w:val="29"/>
              <w:bidi w:val="0"/>
              <w:jc w:val="center"/>
            </w:pPr>
            <w:r>
              <w:t>是</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F8E670B">
            <w:pPr>
              <w:pStyle w:val="29"/>
              <w:bidi w:val="0"/>
              <w:jc w:val="center"/>
            </w:pPr>
            <w:r>
              <w:t>命令</w:t>
            </w:r>
          </w:p>
        </w:tc>
        <w:tc>
          <w:tcPr>
            <w:tcW w:w="4419" w:type="dxa"/>
            <w:tcBorders>
              <w:top w:val="single" w:color="000000" w:sz="4" w:space="0"/>
              <w:left w:val="single" w:color="000000" w:sz="4" w:space="0"/>
              <w:bottom w:val="single" w:color="000000" w:sz="4" w:space="0"/>
              <w:right w:val="single" w:color="000000" w:sz="4" w:space="0"/>
            </w:tcBorders>
            <w:noWrap w:val="0"/>
            <w:vAlign w:val="center"/>
          </w:tcPr>
          <w:p w14:paraId="38E9A106">
            <w:pPr>
              <w:pStyle w:val="29"/>
              <w:bidi w:val="0"/>
              <w:jc w:val="both"/>
            </w:pPr>
            <w:r>
              <w:rPr>
                <w:rFonts w:hint="eastAsia"/>
              </w:rPr>
              <w:t>set_dev_work_mode_rsp</w:t>
            </w:r>
          </w:p>
        </w:tc>
      </w:tr>
      <w:tr w14:paraId="646692EF">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55847E57">
            <w:pPr>
              <w:pStyle w:val="29"/>
              <w:bidi w:val="0"/>
              <w:jc w:val="center"/>
            </w:pPr>
            <w:r>
              <w:t>status</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09BAA6D3">
            <w:pPr>
              <w:pStyle w:val="29"/>
              <w:bidi w:val="0"/>
              <w:jc w:val="center"/>
            </w:pPr>
            <w: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4A92C48B">
            <w:pPr>
              <w:pStyle w:val="29"/>
              <w:bidi w:val="0"/>
              <w:jc w:val="center"/>
            </w:pPr>
            <w:r>
              <w:t>是</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67F8E977">
            <w:pPr>
              <w:pStyle w:val="29"/>
              <w:bidi w:val="0"/>
              <w:jc w:val="center"/>
            </w:pPr>
            <w:r>
              <w:t>应答状态。“ok”表示正常，其它则表示出错</w:t>
            </w:r>
          </w:p>
        </w:tc>
        <w:tc>
          <w:tcPr>
            <w:tcW w:w="4419" w:type="dxa"/>
            <w:tcBorders>
              <w:top w:val="single" w:color="000000" w:sz="4" w:space="0"/>
              <w:left w:val="single" w:color="000000" w:sz="4" w:space="0"/>
              <w:bottom w:val="single" w:color="000000" w:sz="4" w:space="0"/>
              <w:right w:val="single" w:color="000000" w:sz="4" w:space="0"/>
            </w:tcBorders>
            <w:noWrap w:val="0"/>
            <w:vAlign w:val="center"/>
          </w:tcPr>
          <w:p w14:paraId="5AA75558">
            <w:pPr>
              <w:pStyle w:val="29"/>
              <w:bidi w:val="0"/>
              <w:jc w:val="both"/>
            </w:pPr>
            <w:r>
              <w:t>出错状态信息由应答端填充，用于方便定位原因</w:t>
            </w:r>
          </w:p>
        </w:tc>
      </w:tr>
      <w:tr w14:paraId="223EBB5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03B0F9B0">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74C797E4">
            <w:pPr>
              <w:pStyle w:val="29"/>
              <w:bidi w:val="0"/>
              <w:jc w:val="center"/>
            </w:pPr>
            <w:r>
              <w:t>string</w:t>
            </w: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2DF3139D">
            <w:pPr>
              <w:pStyle w:val="29"/>
              <w:bidi w:val="0"/>
              <w:jc w:val="center"/>
            </w:pPr>
            <w:r>
              <w:t>是</w:t>
            </w:r>
          </w:p>
        </w:tc>
        <w:tc>
          <w:tcPr>
            <w:tcW w:w="2481" w:type="dxa"/>
            <w:tcBorders>
              <w:top w:val="single" w:color="000000" w:sz="4" w:space="0"/>
              <w:left w:val="single" w:color="000000" w:sz="4" w:space="0"/>
              <w:bottom w:val="single" w:color="000000" w:sz="4" w:space="0"/>
              <w:right w:val="single" w:color="000000" w:sz="4" w:space="0"/>
            </w:tcBorders>
            <w:noWrap w:val="0"/>
            <w:vAlign w:val="center"/>
          </w:tcPr>
          <w:p w14:paraId="22C3E9DE">
            <w:pPr>
              <w:pStyle w:val="29"/>
              <w:bidi w:val="0"/>
              <w:jc w:val="center"/>
            </w:pPr>
            <w:r>
              <w:t>消息 ID</w:t>
            </w:r>
          </w:p>
        </w:tc>
        <w:tc>
          <w:tcPr>
            <w:tcW w:w="4419" w:type="dxa"/>
            <w:tcBorders>
              <w:top w:val="single" w:color="000000" w:sz="4" w:space="0"/>
              <w:left w:val="single" w:color="000000" w:sz="4" w:space="0"/>
              <w:bottom w:val="single" w:color="000000" w:sz="4" w:space="0"/>
              <w:right w:val="single" w:color="000000" w:sz="4" w:space="0"/>
            </w:tcBorders>
            <w:noWrap w:val="0"/>
            <w:vAlign w:val="center"/>
          </w:tcPr>
          <w:p w14:paraId="4854F9E5">
            <w:pPr>
              <w:pStyle w:val="29"/>
              <w:bidi w:val="0"/>
              <w:jc w:val="both"/>
            </w:pPr>
            <w:r>
              <w:t>与请求时的消息 ID 一致，用于标识该应答对应哪一个请求</w:t>
            </w:r>
          </w:p>
        </w:tc>
      </w:tr>
    </w:tbl>
    <w:p w14:paraId="0DB781DE"/>
    <w:p w14:paraId="526D4DC6">
      <w:pPr>
        <w:bidi w:val="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352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noWrap w:val="0"/>
            <w:vAlign w:val="top"/>
          </w:tcPr>
          <w:p w14:paraId="58084E84">
            <w:pPr>
              <w:bidi w:val="0"/>
            </w:pPr>
            <w:r>
              <w:rPr>
                <w:rFonts w:hint="eastAsia"/>
              </w:rPr>
              <w:t>{</w:t>
            </w:r>
          </w:p>
          <w:p w14:paraId="58B34045">
            <w:pPr>
              <w:bidi w:val="0"/>
            </w:pPr>
            <w:r>
              <w:rPr>
                <w:rFonts w:hint="eastAsia"/>
              </w:rPr>
              <w:t xml:space="preserve">         </w:t>
            </w:r>
            <w:r>
              <w:t>"cmd":"</w:t>
            </w:r>
            <w:r>
              <w:rPr>
                <w:rFonts w:hint="eastAsia"/>
              </w:rPr>
              <w:t>set_dev_work_mode_rsp</w:t>
            </w:r>
            <w:r>
              <w:t xml:space="preserve">", </w:t>
            </w:r>
          </w:p>
          <w:p w14:paraId="76CA4F7D">
            <w:pPr>
              <w:bidi w:val="0"/>
            </w:pPr>
            <w:r>
              <w:t xml:space="preserve">"status":"ok", </w:t>
            </w:r>
          </w:p>
          <w:p w14:paraId="67BE0080">
            <w:pPr>
              <w:bidi w:val="0"/>
            </w:pPr>
            <w:r>
              <w:t xml:space="preserve">"msg_id":"1562566753001402b681" </w:t>
            </w:r>
          </w:p>
          <w:p w14:paraId="1C490FCD">
            <w:pPr>
              <w:bidi w:val="0"/>
            </w:pPr>
            <w:r>
              <w:rPr>
                <w:rFonts w:hint="eastAsia"/>
              </w:rPr>
              <w:t>}</w:t>
            </w:r>
          </w:p>
        </w:tc>
      </w:tr>
    </w:tbl>
    <w:p w14:paraId="1683BEC5"/>
    <w:p w14:paraId="18E07E55">
      <w:pPr>
        <w:pStyle w:val="5"/>
        <w:numPr>
          <w:ilvl w:val="2"/>
          <w:numId w:val="1"/>
        </w:numPr>
        <w:tabs>
          <w:tab w:val="left" w:pos="0"/>
        </w:tabs>
      </w:pPr>
      <w:bookmarkStart w:id="564" w:name="_Toc8259"/>
      <w:r>
        <w:rPr>
          <w:rFonts w:hint="eastAsia"/>
        </w:rPr>
        <w:t>获取识别区信息</w:t>
      </w:r>
      <w:bookmarkEnd w:id="560"/>
      <w:bookmarkEnd w:id="561"/>
      <w:bookmarkEnd w:id="562"/>
      <w:bookmarkEnd w:id="563"/>
      <w:bookmarkEnd w:id="564"/>
    </w:p>
    <w:p w14:paraId="60DD8B92">
      <w:pPr>
        <w:bidi w:val="0"/>
        <w:rPr>
          <w:color w:val="FF0000"/>
        </w:rPr>
      </w:pPr>
      <w:r>
        <w:rPr>
          <w:rFonts w:hint="eastAsia"/>
        </w:rPr>
        <w:t>接口说明：用户下发消息获取识别区域信息，相机收到消息后返回相机当前识别区信息。在该消息中使用绝对值座标，</w:t>
      </w:r>
      <w:r>
        <w:rPr>
          <w:rFonts w:hint="eastAsia"/>
          <w:color w:val="FF0000"/>
        </w:rPr>
        <w:t>画面大小均为1080P。左上角为原点，一个像素点为一个单位，X轴朝右。Y轴朝下。</w:t>
      </w:r>
    </w:p>
    <w:p w14:paraId="2F2FC4D8">
      <w:pPr>
        <w:pStyle w:val="6"/>
        <w:numPr>
          <w:ilvl w:val="3"/>
          <w:numId w:val="1"/>
        </w:numPr>
        <w:tabs>
          <w:tab w:val="left" w:pos="0"/>
        </w:tabs>
      </w:pPr>
      <w:r>
        <w:rPr>
          <w:rFonts w:hint="eastAsia"/>
        </w:rPr>
        <w:t>请求参数</w:t>
      </w:r>
    </w:p>
    <w:p w14:paraId="7F8268FF">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1025"/>
        <w:gridCol w:w="940"/>
        <w:gridCol w:w="5988"/>
      </w:tblGrid>
      <w:tr w14:paraId="4C631481">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C66220F">
            <w:pPr>
              <w:pStyle w:val="29"/>
              <w:bidi w:val="0"/>
              <w:jc w:val="cente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48981EC">
            <w:pPr>
              <w:pStyle w:val="29"/>
              <w:bidi w:val="0"/>
              <w:jc w:val="center"/>
            </w:pPr>
            <w:r>
              <w:t>类型</w:t>
            </w:r>
          </w:p>
        </w:tc>
        <w:tc>
          <w:tcPr>
            <w:tcW w:w="10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03310ED">
            <w:pPr>
              <w:pStyle w:val="29"/>
              <w:bidi w:val="0"/>
              <w:jc w:val="center"/>
            </w:pPr>
            <w:r>
              <w:t>必填项</w:t>
            </w:r>
          </w:p>
        </w:tc>
        <w:tc>
          <w:tcPr>
            <w:tcW w:w="9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EC0CD7D">
            <w:pPr>
              <w:pStyle w:val="29"/>
              <w:bidi w:val="0"/>
              <w:jc w:val="center"/>
            </w:pPr>
            <w:r>
              <w:t>说明</w:t>
            </w:r>
          </w:p>
        </w:tc>
        <w:tc>
          <w:tcPr>
            <w:tcW w:w="59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6BC7233">
            <w:pPr>
              <w:pStyle w:val="29"/>
              <w:bidi w:val="0"/>
              <w:jc w:val="center"/>
            </w:pPr>
            <w:r>
              <w:t>备注</w:t>
            </w:r>
          </w:p>
        </w:tc>
      </w:tr>
      <w:tr w14:paraId="3873B1B5">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2E219422">
            <w:pPr>
              <w:pStyle w:val="29"/>
              <w:bidi w:val="0"/>
              <w:jc w:val="center"/>
            </w:pPr>
            <w:r>
              <w:t>cmd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4CD5B7F9">
            <w:pPr>
              <w:pStyle w:val="29"/>
              <w:bidi w:val="0"/>
              <w:jc w:val="center"/>
            </w:pPr>
            <w:r>
              <w:t>string</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7391578C">
            <w:pPr>
              <w:pStyle w:val="29"/>
              <w:bidi w:val="0"/>
              <w:jc w:val="center"/>
            </w:pPr>
            <w:r>
              <w:t>是</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70053101">
            <w:pPr>
              <w:pStyle w:val="29"/>
              <w:bidi w:val="0"/>
              <w:jc w:val="center"/>
            </w:pPr>
            <w:r>
              <w:t>命令</w:t>
            </w:r>
          </w:p>
        </w:tc>
        <w:tc>
          <w:tcPr>
            <w:tcW w:w="5988" w:type="dxa"/>
            <w:tcBorders>
              <w:top w:val="single" w:color="000000" w:sz="4" w:space="0"/>
              <w:left w:val="single" w:color="000000" w:sz="4" w:space="0"/>
              <w:bottom w:val="single" w:color="000000" w:sz="4" w:space="0"/>
              <w:right w:val="single" w:color="000000" w:sz="4" w:space="0"/>
            </w:tcBorders>
            <w:noWrap w:val="0"/>
            <w:vAlign w:val="center"/>
          </w:tcPr>
          <w:p w14:paraId="1BE3ED97">
            <w:pPr>
              <w:pStyle w:val="29"/>
              <w:bidi w:val="0"/>
              <w:jc w:val="both"/>
            </w:pPr>
            <w:r>
              <w:rPr>
                <w:rFonts w:hint="eastAsia"/>
              </w:rPr>
              <w:t>get_VideoDetectParam</w:t>
            </w:r>
          </w:p>
        </w:tc>
      </w:tr>
      <w:tr w14:paraId="46A1A631">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noWrap w:val="0"/>
            <w:vAlign w:val="center"/>
          </w:tcPr>
          <w:p w14:paraId="6B5247DF">
            <w:pPr>
              <w:pStyle w:val="29"/>
              <w:bidi w:val="0"/>
              <w:jc w:val="center"/>
            </w:pPr>
            <w:r>
              <w:t>msg_id</w:t>
            </w:r>
          </w:p>
        </w:tc>
        <w:tc>
          <w:tcPr>
            <w:tcW w:w="725" w:type="dxa"/>
            <w:tcBorders>
              <w:top w:val="single" w:color="000000" w:sz="4" w:space="0"/>
              <w:left w:val="single" w:color="000000" w:sz="4" w:space="0"/>
              <w:bottom w:val="single" w:color="000000" w:sz="4" w:space="0"/>
              <w:right w:val="single" w:color="000000" w:sz="4" w:space="0"/>
            </w:tcBorders>
            <w:noWrap w:val="0"/>
            <w:vAlign w:val="center"/>
          </w:tcPr>
          <w:p w14:paraId="5B999E83">
            <w:pPr>
              <w:pStyle w:val="29"/>
              <w:bidi w:val="0"/>
              <w:jc w:val="center"/>
            </w:pPr>
            <w:r>
              <w:t>string</w:t>
            </w:r>
          </w:p>
        </w:tc>
        <w:tc>
          <w:tcPr>
            <w:tcW w:w="1025" w:type="dxa"/>
            <w:tcBorders>
              <w:top w:val="single" w:color="000000" w:sz="4" w:space="0"/>
              <w:left w:val="single" w:color="000000" w:sz="4" w:space="0"/>
              <w:bottom w:val="single" w:color="000000" w:sz="4" w:space="0"/>
              <w:right w:val="single" w:color="000000" w:sz="4" w:space="0"/>
            </w:tcBorders>
            <w:noWrap w:val="0"/>
            <w:vAlign w:val="center"/>
          </w:tcPr>
          <w:p w14:paraId="4DBAF4F5">
            <w:pPr>
              <w:pStyle w:val="29"/>
              <w:bidi w:val="0"/>
              <w:jc w:val="center"/>
            </w:pPr>
            <w:r>
              <w:t>是</w:t>
            </w:r>
          </w:p>
        </w:tc>
        <w:tc>
          <w:tcPr>
            <w:tcW w:w="940" w:type="dxa"/>
            <w:tcBorders>
              <w:top w:val="single" w:color="000000" w:sz="4" w:space="0"/>
              <w:left w:val="single" w:color="000000" w:sz="4" w:space="0"/>
              <w:bottom w:val="single" w:color="000000" w:sz="4" w:space="0"/>
              <w:right w:val="single" w:color="000000" w:sz="4" w:space="0"/>
            </w:tcBorders>
            <w:noWrap w:val="0"/>
            <w:vAlign w:val="center"/>
          </w:tcPr>
          <w:p w14:paraId="103AE75C">
            <w:pPr>
              <w:pStyle w:val="29"/>
              <w:bidi w:val="0"/>
              <w:jc w:val="center"/>
            </w:pPr>
            <w:r>
              <w:t>消息 ID</w:t>
            </w:r>
          </w:p>
        </w:tc>
        <w:tc>
          <w:tcPr>
            <w:tcW w:w="5988" w:type="dxa"/>
            <w:tcBorders>
              <w:top w:val="single" w:color="000000" w:sz="4" w:space="0"/>
              <w:left w:val="single" w:color="000000" w:sz="4" w:space="0"/>
              <w:bottom w:val="single" w:color="000000" w:sz="4" w:space="0"/>
              <w:right w:val="single" w:color="000000" w:sz="4" w:space="0"/>
            </w:tcBorders>
            <w:noWrap w:val="0"/>
            <w:vAlign w:val="center"/>
          </w:tcPr>
          <w:p w14:paraId="29725EBD">
            <w:pPr>
              <w:pStyle w:val="29"/>
              <w:bidi w:val="0"/>
              <w:jc w:val="both"/>
            </w:pPr>
            <w:r>
              <w:t>此次请求的唯一标识，20 位长，前 13 位是毫秒时间，后 7 位是字母和数字的随机数</w:t>
            </w:r>
          </w:p>
        </w:tc>
      </w:tr>
    </w:tbl>
    <w:p w14:paraId="2FD3746A">
      <w:pPr>
        <w:rPr>
          <w:rFonts w:hint="eastAsia"/>
        </w:rPr>
      </w:pPr>
    </w:p>
    <w:p w14:paraId="620E6E08">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383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141C2E1">
            <w:pPr>
              <w:bidi w:val="0"/>
            </w:pPr>
            <w:r>
              <w:t>{</w:t>
            </w:r>
          </w:p>
          <w:p w14:paraId="553EFE91">
            <w:pPr>
              <w:bidi w:val="0"/>
            </w:pPr>
            <w:r>
              <w:t xml:space="preserve">  "cmd" : "</w:t>
            </w:r>
            <w:r>
              <w:rPr>
                <w:rFonts w:hint="eastAsia"/>
              </w:rPr>
              <w:t>get_VideoDetectParam</w:t>
            </w:r>
            <w:r>
              <w:t>",</w:t>
            </w:r>
          </w:p>
          <w:p w14:paraId="5BC6D78F">
            <w:pPr>
              <w:bidi w:val="0"/>
            </w:pPr>
            <w:r>
              <w:t xml:space="preserve">  "msg_id" : "16857592454443n1woex"</w:t>
            </w:r>
          </w:p>
          <w:p w14:paraId="52F5F0FC">
            <w:pPr>
              <w:bidi w:val="0"/>
            </w:pPr>
            <w:r>
              <w:t>}</w:t>
            </w:r>
          </w:p>
        </w:tc>
      </w:tr>
    </w:tbl>
    <w:p w14:paraId="11E43C5E"/>
    <w:p w14:paraId="552DF1C5">
      <w:pPr>
        <w:pStyle w:val="6"/>
        <w:numPr>
          <w:ilvl w:val="3"/>
          <w:numId w:val="1"/>
        </w:numPr>
        <w:tabs>
          <w:tab w:val="left" w:pos="0"/>
        </w:tabs>
      </w:pPr>
      <w:r>
        <w:rPr>
          <w:rFonts w:hint="eastAsia"/>
        </w:rPr>
        <w:t>应答消息</w:t>
      </w:r>
    </w:p>
    <w:p w14:paraId="0D04E729">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997"/>
        <w:gridCol w:w="835"/>
        <w:gridCol w:w="979"/>
        <w:gridCol w:w="1834"/>
        <w:gridCol w:w="3921"/>
      </w:tblGrid>
      <w:tr w14:paraId="6CFCEB37">
        <w:tblPrEx>
          <w:tblCellMar>
            <w:top w:w="68" w:type="dxa"/>
            <w:left w:w="106" w:type="dxa"/>
            <w:bottom w:w="0" w:type="dxa"/>
            <w:right w:w="105" w:type="dxa"/>
          </w:tblCellMar>
        </w:tblPrEx>
        <w:trPr>
          <w:trHeight w:val="57" w:hRule="atLeast"/>
          <w:tblHeader/>
        </w:trPr>
        <w:tc>
          <w:tcPr>
            <w:tcW w:w="199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4D3B79DC">
            <w:pPr>
              <w:pStyle w:val="29"/>
              <w:bidi w:val="0"/>
              <w:jc w:val="center"/>
            </w:pPr>
            <w:r>
              <w:t>字段项</w:t>
            </w:r>
          </w:p>
        </w:tc>
        <w:tc>
          <w:tcPr>
            <w:tcW w:w="83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6E56C3F">
            <w:pPr>
              <w:pStyle w:val="29"/>
              <w:bidi w:val="0"/>
              <w:jc w:val="center"/>
            </w:pPr>
            <w:r>
              <w:t>类型</w:t>
            </w:r>
          </w:p>
        </w:tc>
        <w:tc>
          <w:tcPr>
            <w:tcW w:w="97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34B5918">
            <w:pPr>
              <w:pStyle w:val="29"/>
              <w:bidi w:val="0"/>
              <w:jc w:val="center"/>
            </w:pPr>
            <w:r>
              <w:t>必填项</w:t>
            </w:r>
          </w:p>
        </w:tc>
        <w:tc>
          <w:tcPr>
            <w:tcW w:w="183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1CBADC55">
            <w:pPr>
              <w:pStyle w:val="29"/>
              <w:bidi w:val="0"/>
              <w:jc w:val="center"/>
            </w:pPr>
            <w:r>
              <w:t>说明</w:t>
            </w:r>
          </w:p>
        </w:tc>
        <w:tc>
          <w:tcPr>
            <w:tcW w:w="39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22C851E4">
            <w:pPr>
              <w:pStyle w:val="29"/>
              <w:bidi w:val="0"/>
              <w:jc w:val="center"/>
            </w:pPr>
            <w:r>
              <w:t>备注</w:t>
            </w:r>
          </w:p>
        </w:tc>
      </w:tr>
      <w:tr w14:paraId="6F76E923">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786204C1">
            <w:pPr>
              <w:pStyle w:val="29"/>
              <w:bidi w:val="0"/>
              <w:jc w:val="center"/>
            </w:pPr>
            <w:r>
              <w:t>cmd</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63EF251D">
            <w:pPr>
              <w:pStyle w:val="29"/>
              <w:bidi w:val="0"/>
              <w:jc w:val="center"/>
            </w:pPr>
            <w:r>
              <w:t>string</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35718F46">
            <w:pPr>
              <w:pStyle w:val="29"/>
              <w:bidi w:val="0"/>
              <w:jc w:val="center"/>
            </w:pPr>
            <w: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2AE22807">
            <w:pPr>
              <w:pStyle w:val="29"/>
              <w:bidi w:val="0"/>
              <w:jc w:val="center"/>
            </w:pPr>
            <w:r>
              <w:t>命令</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5B905897">
            <w:pPr>
              <w:pStyle w:val="29"/>
              <w:bidi w:val="0"/>
              <w:jc w:val="both"/>
            </w:pPr>
            <w:r>
              <w:rPr>
                <w:rFonts w:hint="eastAsia"/>
              </w:rPr>
              <w:t>set_</w:t>
            </w:r>
            <w:r>
              <w:t>DevParam</w:t>
            </w:r>
            <w:r>
              <w:rPr>
                <w:rFonts w:hint="eastAsia"/>
              </w:rPr>
              <w:t>_rsp表示设置设备信息应答消息</w:t>
            </w:r>
          </w:p>
        </w:tc>
      </w:tr>
      <w:tr w14:paraId="5ADE84FA">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6ACD16E6">
            <w:pPr>
              <w:pStyle w:val="29"/>
              <w:bidi w:val="0"/>
              <w:jc w:val="center"/>
            </w:pPr>
            <w:r>
              <w:t>msg_id</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794C6B39">
            <w:pPr>
              <w:pStyle w:val="29"/>
              <w:bidi w:val="0"/>
              <w:jc w:val="center"/>
            </w:pPr>
            <w:r>
              <w:t>string</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469BEDD4">
            <w:pPr>
              <w:pStyle w:val="29"/>
              <w:bidi w:val="0"/>
              <w:jc w:val="center"/>
            </w:pPr>
            <w: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346387E7">
            <w:pPr>
              <w:pStyle w:val="29"/>
              <w:bidi w:val="0"/>
              <w:jc w:val="center"/>
            </w:pPr>
            <w:r>
              <w:t>消息 ID</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6953B62A">
            <w:pPr>
              <w:pStyle w:val="29"/>
              <w:bidi w:val="0"/>
              <w:jc w:val="both"/>
            </w:pPr>
            <w:r>
              <w:t>与请求时的消息 ID 一致，用于标识该应答对应哪一个请求</w:t>
            </w:r>
          </w:p>
        </w:tc>
      </w:tr>
      <w:tr w14:paraId="6D8A5B34">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6CD3AFF3">
            <w:pPr>
              <w:pStyle w:val="29"/>
              <w:bidi w:val="0"/>
              <w:jc w:val="center"/>
            </w:pPr>
            <w:r>
              <w:rPr>
                <w:rFonts w:hint="eastAsia"/>
              </w:rPr>
              <w:t>status</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54402BFB">
            <w:pPr>
              <w:pStyle w:val="29"/>
              <w:bidi w:val="0"/>
              <w:jc w:val="center"/>
            </w:pPr>
            <w:r>
              <w:rPr>
                <w:rFonts w:hint="eastAsia"/>
              </w:rPr>
              <w:t>string</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011E018C">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3C07419F">
            <w:pPr>
              <w:pStyle w:val="29"/>
              <w:bidi w:val="0"/>
              <w:jc w:val="center"/>
            </w:pPr>
            <w:r>
              <w:rPr>
                <w:rFonts w:hint="eastAsia"/>
              </w:rPr>
              <w:t>操作状态</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647220CB">
            <w:pPr>
              <w:pStyle w:val="29"/>
              <w:bidi w:val="0"/>
              <w:jc w:val="both"/>
            </w:pPr>
            <w:r>
              <w:rPr>
                <w:rFonts w:hint="eastAsia"/>
              </w:rPr>
              <w:t>ok为成功，其它为失败</w:t>
            </w:r>
          </w:p>
        </w:tc>
      </w:tr>
      <w:tr w14:paraId="22BB7E42">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694D08BF">
            <w:pPr>
              <w:pStyle w:val="29"/>
              <w:bidi w:val="0"/>
              <w:jc w:val="center"/>
            </w:pPr>
            <w:r>
              <w:t>plateRegion</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6E3A4269">
            <w:pPr>
              <w:pStyle w:val="29"/>
              <w:bidi w:val="0"/>
              <w:jc w:val="center"/>
            </w:pPr>
            <w:r>
              <w:rPr>
                <w:rFonts w:hint="eastAsia"/>
              </w:rPr>
              <w:t>json</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09EC13E0">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6A593070">
            <w:pPr>
              <w:pStyle w:val="29"/>
              <w:bidi w:val="0"/>
              <w:jc w:val="center"/>
            </w:pPr>
            <w:r>
              <w:rPr>
                <w:rFonts w:hint="eastAsia"/>
              </w:rPr>
              <w:t>识别区域座标信息</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75136AC1">
            <w:pPr>
              <w:pStyle w:val="29"/>
              <w:bidi w:val="0"/>
              <w:jc w:val="both"/>
            </w:pPr>
            <w:r>
              <w:rPr>
                <w:rFonts w:hint="eastAsia"/>
              </w:rPr>
              <w:t>画面为1080P，识别区域4个点的绝对值座标。点的顺序为逆时针。既：左上，左下，右下，右上</w:t>
            </w:r>
          </w:p>
        </w:tc>
      </w:tr>
      <w:tr w14:paraId="133F2895">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1D7A5E72">
            <w:pPr>
              <w:pStyle w:val="29"/>
              <w:bidi w:val="0"/>
              <w:jc w:val="center"/>
            </w:pPr>
            <w:r>
              <w:t>plateRegion</w:t>
            </w:r>
            <w:r>
              <w:rPr>
                <w:rFonts w:hint="eastAsia"/>
              </w:rPr>
              <w:t>/x</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51B8E8A5">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775585B1">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29A7DACE">
            <w:pPr>
              <w:pStyle w:val="29"/>
              <w:bidi w:val="0"/>
              <w:jc w:val="center"/>
            </w:pPr>
            <w:r>
              <w:rPr>
                <w:rFonts w:hint="eastAsia"/>
              </w:rPr>
              <w:t>点的x座标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33AEB690">
            <w:pPr>
              <w:pStyle w:val="29"/>
              <w:bidi w:val="0"/>
              <w:jc w:val="both"/>
            </w:pPr>
            <w:r>
              <w:rPr>
                <w:rFonts w:hint="eastAsia"/>
              </w:rPr>
              <w:t>按逆时针顺序，第一组为左上，第二组为左下，第三组为右下，第四组为右上</w:t>
            </w:r>
          </w:p>
        </w:tc>
      </w:tr>
      <w:tr w14:paraId="01BFB92A">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09FCE85C">
            <w:pPr>
              <w:pStyle w:val="29"/>
              <w:bidi w:val="0"/>
              <w:jc w:val="center"/>
            </w:pPr>
            <w:r>
              <w:t>plateRegion</w:t>
            </w:r>
            <w:r>
              <w:rPr>
                <w:rFonts w:hint="eastAsia"/>
              </w:rPr>
              <w:t>/y</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6F151BFE">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544D029E">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501F0792">
            <w:pPr>
              <w:pStyle w:val="29"/>
              <w:bidi w:val="0"/>
              <w:jc w:val="center"/>
            </w:pPr>
            <w:r>
              <w:rPr>
                <w:rFonts w:hint="eastAsia"/>
              </w:rPr>
              <w:t>点的y座标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6B12CB3B">
            <w:pPr>
              <w:pStyle w:val="29"/>
              <w:bidi w:val="0"/>
              <w:jc w:val="both"/>
            </w:pPr>
            <w:r>
              <w:rPr>
                <w:rFonts w:hint="eastAsia"/>
              </w:rPr>
              <w:t>按逆时针顺序，第一组为左上，第二组为左下，第三组为右下，第四组为右上</w:t>
            </w:r>
          </w:p>
        </w:tc>
      </w:tr>
      <w:tr w14:paraId="4A01D371">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0F6C0A74">
            <w:pPr>
              <w:pStyle w:val="29"/>
              <w:bidi w:val="0"/>
              <w:jc w:val="center"/>
            </w:pPr>
            <w:r>
              <w:t>upline</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7BE0A26E">
            <w:pPr>
              <w:pStyle w:val="29"/>
              <w:bidi w:val="0"/>
              <w:jc w:val="center"/>
            </w:pPr>
            <w:r>
              <w:rPr>
                <w:rFonts w:hint="eastAsia"/>
              </w:rPr>
              <w:t>json</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551D2602">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677CA99E">
            <w:pPr>
              <w:pStyle w:val="29"/>
              <w:bidi w:val="0"/>
              <w:jc w:val="center"/>
            </w:pPr>
            <w:r>
              <w:rPr>
                <w:rFonts w:hint="eastAsia"/>
              </w:rPr>
              <w:t>去向抓拍线</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32D06D0D">
            <w:pPr>
              <w:pStyle w:val="29"/>
              <w:bidi w:val="0"/>
              <w:jc w:val="both"/>
            </w:pPr>
            <w:r>
              <w:rPr>
                <w:rFonts w:hint="eastAsia"/>
              </w:rPr>
              <w:t>数组第一组为起点信息，第二组为终点信息</w:t>
            </w:r>
          </w:p>
        </w:tc>
      </w:tr>
      <w:tr w14:paraId="39DE4616">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715E0032">
            <w:pPr>
              <w:pStyle w:val="29"/>
              <w:bidi w:val="0"/>
              <w:jc w:val="center"/>
            </w:pPr>
            <w:r>
              <w:rPr>
                <w:rFonts w:hint="eastAsia"/>
              </w:rPr>
              <w:t>upline/x</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64D14F9A">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7D1D2B3B">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0E5FB62F">
            <w:pPr>
              <w:pStyle w:val="29"/>
              <w:bidi w:val="0"/>
              <w:jc w:val="center"/>
            </w:pPr>
            <w:r>
              <w:rPr>
                <w:rFonts w:hint="eastAsia"/>
              </w:rPr>
              <w:t>点的x座标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1403C148">
            <w:pPr>
              <w:pStyle w:val="29"/>
              <w:bidi w:val="0"/>
              <w:jc w:val="both"/>
            </w:pPr>
            <w:r>
              <w:rPr>
                <w:rFonts w:hint="eastAsia"/>
              </w:rPr>
              <w:t>画面为1080P。第一组为起点，第二组为终点。</w:t>
            </w:r>
          </w:p>
        </w:tc>
      </w:tr>
      <w:tr w14:paraId="4173DCCB">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5C041F2D">
            <w:pPr>
              <w:pStyle w:val="29"/>
              <w:bidi w:val="0"/>
              <w:jc w:val="center"/>
            </w:pPr>
            <w:r>
              <w:rPr>
                <w:rFonts w:hint="eastAsia"/>
              </w:rPr>
              <w:t>upline/y</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1F57A929">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4F8D4A1A">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6557F149">
            <w:pPr>
              <w:pStyle w:val="29"/>
              <w:bidi w:val="0"/>
              <w:jc w:val="center"/>
            </w:pPr>
            <w:r>
              <w:rPr>
                <w:rFonts w:hint="eastAsia"/>
              </w:rPr>
              <w:t>点y的座标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2A8FDCE8">
            <w:pPr>
              <w:pStyle w:val="29"/>
              <w:bidi w:val="0"/>
              <w:jc w:val="both"/>
            </w:pPr>
            <w:r>
              <w:rPr>
                <w:rFonts w:hint="eastAsia"/>
              </w:rPr>
              <w:t>画面为1080P。第一组为起点，第二组为终点。</w:t>
            </w:r>
          </w:p>
        </w:tc>
      </w:tr>
      <w:tr w14:paraId="10857351">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3F771FF5">
            <w:pPr>
              <w:pStyle w:val="29"/>
              <w:bidi w:val="0"/>
              <w:jc w:val="center"/>
            </w:pPr>
            <w:r>
              <w:t>downline</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2B40D7C3">
            <w:pPr>
              <w:pStyle w:val="29"/>
              <w:bidi w:val="0"/>
              <w:jc w:val="center"/>
            </w:pPr>
            <w:r>
              <w:rPr>
                <w:rFonts w:hint="eastAsia"/>
              </w:rPr>
              <w:t>json</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2A402925">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4F113C1E">
            <w:pPr>
              <w:pStyle w:val="29"/>
              <w:bidi w:val="0"/>
              <w:jc w:val="center"/>
            </w:pPr>
            <w:r>
              <w:rPr>
                <w:rFonts w:hint="eastAsia"/>
              </w:rPr>
              <w:t>来向抓拍线</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6CA54C4F">
            <w:pPr>
              <w:pStyle w:val="29"/>
              <w:bidi w:val="0"/>
              <w:jc w:val="both"/>
            </w:pPr>
            <w:r>
              <w:rPr>
                <w:rFonts w:hint="eastAsia"/>
              </w:rPr>
              <w:t>数组第一组为起点信息，第二组为终点信息</w:t>
            </w:r>
          </w:p>
        </w:tc>
      </w:tr>
      <w:tr w14:paraId="04652535">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605F48C8">
            <w:pPr>
              <w:pStyle w:val="29"/>
              <w:bidi w:val="0"/>
              <w:jc w:val="center"/>
            </w:pPr>
            <w:r>
              <w:rPr>
                <w:rFonts w:hint="eastAsia"/>
              </w:rPr>
              <w:t>upline/x</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16985D3C">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304CE79D">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3D2AF450">
            <w:pPr>
              <w:pStyle w:val="29"/>
              <w:bidi w:val="0"/>
              <w:jc w:val="center"/>
            </w:pPr>
            <w:r>
              <w:rPr>
                <w:rFonts w:hint="eastAsia"/>
              </w:rPr>
              <w:t>点的x座标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0DB064A2">
            <w:pPr>
              <w:pStyle w:val="29"/>
              <w:bidi w:val="0"/>
              <w:jc w:val="both"/>
            </w:pPr>
            <w:r>
              <w:rPr>
                <w:rFonts w:hint="eastAsia"/>
              </w:rPr>
              <w:t>画面为1080P。第一组为起点，第二组为终点</w:t>
            </w:r>
          </w:p>
        </w:tc>
      </w:tr>
      <w:tr w14:paraId="71FF8882">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4D21B7D3">
            <w:pPr>
              <w:pStyle w:val="29"/>
              <w:bidi w:val="0"/>
              <w:jc w:val="center"/>
            </w:pPr>
            <w:r>
              <w:rPr>
                <w:rFonts w:hint="eastAsia"/>
              </w:rPr>
              <w:t>upline/y</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05F0F18D">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0FC6BB31">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5CFD76F4">
            <w:pPr>
              <w:pStyle w:val="29"/>
              <w:bidi w:val="0"/>
              <w:jc w:val="center"/>
            </w:pPr>
            <w:r>
              <w:rPr>
                <w:rFonts w:hint="eastAsia"/>
              </w:rPr>
              <w:t>点y的座标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103039CC">
            <w:pPr>
              <w:pStyle w:val="29"/>
              <w:bidi w:val="0"/>
              <w:jc w:val="both"/>
            </w:pPr>
            <w:r>
              <w:rPr>
                <w:rFonts w:hint="eastAsia"/>
              </w:rPr>
              <w:t>画面为1080P。第一组为起点，第二组为终点</w:t>
            </w:r>
          </w:p>
        </w:tc>
      </w:tr>
      <w:tr w14:paraId="1F4B4FED">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51639C8E">
            <w:pPr>
              <w:pStyle w:val="29"/>
              <w:bidi w:val="0"/>
              <w:jc w:val="center"/>
            </w:pPr>
            <w:r>
              <w:rPr>
                <w:rFonts w:hint="eastAsia"/>
              </w:rPr>
              <w:t>fastLoop</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0AD9E012">
            <w:pPr>
              <w:pStyle w:val="29"/>
              <w:bidi w:val="0"/>
              <w:jc w:val="center"/>
            </w:pPr>
            <w:r>
              <w:rPr>
                <w:rFonts w:hint="eastAsia"/>
              </w:rPr>
              <w:t>json</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14C423B4">
            <w:pPr>
              <w:pStyle w:val="29"/>
              <w:bidi w:val="0"/>
              <w:jc w:val="center"/>
            </w:pPr>
            <w:r>
              <w:rPr>
                <w:rFonts w:hint="eastAsia"/>
              </w:rPr>
              <w:t>否</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734F0890">
            <w:pPr>
              <w:pStyle w:val="29"/>
              <w:bidi w:val="0"/>
              <w:jc w:val="center"/>
            </w:pPr>
            <w:r>
              <w:rPr>
                <w:rFonts w:hint="eastAsia"/>
              </w:rPr>
              <w:t>快速识别区域信息(支持虚拟线圈抓拍的版本才有该功能)</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7CF16A38">
            <w:pPr>
              <w:pStyle w:val="29"/>
              <w:bidi w:val="0"/>
              <w:jc w:val="both"/>
            </w:pPr>
            <w:r>
              <w:rPr>
                <w:rFonts w:hint="eastAsia"/>
              </w:rPr>
              <w:t>画面为1080P，识别区域4个点的绝对值座标。点的顺序为逆时针。既：左上，左下，右下，右上</w:t>
            </w:r>
          </w:p>
        </w:tc>
      </w:tr>
      <w:tr w14:paraId="1DAC3D15">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160800BF">
            <w:pPr>
              <w:pStyle w:val="29"/>
              <w:bidi w:val="0"/>
              <w:jc w:val="center"/>
            </w:pPr>
            <w:r>
              <w:rPr>
                <w:rFonts w:hint="eastAsia"/>
              </w:rPr>
              <w:t>fastLoop/x</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2CCEF2EF">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0A870DC6">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4D7AA050">
            <w:pPr>
              <w:pStyle w:val="29"/>
              <w:bidi w:val="0"/>
              <w:jc w:val="center"/>
            </w:pPr>
            <w:r>
              <w:rPr>
                <w:rFonts w:hint="eastAsia"/>
              </w:rPr>
              <w:t>点的x座标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579E3514">
            <w:pPr>
              <w:pStyle w:val="29"/>
              <w:bidi w:val="0"/>
              <w:jc w:val="both"/>
            </w:pPr>
            <w:r>
              <w:rPr>
                <w:rFonts w:hint="eastAsia"/>
              </w:rPr>
              <w:t>按逆时针顺序，第一组为左上，第二组为左下，第三组为右下，第四组为右上</w:t>
            </w:r>
          </w:p>
        </w:tc>
      </w:tr>
      <w:tr w14:paraId="1CA90F9D">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7EC55B80">
            <w:pPr>
              <w:pStyle w:val="29"/>
              <w:bidi w:val="0"/>
              <w:jc w:val="center"/>
            </w:pPr>
            <w:r>
              <w:rPr>
                <w:rFonts w:hint="eastAsia"/>
              </w:rPr>
              <w:t>fastLoop/y</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58A9AEFF">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77A34969">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74793430">
            <w:pPr>
              <w:pStyle w:val="29"/>
              <w:bidi w:val="0"/>
              <w:jc w:val="center"/>
            </w:pPr>
            <w:r>
              <w:rPr>
                <w:rFonts w:hint="eastAsia"/>
              </w:rPr>
              <w:t>点的y座标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40BFAA69">
            <w:pPr>
              <w:pStyle w:val="29"/>
              <w:bidi w:val="0"/>
              <w:jc w:val="both"/>
            </w:pPr>
            <w:r>
              <w:rPr>
                <w:rFonts w:hint="eastAsia"/>
              </w:rPr>
              <w:t>按逆时针顺序，第一组为左上，第二组为左下，第三组为右下，第四组为右上</w:t>
            </w:r>
          </w:p>
        </w:tc>
      </w:tr>
      <w:tr w14:paraId="5993946A">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581A6B64">
            <w:pPr>
              <w:pStyle w:val="29"/>
              <w:bidi w:val="0"/>
              <w:jc w:val="center"/>
            </w:pPr>
            <w:r>
              <w:rPr>
                <w:rFonts w:hint="eastAsia"/>
              </w:rPr>
              <w:t>virtual_distinguish_loop</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2A49863D">
            <w:pPr>
              <w:pStyle w:val="29"/>
              <w:bidi w:val="0"/>
              <w:jc w:val="center"/>
            </w:pPr>
            <w:r>
              <w:rPr>
                <w:rFonts w:hint="eastAsia"/>
              </w:rPr>
              <w:t>json</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40B401A5">
            <w:pPr>
              <w:pStyle w:val="29"/>
              <w:bidi w:val="0"/>
              <w:jc w:val="center"/>
            </w:pPr>
            <w:r>
              <w:rPr>
                <w:rFonts w:hint="eastAsia"/>
              </w:rPr>
              <w:t>否</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3ABEC3C7">
            <w:pPr>
              <w:pStyle w:val="29"/>
              <w:bidi w:val="0"/>
              <w:jc w:val="center"/>
            </w:pPr>
            <w:r>
              <w:rPr>
                <w:rFonts w:hint="eastAsia"/>
              </w:rPr>
              <w:t>虚拟线圈识别区信息(支持虚拟线圈抓拍的版本才有该功能)</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28905884">
            <w:pPr>
              <w:pStyle w:val="29"/>
              <w:bidi w:val="0"/>
              <w:jc w:val="both"/>
            </w:pPr>
            <w:r>
              <w:rPr>
                <w:rFonts w:hint="eastAsia"/>
              </w:rPr>
              <w:t>画面为1080P，识别区域4个点的绝对值座标。点的顺序为逆时针。既：左上，左下，右下，右上</w:t>
            </w:r>
          </w:p>
        </w:tc>
      </w:tr>
      <w:tr w14:paraId="196D0D58">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4278065F">
            <w:pPr>
              <w:pStyle w:val="29"/>
              <w:bidi w:val="0"/>
              <w:jc w:val="center"/>
            </w:pPr>
            <w:r>
              <w:rPr>
                <w:rFonts w:hint="eastAsia"/>
              </w:rPr>
              <w:t>virtual_distinguish_loop/x</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2BFF3C9A">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0C47BEFE">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6AF8B98B">
            <w:pPr>
              <w:pStyle w:val="29"/>
              <w:bidi w:val="0"/>
              <w:jc w:val="center"/>
            </w:pPr>
            <w:r>
              <w:rPr>
                <w:rFonts w:hint="eastAsia"/>
              </w:rPr>
              <w:t>点的x座标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016032CB">
            <w:pPr>
              <w:pStyle w:val="29"/>
              <w:bidi w:val="0"/>
              <w:jc w:val="both"/>
            </w:pPr>
            <w:r>
              <w:rPr>
                <w:rFonts w:hint="eastAsia"/>
              </w:rPr>
              <w:t>按逆时针顺序，第一组为左上，第二组为左下，第三组为右下，第四组为右上</w:t>
            </w:r>
          </w:p>
        </w:tc>
      </w:tr>
      <w:tr w14:paraId="229A7E8D">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5CD06FAD">
            <w:pPr>
              <w:pStyle w:val="29"/>
              <w:bidi w:val="0"/>
              <w:jc w:val="center"/>
            </w:pPr>
            <w:r>
              <w:rPr>
                <w:rFonts w:hint="eastAsia"/>
              </w:rPr>
              <w:t>virtual_distinguish_loop/y</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3127D12D">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35063DCD">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163355BA">
            <w:pPr>
              <w:pStyle w:val="29"/>
              <w:bidi w:val="0"/>
              <w:jc w:val="center"/>
            </w:pPr>
            <w:r>
              <w:rPr>
                <w:rFonts w:hint="eastAsia"/>
              </w:rPr>
              <w:t>点的y座标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6F7044DC">
            <w:pPr>
              <w:pStyle w:val="29"/>
              <w:bidi w:val="0"/>
              <w:jc w:val="both"/>
            </w:pPr>
            <w:r>
              <w:rPr>
                <w:rFonts w:hint="eastAsia"/>
              </w:rPr>
              <w:t>按逆时针顺序，第一组为左上，第二组为左下，第三组为右下，第四组为右上</w:t>
            </w:r>
          </w:p>
        </w:tc>
      </w:tr>
      <w:tr w14:paraId="6DEEAC3D">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0ED0AB4B">
            <w:pPr>
              <w:pStyle w:val="29"/>
              <w:bidi w:val="0"/>
              <w:jc w:val="center"/>
            </w:pPr>
            <w:r>
              <w:rPr>
                <w:rFonts w:hint="eastAsia"/>
              </w:rPr>
              <w:t>virtual_loop</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5EABF4C7">
            <w:pPr>
              <w:pStyle w:val="29"/>
              <w:bidi w:val="0"/>
              <w:jc w:val="center"/>
            </w:pPr>
            <w:r>
              <w:rPr>
                <w:rFonts w:hint="eastAsia"/>
              </w:rPr>
              <w:t>json</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1AEA1F79">
            <w:pPr>
              <w:pStyle w:val="29"/>
              <w:bidi w:val="0"/>
              <w:jc w:val="center"/>
            </w:pPr>
            <w:r>
              <w:rPr>
                <w:rFonts w:hint="eastAsia"/>
              </w:rPr>
              <w:t>否</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6F1EC1C8">
            <w:pPr>
              <w:pStyle w:val="29"/>
              <w:bidi w:val="0"/>
              <w:jc w:val="center"/>
            </w:pPr>
            <w:r>
              <w:rPr>
                <w:rFonts w:hint="eastAsia"/>
              </w:rPr>
              <w:t>虚拟线圈座标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441FC194">
            <w:pPr>
              <w:pStyle w:val="29"/>
              <w:bidi w:val="0"/>
              <w:jc w:val="both"/>
            </w:pPr>
            <w:r>
              <w:rPr>
                <w:rFonts w:hint="eastAsia"/>
              </w:rPr>
              <w:t>画面为1080P，识别区域4个点的绝对值座标。点的顺序为逆时针。既：左上，左下，右下，右上</w:t>
            </w:r>
          </w:p>
        </w:tc>
      </w:tr>
      <w:tr w14:paraId="6D5453B4">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342785A1">
            <w:pPr>
              <w:pStyle w:val="29"/>
              <w:bidi w:val="0"/>
              <w:jc w:val="center"/>
            </w:pPr>
            <w:r>
              <w:rPr>
                <w:rFonts w:hint="eastAsia"/>
              </w:rPr>
              <w:t>virtual_loop/x</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5EB14BAF">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4C7A4B5D">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526293CD">
            <w:pPr>
              <w:pStyle w:val="29"/>
              <w:bidi w:val="0"/>
              <w:jc w:val="center"/>
            </w:pPr>
            <w:r>
              <w:rPr>
                <w:rFonts w:hint="eastAsia"/>
              </w:rPr>
              <w:t>点的x座标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19428531">
            <w:pPr>
              <w:pStyle w:val="29"/>
              <w:bidi w:val="0"/>
              <w:jc w:val="both"/>
            </w:pPr>
            <w:r>
              <w:rPr>
                <w:rFonts w:hint="eastAsia"/>
              </w:rPr>
              <w:t>按逆时针顺序，第一组为左上，第二组为左下，第三组为右下，第四组为右上</w:t>
            </w:r>
          </w:p>
        </w:tc>
      </w:tr>
      <w:tr w14:paraId="37CB87A0">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17935F61">
            <w:pPr>
              <w:pStyle w:val="29"/>
              <w:bidi w:val="0"/>
              <w:jc w:val="center"/>
            </w:pPr>
            <w:r>
              <w:rPr>
                <w:rFonts w:hint="eastAsia"/>
              </w:rPr>
              <w:t>virtual_loop/y</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74EACA5F">
            <w:pPr>
              <w:pStyle w:val="29"/>
              <w:bidi w:val="0"/>
              <w:jc w:val="center"/>
            </w:pPr>
            <w:r>
              <w:rPr>
                <w:rFonts w:hint="eastAsia"/>
              </w:rPr>
              <w:t>int</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44DFA4E9">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6F263F17">
            <w:pPr>
              <w:pStyle w:val="29"/>
              <w:bidi w:val="0"/>
              <w:jc w:val="center"/>
            </w:pPr>
            <w:r>
              <w:rPr>
                <w:rFonts w:hint="eastAsia"/>
              </w:rPr>
              <w:t>点的y座标</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0907683E">
            <w:pPr>
              <w:pStyle w:val="29"/>
              <w:bidi w:val="0"/>
              <w:jc w:val="both"/>
            </w:pPr>
            <w:r>
              <w:rPr>
                <w:rFonts w:hint="eastAsia"/>
              </w:rPr>
              <w:t>按逆时针顺序，第一组为左上，第二组为左下，第三组为右下，第四组为右上</w:t>
            </w:r>
          </w:p>
        </w:tc>
      </w:tr>
      <w:tr w14:paraId="45A07614">
        <w:tblPrEx>
          <w:tblCellMar>
            <w:top w:w="68" w:type="dxa"/>
            <w:left w:w="106" w:type="dxa"/>
            <w:bottom w:w="0" w:type="dxa"/>
            <w:right w:w="105" w:type="dxa"/>
          </w:tblCellMar>
        </w:tblPrEx>
        <w:trPr>
          <w:trHeight w:val="57" w:hRule="atLeast"/>
        </w:trPr>
        <w:tc>
          <w:tcPr>
            <w:tcW w:w="1997" w:type="dxa"/>
            <w:tcBorders>
              <w:top w:val="single" w:color="000000" w:sz="4" w:space="0"/>
              <w:left w:val="single" w:color="000000" w:sz="4" w:space="0"/>
              <w:bottom w:val="single" w:color="000000" w:sz="4" w:space="0"/>
              <w:right w:val="single" w:color="000000" w:sz="4" w:space="0"/>
            </w:tcBorders>
            <w:noWrap w:val="0"/>
            <w:vAlign w:val="center"/>
          </w:tcPr>
          <w:p w14:paraId="7A089B64">
            <w:pPr>
              <w:pStyle w:val="29"/>
              <w:bidi w:val="0"/>
              <w:jc w:val="center"/>
            </w:pPr>
            <w:r>
              <w:rPr>
                <w:rFonts w:hint="eastAsia"/>
              </w:rPr>
              <w:t>sn</w:t>
            </w:r>
          </w:p>
        </w:tc>
        <w:tc>
          <w:tcPr>
            <w:tcW w:w="835" w:type="dxa"/>
            <w:tcBorders>
              <w:top w:val="single" w:color="000000" w:sz="4" w:space="0"/>
              <w:left w:val="single" w:color="000000" w:sz="4" w:space="0"/>
              <w:bottom w:val="single" w:color="000000" w:sz="4" w:space="0"/>
              <w:right w:val="single" w:color="000000" w:sz="4" w:space="0"/>
            </w:tcBorders>
            <w:noWrap w:val="0"/>
            <w:vAlign w:val="center"/>
          </w:tcPr>
          <w:p w14:paraId="15D3F92A">
            <w:pPr>
              <w:pStyle w:val="29"/>
              <w:bidi w:val="0"/>
              <w:jc w:val="center"/>
            </w:pPr>
            <w:r>
              <w:rPr>
                <w:rFonts w:hint="eastAsia"/>
              </w:rPr>
              <w:t>string</w:t>
            </w:r>
          </w:p>
        </w:tc>
        <w:tc>
          <w:tcPr>
            <w:tcW w:w="979" w:type="dxa"/>
            <w:tcBorders>
              <w:top w:val="single" w:color="000000" w:sz="4" w:space="0"/>
              <w:left w:val="single" w:color="000000" w:sz="4" w:space="0"/>
              <w:bottom w:val="single" w:color="000000" w:sz="4" w:space="0"/>
              <w:right w:val="single" w:color="000000" w:sz="4" w:space="0"/>
            </w:tcBorders>
            <w:noWrap w:val="0"/>
            <w:vAlign w:val="center"/>
          </w:tcPr>
          <w:p w14:paraId="5D830F07">
            <w:pPr>
              <w:pStyle w:val="29"/>
              <w:bidi w:val="0"/>
              <w:jc w:val="center"/>
            </w:pPr>
            <w:r>
              <w:rPr>
                <w:rFonts w:hint="eastAsia"/>
              </w:rPr>
              <w:t>是</w:t>
            </w:r>
          </w:p>
        </w:tc>
        <w:tc>
          <w:tcPr>
            <w:tcW w:w="1834" w:type="dxa"/>
            <w:tcBorders>
              <w:top w:val="single" w:color="000000" w:sz="4" w:space="0"/>
              <w:left w:val="single" w:color="000000" w:sz="4" w:space="0"/>
              <w:bottom w:val="single" w:color="000000" w:sz="4" w:space="0"/>
              <w:right w:val="single" w:color="000000" w:sz="4" w:space="0"/>
            </w:tcBorders>
            <w:noWrap w:val="0"/>
            <w:vAlign w:val="center"/>
          </w:tcPr>
          <w:p w14:paraId="2DDDEAF4">
            <w:pPr>
              <w:pStyle w:val="29"/>
              <w:bidi w:val="0"/>
              <w:jc w:val="center"/>
            </w:pPr>
            <w:r>
              <w:rPr>
                <w:rFonts w:hint="eastAsia"/>
              </w:rPr>
              <w:t>相机序列号</w:t>
            </w:r>
          </w:p>
        </w:tc>
        <w:tc>
          <w:tcPr>
            <w:tcW w:w="3921" w:type="dxa"/>
            <w:tcBorders>
              <w:top w:val="single" w:color="000000" w:sz="4" w:space="0"/>
              <w:left w:val="single" w:color="000000" w:sz="4" w:space="0"/>
              <w:bottom w:val="single" w:color="000000" w:sz="4" w:space="0"/>
              <w:right w:val="single" w:color="000000" w:sz="4" w:space="0"/>
            </w:tcBorders>
            <w:noWrap w:val="0"/>
            <w:vAlign w:val="center"/>
          </w:tcPr>
          <w:p w14:paraId="0E936CFA">
            <w:pPr>
              <w:pStyle w:val="29"/>
              <w:bidi w:val="0"/>
              <w:jc w:val="both"/>
            </w:pPr>
          </w:p>
        </w:tc>
      </w:tr>
    </w:tbl>
    <w:p w14:paraId="0F4586FC">
      <w:r>
        <w:br w:type="page"/>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29C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19C66C5F">
            <w:pPr>
              <w:bidi w:val="0"/>
            </w:pPr>
            <w:r>
              <w:t>{</w:t>
            </w:r>
          </w:p>
          <w:p w14:paraId="2BB608B1">
            <w:pPr>
              <w:bidi w:val="0"/>
            </w:pPr>
            <w:r>
              <w:tab/>
            </w:r>
            <w:r>
              <w:t>"cmd": "get_VideoDetectParam_rsp",</w:t>
            </w:r>
          </w:p>
          <w:p w14:paraId="7FD243C1">
            <w:pPr>
              <w:bidi w:val="0"/>
            </w:pPr>
            <w:r>
              <w:tab/>
            </w:r>
            <w:r>
              <w:t>"msg_id": "16857592454443n1woex",</w:t>
            </w:r>
          </w:p>
          <w:p w14:paraId="070979C3">
            <w:pPr>
              <w:bidi w:val="0"/>
            </w:pPr>
            <w:r>
              <w:tab/>
            </w:r>
            <w:r>
              <w:t>"status": "ok",</w:t>
            </w:r>
          </w:p>
          <w:p w14:paraId="0DD22569">
            <w:pPr>
              <w:bidi w:val="0"/>
            </w:pPr>
            <w:r>
              <w:tab/>
            </w:r>
            <w:r>
              <w:t>"sn": "14ZB291333433722",</w:t>
            </w:r>
          </w:p>
          <w:p w14:paraId="4CAD6CCB">
            <w:pPr>
              <w:bidi w:val="0"/>
            </w:pPr>
            <w:r>
              <w:tab/>
            </w:r>
            <w:r>
              <w:t>"plateRegion": [{</w:t>
            </w:r>
          </w:p>
          <w:p w14:paraId="39AD407C">
            <w:pPr>
              <w:bidi w:val="0"/>
            </w:pPr>
            <w:r>
              <w:tab/>
            </w:r>
            <w:r>
              <w:tab/>
            </w:r>
            <w:r>
              <w:t>"x": 138,</w:t>
            </w:r>
          </w:p>
          <w:p w14:paraId="216BF7E3">
            <w:pPr>
              <w:bidi w:val="0"/>
            </w:pPr>
            <w:r>
              <w:tab/>
            </w:r>
            <w:r>
              <w:tab/>
            </w:r>
            <w:r>
              <w:t>"y": 187</w:t>
            </w:r>
          </w:p>
          <w:p w14:paraId="51F25603">
            <w:pPr>
              <w:bidi w:val="0"/>
            </w:pPr>
            <w:r>
              <w:tab/>
            </w:r>
            <w:r>
              <w:t>}, {</w:t>
            </w:r>
          </w:p>
          <w:p w14:paraId="03DA4C9D">
            <w:pPr>
              <w:bidi w:val="0"/>
            </w:pPr>
            <w:r>
              <w:tab/>
            </w:r>
            <w:r>
              <w:tab/>
            </w:r>
            <w:r>
              <w:t>"x": 36,</w:t>
            </w:r>
          </w:p>
          <w:p w14:paraId="3A3A3B45">
            <w:pPr>
              <w:bidi w:val="0"/>
            </w:pPr>
            <w:r>
              <w:tab/>
            </w:r>
            <w:r>
              <w:tab/>
            </w:r>
            <w:r>
              <w:t>"y": 1049</w:t>
            </w:r>
          </w:p>
          <w:p w14:paraId="778BED92">
            <w:pPr>
              <w:bidi w:val="0"/>
            </w:pPr>
            <w:r>
              <w:tab/>
            </w:r>
            <w:r>
              <w:t>}, {</w:t>
            </w:r>
          </w:p>
          <w:p w14:paraId="7B61C135">
            <w:pPr>
              <w:bidi w:val="0"/>
            </w:pPr>
            <w:r>
              <w:tab/>
            </w:r>
            <w:r>
              <w:tab/>
            </w:r>
            <w:r>
              <w:t>"x": 1883,</w:t>
            </w:r>
          </w:p>
          <w:p w14:paraId="3AFC5799">
            <w:pPr>
              <w:bidi w:val="0"/>
            </w:pPr>
            <w:r>
              <w:tab/>
            </w:r>
            <w:r>
              <w:tab/>
            </w:r>
            <w:r>
              <w:t>"y": 1049</w:t>
            </w:r>
          </w:p>
          <w:p w14:paraId="045CF448">
            <w:pPr>
              <w:bidi w:val="0"/>
            </w:pPr>
            <w:r>
              <w:tab/>
            </w:r>
            <w:r>
              <w:t>}, {</w:t>
            </w:r>
          </w:p>
          <w:p w14:paraId="72D8FBA9">
            <w:pPr>
              <w:bidi w:val="0"/>
            </w:pPr>
            <w:r>
              <w:tab/>
            </w:r>
            <w:r>
              <w:tab/>
            </w:r>
            <w:r>
              <w:t>"x": 1795,</w:t>
            </w:r>
          </w:p>
          <w:p w14:paraId="19B3CC14">
            <w:pPr>
              <w:bidi w:val="0"/>
            </w:pPr>
            <w:r>
              <w:tab/>
            </w:r>
            <w:r>
              <w:tab/>
            </w:r>
            <w:r>
              <w:t>"y": 187</w:t>
            </w:r>
          </w:p>
          <w:p w14:paraId="19FF44AD">
            <w:pPr>
              <w:bidi w:val="0"/>
            </w:pPr>
            <w:r>
              <w:tab/>
            </w:r>
            <w:r>
              <w:t>}],</w:t>
            </w:r>
          </w:p>
          <w:p w14:paraId="7044FFCC">
            <w:pPr>
              <w:bidi w:val="0"/>
            </w:pPr>
            <w:r>
              <w:tab/>
            </w:r>
            <w:r>
              <w:t>"upline": [{</w:t>
            </w:r>
          </w:p>
          <w:p w14:paraId="1D02B5D8">
            <w:pPr>
              <w:bidi w:val="0"/>
            </w:pPr>
            <w:r>
              <w:tab/>
            </w:r>
            <w:r>
              <w:tab/>
            </w:r>
            <w:r>
              <w:t>"x": 108,</w:t>
            </w:r>
          </w:p>
          <w:p w14:paraId="76DF79E7">
            <w:pPr>
              <w:bidi w:val="0"/>
            </w:pPr>
            <w:r>
              <w:tab/>
            </w:r>
            <w:r>
              <w:tab/>
            </w:r>
            <w:r>
              <w:t>"y": 440</w:t>
            </w:r>
          </w:p>
          <w:p w14:paraId="1CF098CD">
            <w:pPr>
              <w:bidi w:val="0"/>
            </w:pPr>
            <w:r>
              <w:tab/>
            </w:r>
            <w:r>
              <w:t>}, {</w:t>
            </w:r>
          </w:p>
          <w:p w14:paraId="5CEAA28C">
            <w:pPr>
              <w:bidi w:val="0"/>
            </w:pPr>
            <w:r>
              <w:tab/>
            </w:r>
            <w:r>
              <w:tab/>
            </w:r>
            <w:r>
              <w:t>"x": 1820,</w:t>
            </w:r>
          </w:p>
          <w:p w14:paraId="52EFF966">
            <w:pPr>
              <w:bidi w:val="0"/>
            </w:pPr>
            <w:r>
              <w:tab/>
            </w:r>
            <w:r>
              <w:tab/>
            </w:r>
            <w:r>
              <w:t>"y": 440</w:t>
            </w:r>
          </w:p>
          <w:p w14:paraId="492026BF">
            <w:pPr>
              <w:bidi w:val="0"/>
            </w:pPr>
            <w:r>
              <w:tab/>
            </w:r>
            <w:r>
              <w:t>}],</w:t>
            </w:r>
          </w:p>
          <w:p w14:paraId="7797D35E">
            <w:pPr>
              <w:bidi w:val="0"/>
            </w:pPr>
            <w:r>
              <w:tab/>
            </w:r>
            <w:r>
              <w:t>"downline": [{</w:t>
            </w:r>
          </w:p>
          <w:p w14:paraId="1ECAE745">
            <w:pPr>
              <w:bidi w:val="0"/>
            </w:pPr>
            <w:r>
              <w:tab/>
            </w:r>
            <w:r>
              <w:tab/>
            </w:r>
            <w:r>
              <w:t>"x": 76,</w:t>
            </w:r>
          </w:p>
          <w:p w14:paraId="36AFE424">
            <w:pPr>
              <w:bidi w:val="0"/>
            </w:pPr>
            <w:r>
              <w:tab/>
            </w:r>
            <w:r>
              <w:tab/>
            </w:r>
            <w:r>
              <w:t>"y": 704</w:t>
            </w:r>
          </w:p>
          <w:p w14:paraId="1B28ADA3">
            <w:pPr>
              <w:bidi w:val="0"/>
            </w:pPr>
            <w:r>
              <w:tab/>
            </w:r>
            <w:r>
              <w:t>}, {</w:t>
            </w:r>
          </w:p>
          <w:p w14:paraId="7E8BB940">
            <w:pPr>
              <w:bidi w:val="0"/>
            </w:pPr>
            <w:r>
              <w:tab/>
            </w:r>
            <w:r>
              <w:tab/>
            </w:r>
            <w:r>
              <w:t>"x": 1847,</w:t>
            </w:r>
          </w:p>
          <w:p w14:paraId="6D7A9E7F">
            <w:pPr>
              <w:bidi w:val="0"/>
            </w:pPr>
            <w:r>
              <w:tab/>
            </w:r>
            <w:r>
              <w:tab/>
            </w:r>
            <w:r>
              <w:t>"y": 704</w:t>
            </w:r>
          </w:p>
          <w:p w14:paraId="4F1AE6B9">
            <w:pPr>
              <w:bidi w:val="0"/>
            </w:pPr>
            <w:r>
              <w:tab/>
            </w:r>
            <w:r>
              <w:t>}],</w:t>
            </w:r>
          </w:p>
          <w:p w14:paraId="5883C621">
            <w:pPr>
              <w:bidi w:val="0"/>
            </w:pPr>
            <w:r>
              <w:tab/>
            </w:r>
            <w:r>
              <w:t>"fastLoop": [{</w:t>
            </w:r>
          </w:p>
          <w:p w14:paraId="076F89A4">
            <w:pPr>
              <w:bidi w:val="0"/>
            </w:pPr>
            <w:r>
              <w:tab/>
            </w:r>
            <w:r>
              <w:tab/>
            </w:r>
            <w:r>
              <w:t>"x": 227,</w:t>
            </w:r>
          </w:p>
          <w:p w14:paraId="50A1C92F">
            <w:pPr>
              <w:bidi w:val="0"/>
            </w:pPr>
            <w:r>
              <w:tab/>
            </w:r>
            <w:r>
              <w:tab/>
            </w:r>
            <w:r>
              <w:t>"y": 370</w:t>
            </w:r>
          </w:p>
          <w:p w14:paraId="003B13AC">
            <w:pPr>
              <w:bidi w:val="0"/>
            </w:pPr>
            <w:r>
              <w:tab/>
            </w:r>
            <w:r>
              <w:t>}, {</w:t>
            </w:r>
          </w:p>
          <w:p w14:paraId="66529DBF">
            <w:pPr>
              <w:bidi w:val="0"/>
            </w:pPr>
            <w:r>
              <w:tab/>
            </w:r>
            <w:r>
              <w:tab/>
            </w:r>
            <w:r>
              <w:t>"x": 160,</w:t>
            </w:r>
          </w:p>
          <w:p w14:paraId="228AC6BC">
            <w:pPr>
              <w:bidi w:val="0"/>
            </w:pPr>
            <w:r>
              <w:tab/>
            </w:r>
            <w:r>
              <w:tab/>
            </w:r>
            <w:r>
              <w:t>"y": 700</w:t>
            </w:r>
          </w:p>
          <w:p w14:paraId="34E0A878">
            <w:pPr>
              <w:bidi w:val="0"/>
            </w:pPr>
            <w:r>
              <w:tab/>
            </w:r>
            <w:r>
              <w:t>}, {</w:t>
            </w:r>
          </w:p>
          <w:p w14:paraId="06678B31">
            <w:pPr>
              <w:bidi w:val="0"/>
            </w:pPr>
            <w:r>
              <w:tab/>
            </w:r>
            <w:r>
              <w:tab/>
            </w:r>
            <w:r>
              <w:t>"x": 1702,</w:t>
            </w:r>
          </w:p>
          <w:p w14:paraId="616F4DDC">
            <w:pPr>
              <w:bidi w:val="0"/>
            </w:pPr>
            <w:r>
              <w:tab/>
            </w:r>
            <w:r>
              <w:tab/>
            </w:r>
            <w:r>
              <w:t>"y": 700</w:t>
            </w:r>
          </w:p>
          <w:p w14:paraId="16231109">
            <w:pPr>
              <w:bidi w:val="0"/>
            </w:pPr>
            <w:r>
              <w:tab/>
            </w:r>
            <w:r>
              <w:t>}, {</w:t>
            </w:r>
          </w:p>
          <w:p w14:paraId="0C551947">
            <w:pPr>
              <w:bidi w:val="0"/>
            </w:pPr>
            <w:r>
              <w:tab/>
            </w:r>
            <w:r>
              <w:tab/>
            </w:r>
            <w:r>
              <w:t>"x": 1635,</w:t>
            </w:r>
          </w:p>
          <w:p w14:paraId="11D38A87">
            <w:pPr>
              <w:bidi w:val="0"/>
            </w:pPr>
            <w:r>
              <w:tab/>
            </w:r>
            <w:r>
              <w:tab/>
            </w:r>
            <w:r>
              <w:t>"y": 370</w:t>
            </w:r>
          </w:p>
          <w:p w14:paraId="13768664">
            <w:pPr>
              <w:bidi w:val="0"/>
            </w:pPr>
            <w:r>
              <w:tab/>
            </w:r>
            <w:r>
              <w:t>}],</w:t>
            </w:r>
          </w:p>
          <w:p w14:paraId="0B930EE6">
            <w:pPr>
              <w:bidi w:val="0"/>
            </w:pPr>
            <w:r>
              <w:tab/>
            </w:r>
            <w:r>
              <w:t>"virtual_distinguish_loop": [{</w:t>
            </w:r>
          </w:p>
          <w:p w14:paraId="663147B2">
            <w:pPr>
              <w:bidi w:val="0"/>
            </w:pPr>
            <w:r>
              <w:tab/>
            </w:r>
            <w:r>
              <w:tab/>
            </w:r>
            <w:r>
              <w:t>"x": 227,</w:t>
            </w:r>
          </w:p>
          <w:p w14:paraId="0324EEF7">
            <w:pPr>
              <w:bidi w:val="0"/>
            </w:pPr>
            <w:r>
              <w:tab/>
            </w:r>
            <w:r>
              <w:tab/>
            </w:r>
            <w:r>
              <w:t>"y": 370</w:t>
            </w:r>
          </w:p>
          <w:p w14:paraId="354E92CE">
            <w:pPr>
              <w:bidi w:val="0"/>
            </w:pPr>
            <w:r>
              <w:tab/>
            </w:r>
            <w:r>
              <w:t>}, {</w:t>
            </w:r>
          </w:p>
          <w:p w14:paraId="0E45C6F7">
            <w:pPr>
              <w:bidi w:val="0"/>
            </w:pPr>
            <w:r>
              <w:tab/>
            </w:r>
            <w:r>
              <w:tab/>
            </w:r>
            <w:r>
              <w:t>"x": 160,</w:t>
            </w:r>
          </w:p>
          <w:p w14:paraId="7E334850">
            <w:pPr>
              <w:bidi w:val="0"/>
            </w:pPr>
            <w:r>
              <w:tab/>
            </w:r>
            <w:r>
              <w:tab/>
            </w:r>
            <w:r>
              <w:t>"y": 700</w:t>
            </w:r>
          </w:p>
          <w:p w14:paraId="7834D7E9">
            <w:pPr>
              <w:bidi w:val="0"/>
            </w:pPr>
            <w:r>
              <w:tab/>
            </w:r>
            <w:r>
              <w:t>}, {</w:t>
            </w:r>
          </w:p>
          <w:p w14:paraId="288ADF5B">
            <w:pPr>
              <w:bidi w:val="0"/>
            </w:pPr>
            <w:r>
              <w:tab/>
            </w:r>
            <w:r>
              <w:tab/>
            </w:r>
            <w:r>
              <w:t>"x": 1702,</w:t>
            </w:r>
          </w:p>
          <w:p w14:paraId="3188E723">
            <w:pPr>
              <w:bidi w:val="0"/>
            </w:pPr>
            <w:r>
              <w:tab/>
            </w:r>
            <w:r>
              <w:tab/>
            </w:r>
            <w:r>
              <w:t>"y": 700</w:t>
            </w:r>
          </w:p>
          <w:p w14:paraId="75650D38">
            <w:pPr>
              <w:bidi w:val="0"/>
            </w:pPr>
            <w:r>
              <w:tab/>
            </w:r>
            <w:r>
              <w:t>}, {</w:t>
            </w:r>
          </w:p>
          <w:p w14:paraId="508C8DCF">
            <w:pPr>
              <w:bidi w:val="0"/>
            </w:pPr>
            <w:r>
              <w:tab/>
            </w:r>
            <w:r>
              <w:tab/>
            </w:r>
            <w:r>
              <w:t>"x": 1635,</w:t>
            </w:r>
          </w:p>
          <w:p w14:paraId="60FBDAD7">
            <w:pPr>
              <w:bidi w:val="0"/>
            </w:pPr>
            <w:r>
              <w:tab/>
            </w:r>
            <w:r>
              <w:tab/>
            </w:r>
            <w:r>
              <w:t>"y": 370</w:t>
            </w:r>
          </w:p>
          <w:p w14:paraId="24405E5D">
            <w:pPr>
              <w:bidi w:val="0"/>
            </w:pPr>
            <w:r>
              <w:tab/>
            </w:r>
            <w:r>
              <w:t>}],</w:t>
            </w:r>
          </w:p>
          <w:p w14:paraId="7B68F975">
            <w:pPr>
              <w:bidi w:val="0"/>
            </w:pPr>
            <w:r>
              <w:tab/>
            </w:r>
            <w:r>
              <w:t>"virtual_loop": [{</w:t>
            </w:r>
          </w:p>
          <w:p w14:paraId="73AE3EFC">
            <w:pPr>
              <w:bidi w:val="0"/>
            </w:pPr>
            <w:r>
              <w:tab/>
            </w:r>
            <w:r>
              <w:tab/>
            </w:r>
            <w:r>
              <w:t>"x": 108,</w:t>
            </w:r>
          </w:p>
          <w:p w14:paraId="1CDA477D">
            <w:pPr>
              <w:bidi w:val="0"/>
            </w:pPr>
            <w:r>
              <w:tab/>
            </w:r>
            <w:r>
              <w:tab/>
            </w:r>
            <w:r>
              <w:t>"y": 702</w:t>
            </w:r>
          </w:p>
          <w:p w14:paraId="52E11D1C">
            <w:pPr>
              <w:bidi w:val="0"/>
            </w:pPr>
            <w:r>
              <w:tab/>
            </w:r>
            <w:r>
              <w:t>}, {</w:t>
            </w:r>
          </w:p>
          <w:p w14:paraId="48583669">
            <w:pPr>
              <w:bidi w:val="0"/>
            </w:pPr>
            <w:r>
              <w:tab/>
            </w:r>
            <w:r>
              <w:tab/>
            </w:r>
            <w:r>
              <w:t>"x": 1811,</w:t>
            </w:r>
          </w:p>
          <w:p w14:paraId="7D6C1BA8">
            <w:pPr>
              <w:bidi w:val="0"/>
            </w:pPr>
            <w:r>
              <w:tab/>
            </w:r>
            <w:r>
              <w:tab/>
            </w:r>
            <w:r>
              <w:t>"y": 702</w:t>
            </w:r>
          </w:p>
          <w:p w14:paraId="4A7E593E">
            <w:pPr>
              <w:bidi w:val="0"/>
            </w:pPr>
            <w:r>
              <w:tab/>
            </w:r>
            <w:r>
              <w:t>}, {</w:t>
            </w:r>
          </w:p>
          <w:p w14:paraId="3DA267F3">
            <w:pPr>
              <w:bidi w:val="0"/>
            </w:pPr>
            <w:r>
              <w:tab/>
            </w:r>
            <w:r>
              <w:tab/>
            </w:r>
            <w:r>
              <w:t>"x": 1862,</w:t>
            </w:r>
          </w:p>
          <w:p w14:paraId="5B88EBE2">
            <w:pPr>
              <w:bidi w:val="0"/>
            </w:pPr>
            <w:r>
              <w:tab/>
            </w:r>
            <w:r>
              <w:tab/>
            </w:r>
            <w:r>
              <w:t>"y": 855</w:t>
            </w:r>
          </w:p>
          <w:p w14:paraId="0CDC2499">
            <w:pPr>
              <w:bidi w:val="0"/>
            </w:pPr>
            <w:r>
              <w:tab/>
            </w:r>
            <w:r>
              <w:t>}, {</w:t>
            </w:r>
          </w:p>
          <w:p w14:paraId="55CD63D9">
            <w:pPr>
              <w:bidi w:val="0"/>
            </w:pPr>
            <w:r>
              <w:tab/>
            </w:r>
            <w:r>
              <w:tab/>
            </w:r>
            <w:r>
              <w:t>"x": 60,</w:t>
            </w:r>
          </w:p>
          <w:p w14:paraId="6C66C826">
            <w:pPr>
              <w:bidi w:val="0"/>
            </w:pPr>
            <w:r>
              <w:tab/>
            </w:r>
            <w:r>
              <w:tab/>
            </w:r>
            <w:r>
              <w:t>"y": 855</w:t>
            </w:r>
          </w:p>
          <w:p w14:paraId="505661D3">
            <w:pPr>
              <w:bidi w:val="0"/>
            </w:pPr>
            <w:r>
              <w:tab/>
            </w:r>
            <w:r>
              <w:t>}]</w:t>
            </w:r>
          </w:p>
          <w:p w14:paraId="2FE60C9F">
            <w:pPr>
              <w:bidi w:val="0"/>
            </w:pPr>
            <w:r>
              <w:t>}</w:t>
            </w:r>
          </w:p>
        </w:tc>
      </w:tr>
    </w:tbl>
    <w:p w14:paraId="5558854E">
      <w:pPr>
        <w:pStyle w:val="5"/>
        <w:numPr>
          <w:ilvl w:val="2"/>
          <w:numId w:val="1"/>
        </w:numPr>
        <w:tabs>
          <w:tab w:val="left" w:pos="0"/>
        </w:tabs>
      </w:pPr>
      <w:bookmarkStart w:id="565" w:name="_Toc20561"/>
      <w:bookmarkStart w:id="566" w:name="_Toc177134954"/>
      <w:bookmarkStart w:id="567" w:name="_Toc25074"/>
      <w:bookmarkStart w:id="568" w:name="_Toc2hpqqc"/>
      <w:bookmarkStart w:id="569" w:name="_Tocm33iu2"/>
      <w:r>
        <w:rPr>
          <w:rFonts w:hint="eastAsia"/>
        </w:rPr>
        <w:t>设置识别区信息</w:t>
      </w:r>
      <w:bookmarkEnd w:id="565"/>
      <w:bookmarkEnd w:id="566"/>
      <w:bookmarkEnd w:id="567"/>
      <w:bookmarkEnd w:id="568"/>
      <w:bookmarkEnd w:id="569"/>
    </w:p>
    <w:p w14:paraId="023C37F5">
      <w:pPr>
        <w:bidi w:val="0"/>
      </w:pPr>
      <w:r>
        <w:rPr>
          <w:rFonts w:hint="eastAsia"/>
        </w:rPr>
        <w:t>接口说明：用户下发识别区信息（1080P画面下的绝对值信息），相机收到信息后根据接收到的信息配置识别区根据参数配置当前相机参数。（</w:t>
      </w:r>
      <w:r>
        <w:rPr>
          <w:rFonts w:hint="eastAsia"/>
          <w:color w:val="FF0000"/>
        </w:rPr>
        <w:t>若当前相机视频参数不为1080P时相机会自动转成相应的尺寸</w:t>
      </w:r>
      <w:r>
        <w:rPr>
          <w:rFonts w:hint="eastAsia"/>
        </w:rPr>
        <w:t>）</w:t>
      </w:r>
    </w:p>
    <w:p w14:paraId="10FBF343">
      <w:pPr>
        <w:pStyle w:val="6"/>
        <w:numPr>
          <w:ilvl w:val="3"/>
          <w:numId w:val="1"/>
        </w:numPr>
        <w:tabs>
          <w:tab w:val="left" w:pos="0"/>
        </w:tabs>
      </w:pPr>
      <w:r>
        <w:rPr>
          <w:rFonts w:hint="eastAsia"/>
        </w:rPr>
        <w:t>请求参数</w:t>
      </w:r>
    </w:p>
    <w:p w14:paraId="3A7BE796">
      <w:pPr>
        <w:bidi w:val="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718"/>
        <w:gridCol w:w="793"/>
        <w:gridCol w:w="900"/>
        <w:gridCol w:w="2143"/>
        <w:gridCol w:w="4012"/>
      </w:tblGrid>
      <w:tr w14:paraId="1D6ADDC1">
        <w:tblPrEx>
          <w:tblCellMar>
            <w:top w:w="68" w:type="dxa"/>
            <w:left w:w="106" w:type="dxa"/>
            <w:bottom w:w="0" w:type="dxa"/>
            <w:right w:w="105" w:type="dxa"/>
          </w:tblCellMar>
        </w:tblPrEx>
        <w:trPr>
          <w:trHeight w:val="57" w:hRule="atLeast"/>
          <w:tblHeader/>
        </w:trPr>
        <w:tc>
          <w:tcPr>
            <w:tcW w:w="17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0EE27F39">
            <w:pPr>
              <w:pStyle w:val="29"/>
              <w:bidi w:val="0"/>
              <w:jc w:val="center"/>
            </w:pPr>
            <w:r>
              <w:t>字段项</w:t>
            </w:r>
          </w:p>
        </w:tc>
        <w:tc>
          <w:tcPr>
            <w:tcW w:w="79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6DDE6114">
            <w:pPr>
              <w:pStyle w:val="29"/>
              <w:bidi w:val="0"/>
              <w:jc w:val="center"/>
            </w:pPr>
            <w:r>
              <w:t>类型</w:t>
            </w:r>
          </w:p>
        </w:tc>
        <w:tc>
          <w:tcPr>
            <w:tcW w:w="9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1FB0BD7">
            <w:pPr>
              <w:pStyle w:val="29"/>
              <w:bidi w:val="0"/>
              <w:jc w:val="center"/>
            </w:pPr>
            <w:r>
              <w:t>必填项</w:t>
            </w:r>
          </w:p>
        </w:tc>
        <w:tc>
          <w:tcPr>
            <w:tcW w:w="214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A4C18BD">
            <w:pPr>
              <w:pStyle w:val="29"/>
              <w:bidi w:val="0"/>
              <w:jc w:val="center"/>
            </w:pPr>
            <w:r>
              <w:t>说明</w:t>
            </w:r>
          </w:p>
        </w:tc>
        <w:tc>
          <w:tcPr>
            <w:tcW w:w="401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31E9F805">
            <w:pPr>
              <w:pStyle w:val="29"/>
              <w:bidi w:val="0"/>
              <w:jc w:val="center"/>
            </w:pPr>
            <w:r>
              <w:t>备注</w:t>
            </w:r>
          </w:p>
        </w:tc>
      </w:tr>
      <w:tr w14:paraId="58F75601">
        <w:tblPrEx>
          <w:tblCellMar>
            <w:top w:w="68" w:type="dxa"/>
            <w:left w:w="106" w:type="dxa"/>
            <w:bottom w:w="0" w:type="dxa"/>
            <w:right w:w="105" w:type="dxa"/>
          </w:tblCellMar>
        </w:tblPrEx>
        <w:trPr>
          <w:trHeight w:val="57" w:hRule="atLeast"/>
        </w:trPr>
        <w:tc>
          <w:tcPr>
            <w:tcW w:w="1718" w:type="dxa"/>
            <w:tcBorders>
              <w:top w:val="single" w:color="000000" w:sz="4" w:space="0"/>
              <w:left w:val="single" w:color="000000" w:sz="4" w:space="0"/>
              <w:bottom w:val="single" w:color="000000" w:sz="4" w:space="0"/>
              <w:right w:val="single" w:color="000000" w:sz="4" w:space="0"/>
            </w:tcBorders>
            <w:noWrap w:val="0"/>
            <w:vAlign w:val="center"/>
          </w:tcPr>
          <w:p w14:paraId="367E9ADC">
            <w:pPr>
              <w:pStyle w:val="29"/>
              <w:bidi w:val="0"/>
              <w:jc w:val="center"/>
            </w:pPr>
            <w:r>
              <w:t>cmd</w:t>
            </w:r>
          </w:p>
        </w:tc>
        <w:tc>
          <w:tcPr>
            <w:tcW w:w="793" w:type="dxa"/>
            <w:tcBorders>
              <w:top w:val="single" w:color="000000" w:sz="4" w:space="0"/>
              <w:left w:val="single" w:color="000000" w:sz="4" w:space="0"/>
              <w:bottom w:val="single" w:color="000000" w:sz="4" w:space="0"/>
              <w:right w:val="single" w:color="000000" w:sz="4" w:space="0"/>
            </w:tcBorders>
            <w:noWrap w:val="0"/>
            <w:vAlign w:val="center"/>
          </w:tcPr>
          <w:p w14:paraId="13C308CA">
            <w:pPr>
              <w:pStyle w:val="29"/>
              <w:bidi w:val="0"/>
              <w:jc w:val="center"/>
            </w:pPr>
            <w:r>
              <w:t>string</w:t>
            </w:r>
          </w:p>
        </w:tc>
        <w:tc>
          <w:tcPr>
            <w:tcW w:w="900" w:type="dxa"/>
            <w:tcBorders>
              <w:top w:val="single" w:color="000000" w:sz="4" w:space="0"/>
              <w:left w:val="single" w:color="000000" w:sz="4" w:space="0"/>
              <w:bottom w:val="single" w:color="000000" w:sz="4" w:space="0"/>
              <w:right w:val="single" w:color="000000" w:sz="4" w:space="0"/>
            </w:tcBorders>
            <w:noWrap w:val="0"/>
            <w:vAlign w:val="center"/>
          </w:tcPr>
          <w:p w14:paraId="4FB4CF02">
            <w:pPr>
              <w:pStyle w:val="29"/>
              <w:bidi w:val="0"/>
              <w:jc w:val="center"/>
            </w:pPr>
            <w:r>
              <w:t>是</w:t>
            </w:r>
          </w:p>
        </w:tc>
        <w:tc>
          <w:tcPr>
            <w:tcW w:w="2143" w:type="dxa"/>
            <w:tcBorders>
              <w:top w:val="single" w:color="000000" w:sz="4" w:space="0"/>
              <w:left w:val="single" w:color="000000" w:sz="4" w:space="0"/>
              <w:bottom w:val="single" w:color="000000" w:sz="4" w:space="0"/>
              <w:right w:val="single" w:color="000000" w:sz="4" w:space="0"/>
            </w:tcBorders>
            <w:noWrap w:val="0"/>
            <w:vAlign w:val="center"/>
          </w:tcPr>
          <w:p w14:paraId="501E3821">
            <w:pPr>
              <w:pStyle w:val="29"/>
              <w:bidi w:val="0"/>
              <w:jc w:val="center"/>
            </w:pPr>
            <w:r>
              <w:t>命令</w:t>
            </w:r>
          </w:p>
        </w:tc>
        <w:tc>
          <w:tcPr>
            <w:tcW w:w="4012" w:type="dxa"/>
            <w:tcBorders>
              <w:top w:val="single" w:color="000000" w:sz="4" w:space="0"/>
              <w:left w:val="single" w:color="000000" w:sz="4" w:space="0"/>
              <w:bottom w:val="single" w:color="000000" w:sz="4" w:space="0"/>
              <w:right w:val="single" w:color="000000" w:sz="4" w:space="0"/>
            </w:tcBorders>
            <w:noWrap w:val="0"/>
            <w:vAlign w:val="center"/>
          </w:tcPr>
          <w:p w14:paraId="68A8411E">
            <w:pPr>
              <w:pStyle w:val="29"/>
              <w:bidi w:val="0"/>
              <w:jc w:val="both"/>
            </w:pPr>
            <w:r>
              <w:rPr>
                <w:rFonts w:hint="eastAsia"/>
              </w:rPr>
              <w:t>set_VideoDetectParam</w:t>
            </w:r>
          </w:p>
        </w:tc>
      </w:tr>
      <w:tr w14:paraId="2D94BFD1">
        <w:tblPrEx>
          <w:tblCellMar>
            <w:top w:w="68" w:type="dxa"/>
            <w:left w:w="106" w:type="dxa"/>
            <w:bottom w:w="0" w:type="dxa"/>
            <w:right w:w="105" w:type="dxa"/>
          </w:tblCellMar>
        </w:tblPrEx>
        <w:trPr>
          <w:trHeight w:val="57" w:hRule="atLeast"/>
        </w:trPr>
        <w:tc>
          <w:tcPr>
            <w:tcW w:w="1718" w:type="dxa"/>
            <w:tcBorders>
              <w:top w:val="single" w:color="000000" w:sz="4" w:space="0"/>
              <w:left w:val="single" w:color="000000" w:sz="4" w:space="0"/>
              <w:bottom w:val="single" w:color="000000" w:sz="4" w:space="0"/>
              <w:right w:val="single" w:color="000000" w:sz="4" w:space="0"/>
            </w:tcBorders>
            <w:noWrap w:val="0"/>
            <w:vAlign w:val="center"/>
          </w:tcPr>
          <w:p w14:paraId="4E8CB429">
            <w:pPr>
              <w:pStyle w:val="29"/>
              <w:bidi w:val="0"/>
              <w:jc w:val="center"/>
            </w:pPr>
            <w:r>
              <w:t>msg_id</w:t>
            </w:r>
          </w:p>
        </w:tc>
        <w:tc>
          <w:tcPr>
            <w:tcW w:w="793" w:type="dxa"/>
            <w:tcBorders>
              <w:top w:val="single" w:color="000000" w:sz="4" w:space="0"/>
              <w:left w:val="single" w:color="000000" w:sz="4" w:space="0"/>
              <w:bottom w:val="single" w:color="000000" w:sz="4" w:space="0"/>
              <w:right w:val="single" w:color="000000" w:sz="4" w:space="0"/>
            </w:tcBorders>
            <w:noWrap w:val="0"/>
            <w:vAlign w:val="center"/>
          </w:tcPr>
          <w:p w14:paraId="1BFFC2C3">
            <w:pPr>
              <w:pStyle w:val="29"/>
              <w:bidi w:val="0"/>
              <w:jc w:val="center"/>
            </w:pPr>
            <w:r>
              <w:t>string</w:t>
            </w:r>
          </w:p>
        </w:tc>
        <w:tc>
          <w:tcPr>
            <w:tcW w:w="900" w:type="dxa"/>
            <w:tcBorders>
              <w:top w:val="single" w:color="000000" w:sz="4" w:space="0"/>
              <w:left w:val="single" w:color="000000" w:sz="4" w:space="0"/>
              <w:bottom w:val="single" w:color="000000" w:sz="4" w:space="0"/>
              <w:right w:val="single" w:color="000000" w:sz="4" w:space="0"/>
            </w:tcBorders>
            <w:noWrap w:val="0"/>
            <w:vAlign w:val="center"/>
          </w:tcPr>
          <w:p w14:paraId="1120855A">
            <w:pPr>
              <w:pStyle w:val="29"/>
              <w:bidi w:val="0"/>
              <w:jc w:val="center"/>
            </w:pPr>
            <w:r>
              <w:t>是</w:t>
            </w:r>
          </w:p>
        </w:tc>
        <w:tc>
          <w:tcPr>
            <w:tcW w:w="2143" w:type="dxa"/>
            <w:tcBorders>
              <w:top w:val="single" w:color="000000" w:sz="4" w:space="0"/>
              <w:left w:val="single" w:color="000000" w:sz="4" w:space="0"/>
              <w:bottom w:val="single" w:color="000000" w:sz="4" w:space="0"/>
              <w:right w:val="single" w:color="000000" w:sz="4" w:space="0"/>
            </w:tcBorders>
            <w:noWrap w:val="0"/>
            <w:vAlign w:val="center"/>
          </w:tcPr>
          <w:p w14:paraId="1B7BDB41">
            <w:pPr>
              <w:pStyle w:val="29"/>
              <w:bidi w:val="0"/>
              <w:jc w:val="center"/>
            </w:pPr>
            <w:r>
              <w:t>消息 ID</w:t>
            </w:r>
          </w:p>
        </w:tc>
        <w:tc>
          <w:tcPr>
            <w:tcW w:w="4012" w:type="dxa"/>
            <w:tcBorders>
              <w:top w:val="single" w:color="000000" w:sz="4" w:space="0"/>
              <w:left w:val="single" w:color="000000" w:sz="4" w:space="0"/>
              <w:bottom w:val="single" w:color="000000" w:sz="4" w:space="0"/>
              <w:right w:val="single" w:color="000000" w:sz="4" w:space="0"/>
            </w:tcBorders>
            <w:noWrap w:val="0"/>
            <w:vAlign w:val="center"/>
          </w:tcPr>
          <w:p w14:paraId="280EE557">
            <w:pPr>
              <w:pStyle w:val="29"/>
              <w:bidi w:val="0"/>
              <w:jc w:val="both"/>
            </w:pPr>
            <w:r>
              <w:t>此次请求的唯一标识，20 位长，前 13 位是毫秒时间，后 7 位是字母和数字的随机数</w:t>
            </w:r>
          </w:p>
        </w:tc>
      </w:tr>
      <w:tr w14:paraId="7267E198">
        <w:tblPrEx>
          <w:tblCellMar>
            <w:top w:w="68" w:type="dxa"/>
            <w:left w:w="106" w:type="dxa"/>
            <w:bottom w:w="0" w:type="dxa"/>
            <w:right w:w="105" w:type="dxa"/>
          </w:tblCellMar>
        </w:tblPrEx>
        <w:trPr>
          <w:trHeight w:val="57" w:hRule="atLeast"/>
        </w:trPr>
        <w:tc>
          <w:tcPr>
            <w:tcW w:w="1718" w:type="dxa"/>
            <w:tcBorders>
              <w:top w:val="single" w:color="000000" w:sz="4" w:space="0"/>
              <w:left w:val="single" w:color="000000" w:sz="4" w:space="0"/>
              <w:bottom w:val="single" w:color="auto" w:sz="4" w:space="0"/>
              <w:right w:val="single" w:color="000000" w:sz="4" w:space="0"/>
            </w:tcBorders>
            <w:noWrap w:val="0"/>
            <w:vAlign w:val="center"/>
          </w:tcPr>
          <w:p w14:paraId="6FEEE0DA">
            <w:pPr>
              <w:pStyle w:val="29"/>
              <w:bidi w:val="0"/>
              <w:jc w:val="center"/>
            </w:pPr>
            <w:r>
              <w:t>plateRegion</w:t>
            </w:r>
          </w:p>
        </w:tc>
        <w:tc>
          <w:tcPr>
            <w:tcW w:w="793" w:type="dxa"/>
            <w:tcBorders>
              <w:top w:val="single" w:color="000000" w:sz="4" w:space="0"/>
              <w:left w:val="single" w:color="000000" w:sz="4" w:space="0"/>
              <w:bottom w:val="single" w:color="auto" w:sz="4" w:space="0"/>
              <w:right w:val="single" w:color="000000" w:sz="4" w:space="0"/>
            </w:tcBorders>
            <w:noWrap w:val="0"/>
            <w:vAlign w:val="center"/>
          </w:tcPr>
          <w:p w14:paraId="5FB1F2A9">
            <w:pPr>
              <w:pStyle w:val="29"/>
              <w:bidi w:val="0"/>
              <w:jc w:val="center"/>
            </w:pPr>
            <w:r>
              <w:rPr>
                <w:rFonts w:hint="eastAsia"/>
              </w:rPr>
              <w:t>json</w:t>
            </w:r>
          </w:p>
        </w:tc>
        <w:tc>
          <w:tcPr>
            <w:tcW w:w="900" w:type="dxa"/>
            <w:tcBorders>
              <w:top w:val="single" w:color="000000" w:sz="4" w:space="0"/>
              <w:left w:val="single" w:color="000000" w:sz="4" w:space="0"/>
              <w:bottom w:val="single" w:color="auto" w:sz="4" w:space="0"/>
              <w:right w:val="single" w:color="000000" w:sz="4" w:space="0"/>
            </w:tcBorders>
            <w:noWrap w:val="0"/>
            <w:vAlign w:val="center"/>
          </w:tcPr>
          <w:p w14:paraId="136033B4">
            <w:pPr>
              <w:pStyle w:val="29"/>
              <w:bidi w:val="0"/>
              <w:jc w:val="center"/>
            </w:pPr>
            <w:r>
              <w:rPr>
                <w:rFonts w:hint="eastAsia"/>
              </w:rPr>
              <w:t>否</w:t>
            </w:r>
          </w:p>
        </w:tc>
        <w:tc>
          <w:tcPr>
            <w:tcW w:w="2143" w:type="dxa"/>
            <w:tcBorders>
              <w:top w:val="single" w:color="000000" w:sz="4" w:space="0"/>
              <w:left w:val="single" w:color="000000" w:sz="4" w:space="0"/>
              <w:bottom w:val="single" w:color="auto" w:sz="4" w:space="0"/>
              <w:right w:val="single" w:color="000000" w:sz="4" w:space="0"/>
            </w:tcBorders>
            <w:noWrap w:val="0"/>
            <w:vAlign w:val="center"/>
          </w:tcPr>
          <w:p w14:paraId="47838648">
            <w:pPr>
              <w:pStyle w:val="29"/>
              <w:bidi w:val="0"/>
              <w:jc w:val="center"/>
            </w:pPr>
            <w:r>
              <w:rPr>
                <w:rFonts w:hint="eastAsia"/>
              </w:rPr>
              <w:t>识别区域座标信息</w:t>
            </w:r>
          </w:p>
        </w:tc>
        <w:tc>
          <w:tcPr>
            <w:tcW w:w="4012" w:type="dxa"/>
            <w:tcBorders>
              <w:top w:val="single" w:color="000000" w:sz="4" w:space="0"/>
              <w:left w:val="single" w:color="000000" w:sz="4" w:space="0"/>
              <w:bottom w:val="single" w:color="auto" w:sz="4" w:space="0"/>
              <w:right w:val="single" w:color="000000" w:sz="4" w:space="0"/>
            </w:tcBorders>
            <w:noWrap w:val="0"/>
            <w:vAlign w:val="center"/>
          </w:tcPr>
          <w:p w14:paraId="6E9C8351">
            <w:pPr>
              <w:pStyle w:val="29"/>
              <w:bidi w:val="0"/>
              <w:jc w:val="both"/>
            </w:pPr>
            <w:r>
              <w:rPr>
                <w:rFonts w:hint="eastAsia"/>
              </w:rPr>
              <w:t>画面为1080P，识别区域4个点的绝对值座标。点的顺序为逆时针。既：左上，左下，右下，右上（该项若下发，则4个点的x,y值都需下发，否则不设置）</w:t>
            </w:r>
          </w:p>
        </w:tc>
      </w:tr>
      <w:tr w14:paraId="31C115B3">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51C1469E">
            <w:pPr>
              <w:pStyle w:val="29"/>
              <w:bidi w:val="0"/>
              <w:jc w:val="center"/>
            </w:pPr>
            <w:r>
              <w:t>plateRegion</w:t>
            </w:r>
            <w:r>
              <w:rPr>
                <w:rFonts w:hint="eastAsia"/>
              </w:rPr>
              <w:t>/x</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4942CB69">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09B6AFB5">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2B346C8C">
            <w:pPr>
              <w:pStyle w:val="29"/>
              <w:bidi w:val="0"/>
              <w:jc w:val="center"/>
            </w:pPr>
            <w:r>
              <w:rPr>
                <w:rFonts w:hint="eastAsia"/>
              </w:rPr>
              <w:t>点的x座标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40A9D6FA">
            <w:pPr>
              <w:pStyle w:val="29"/>
              <w:bidi w:val="0"/>
              <w:jc w:val="both"/>
            </w:pPr>
            <w:r>
              <w:rPr>
                <w:rFonts w:hint="eastAsia"/>
              </w:rPr>
              <w:t>按逆时针顺序，第一组为左上，第二组为左下，第三组为右下，第四组为右上</w:t>
            </w:r>
          </w:p>
        </w:tc>
      </w:tr>
      <w:tr w14:paraId="69C2D1DD">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49C1712F">
            <w:pPr>
              <w:pStyle w:val="29"/>
              <w:bidi w:val="0"/>
              <w:jc w:val="center"/>
            </w:pPr>
            <w:r>
              <w:t>plateRegion</w:t>
            </w:r>
            <w:r>
              <w:rPr>
                <w:rFonts w:hint="eastAsia"/>
              </w:rPr>
              <w:t>/y</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54D6E253">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4150D2FC">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38F8943A">
            <w:pPr>
              <w:pStyle w:val="29"/>
              <w:bidi w:val="0"/>
              <w:jc w:val="center"/>
            </w:pPr>
            <w:r>
              <w:rPr>
                <w:rFonts w:hint="eastAsia"/>
              </w:rPr>
              <w:t>点的y座标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7130BFC9">
            <w:pPr>
              <w:pStyle w:val="29"/>
              <w:bidi w:val="0"/>
              <w:jc w:val="both"/>
            </w:pPr>
            <w:r>
              <w:rPr>
                <w:rFonts w:hint="eastAsia"/>
              </w:rPr>
              <w:t>按逆时针顺序，第一组为左上，第二组为左下，第三组为右下，第四组为右上</w:t>
            </w:r>
          </w:p>
        </w:tc>
      </w:tr>
      <w:tr w14:paraId="58772F30">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01E733E2">
            <w:pPr>
              <w:pStyle w:val="29"/>
              <w:bidi w:val="0"/>
              <w:jc w:val="center"/>
            </w:pPr>
            <w:r>
              <w:t>upline</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1F868311">
            <w:pPr>
              <w:pStyle w:val="29"/>
              <w:bidi w:val="0"/>
              <w:jc w:val="center"/>
            </w:pPr>
            <w:r>
              <w:rPr>
                <w:rFonts w:hint="eastAsia"/>
              </w:rPr>
              <w:t>json</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579DDFF2">
            <w:pPr>
              <w:pStyle w:val="29"/>
              <w:bidi w:val="0"/>
              <w:jc w:val="center"/>
            </w:pPr>
            <w:r>
              <w:rPr>
                <w:rFonts w:hint="eastAsia"/>
              </w:rPr>
              <w:t>否</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251C19DC">
            <w:pPr>
              <w:pStyle w:val="29"/>
              <w:bidi w:val="0"/>
              <w:jc w:val="center"/>
            </w:pPr>
            <w:r>
              <w:rPr>
                <w:rFonts w:hint="eastAsia"/>
              </w:rPr>
              <w:t>去向抓拍线</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663D38E8">
            <w:pPr>
              <w:pStyle w:val="29"/>
              <w:bidi w:val="0"/>
              <w:jc w:val="both"/>
            </w:pPr>
            <w:r>
              <w:rPr>
                <w:rFonts w:hint="eastAsia"/>
              </w:rPr>
              <w:t>数组第一组为起点信息，第二组为终点信息（该项若下发，则2个点的x,y值都需下发，否则不设置）</w:t>
            </w:r>
          </w:p>
        </w:tc>
      </w:tr>
      <w:tr w14:paraId="675A8321">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51D03C58">
            <w:pPr>
              <w:pStyle w:val="29"/>
              <w:bidi w:val="0"/>
              <w:jc w:val="center"/>
            </w:pPr>
            <w:r>
              <w:rPr>
                <w:rFonts w:hint="eastAsia"/>
              </w:rPr>
              <w:t>upline/x</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54B36992">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43958CED">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32C86910">
            <w:pPr>
              <w:pStyle w:val="29"/>
              <w:bidi w:val="0"/>
              <w:jc w:val="center"/>
            </w:pPr>
            <w:r>
              <w:rPr>
                <w:rFonts w:hint="eastAsia"/>
              </w:rPr>
              <w:t>点的x座标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5E9B0964">
            <w:pPr>
              <w:pStyle w:val="29"/>
              <w:bidi w:val="0"/>
              <w:jc w:val="both"/>
            </w:pPr>
            <w:r>
              <w:rPr>
                <w:rFonts w:hint="eastAsia"/>
              </w:rPr>
              <w:t>画面为1080P。第一组为起点，第二组为终点。</w:t>
            </w:r>
          </w:p>
        </w:tc>
      </w:tr>
      <w:tr w14:paraId="755044A9">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0392158C">
            <w:pPr>
              <w:pStyle w:val="29"/>
              <w:bidi w:val="0"/>
              <w:jc w:val="center"/>
            </w:pPr>
            <w:r>
              <w:rPr>
                <w:rFonts w:hint="eastAsia"/>
              </w:rPr>
              <w:t>upline/y</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04AF447F">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70B88A32">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5B971C47">
            <w:pPr>
              <w:pStyle w:val="29"/>
              <w:bidi w:val="0"/>
              <w:jc w:val="center"/>
            </w:pPr>
            <w:r>
              <w:rPr>
                <w:rFonts w:hint="eastAsia"/>
              </w:rPr>
              <w:t>点y的座标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4C39E68A">
            <w:pPr>
              <w:pStyle w:val="29"/>
              <w:bidi w:val="0"/>
              <w:jc w:val="both"/>
            </w:pPr>
            <w:r>
              <w:rPr>
                <w:rFonts w:hint="eastAsia"/>
              </w:rPr>
              <w:t>画面为1080P。第一组为起点，第二组为终点。</w:t>
            </w:r>
          </w:p>
        </w:tc>
      </w:tr>
      <w:tr w14:paraId="28E249F6">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4273A131">
            <w:pPr>
              <w:pStyle w:val="29"/>
              <w:bidi w:val="0"/>
              <w:jc w:val="center"/>
            </w:pPr>
            <w:r>
              <w:t>downline</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371B47A0">
            <w:pPr>
              <w:pStyle w:val="29"/>
              <w:bidi w:val="0"/>
              <w:jc w:val="center"/>
            </w:pPr>
            <w:r>
              <w:rPr>
                <w:rFonts w:hint="eastAsia"/>
              </w:rPr>
              <w:t>json</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46580492">
            <w:pPr>
              <w:pStyle w:val="29"/>
              <w:bidi w:val="0"/>
              <w:jc w:val="center"/>
            </w:pPr>
            <w:r>
              <w:rPr>
                <w:rFonts w:hint="eastAsia"/>
              </w:rPr>
              <w:t>否</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0421BEB3">
            <w:pPr>
              <w:pStyle w:val="29"/>
              <w:bidi w:val="0"/>
              <w:jc w:val="center"/>
            </w:pPr>
            <w:r>
              <w:rPr>
                <w:rFonts w:hint="eastAsia"/>
              </w:rPr>
              <w:t>来向抓拍线</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57FA1B2E">
            <w:pPr>
              <w:pStyle w:val="29"/>
              <w:bidi w:val="0"/>
              <w:jc w:val="both"/>
            </w:pPr>
            <w:r>
              <w:rPr>
                <w:rFonts w:hint="eastAsia"/>
              </w:rPr>
              <w:t>数组第一组为起点信息，第二组为终点信息（该项若下发，则2个点的x,y值都需下发，否则不设置）</w:t>
            </w:r>
          </w:p>
        </w:tc>
      </w:tr>
      <w:tr w14:paraId="5A46F2C3">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58DE023F">
            <w:pPr>
              <w:pStyle w:val="29"/>
              <w:bidi w:val="0"/>
              <w:jc w:val="center"/>
            </w:pPr>
            <w:r>
              <w:rPr>
                <w:rFonts w:hint="eastAsia"/>
              </w:rPr>
              <w:t>upline/x</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5BE18EF2">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5EBB27F0">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29F9AA8D">
            <w:pPr>
              <w:pStyle w:val="29"/>
              <w:bidi w:val="0"/>
              <w:jc w:val="center"/>
            </w:pPr>
            <w:r>
              <w:rPr>
                <w:rFonts w:hint="eastAsia"/>
              </w:rPr>
              <w:t>点的x座标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4B33CB7E">
            <w:pPr>
              <w:pStyle w:val="29"/>
              <w:bidi w:val="0"/>
              <w:jc w:val="both"/>
            </w:pPr>
            <w:r>
              <w:rPr>
                <w:rFonts w:hint="eastAsia"/>
              </w:rPr>
              <w:t>画面为1080P。第一组为起点，第二组为终点</w:t>
            </w:r>
          </w:p>
        </w:tc>
      </w:tr>
      <w:tr w14:paraId="7CC82D83">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5D817B0B">
            <w:pPr>
              <w:pStyle w:val="29"/>
              <w:bidi w:val="0"/>
              <w:jc w:val="center"/>
            </w:pPr>
            <w:r>
              <w:rPr>
                <w:rFonts w:hint="eastAsia"/>
              </w:rPr>
              <w:t>upline/y</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7B9DC89F">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2D6C873A">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4A3DB346">
            <w:pPr>
              <w:pStyle w:val="29"/>
              <w:bidi w:val="0"/>
              <w:jc w:val="center"/>
            </w:pPr>
            <w:r>
              <w:rPr>
                <w:rFonts w:hint="eastAsia"/>
              </w:rPr>
              <w:t>点y的座标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5CAAD6BA">
            <w:pPr>
              <w:pStyle w:val="29"/>
              <w:bidi w:val="0"/>
              <w:jc w:val="both"/>
            </w:pPr>
            <w:r>
              <w:rPr>
                <w:rFonts w:hint="eastAsia"/>
              </w:rPr>
              <w:t>画面为1080P。第一组为起点，第二组为终点</w:t>
            </w:r>
          </w:p>
        </w:tc>
      </w:tr>
      <w:tr w14:paraId="41F8A15C">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2C8A9732">
            <w:pPr>
              <w:pStyle w:val="29"/>
              <w:bidi w:val="0"/>
              <w:jc w:val="center"/>
            </w:pPr>
            <w:r>
              <w:rPr>
                <w:rFonts w:hint="eastAsia"/>
              </w:rPr>
              <w:t>fastLoop</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21F89121">
            <w:pPr>
              <w:pStyle w:val="29"/>
              <w:bidi w:val="0"/>
              <w:jc w:val="center"/>
            </w:pPr>
            <w:r>
              <w:rPr>
                <w:rFonts w:hint="eastAsia"/>
              </w:rPr>
              <w:t>json</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4930D5B1">
            <w:pPr>
              <w:pStyle w:val="29"/>
              <w:bidi w:val="0"/>
              <w:jc w:val="center"/>
            </w:pPr>
            <w:r>
              <w:rPr>
                <w:rFonts w:hint="eastAsia"/>
              </w:rPr>
              <w:t>否</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75511B46">
            <w:pPr>
              <w:pStyle w:val="29"/>
              <w:bidi w:val="0"/>
              <w:jc w:val="center"/>
            </w:pPr>
            <w:r>
              <w:rPr>
                <w:rFonts w:hint="eastAsia"/>
              </w:rPr>
              <w:t>快速识别区域信息(支持虚拟线圈抓拍的版本才有该功能)</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41E5D7FC">
            <w:pPr>
              <w:pStyle w:val="29"/>
              <w:bidi w:val="0"/>
              <w:jc w:val="both"/>
            </w:pPr>
            <w:r>
              <w:rPr>
                <w:rFonts w:hint="eastAsia"/>
              </w:rPr>
              <w:t>画面为1080P，识别区域4个点的绝对值座标。点的顺序为逆时针。既：左上，左下，右下，右上</w:t>
            </w:r>
          </w:p>
        </w:tc>
      </w:tr>
      <w:tr w14:paraId="6D448772">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671B31D7">
            <w:pPr>
              <w:pStyle w:val="29"/>
              <w:bidi w:val="0"/>
              <w:jc w:val="center"/>
            </w:pPr>
            <w:r>
              <w:rPr>
                <w:rFonts w:hint="eastAsia"/>
              </w:rPr>
              <w:t>fastLoop/x</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0193D000">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05B4C425">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23E35633">
            <w:pPr>
              <w:pStyle w:val="29"/>
              <w:bidi w:val="0"/>
              <w:jc w:val="center"/>
            </w:pPr>
            <w:r>
              <w:rPr>
                <w:rFonts w:hint="eastAsia"/>
              </w:rPr>
              <w:t>点的x座标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15BDDB6E">
            <w:pPr>
              <w:pStyle w:val="29"/>
              <w:bidi w:val="0"/>
              <w:jc w:val="both"/>
            </w:pPr>
            <w:r>
              <w:rPr>
                <w:rFonts w:hint="eastAsia"/>
              </w:rPr>
              <w:t>按逆时针顺序，第一组为左上，第二组为左下，第三组为右下，第四组为右上</w:t>
            </w:r>
          </w:p>
        </w:tc>
      </w:tr>
      <w:tr w14:paraId="3EA9FF79">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63AFB04C">
            <w:pPr>
              <w:pStyle w:val="29"/>
              <w:bidi w:val="0"/>
              <w:jc w:val="center"/>
            </w:pPr>
            <w:r>
              <w:rPr>
                <w:rFonts w:hint="eastAsia"/>
              </w:rPr>
              <w:t>fastLoop/y</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4D41FE15">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3F82799D">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08814D52">
            <w:pPr>
              <w:pStyle w:val="29"/>
              <w:bidi w:val="0"/>
              <w:jc w:val="center"/>
            </w:pPr>
            <w:r>
              <w:rPr>
                <w:rFonts w:hint="eastAsia"/>
              </w:rPr>
              <w:t>点的y座标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73422995">
            <w:pPr>
              <w:pStyle w:val="29"/>
              <w:bidi w:val="0"/>
              <w:jc w:val="both"/>
            </w:pPr>
            <w:r>
              <w:rPr>
                <w:rFonts w:hint="eastAsia"/>
              </w:rPr>
              <w:t>按逆时针顺序，第一组为左上，第二组为左下，第三组为右下，第四组为右上</w:t>
            </w:r>
          </w:p>
        </w:tc>
      </w:tr>
      <w:tr w14:paraId="166B160B">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62018BD7">
            <w:pPr>
              <w:pStyle w:val="29"/>
              <w:bidi w:val="0"/>
              <w:jc w:val="center"/>
            </w:pPr>
            <w:r>
              <w:rPr>
                <w:rFonts w:hint="eastAsia"/>
              </w:rPr>
              <w:t>virtual_distinguish_loop</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4D6FBEF9">
            <w:pPr>
              <w:pStyle w:val="29"/>
              <w:bidi w:val="0"/>
              <w:jc w:val="center"/>
            </w:pPr>
            <w:r>
              <w:rPr>
                <w:rFonts w:hint="eastAsia"/>
              </w:rPr>
              <w:t>json</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6DB20692">
            <w:pPr>
              <w:pStyle w:val="29"/>
              <w:bidi w:val="0"/>
              <w:jc w:val="center"/>
            </w:pPr>
            <w:r>
              <w:rPr>
                <w:rFonts w:hint="eastAsia"/>
              </w:rPr>
              <w:t>否</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372BA12F">
            <w:pPr>
              <w:pStyle w:val="29"/>
              <w:bidi w:val="0"/>
              <w:jc w:val="center"/>
            </w:pPr>
            <w:r>
              <w:rPr>
                <w:rFonts w:hint="eastAsia"/>
              </w:rPr>
              <w:t>虚拟线圈识别区信息(支持虚拟线圈抓拍的版本才有该功能)</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10A2A681">
            <w:pPr>
              <w:pStyle w:val="29"/>
              <w:bidi w:val="0"/>
              <w:jc w:val="both"/>
            </w:pPr>
            <w:r>
              <w:rPr>
                <w:rFonts w:hint="eastAsia"/>
              </w:rPr>
              <w:t>画面为1080P，识别区域4个点的绝对值座标。点的顺序为逆时针。既：左上，左下，右下，右上</w:t>
            </w:r>
          </w:p>
        </w:tc>
      </w:tr>
      <w:tr w14:paraId="1900B69A">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1D7FF58E">
            <w:pPr>
              <w:pStyle w:val="29"/>
              <w:bidi w:val="0"/>
              <w:jc w:val="center"/>
            </w:pPr>
            <w:r>
              <w:rPr>
                <w:rFonts w:hint="eastAsia"/>
              </w:rPr>
              <w:t>virtual_distinguish_loop/x</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64F09739">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7EB77757">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58CCB589">
            <w:pPr>
              <w:pStyle w:val="29"/>
              <w:bidi w:val="0"/>
              <w:jc w:val="center"/>
            </w:pPr>
            <w:r>
              <w:rPr>
                <w:rFonts w:hint="eastAsia"/>
              </w:rPr>
              <w:t>点的x座标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3881400C">
            <w:pPr>
              <w:pStyle w:val="29"/>
              <w:bidi w:val="0"/>
              <w:jc w:val="both"/>
            </w:pPr>
            <w:r>
              <w:rPr>
                <w:rFonts w:hint="eastAsia"/>
              </w:rPr>
              <w:t>按逆时针顺序，第一组为左上，第二组为左下，第三组为右下，第四组为右上</w:t>
            </w:r>
          </w:p>
        </w:tc>
      </w:tr>
      <w:tr w14:paraId="447D4C6C">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576B5CF7">
            <w:pPr>
              <w:pStyle w:val="29"/>
              <w:bidi w:val="0"/>
              <w:jc w:val="center"/>
            </w:pPr>
            <w:r>
              <w:rPr>
                <w:rFonts w:hint="eastAsia"/>
              </w:rPr>
              <w:t>virtual_distinguish_loop/y</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275957BA">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771F35B0">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5F3F4C29">
            <w:pPr>
              <w:pStyle w:val="29"/>
              <w:bidi w:val="0"/>
              <w:jc w:val="center"/>
            </w:pPr>
            <w:r>
              <w:rPr>
                <w:rFonts w:hint="eastAsia"/>
              </w:rPr>
              <w:t>点的y座标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75039A87">
            <w:pPr>
              <w:pStyle w:val="29"/>
              <w:bidi w:val="0"/>
              <w:jc w:val="both"/>
            </w:pPr>
            <w:r>
              <w:rPr>
                <w:rFonts w:hint="eastAsia"/>
              </w:rPr>
              <w:t>按逆时针顺序，第一组为左上，第二组为左下，第三组为右下，第四组为右上</w:t>
            </w:r>
          </w:p>
        </w:tc>
      </w:tr>
      <w:tr w14:paraId="76153929">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12AA3FBF">
            <w:pPr>
              <w:pStyle w:val="29"/>
              <w:bidi w:val="0"/>
              <w:jc w:val="center"/>
            </w:pPr>
            <w:r>
              <w:rPr>
                <w:rFonts w:hint="eastAsia"/>
              </w:rPr>
              <w:t>virtual_loop</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2576E5E4">
            <w:pPr>
              <w:pStyle w:val="29"/>
              <w:bidi w:val="0"/>
              <w:jc w:val="center"/>
            </w:pPr>
            <w:r>
              <w:rPr>
                <w:rFonts w:hint="eastAsia"/>
              </w:rPr>
              <w:t>json</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265367D9">
            <w:pPr>
              <w:pStyle w:val="29"/>
              <w:bidi w:val="0"/>
              <w:jc w:val="center"/>
            </w:pPr>
            <w:r>
              <w:rPr>
                <w:rFonts w:hint="eastAsia"/>
              </w:rPr>
              <w:t>否</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51036E58">
            <w:pPr>
              <w:pStyle w:val="29"/>
              <w:bidi w:val="0"/>
              <w:jc w:val="center"/>
            </w:pPr>
            <w:r>
              <w:rPr>
                <w:rFonts w:hint="eastAsia"/>
              </w:rPr>
              <w:t>虚拟线圈座标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3AA7145C">
            <w:pPr>
              <w:pStyle w:val="29"/>
              <w:bidi w:val="0"/>
              <w:jc w:val="both"/>
            </w:pPr>
            <w:r>
              <w:rPr>
                <w:rFonts w:hint="eastAsia"/>
              </w:rPr>
              <w:t>画面为1080P，识别区域4个点的绝对值座标。点的顺序为逆时针。既：左上，左下，右下，右上</w:t>
            </w:r>
          </w:p>
        </w:tc>
      </w:tr>
      <w:tr w14:paraId="65E12E4F">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61A005B3">
            <w:pPr>
              <w:pStyle w:val="29"/>
              <w:bidi w:val="0"/>
              <w:jc w:val="center"/>
            </w:pPr>
            <w:r>
              <w:rPr>
                <w:rFonts w:hint="eastAsia"/>
              </w:rPr>
              <w:t>virtual_loop/x</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61B4C804">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602678E4">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14F866A9">
            <w:pPr>
              <w:pStyle w:val="29"/>
              <w:bidi w:val="0"/>
              <w:jc w:val="center"/>
            </w:pPr>
            <w:r>
              <w:rPr>
                <w:rFonts w:hint="eastAsia"/>
              </w:rPr>
              <w:t>点的x座标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19117C22">
            <w:pPr>
              <w:pStyle w:val="29"/>
              <w:bidi w:val="0"/>
              <w:jc w:val="both"/>
            </w:pPr>
            <w:r>
              <w:rPr>
                <w:rFonts w:hint="eastAsia"/>
              </w:rPr>
              <w:t>按逆时针顺序，第一组为左上，第二组为左下，第三组为右下，第四组为右上</w:t>
            </w:r>
          </w:p>
        </w:tc>
      </w:tr>
      <w:tr w14:paraId="784503A6">
        <w:tblPrEx>
          <w:tblCellMar>
            <w:top w:w="68" w:type="dxa"/>
            <w:left w:w="106" w:type="dxa"/>
            <w:bottom w:w="0" w:type="dxa"/>
            <w:right w:w="105" w:type="dxa"/>
          </w:tblCellMar>
        </w:tblPrEx>
        <w:trPr>
          <w:trHeight w:val="57" w:hRule="atLeast"/>
        </w:trPr>
        <w:tc>
          <w:tcPr>
            <w:tcW w:w="1718" w:type="dxa"/>
            <w:tcBorders>
              <w:top w:val="single" w:color="auto" w:sz="4" w:space="0"/>
              <w:left w:val="single" w:color="auto" w:sz="4" w:space="0"/>
              <w:bottom w:val="single" w:color="auto" w:sz="4" w:space="0"/>
              <w:right w:val="single" w:color="auto" w:sz="4" w:space="0"/>
            </w:tcBorders>
            <w:noWrap w:val="0"/>
            <w:vAlign w:val="center"/>
          </w:tcPr>
          <w:p w14:paraId="0E9CDD50">
            <w:pPr>
              <w:pStyle w:val="29"/>
              <w:bidi w:val="0"/>
              <w:jc w:val="center"/>
            </w:pPr>
            <w:r>
              <w:rPr>
                <w:rFonts w:hint="eastAsia"/>
              </w:rPr>
              <w:t>virtual_loop/y</w:t>
            </w:r>
          </w:p>
        </w:tc>
        <w:tc>
          <w:tcPr>
            <w:tcW w:w="793" w:type="dxa"/>
            <w:tcBorders>
              <w:top w:val="single" w:color="auto" w:sz="4" w:space="0"/>
              <w:left w:val="single" w:color="auto" w:sz="4" w:space="0"/>
              <w:bottom w:val="single" w:color="auto" w:sz="4" w:space="0"/>
              <w:right w:val="single" w:color="auto" w:sz="4" w:space="0"/>
            </w:tcBorders>
            <w:noWrap w:val="0"/>
            <w:vAlign w:val="center"/>
          </w:tcPr>
          <w:p w14:paraId="72E0DD18">
            <w:pPr>
              <w:pStyle w:val="29"/>
              <w:bidi w:val="0"/>
              <w:jc w:val="center"/>
            </w:pPr>
            <w:r>
              <w:rPr>
                <w:rFonts w:hint="eastAsia"/>
              </w:rPr>
              <w:t>int</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4C967A6D">
            <w:pPr>
              <w:pStyle w:val="29"/>
              <w:bidi w:val="0"/>
              <w:jc w:val="center"/>
            </w:pPr>
            <w:r>
              <w:rPr>
                <w:rFonts w:hint="eastAsia"/>
              </w:rPr>
              <w:t>是</w:t>
            </w:r>
          </w:p>
        </w:tc>
        <w:tc>
          <w:tcPr>
            <w:tcW w:w="2143" w:type="dxa"/>
            <w:tcBorders>
              <w:top w:val="single" w:color="auto" w:sz="4" w:space="0"/>
              <w:left w:val="single" w:color="auto" w:sz="4" w:space="0"/>
              <w:bottom w:val="single" w:color="auto" w:sz="4" w:space="0"/>
              <w:right w:val="single" w:color="auto" w:sz="4" w:space="0"/>
            </w:tcBorders>
            <w:noWrap w:val="0"/>
            <w:vAlign w:val="center"/>
          </w:tcPr>
          <w:p w14:paraId="530D1702">
            <w:pPr>
              <w:pStyle w:val="29"/>
              <w:bidi w:val="0"/>
              <w:jc w:val="center"/>
            </w:pPr>
            <w:r>
              <w:rPr>
                <w:rFonts w:hint="eastAsia"/>
              </w:rPr>
              <w:t>点的y座标</w:t>
            </w:r>
          </w:p>
        </w:tc>
        <w:tc>
          <w:tcPr>
            <w:tcW w:w="4012" w:type="dxa"/>
            <w:tcBorders>
              <w:top w:val="single" w:color="auto" w:sz="4" w:space="0"/>
              <w:left w:val="single" w:color="auto" w:sz="4" w:space="0"/>
              <w:bottom w:val="single" w:color="auto" w:sz="4" w:space="0"/>
              <w:right w:val="single" w:color="auto" w:sz="4" w:space="0"/>
            </w:tcBorders>
            <w:noWrap w:val="0"/>
            <w:vAlign w:val="center"/>
          </w:tcPr>
          <w:p w14:paraId="5D7F50FB">
            <w:pPr>
              <w:pStyle w:val="29"/>
              <w:bidi w:val="0"/>
              <w:jc w:val="both"/>
            </w:pPr>
            <w:r>
              <w:rPr>
                <w:rFonts w:hint="eastAsia"/>
              </w:rPr>
              <w:t>按逆时针顺序，第一组为左上，第二组为左下，第三组为右下，第四组为右上</w:t>
            </w:r>
          </w:p>
        </w:tc>
      </w:tr>
    </w:tbl>
    <w:p w14:paraId="02234563">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E6C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2384454D">
            <w:pPr>
              <w:bidi w:val="0"/>
            </w:pPr>
            <w:r>
              <w:t>{</w:t>
            </w:r>
          </w:p>
          <w:p w14:paraId="4A6C3C7C">
            <w:pPr>
              <w:bidi w:val="0"/>
            </w:pPr>
            <w:r>
              <w:t>"cmd" : "</w:t>
            </w:r>
            <w:r>
              <w:rPr>
                <w:rFonts w:hint="eastAsia"/>
              </w:rPr>
              <w:t>set_VideoDetectParam</w:t>
            </w:r>
            <w:r>
              <w:t>",</w:t>
            </w:r>
          </w:p>
          <w:p w14:paraId="1CC1089C">
            <w:pPr>
              <w:bidi w:val="0"/>
            </w:pPr>
            <w:r>
              <w:t>"msg_id" : "168621678685",</w:t>
            </w:r>
          </w:p>
          <w:p w14:paraId="7DBD780E">
            <w:pPr>
              <w:bidi w:val="0"/>
            </w:pPr>
            <w:r>
              <w:t>"plateRegion" : [ {</w:t>
            </w:r>
          </w:p>
          <w:p w14:paraId="0A0E9AA6">
            <w:pPr>
              <w:bidi w:val="0"/>
            </w:pPr>
            <w:r>
              <w:t>"x" : 545,</w:t>
            </w:r>
          </w:p>
          <w:p w14:paraId="558F1D8C">
            <w:pPr>
              <w:bidi w:val="0"/>
            </w:pPr>
            <w:r>
              <w:t>"y" : 270</w:t>
            </w:r>
          </w:p>
          <w:p w14:paraId="157AC076">
            <w:pPr>
              <w:bidi w:val="0"/>
            </w:pPr>
            <w:r>
              <w:t>}, {</w:t>
            </w:r>
          </w:p>
          <w:p w14:paraId="0F9BBDE6">
            <w:pPr>
              <w:bidi w:val="0"/>
            </w:pPr>
            <w:r>
              <w:t>"x" : 160,</w:t>
            </w:r>
          </w:p>
          <w:p w14:paraId="416E48FE">
            <w:pPr>
              <w:bidi w:val="0"/>
            </w:pPr>
            <w:r>
              <w:t>"y" : 800</w:t>
            </w:r>
            <w:r>
              <w:br w:type="textWrapping"/>
            </w:r>
            <w:r>
              <w:t>}, {</w:t>
            </w:r>
          </w:p>
          <w:p w14:paraId="37754926">
            <w:pPr>
              <w:bidi w:val="0"/>
            </w:pPr>
            <w:r>
              <w:t>"x" : 1702,</w:t>
            </w:r>
          </w:p>
          <w:p w14:paraId="2016E1B0">
            <w:pPr>
              <w:bidi w:val="0"/>
            </w:pPr>
            <w:r>
              <w:t>"y" : 800</w:t>
            </w:r>
          </w:p>
          <w:p w14:paraId="69110C9A">
            <w:pPr>
              <w:bidi w:val="0"/>
            </w:pPr>
            <w:r>
              <w:t>}, {</w:t>
            </w:r>
          </w:p>
          <w:p w14:paraId="111E1954">
            <w:pPr>
              <w:bidi w:val="0"/>
            </w:pPr>
            <w:r>
              <w:t>"x" : 1635,</w:t>
            </w:r>
          </w:p>
          <w:p w14:paraId="0A9AFE10">
            <w:pPr>
              <w:bidi w:val="0"/>
            </w:pPr>
            <w:r>
              <w:t>"y" : 270</w:t>
            </w:r>
          </w:p>
          <w:p w14:paraId="609CAB1E">
            <w:pPr>
              <w:bidi w:val="0"/>
            </w:pPr>
            <w:r>
              <w:t>} ],</w:t>
            </w:r>
          </w:p>
          <w:p w14:paraId="6E707274">
            <w:pPr>
              <w:bidi w:val="0"/>
            </w:pPr>
            <w:r>
              <w:t>"upline" : [ {</w:t>
            </w:r>
          </w:p>
          <w:p w14:paraId="73DFA6AE">
            <w:pPr>
              <w:bidi w:val="0"/>
            </w:pPr>
            <w:r>
              <w:t>"x" : 468,</w:t>
            </w:r>
          </w:p>
          <w:p w14:paraId="300E3A3C">
            <w:pPr>
              <w:bidi w:val="0"/>
            </w:pPr>
            <w:r>
              <w:t>"y" : 376</w:t>
            </w:r>
          </w:p>
          <w:p w14:paraId="43530C63">
            <w:pPr>
              <w:bidi w:val="0"/>
            </w:pPr>
            <w:r>
              <w:t>}, {</w:t>
            </w:r>
          </w:p>
          <w:p w14:paraId="178DE65A">
            <w:pPr>
              <w:bidi w:val="0"/>
            </w:pPr>
            <w:r>
              <w:t>"x" : 1648,</w:t>
            </w:r>
          </w:p>
          <w:p w14:paraId="706368AB">
            <w:pPr>
              <w:bidi w:val="0"/>
            </w:pPr>
            <w:r>
              <w:t>"y" : 376</w:t>
            </w:r>
          </w:p>
          <w:p w14:paraId="79B9936D">
            <w:pPr>
              <w:bidi w:val="0"/>
            </w:pPr>
            <w:r>
              <w:t>} ],</w:t>
            </w:r>
          </w:p>
          <w:p w14:paraId="435F19EF">
            <w:pPr>
              <w:bidi w:val="0"/>
            </w:pPr>
            <w:r>
              <w:t>"downline" : [ {</w:t>
            </w:r>
          </w:p>
          <w:p w14:paraId="7C662311">
            <w:pPr>
              <w:bidi w:val="0"/>
            </w:pPr>
            <w:r>
              <w:t>"x" : 237,</w:t>
            </w:r>
          </w:p>
          <w:p w14:paraId="51CB24E6">
            <w:pPr>
              <w:bidi w:val="0"/>
            </w:pPr>
            <w:r>
              <w:t>"y" : 694</w:t>
            </w:r>
          </w:p>
          <w:p w14:paraId="60F3BA07">
            <w:pPr>
              <w:bidi w:val="0"/>
            </w:pPr>
            <w:r>
              <w:t>}, {</w:t>
            </w:r>
          </w:p>
          <w:p w14:paraId="6EA41672">
            <w:pPr>
              <w:bidi w:val="0"/>
            </w:pPr>
            <w:r>
              <w:t>"x" : 1688,</w:t>
            </w:r>
          </w:p>
          <w:p w14:paraId="77215D1E">
            <w:pPr>
              <w:bidi w:val="0"/>
            </w:pPr>
            <w:r>
              <w:t>"y" : 694</w:t>
            </w:r>
          </w:p>
          <w:p w14:paraId="47064D05">
            <w:pPr>
              <w:bidi w:val="0"/>
            </w:pPr>
            <w:r>
              <w:t>} ]</w:t>
            </w:r>
          </w:p>
          <w:p w14:paraId="4AD106A7">
            <w:pPr>
              <w:bidi w:val="0"/>
            </w:pPr>
            <w:r>
              <w:t>}</w:t>
            </w:r>
          </w:p>
        </w:tc>
      </w:tr>
    </w:tbl>
    <w:p w14:paraId="6DB87B62"/>
    <w:p w14:paraId="72E7F9D9">
      <w:pPr>
        <w:pStyle w:val="6"/>
        <w:numPr>
          <w:ilvl w:val="3"/>
          <w:numId w:val="1"/>
        </w:numPr>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5D806431">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A7EDEB8">
            <w:pPr>
              <w:pStyle w:val="29"/>
              <w:bidi w:val="0"/>
              <w:jc w:val="center"/>
            </w:pPr>
            <w:r>
              <w:t>字段项</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98479B8">
            <w:pPr>
              <w:pStyle w:val="29"/>
              <w:bidi w:val="0"/>
              <w:jc w:val="center"/>
            </w:pPr>
            <w:r>
              <w:t>类型</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5DF3149D">
            <w:pPr>
              <w:pStyle w:val="29"/>
              <w:bidi w:val="0"/>
              <w:jc w:val="center"/>
            </w:pPr>
            <w:r>
              <w:t>必填项</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D84B49C">
            <w:pPr>
              <w:pStyle w:val="29"/>
              <w:bidi w:val="0"/>
              <w:jc w:val="center"/>
            </w:pPr>
            <w:r>
              <w:t>说明</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0"/>
            <w:vAlign w:val="center"/>
          </w:tcPr>
          <w:p w14:paraId="747CB13A">
            <w:pPr>
              <w:pStyle w:val="29"/>
              <w:bidi w:val="0"/>
              <w:jc w:val="center"/>
            </w:pPr>
            <w:r>
              <w:t>备注</w:t>
            </w:r>
          </w:p>
        </w:tc>
      </w:tr>
      <w:tr w14:paraId="5CD332CF">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33669A0B">
            <w:pPr>
              <w:pStyle w:val="29"/>
              <w:bidi w:val="0"/>
              <w:jc w:val="center"/>
            </w:pPr>
            <w:r>
              <w:t>cmd</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13AEA6B9">
            <w:pPr>
              <w:pStyle w:val="29"/>
              <w:bidi w:val="0"/>
              <w:jc w:val="center"/>
            </w:pPr>
            <w: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66114DCA">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734221AC">
            <w:pPr>
              <w:pStyle w:val="29"/>
              <w:bidi w:val="0"/>
              <w:jc w:val="center"/>
            </w:pPr>
            <w:r>
              <w:t>命令</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48E569AC">
            <w:pPr>
              <w:pStyle w:val="29"/>
              <w:bidi w:val="0"/>
              <w:jc w:val="both"/>
            </w:pPr>
            <w:r>
              <w:rPr>
                <w:rFonts w:hint="eastAsia"/>
              </w:rPr>
              <w:t>set_VideoDetectParam_rsp表示设置设备信息应答消息</w:t>
            </w:r>
          </w:p>
        </w:tc>
      </w:tr>
      <w:tr w14:paraId="32B66057">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6F0EC378">
            <w:pPr>
              <w:pStyle w:val="29"/>
              <w:bidi w:val="0"/>
              <w:jc w:val="center"/>
            </w:pPr>
            <w:r>
              <w:t>msg_id</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0F975740">
            <w:pPr>
              <w:pStyle w:val="29"/>
              <w:bidi w:val="0"/>
              <w:jc w:val="center"/>
            </w:pPr>
            <w: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3193BFE5">
            <w:pPr>
              <w:pStyle w:val="29"/>
              <w:bidi w:val="0"/>
              <w:jc w:val="center"/>
            </w:pPr>
            <w: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2CD38BBC">
            <w:pPr>
              <w:pStyle w:val="29"/>
              <w:bidi w:val="0"/>
              <w:jc w:val="center"/>
            </w:pPr>
            <w:r>
              <w:t>消息 ID</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61147DEA">
            <w:pPr>
              <w:pStyle w:val="29"/>
              <w:bidi w:val="0"/>
              <w:jc w:val="both"/>
            </w:pPr>
            <w:r>
              <w:t>与请求时的消息 ID 一致，用于标识该应答对应哪一个请求</w:t>
            </w:r>
          </w:p>
        </w:tc>
      </w:tr>
      <w:tr w14:paraId="113C2845">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4C6C935C">
            <w:pPr>
              <w:pStyle w:val="29"/>
              <w:bidi w:val="0"/>
              <w:jc w:val="center"/>
            </w:pPr>
            <w:r>
              <w:rPr>
                <w:rFonts w:hint="eastAsia"/>
              </w:rPr>
              <w:t>status</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F816FF4">
            <w:pPr>
              <w:pStyle w:val="29"/>
              <w:bidi w:val="0"/>
              <w:jc w:val="center"/>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19371A45">
            <w:pPr>
              <w:pStyle w:val="29"/>
              <w:bidi w:val="0"/>
              <w:jc w:val="center"/>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4F09158D">
            <w:pPr>
              <w:pStyle w:val="29"/>
              <w:bidi w:val="0"/>
              <w:jc w:val="center"/>
            </w:pPr>
            <w:r>
              <w:rPr>
                <w:rFonts w:hint="eastAsia"/>
              </w:rPr>
              <w:t>操作状态</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613DB8BC">
            <w:pPr>
              <w:pStyle w:val="29"/>
              <w:bidi w:val="0"/>
              <w:jc w:val="both"/>
            </w:pPr>
            <w:r>
              <w:rPr>
                <w:rFonts w:hint="eastAsia"/>
              </w:rPr>
              <w:t>ok为成功，其它为失败</w:t>
            </w:r>
          </w:p>
        </w:tc>
      </w:tr>
      <w:tr w14:paraId="3ED0FD1C">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noWrap w:val="0"/>
            <w:vAlign w:val="center"/>
          </w:tcPr>
          <w:p w14:paraId="169828C9">
            <w:pPr>
              <w:pStyle w:val="29"/>
              <w:bidi w:val="0"/>
              <w:jc w:val="center"/>
            </w:pPr>
            <w:r>
              <w:rPr>
                <w:rFonts w:hint="eastAsia"/>
              </w:rPr>
              <w:t>sn</w:t>
            </w: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130FAE0A">
            <w:pPr>
              <w:pStyle w:val="29"/>
              <w:bidi w:val="0"/>
              <w:jc w:val="center"/>
            </w:pPr>
            <w:r>
              <w:rPr>
                <w:rFonts w:hint="eastAsia"/>
              </w:rPr>
              <w:t>string</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14:paraId="58D79A74">
            <w:pPr>
              <w:pStyle w:val="29"/>
              <w:bidi w:val="0"/>
              <w:jc w:val="center"/>
            </w:pPr>
            <w:r>
              <w:rPr>
                <w:rFonts w:hint="eastAsia"/>
              </w:rPr>
              <w:t>是</w:t>
            </w:r>
          </w:p>
        </w:tc>
        <w:tc>
          <w:tcPr>
            <w:tcW w:w="1284" w:type="dxa"/>
            <w:tcBorders>
              <w:top w:val="single" w:color="000000" w:sz="4" w:space="0"/>
              <w:left w:val="single" w:color="000000" w:sz="4" w:space="0"/>
              <w:bottom w:val="single" w:color="000000" w:sz="4" w:space="0"/>
              <w:right w:val="single" w:color="000000" w:sz="4" w:space="0"/>
            </w:tcBorders>
            <w:noWrap w:val="0"/>
            <w:vAlign w:val="center"/>
          </w:tcPr>
          <w:p w14:paraId="69E6AEE6">
            <w:pPr>
              <w:pStyle w:val="29"/>
              <w:bidi w:val="0"/>
              <w:jc w:val="center"/>
            </w:pPr>
            <w:r>
              <w:rPr>
                <w:rFonts w:hint="eastAsia"/>
              </w:rPr>
              <w:t>相机序列号</w:t>
            </w:r>
          </w:p>
        </w:tc>
        <w:tc>
          <w:tcPr>
            <w:tcW w:w="5780" w:type="dxa"/>
            <w:tcBorders>
              <w:top w:val="single" w:color="000000" w:sz="4" w:space="0"/>
              <w:left w:val="single" w:color="000000" w:sz="4" w:space="0"/>
              <w:bottom w:val="single" w:color="000000" w:sz="4" w:space="0"/>
              <w:right w:val="single" w:color="000000" w:sz="4" w:space="0"/>
            </w:tcBorders>
            <w:noWrap w:val="0"/>
            <w:vAlign w:val="center"/>
          </w:tcPr>
          <w:p w14:paraId="535FC5A7">
            <w:pPr>
              <w:pStyle w:val="29"/>
              <w:bidi w:val="0"/>
              <w:jc w:val="both"/>
            </w:pPr>
          </w:p>
        </w:tc>
      </w:tr>
    </w:tbl>
    <w:p w14:paraId="5FA37056"/>
    <w:p w14:paraId="0B3DF6D9">
      <w:pPr>
        <w:bidi w:val="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941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noWrap w:val="0"/>
            <w:vAlign w:val="top"/>
          </w:tcPr>
          <w:p w14:paraId="55C6C54B">
            <w:pPr>
              <w:bidi w:val="0"/>
            </w:pPr>
            <w:r>
              <w:t>{</w:t>
            </w:r>
          </w:p>
          <w:p w14:paraId="696B8529">
            <w:pPr>
              <w:bidi w:val="0"/>
            </w:pPr>
            <w:r>
              <w:t>"cmd" : "</w:t>
            </w:r>
            <w:r>
              <w:rPr>
                <w:rFonts w:hint="eastAsia"/>
              </w:rPr>
              <w:t>set_VideoDetectParam</w:t>
            </w:r>
            <w:r>
              <w:t>_rsp",</w:t>
            </w:r>
          </w:p>
          <w:p w14:paraId="2DA8C021">
            <w:pPr>
              <w:bidi w:val="0"/>
            </w:pPr>
            <w:r>
              <w:t>"status" : "ok",</w:t>
            </w:r>
          </w:p>
          <w:p w14:paraId="09510826">
            <w:pPr>
              <w:bidi w:val="0"/>
            </w:pPr>
            <w:r>
              <w:t>"msg_id" : "168621678685"</w:t>
            </w:r>
            <w:r>
              <w:rPr>
                <w:rFonts w:hint="eastAsia"/>
              </w:rPr>
              <w:t>,</w:t>
            </w:r>
          </w:p>
          <w:p w14:paraId="2E2CB18B">
            <w:pPr>
              <w:bidi w:val="0"/>
            </w:pPr>
            <w:r>
              <w:t>"</w:t>
            </w:r>
            <w:r>
              <w:rPr>
                <w:rFonts w:hint="eastAsia"/>
              </w:rPr>
              <w:t>sn</w:t>
            </w:r>
            <w:r>
              <w:t>":"1b7e812009cad088"</w:t>
            </w:r>
          </w:p>
          <w:p w14:paraId="77FD939F">
            <w:pPr>
              <w:bidi w:val="0"/>
            </w:pPr>
            <w:r>
              <w:t>}</w:t>
            </w:r>
          </w:p>
        </w:tc>
      </w:tr>
    </w:tbl>
    <w:p w14:paraId="591B0415"/>
    <w:p w14:paraId="0F571E6E">
      <w:pPr>
        <w:pStyle w:val="5"/>
        <w:numPr>
          <w:ilvl w:val="2"/>
          <w:numId w:val="1"/>
        </w:numPr>
        <w:snapToGrid w:val="0"/>
        <w:spacing w:before="80" w:after="160" w:line="240" w:lineRule="auto"/>
        <w:jc w:val="both"/>
      </w:pPr>
      <w:bookmarkStart w:id="570" w:name="_Tocz0zze1"/>
      <w:bookmarkStart w:id="571" w:name="_Toc5636"/>
      <w:bookmarkStart w:id="572" w:name="_Tock5l2xw"/>
      <w:r>
        <w:rPr>
          <w:rFonts w:ascii="微软雅黑" w:hAnsi="微软雅黑" w:eastAsia="微软雅黑" w:cs="微软雅黑"/>
          <w:b/>
          <w:i w:val="0"/>
          <w:strike w:val="0"/>
          <w:color w:val="000000"/>
          <w:sz w:val="30"/>
          <w:u w:val="none"/>
        </w:rPr>
        <w:t>下发服务器断线后相机操作</w:t>
      </w:r>
      <w:bookmarkEnd w:id="570"/>
      <w:bookmarkEnd w:id="571"/>
      <w:bookmarkEnd w:id="572"/>
    </w:p>
    <w:p w14:paraId="43AD9C14">
      <w:pPr>
        <w:snapToGrid w:val="0"/>
        <w:spacing w:before="0" w:after="0" w:line="360" w:lineRule="auto"/>
        <w:ind w:left="0" w:right="0" w:firstLine="480" w:firstLineChars="200"/>
        <w:jc w:val="both"/>
      </w:pPr>
      <w:r>
        <w:rPr>
          <w:rFonts w:ascii="微软雅黑" w:hAnsi="微软雅黑" w:eastAsia="微软雅黑" w:cs="微软雅黑"/>
          <w:i w:val="0"/>
          <w:strike w:val="0"/>
          <w:color w:val="000000"/>
          <w:sz w:val="24"/>
          <w:u w:val="none"/>
        </w:rPr>
        <w:t>接口说明：平台在</w:t>
      </w:r>
      <w:r>
        <w:rPr>
          <w:rFonts w:ascii="Arial" w:hAnsi="Arial" w:cs="Arial"/>
          <w:i w:val="0"/>
          <w:strike w:val="0"/>
          <w:color w:val="000000"/>
          <w:sz w:val="24"/>
          <w:u w:val="none"/>
        </w:rPr>
        <w:t>MQTT</w:t>
      </w:r>
      <w:r>
        <w:rPr>
          <w:rFonts w:ascii="微软雅黑" w:hAnsi="微软雅黑" w:eastAsia="微软雅黑" w:cs="微软雅黑"/>
          <w:i w:val="0"/>
          <w:strike w:val="0"/>
          <w:color w:val="000000"/>
          <w:sz w:val="24"/>
          <w:u w:val="none"/>
        </w:rPr>
        <w:t>连接后下发操作。在相机与平台断开时相机执行相应的操作。每次重连都需重新下发。</w:t>
      </w:r>
    </w:p>
    <w:p w14:paraId="641D3DCB">
      <w:pPr>
        <w:snapToGrid w:val="0"/>
        <w:spacing w:before="0" w:after="0" w:line="360" w:lineRule="auto"/>
        <w:ind w:left="0" w:right="0" w:firstLine="480" w:firstLineChars="200"/>
        <w:jc w:val="both"/>
      </w:pPr>
      <w:r>
        <w:rPr>
          <w:rFonts w:ascii="Arial" w:hAnsi="Arial" w:cs="Arial"/>
          <w:i w:val="0"/>
          <w:strike w:val="0"/>
          <w:color w:val="000000"/>
          <w:sz w:val="24"/>
          <w:u w:val="none"/>
        </w:rPr>
        <w:t> </w:t>
      </w:r>
    </w:p>
    <w:p w14:paraId="3B6CA4AC">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 xml:space="preserve">请求参数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780"/>
        <w:gridCol w:w="900"/>
        <w:gridCol w:w="2745"/>
        <w:gridCol w:w="3480"/>
      </w:tblGrid>
      <w:tr w14:paraId="24F2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605" w:type="dxa"/>
            <w:tcBorders>
              <w:top w:val="single" w:color="000000" w:sz="8" w:space="0"/>
              <w:left w:val="single" w:color="000000" w:sz="8" w:space="0"/>
              <w:bottom w:val="single" w:color="000000" w:sz="8" w:space="0"/>
              <w:right w:val="single" w:color="000000" w:sz="8" w:space="0"/>
            </w:tcBorders>
            <w:shd w:val="clear" w:color="auto" w:fill="D7D7D7"/>
            <w:tcMar>
              <w:top w:w="71" w:type="dxa"/>
              <w:left w:w="106" w:type="dxa"/>
              <w:bottom w:w="0" w:type="dxa"/>
              <w:right w:w="101" w:type="dxa"/>
            </w:tcMar>
            <w:vAlign w:val="center"/>
          </w:tcPr>
          <w:p w14:paraId="2027B37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字段项</w:t>
            </w:r>
          </w:p>
        </w:tc>
        <w:tc>
          <w:tcPr>
            <w:tcW w:w="78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01" w:type="dxa"/>
            </w:tcMar>
            <w:vAlign w:val="center"/>
          </w:tcPr>
          <w:p w14:paraId="475859CD">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90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01" w:type="dxa"/>
            </w:tcMar>
            <w:vAlign w:val="center"/>
          </w:tcPr>
          <w:p w14:paraId="31E3A17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必填项</w:t>
            </w:r>
          </w:p>
        </w:tc>
        <w:tc>
          <w:tcPr>
            <w:tcW w:w="2745"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01" w:type="dxa"/>
            </w:tcMar>
            <w:vAlign w:val="center"/>
          </w:tcPr>
          <w:p w14:paraId="11F8C70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c>
          <w:tcPr>
            <w:tcW w:w="348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01" w:type="dxa"/>
            </w:tcMar>
            <w:vAlign w:val="center"/>
          </w:tcPr>
          <w:p w14:paraId="0B5F7D59">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备注</w:t>
            </w:r>
          </w:p>
        </w:tc>
      </w:tr>
      <w:tr w14:paraId="3A8E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4B5FF846">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7D965561">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5381839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2CBD2871">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命令</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112D4477">
            <w:pPr>
              <w:snapToGrid w:val="0"/>
              <w:spacing w:before="40" w:after="40" w:line="240" w:lineRule="auto"/>
              <w:ind w:firstLine="0" w:firstLineChars="0"/>
              <w:jc w:val="left"/>
            </w:pPr>
            <w:r>
              <w:rPr>
                <w:rFonts w:ascii="Arial" w:hAnsi="Arial" w:cs="Arial"/>
                <w:i w:val="0"/>
                <w:strike w:val="0"/>
                <w:color w:val="000000"/>
                <w:spacing w:val="0"/>
                <w:sz w:val="21"/>
                <w:u w:val="none"/>
              </w:rPr>
              <w:t>camera_offile_trigger</w:t>
            </w:r>
            <w:r>
              <w:rPr>
                <w:rFonts w:ascii="微软雅黑" w:hAnsi="微软雅黑" w:eastAsia="微软雅黑" w:cs="微软雅黑"/>
                <w:i w:val="0"/>
                <w:strike w:val="0"/>
                <w:color w:val="000000"/>
                <w:spacing w:val="0"/>
                <w:sz w:val="21"/>
                <w:u w:val="none"/>
              </w:rPr>
              <w:t>表示平台脱机后触发操作</w:t>
            </w:r>
          </w:p>
        </w:tc>
      </w:tr>
      <w:tr w14:paraId="1A06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173BF30E">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2A45E17">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1D260C3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23E9DAC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1C5028A4">
            <w:pPr>
              <w:snapToGrid w:val="0"/>
              <w:spacing w:before="40" w:after="40" w:line="240" w:lineRule="auto"/>
              <w:ind w:firstLine="0" w:firstLineChars="0"/>
              <w:jc w:val="left"/>
            </w:pPr>
            <w:r>
              <w:rPr>
                <w:rFonts w:ascii="微软雅黑" w:hAnsi="微软雅黑" w:eastAsia="微软雅黑" w:cs="微软雅黑"/>
                <w:i w:val="0"/>
                <w:strike w:val="0"/>
                <w:color w:val="000000"/>
                <w:spacing w:val="0"/>
                <w:sz w:val="21"/>
                <w:u w:val="none"/>
              </w:rPr>
              <w:t>此次请求的唯一标识，</w:t>
            </w:r>
            <w:r>
              <w:rPr>
                <w:rFonts w:ascii="Arial" w:hAnsi="Arial" w:cs="Arial"/>
                <w:i w:val="0"/>
                <w:strike w:val="0"/>
                <w:color w:val="000000"/>
                <w:spacing w:val="0"/>
                <w:sz w:val="21"/>
                <w:u w:val="none"/>
              </w:rPr>
              <w:t xml:space="preserve">20 </w:t>
            </w:r>
            <w:r>
              <w:rPr>
                <w:rFonts w:ascii="微软雅黑" w:hAnsi="微软雅黑" w:eastAsia="微软雅黑" w:cs="微软雅黑"/>
                <w:i w:val="0"/>
                <w:strike w:val="0"/>
                <w:color w:val="000000"/>
                <w:spacing w:val="0"/>
                <w:sz w:val="21"/>
                <w:u w:val="none"/>
              </w:rPr>
              <w:t xml:space="preserve">位长，前 </w:t>
            </w:r>
            <w:r>
              <w:rPr>
                <w:rFonts w:ascii="Arial" w:hAnsi="Arial" w:cs="Arial"/>
                <w:i w:val="0"/>
                <w:strike w:val="0"/>
                <w:color w:val="000000"/>
                <w:spacing w:val="0"/>
                <w:sz w:val="21"/>
                <w:u w:val="none"/>
              </w:rPr>
              <w:t xml:space="preserve">13 </w:t>
            </w:r>
            <w:r>
              <w:rPr>
                <w:rFonts w:ascii="微软雅黑" w:hAnsi="微软雅黑" w:eastAsia="微软雅黑" w:cs="微软雅黑"/>
                <w:i w:val="0"/>
                <w:strike w:val="0"/>
                <w:color w:val="000000"/>
                <w:spacing w:val="0"/>
                <w:sz w:val="21"/>
                <w:u w:val="none"/>
              </w:rPr>
              <w:t xml:space="preserve">位是毫秒时间，后 </w:t>
            </w:r>
            <w:r>
              <w:rPr>
                <w:rFonts w:ascii="Arial" w:hAnsi="Arial" w:cs="Arial"/>
                <w:i w:val="0"/>
                <w:strike w:val="0"/>
                <w:color w:val="000000"/>
                <w:spacing w:val="0"/>
                <w:sz w:val="21"/>
                <w:u w:val="none"/>
              </w:rPr>
              <w:t xml:space="preserve">7 </w:t>
            </w:r>
            <w:r>
              <w:rPr>
                <w:rFonts w:ascii="微软雅黑" w:hAnsi="微软雅黑" w:eastAsia="微软雅黑" w:cs="微软雅黑"/>
                <w:i w:val="0"/>
                <w:strike w:val="0"/>
                <w:color w:val="000000"/>
                <w:spacing w:val="0"/>
                <w:sz w:val="21"/>
                <w:u w:val="none"/>
              </w:rPr>
              <w:t>位是字母和数字的随机数</w:t>
            </w:r>
          </w:p>
        </w:tc>
      </w:tr>
      <w:tr w14:paraId="4E87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514F5B6B">
            <w:pPr>
              <w:snapToGrid w:val="0"/>
              <w:spacing w:before="40" w:after="40" w:line="240" w:lineRule="auto"/>
              <w:ind w:firstLine="0" w:firstLineChars="0"/>
              <w:jc w:val="center"/>
            </w:pPr>
            <w:r>
              <w:rPr>
                <w:rFonts w:ascii="Arial" w:hAnsi="Arial" w:cs="Arial"/>
                <w:i w:val="0"/>
                <w:strike w:val="0"/>
                <w:color w:val="000000"/>
                <w:spacing w:val="0"/>
                <w:sz w:val="21"/>
                <w:u w:val="none"/>
              </w:rPr>
              <w:t>rs485ch1_data</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F93B9B4">
            <w:pPr>
              <w:snapToGrid w:val="0"/>
              <w:spacing w:before="40" w:after="40" w:line="240" w:lineRule="auto"/>
              <w:ind w:firstLine="0" w:firstLineChars="0"/>
              <w:jc w:val="center"/>
            </w:pPr>
            <w:r>
              <w:rPr>
                <w:rFonts w:ascii="Arial" w:hAnsi="Arial" w:cs="Arial"/>
                <w:i w:val="0"/>
                <w:strike w:val="0"/>
                <w:color w:val="000000"/>
                <w:spacing w:val="0"/>
                <w:sz w:val="21"/>
                <w:u w:val="none"/>
              </w:rPr>
              <w:t>json</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026D2F6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1B90138B">
            <w:pPr>
              <w:snapToGrid w:val="0"/>
              <w:spacing w:before="40" w:after="40" w:line="240" w:lineRule="auto"/>
              <w:ind w:firstLine="0" w:firstLineChars="0"/>
              <w:jc w:val="left"/>
            </w:pPr>
            <w:r>
              <w:rPr>
                <w:rFonts w:ascii="Arial" w:hAnsi="Arial" w:cs="Arial"/>
                <w:i w:val="0"/>
                <w:strike w:val="0"/>
                <w:color w:val="000000"/>
                <w:spacing w:val="0"/>
                <w:sz w:val="21"/>
                <w:u w:val="none"/>
              </w:rPr>
              <w:t xml:space="preserve">RS485 </w:t>
            </w:r>
            <w:r>
              <w:rPr>
                <w:rFonts w:ascii="微软雅黑" w:hAnsi="微软雅黑" w:eastAsia="微软雅黑" w:cs="微软雅黑"/>
                <w:i w:val="0"/>
                <w:strike w:val="0"/>
                <w:color w:val="000000"/>
                <w:spacing w:val="0"/>
                <w:sz w:val="21"/>
                <w:u w:val="none"/>
              </w:rPr>
              <w:t xml:space="preserve">接口 </w:t>
            </w:r>
            <w:r>
              <w:rPr>
                <w:rFonts w:ascii="Arial" w:hAnsi="Arial" w:cs="Arial"/>
                <w:i w:val="0"/>
                <w:strike w:val="0"/>
                <w:color w:val="000000"/>
                <w:spacing w:val="0"/>
                <w:sz w:val="21"/>
                <w:u w:val="none"/>
              </w:rPr>
              <w:t xml:space="preserve">1 </w:t>
            </w:r>
            <w:r>
              <w:rPr>
                <w:rFonts w:ascii="微软雅黑" w:hAnsi="微软雅黑" w:eastAsia="微软雅黑" w:cs="微软雅黑"/>
                <w:i w:val="0"/>
                <w:strike w:val="0"/>
                <w:color w:val="000000"/>
                <w:spacing w:val="0"/>
                <w:sz w:val="21"/>
                <w:u w:val="none"/>
              </w:rPr>
              <w:t xml:space="preserve">透传数据数组，无接口 </w:t>
            </w:r>
            <w:r>
              <w:rPr>
                <w:rFonts w:ascii="Arial" w:hAnsi="Arial" w:cs="Arial"/>
                <w:i w:val="0"/>
                <w:strike w:val="0"/>
                <w:color w:val="000000"/>
                <w:spacing w:val="0"/>
                <w:sz w:val="21"/>
                <w:u w:val="none"/>
              </w:rPr>
              <w:t xml:space="preserve">1 </w:t>
            </w:r>
            <w:r>
              <w:rPr>
                <w:rFonts w:ascii="微软雅黑" w:hAnsi="微软雅黑" w:eastAsia="微软雅黑" w:cs="微软雅黑"/>
                <w:i w:val="0"/>
                <w:strike w:val="0"/>
                <w:color w:val="000000"/>
                <w:spacing w:val="0"/>
                <w:sz w:val="21"/>
                <w:u w:val="none"/>
              </w:rPr>
              <w:t>需求则无需该字段</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2ED5F0E4">
            <w:pPr>
              <w:snapToGrid w:val="0"/>
              <w:spacing w:before="40" w:after="40" w:line="240" w:lineRule="auto"/>
              <w:ind w:firstLine="0" w:firstLineChars="0"/>
              <w:jc w:val="both"/>
            </w:pPr>
            <w:r>
              <w:rPr>
                <w:rFonts w:ascii="Arial" w:hAnsi="Arial" w:cs="Arial"/>
                <w:i w:val="0"/>
                <w:strike w:val="0"/>
                <w:color w:val="000000"/>
                <w:spacing w:val="0"/>
                <w:sz w:val="21"/>
                <w:u w:val="none"/>
              </w:rPr>
              <w:t xml:space="preserve">RS485 </w:t>
            </w:r>
            <w:r>
              <w:rPr>
                <w:rFonts w:ascii="微软雅黑" w:hAnsi="微软雅黑" w:eastAsia="微软雅黑" w:cs="微软雅黑"/>
                <w:i w:val="0"/>
                <w:strike w:val="0"/>
                <w:color w:val="000000"/>
                <w:spacing w:val="0"/>
                <w:sz w:val="21"/>
                <w:u w:val="none"/>
              </w:rPr>
              <w:t xml:space="preserve">接口 </w:t>
            </w:r>
            <w:r>
              <w:rPr>
                <w:rFonts w:ascii="Arial" w:hAnsi="Arial" w:cs="Arial"/>
                <w:i w:val="0"/>
                <w:strike w:val="0"/>
                <w:color w:val="000000"/>
                <w:spacing w:val="0"/>
                <w:sz w:val="21"/>
                <w:u w:val="none"/>
              </w:rPr>
              <w:t xml:space="preserve">1 </w:t>
            </w:r>
            <w:r>
              <w:rPr>
                <w:rFonts w:ascii="微软雅黑" w:hAnsi="微软雅黑" w:eastAsia="微软雅黑" w:cs="微软雅黑"/>
                <w:i w:val="0"/>
                <w:strike w:val="0"/>
                <w:color w:val="000000"/>
                <w:spacing w:val="0"/>
                <w:sz w:val="21"/>
                <w:u w:val="none"/>
              </w:rPr>
              <w:t>工作模式需</w:t>
            </w:r>
          </w:p>
          <w:p w14:paraId="2D52AD6F">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配置为透明串口模式并使能</w:t>
            </w:r>
          </w:p>
        </w:tc>
      </w:tr>
      <w:tr w14:paraId="7188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156EC586">
            <w:pPr>
              <w:snapToGrid w:val="0"/>
              <w:spacing w:before="40" w:after="40" w:line="240" w:lineRule="auto"/>
              <w:ind w:firstLine="0" w:firstLineChars="0"/>
              <w:jc w:val="center"/>
            </w:pPr>
            <w:r>
              <w:rPr>
                <w:rFonts w:ascii="Arial" w:hAnsi="Arial" w:cs="Arial"/>
                <w:i w:val="0"/>
                <w:strike w:val="0"/>
                <w:color w:val="000000"/>
                <w:spacing w:val="0"/>
                <w:sz w:val="21"/>
                <w:u w:val="none"/>
              </w:rPr>
              <w:t>encode_type</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16E866A0">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38714CBF">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6E585E5F">
            <w:pPr>
              <w:snapToGrid w:val="0"/>
              <w:spacing w:before="40" w:after="40" w:line="240" w:lineRule="auto"/>
              <w:ind w:firstLine="0" w:firstLineChars="0"/>
              <w:jc w:val="left"/>
            </w:pPr>
            <w:r>
              <w:rPr>
                <w:rFonts w:ascii="微软雅黑" w:hAnsi="微软雅黑" w:eastAsia="微软雅黑" w:cs="微软雅黑"/>
                <w:i w:val="0"/>
                <w:strike w:val="0"/>
                <w:color w:val="000000"/>
                <w:spacing w:val="0"/>
                <w:sz w:val="21"/>
                <w:u w:val="none"/>
              </w:rPr>
              <w:t>待透传数据的编码类型。</w:t>
            </w:r>
          </w:p>
          <w:p w14:paraId="5AEC531D">
            <w:pPr>
              <w:snapToGrid w:val="0"/>
              <w:spacing w:before="40" w:after="40" w:line="240" w:lineRule="auto"/>
              <w:ind w:firstLine="0" w:firstLineChars="0"/>
              <w:jc w:val="left"/>
            </w:pPr>
            <w:r>
              <w:rPr>
                <w:rFonts w:ascii="Arial" w:hAnsi="Arial" w:cs="Arial"/>
                <w:i w:val="0"/>
                <w:strike w:val="0"/>
                <w:color w:val="000000"/>
                <w:spacing w:val="0"/>
                <w:sz w:val="21"/>
                <w:u w:val="none"/>
              </w:rPr>
              <w:t>hex2string</w:t>
            </w:r>
            <w:r>
              <w:rPr>
                <w:rFonts w:ascii="微软雅黑" w:hAnsi="微软雅黑" w:eastAsia="微软雅黑" w:cs="微软雅黑"/>
                <w:i w:val="0"/>
                <w:strike w:val="0"/>
                <w:color w:val="000000"/>
                <w:spacing w:val="0"/>
                <w:sz w:val="21"/>
                <w:u w:val="none"/>
              </w:rPr>
              <w:t>：表示是十六进制数据直接转成字符串形式</w:t>
            </w:r>
          </w:p>
          <w:p w14:paraId="631EA143">
            <w:pPr>
              <w:snapToGrid w:val="0"/>
              <w:spacing w:before="40" w:after="40" w:line="240" w:lineRule="auto"/>
              <w:ind w:firstLine="0" w:firstLineChars="0"/>
              <w:jc w:val="left"/>
            </w:pPr>
            <w:r>
              <w:rPr>
                <w:rFonts w:ascii="Arial" w:hAnsi="Arial" w:cs="Arial"/>
                <w:i w:val="0"/>
                <w:strike w:val="0"/>
                <w:color w:val="000000"/>
                <w:spacing w:val="0"/>
                <w:sz w:val="21"/>
                <w:u w:val="none"/>
              </w:rPr>
              <w:t>base64:</w:t>
            </w:r>
            <w:r>
              <w:rPr>
                <w:rFonts w:ascii="微软雅黑" w:hAnsi="微软雅黑" w:eastAsia="微软雅黑" w:cs="微软雅黑"/>
                <w:i w:val="0"/>
                <w:strike w:val="0"/>
                <w:color w:val="000000"/>
                <w:spacing w:val="0"/>
                <w:sz w:val="21"/>
                <w:u w:val="none"/>
              </w:rPr>
              <w:t>表示是十六进制数据直</w:t>
            </w:r>
          </w:p>
          <w:p w14:paraId="2DF0488E">
            <w:pPr>
              <w:snapToGrid w:val="0"/>
              <w:spacing w:before="40" w:after="40" w:line="240" w:lineRule="auto"/>
              <w:ind w:firstLine="0" w:firstLineChars="0"/>
              <w:jc w:val="left"/>
            </w:pPr>
            <w:r>
              <w:rPr>
                <w:rFonts w:ascii="微软雅黑" w:hAnsi="微软雅黑" w:eastAsia="微软雅黑" w:cs="微软雅黑"/>
                <w:i w:val="0"/>
                <w:strike w:val="0"/>
                <w:color w:val="000000"/>
                <w:spacing w:val="0"/>
                <w:sz w:val="21"/>
                <w:u w:val="none"/>
              </w:rPr>
              <w:t xml:space="preserve">接进行 </w:t>
            </w:r>
            <w:r>
              <w:rPr>
                <w:rFonts w:ascii="Arial" w:hAnsi="Arial" w:cs="Arial"/>
                <w:i w:val="0"/>
                <w:strike w:val="0"/>
                <w:color w:val="000000"/>
                <w:spacing w:val="0"/>
                <w:sz w:val="21"/>
                <w:u w:val="none"/>
              </w:rPr>
              <w:t xml:space="preserve">BASE64 </w:t>
            </w:r>
            <w:r>
              <w:rPr>
                <w:rFonts w:ascii="微软雅黑" w:hAnsi="微软雅黑" w:eastAsia="微软雅黑" w:cs="微软雅黑"/>
                <w:i w:val="0"/>
                <w:strike w:val="0"/>
                <w:color w:val="000000"/>
                <w:spacing w:val="0"/>
                <w:sz w:val="21"/>
                <w:u w:val="none"/>
              </w:rPr>
              <w:t>编码得到的字符串</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0448E544">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推荐使用 </w:t>
            </w:r>
            <w:r>
              <w:rPr>
                <w:rFonts w:ascii="Arial" w:hAnsi="Arial" w:cs="Arial"/>
                <w:i w:val="0"/>
                <w:strike w:val="0"/>
                <w:color w:val="000000"/>
                <w:spacing w:val="0"/>
                <w:sz w:val="21"/>
                <w:u w:val="none"/>
              </w:rPr>
              <w:t xml:space="preserve">hex2string </w:t>
            </w:r>
            <w:r>
              <w:rPr>
                <w:rFonts w:ascii="微软雅黑" w:hAnsi="微软雅黑" w:eastAsia="微软雅黑" w:cs="微软雅黑"/>
                <w:i w:val="0"/>
                <w:strike w:val="0"/>
                <w:color w:val="000000"/>
                <w:spacing w:val="0"/>
                <w:sz w:val="21"/>
                <w:u w:val="none"/>
              </w:rPr>
              <w:t>编码类型。</w:t>
            </w:r>
          </w:p>
        </w:tc>
      </w:tr>
      <w:tr w14:paraId="5BDB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4B3E9210">
            <w:pPr>
              <w:snapToGrid w:val="0"/>
              <w:spacing w:before="40" w:after="40" w:line="240" w:lineRule="auto"/>
              <w:ind w:firstLine="0" w:firstLineChars="0"/>
              <w:jc w:val="center"/>
            </w:pPr>
            <w:r>
              <w:rPr>
                <w:rFonts w:ascii="Arial" w:hAnsi="Arial" w:cs="Arial"/>
                <w:i w:val="0"/>
                <w:strike w:val="0"/>
                <w:color w:val="000000"/>
                <w:spacing w:val="0"/>
                <w:sz w:val="21"/>
                <w:u w:val="none"/>
              </w:rPr>
              <w:t>data</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3A3E1140">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513C63D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05D80486">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待透传的数据，例如显示屏第一行显示内容</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763679CA">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脱机操作</w:t>
            </w:r>
            <w:r>
              <w:rPr>
                <w:rFonts w:ascii="Arial" w:hAnsi="Arial" w:cs="Arial"/>
                <w:i w:val="0"/>
                <w:strike w:val="0"/>
                <w:color w:val="000000"/>
                <w:spacing w:val="0"/>
                <w:sz w:val="21"/>
                <w:u w:val="none"/>
              </w:rPr>
              <w:t>485</w:t>
            </w:r>
            <w:r>
              <w:rPr>
                <w:rFonts w:ascii="微软雅黑" w:hAnsi="微软雅黑" w:eastAsia="微软雅黑" w:cs="微软雅黑"/>
                <w:i w:val="0"/>
                <w:strike w:val="0"/>
                <w:color w:val="000000"/>
                <w:spacing w:val="0"/>
                <w:sz w:val="21"/>
                <w:u w:val="none"/>
              </w:rPr>
              <w:t>只允许单条透传，与普通透传操作多条有区别。透传内容长度不可超过</w:t>
            </w:r>
            <w:r>
              <w:rPr>
                <w:rFonts w:ascii="Arial" w:hAnsi="Arial" w:cs="Arial"/>
                <w:i w:val="0"/>
                <w:strike w:val="0"/>
                <w:color w:val="000000"/>
                <w:spacing w:val="0"/>
                <w:sz w:val="21"/>
                <w:u w:val="none"/>
              </w:rPr>
              <w:t>1024</w:t>
            </w:r>
          </w:p>
        </w:tc>
      </w:tr>
      <w:tr w14:paraId="24E2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3CF3F83D">
            <w:pPr>
              <w:snapToGrid w:val="0"/>
              <w:spacing w:before="40" w:after="40" w:line="240" w:lineRule="auto"/>
              <w:ind w:firstLine="0" w:firstLineChars="0"/>
              <w:jc w:val="center"/>
            </w:pPr>
            <w:r>
              <w:rPr>
                <w:rFonts w:ascii="Arial" w:hAnsi="Arial" w:cs="Arial"/>
                <w:i w:val="0"/>
                <w:strike w:val="0"/>
                <w:color w:val="000000"/>
                <w:spacing w:val="0"/>
                <w:sz w:val="21"/>
                <w:u w:val="none"/>
              </w:rPr>
              <w:t>rs485ch2_data</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C9F2028">
            <w:pPr>
              <w:snapToGrid w:val="0"/>
              <w:spacing w:before="40" w:after="40" w:line="240" w:lineRule="auto"/>
              <w:ind w:firstLine="0" w:firstLineChars="0"/>
              <w:jc w:val="center"/>
            </w:pPr>
            <w:r>
              <w:rPr>
                <w:rFonts w:ascii="Arial" w:hAnsi="Arial" w:cs="Arial"/>
                <w:i w:val="0"/>
                <w:strike w:val="0"/>
                <w:color w:val="000000"/>
                <w:spacing w:val="0"/>
                <w:sz w:val="21"/>
                <w:u w:val="none"/>
              </w:rPr>
              <w:t>json</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6C25B1C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否</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02A3A0F">
            <w:pPr>
              <w:snapToGrid w:val="0"/>
              <w:spacing w:before="40" w:after="40" w:line="240" w:lineRule="auto"/>
              <w:ind w:firstLine="0" w:firstLineChars="0"/>
              <w:jc w:val="left"/>
            </w:pPr>
            <w:r>
              <w:rPr>
                <w:rFonts w:ascii="Arial" w:hAnsi="Arial" w:cs="Arial"/>
                <w:i w:val="0"/>
                <w:strike w:val="0"/>
                <w:color w:val="000000"/>
                <w:spacing w:val="0"/>
                <w:sz w:val="21"/>
                <w:u w:val="none"/>
              </w:rPr>
              <w:t xml:space="preserve">RS485 </w:t>
            </w:r>
            <w:r>
              <w:rPr>
                <w:rFonts w:ascii="微软雅黑" w:hAnsi="微软雅黑" w:eastAsia="微软雅黑" w:cs="微软雅黑"/>
                <w:i w:val="0"/>
                <w:strike w:val="0"/>
                <w:color w:val="000000"/>
                <w:spacing w:val="0"/>
                <w:sz w:val="21"/>
                <w:u w:val="none"/>
              </w:rPr>
              <w:t xml:space="preserve">接口 </w:t>
            </w:r>
            <w:r>
              <w:rPr>
                <w:rFonts w:ascii="Arial" w:hAnsi="Arial" w:cs="Arial"/>
                <w:i w:val="0"/>
                <w:strike w:val="0"/>
                <w:color w:val="000000"/>
                <w:spacing w:val="0"/>
                <w:sz w:val="21"/>
                <w:u w:val="none"/>
              </w:rPr>
              <w:t xml:space="preserve">2 </w:t>
            </w:r>
            <w:r>
              <w:rPr>
                <w:rFonts w:ascii="微软雅黑" w:hAnsi="微软雅黑" w:eastAsia="微软雅黑" w:cs="微软雅黑"/>
                <w:i w:val="0"/>
                <w:strike w:val="0"/>
                <w:color w:val="000000"/>
                <w:spacing w:val="0"/>
                <w:sz w:val="21"/>
                <w:u w:val="none"/>
              </w:rPr>
              <w:t xml:space="preserve">透传数据数组，无接口 </w:t>
            </w:r>
            <w:r>
              <w:rPr>
                <w:rFonts w:ascii="Arial" w:hAnsi="Arial" w:cs="Arial"/>
                <w:i w:val="0"/>
                <w:strike w:val="0"/>
                <w:color w:val="000000"/>
                <w:spacing w:val="0"/>
                <w:sz w:val="21"/>
                <w:u w:val="none"/>
              </w:rPr>
              <w:t xml:space="preserve">2 </w:t>
            </w:r>
            <w:r>
              <w:rPr>
                <w:rFonts w:ascii="微软雅黑" w:hAnsi="微软雅黑" w:eastAsia="微软雅黑" w:cs="微软雅黑"/>
                <w:i w:val="0"/>
                <w:strike w:val="0"/>
                <w:color w:val="000000"/>
                <w:spacing w:val="0"/>
                <w:sz w:val="21"/>
                <w:u w:val="none"/>
              </w:rPr>
              <w:t>需求则无需该字段</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375FE5C">
            <w:pPr>
              <w:snapToGrid w:val="0"/>
              <w:spacing w:before="40" w:after="40" w:line="240" w:lineRule="auto"/>
              <w:ind w:firstLine="0" w:firstLineChars="0"/>
              <w:jc w:val="both"/>
            </w:pPr>
            <w:r>
              <w:rPr>
                <w:rFonts w:ascii="Arial" w:hAnsi="Arial" w:cs="Arial"/>
                <w:i w:val="0"/>
                <w:strike w:val="0"/>
                <w:color w:val="000000"/>
                <w:spacing w:val="0"/>
                <w:sz w:val="21"/>
                <w:u w:val="none"/>
              </w:rPr>
              <w:t xml:space="preserve">RS485 </w:t>
            </w:r>
            <w:r>
              <w:rPr>
                <w:rFonts w:ascii="微软雅黑" w:hAnsi="微软雅黑" w:eastAsia="微软雅黑" w:cs="微软雅黑"/>
                <w:i w:val="0"/>
                <w:strike w:val="0"/>
                <w:color w:val="000000"/>
                <w:spacing w:val="0"/>
                <w:sz w:val="21"/>
                <w:u w:val="none"/>
              </w:rPr>
              <w:t xml:space="preserve">接口 </w:t>
            </w:r>
            <w:r>
              <w:rPr>
                <w:rFonts w:ascii="Arial" w:hAnsi="Arial" w:cs="Arial"/>
                <w:i w:val="0"/>
                <w:strike w:val="0"/>
                <w:color w:val="000000"/>
                <w:spacing w:val="0"/>
                <w:sz w:val="21"/>
                <w:u w:val="none"/>
              </w:rPr>
              <w:t xml:space="preserve">2 </w:t>
            </w:r>
            <w:r>
              <w:rPr>
                <w:rFonts w:ascii="微软雅黑" w:hAnsi="微软雅黑" w:eastAsia="微软雅黑" w:cs="微软雅黑"/>
                <w:i w:val="0"/>
                <w:strike w:val="0"/>
                <w:color w:val="000000"/>
                <w:spacing w:val="0"/>
                <w:sz w:val="21"/>
                <w:u w:val="none"/>
              </w:rPr>
              <w:t>工作模式需</w:t>
            </w:r>
          </w:p>
          <w:p w14:paraId="4D865FA7">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配置为透明串口模式并使能</w:t>
            </w:r>
          </w:p>
        </w:tc>
      </w:tr>
      <w:tr w14:paraId="3355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51D348E9">
            <w:pPr>
              <w:snapToGrid w:val="0"/>
              <w:spacing w:before="40" w:after="40" w:line="240" w:lineRule="auto"/>
              <w:ind w:firstLine="0" w:firstLineChars="0"/>
              <w:jc w:val="center"/>
            </w:pPr>
            <w:r>
              <w:rPr>
                <w:rFonts w:ascii="Arial" w:hAnsi="Arial" w:cs="Arial"/>
                <w:i w:val="0"/>
                <w:strike w:val="0"/>
                <w:color w:val="000000"/>
                <w:spacing w:val="0"/>
                <w:sz w:val="21"/>
                <w:u w:val="none"/>
              </w:rPr>
              <w:t>encode_type</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33376A15">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1AED14E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5261C3AE">
            <w:pPr>
              <w:snapToGrid w:val="0"/>
              <w:spacing w:before="40" w:after="40" w:line="240" w:lineRule="auto"/>
              <w:ind w:firstLine="0" w:firstLineChars="0"/>
              <w:jc w:val="left"/>
            </w:pPr>
            <w:r>
              <w:rPr>
                <w:rFonts w:ascii="微软雅黑" w:hAnsi="微软雅黑" w:eastAsia="微软雅黑" w:cs="微软雅黑"/>
                <w:i w:val="0"/>
                <w:strike w:val="0"/>
                <w:color w:val="000000"/>
                <w:spacing w:val="0"/>
                <w:sz w:val="21"/>
                <w:u w:val="none"/>
              </w:rPr>
              <w:t>待透传数据的编码类型。</w:t>
            </w:r>
          </w:p>
          <w:p w14:paraId="385AD04E">
            <w:pPr>
              <w:snapToGrid w:val="0"/>
              <w:spacing w:before="40" w:after="40" w:line="240" w:lineRule="auto"/>
              <w:ind w:firstLine="0" w:firstLineChars="0"/>
              <w:jc w:val="left"/>
            </w:pPr>
            <w:r>
              <w:rPr>
                <w:rFonts w:ascii="Arial" w:hAnsi="Arial" w:cs="Arial"/>
                <w:i w:val="0"/>
                <w:strike w:val="0"/>
                <w:color w:val="000000"/>
                <w:spacing w:val="0"/>
                <w:sz w:val="21"/>
                <w:u w:val="none"/>
              </w:rPr>
              <w:t>hex2string</w:t>
            </w:r>
            <w:r>
              <w:rPr>
                <w:rFonts w:ascii="微软雅黑" w:hAnsi="微软雅黑" w:eastAsia="微软雅黑" w:cs="微软雅黑"/>
                <w:i w:val="0"/>
                <w:strike w:val="0"/>
                <w:color w:val="000000"/>
                <w:spacing w:val="0"/>
                <w:sz w:val="21"/>
                <w:u w:val="none"/>
              </w:rPr>
              <w:t>：表示是十六进制数据直接转成字符串形式</w:t>
            </w:r>
          </w:p>
          <w:p w14:paraId="4D9C2DAD">
            <w:pPr>
              <w:snapToGrid w:val="0"/>
              <w:spacing w:before="40" w:after="40" w:line="240" w:lineRule="auto"/>
              <w:ind w:firstLine="0" w:firstLineChars="0"/>
              <w:jc w:val="left"/>
            </w:pPr>
            <w:r>
              <w:rPr>
                <w:rFonts w:ascii="Arial" w:hAnsi="Arial" w:cs="Arial"/>
                <w:i w:val="0"/>
                <w:strike w:val="0"/>
                <w:color w:val="000000"/>
                <w:spacing w:val="0"/>
                <w:sz w:val="21"/>
                <w:u w:val="none"/>
              </w:rPr>
              <w:t>base64:</w:t>
            </w:r>
            <w:r>
              <w:rPr>
                <w:rFonts w:ascii="微软雅黑" w:hAnsi="微软雅黑" w:eastAsia="微软雅黑" w:cs="微软雅黑"/>
                <w:i w:val="0"/>
                <w:strike w:val="0"/>
                <w:color w:val="000000"/>
                <w:spacing w:val="0"/>
                <w:sz w:val="21"/>
                <w:u w:val="none"/>
              </w:rPr>
              <w:t>表示是十六进制数据直</w:t>
            </w:r>
          </w:p>
          <w:p w14:paraId="39D3AFF0">
            <w:pPr>
              <w:snapToGrid w:val="0"/>
              <w:spacing w:before="40" w:after="40" w:line="240" w:lineRule="auto"/>
              <w:ind w:firstLine="0" w:firstLineChars="0"/>
              <w:jc w:val="left"/>
            </w:pPr>
            <w:r>
              <w:rPr>
                <w:rFonts w:ascii="微软雅黑" w:hAnsi="微软雅黑" w:eastAsia="微软雅黑" w:cs="微软雅黑"/>
                <w:i w:val="0"/>
                <w:strike w:val="0"/>
                <w:color w:val="000000"/>
                <w:spacing w:val="0"/>
                <w:sz w:val="21"/>
                <w:u w:val="none"/>
              </w:rPr>
              <w:t xml:space="preserve">接进行 </w:t>
            </w:r>
            <w:r>
              <w:rPr>
                <w:rFonts w:ascii="Arial" w:hAnsi="Arial" w:cs="Arial"/>
                <w:i w:val="0"/>
                <w:strike w:val="0"/>
                <w:color w:val="000000"/>
                <w:spacing w:val="0"/>
                <w:sz w:val="21"/>
                <w:u w:val="none"/>
              </w:rPr>
              <w:t xml:space="preserve">BASE64 </w:t>
            </w:r>
            <w:r>
              <w:rPr>
                <w:rFonts w:ascii="微软雅黑" w:hAnsi="微软雅黑" w:eastAsia="微软雅黑" w:cs="微软雅黑"/>
                <w:i w:val="0"/>
                <w:strike w:val="0"/>
                <w:color w:val="000000"/>
                <w:spacing w:val="0"/>
                <w:sz w:val="21"/>
                <w:u w:val="none"/>
              </w:rPr>
              <w:t>编码得到的字符串</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1A9E0EE">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推荐使用 </w:t>
            </w:r>
            <w:r>
              <w:rPr>
                <w:rFonts w:ascii="Arial" w:hAnsi="Arial" w:cs="Arial"/>
                <w:i w:val="0"/>
                <w:strike w:val="0"/>
                <w:color w:val="000000"/>
                <w:spacing w:val="0"/>
                <w:sz w:val="21"/>
                <w:u w:val="none"/>
              </w:rPr>
              <w:t xml:space="preserve">hex2string </w:t>
            </w:r>
            <w:r>
              <w:rPr>
                <w:rFonts w:ascii="微软雅黑" w:hAnsi="微软雅黑" w:eastAsia="微软雅黑" w:cs="微软雅黑"/>
                <w:i w:val="0"/>
                <w:strike w:val="0"/>
                <w:color w:val="000000"/>
                <w:spacing w:val="0"/>
                <w:sz w:val="21"/>
                <w:u w:val="none"/>
              </w:rPr>
              <w:t>编码类型。</w:t>
            </w:r>
          </w:p>
        </w:tc>
      </w:tr>
      <w:tr w14:paraId="3D0B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60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01" w:type="dxa"/>
            </w:tcMar>
            <w:vAlign w:val="center"/>
          </w:tcPr>
          <w:p w14:paraId="3697B706">
            <w:pPr>
              <w:snapToGrid w:val="0"/>
              <w:spacing w:before="40" w:after="40" w:line="240" w:lineRule="auto"/>
              <w:ind w:firstLine="0" w:firstLineChars="0"/>
              <w:jc w:val="center"/>
            </w:pPr>
            <w:r>
              <w:rPr>
                <w:rFonts w:ascii="Arial" w:hAnsi="Arial" w:cs="Arial"/>
                <w:i w:val="0"/>
                <w:strike w:val="0"/>
                <w:color w:val="000000"/>
                <w:spacing w:val="0"/>
                <w:sz w:val="21"/>
                <w:u w:val="none"/>
              </w:rPr>
              <w:t>data</w:t>
            </w:r>
          </w:p>
        </w:tc>
        <w:tc>
          <w:tcPr>
            <w:tcW w:w="7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2CA9B258">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7140D3DB">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45"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5AF1699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待透传的数据，例如显示屏第一行显示内容</w:t>
            </w:r>
          </w:p>
        </w:tc>
        <w:tc>
          <w:tcPr>
            <w:tcW w:w="34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01" w:type="dxa"/>
            </w:tcMar>
            <w:vAlign w:val="center"/>
          </w:tcPr>
          <w:p w14:paraId="44ACE60A">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脱机操作</w:t>
            </w:r>
            <w:r>
              <w:rPr>
                <w:rFonts w:ascii="Arial" w:hAnsi="Arial" w:cs="Arial"/>
                <w:i w:val="0"/>
                <w:strike w:val="0"/>
                <w:color w:val="000000"/>
                <w:spacing w:val="0"/>
                <w:sz w:val="21"/>
                <w:u w:val="none"/>
              </w:rPr>
              <w:t>485</w:t>
            </w:r>
            <w:r>
              <w:rPr>
                <w:rFonts w:ascii="微软雅黑" w:hAnsi="微软雅黑" w:eastAsia="微软雅黑" w:cs="微软雅黑"/>
                <w:i w:val="0"/>
                <w:strike w:val="0"/>
                <w:color w:val="000000"/>
                <w:spacing w:val="0"/>
                <w:sz w:val="21"/>
                <w:u w:val="none"/>
              </w:rPr>
              <w:t>只允许单条透传，与普通透传操作多条有区别。透传内容长度不可超过</w:t>
            </w:r>
            <w:r>
              <w:rPr>
                <w:rFonts w:ascii="Arial" w:hAnsi="Arial" w:cs="Arial"/>
                <w:i w:val="0"/>
                <w:strike w:val="0"/>
                <w:color w:val="000000"/>
                <w:spacing w:val="0"/>
                <w:sz w:val="21"/>
                <w:u w:val="none"/>
              </w:rPr>
              <w:t>1024</w:t>
            </w:r>
          </w:p>
        </w:tc>
      </w:tr>
    </w:tbl>
    <w:p w14:paraId="19F53DDF">
      <w:pPr>
        <w:snapToGrid w:val="0"/>
        <w:spacing w:before="0" w:after="0" w:line="360" w:lineRule="auto"/>
        <w:ind w:left="0" w:leftChars="0" w:right="0" w:firstLine="0" w:firstLineChars="0"/>
        <w:jc w:val="both"/>
      </w:pPr>
      <w:r>
        <w:rPr>
          <w:rFonts w:ascii="Arial" w:hAnsi="Arial" w:cs="Arial"/>
          <w:i w:val="0"/>
          <w:strike w:val="0"/>
          <w:color w:val="000000"/>
          <w:sz w:val="24"/>
          <w:u w:val="none"/>
        </w:rPr>
        <w:t> </w:t>
      </w:r>
    </w:p>
    <w:p w14:paraId="54957ED5">
      <w:pPr>
        <w:snapToGrid w:val="0"/>
        <w:spacing w:before="0" w:after="0" w:line="360" w:lineRule="auto"/>
        <w:ind w:left="0" w:leftChars="0" w:right="0" w:firstLine="0" w:firstLineChars="0"/>
        <w:jc w:val="both"/>
      </w:pPr>
      <w:r>
        <w:rPr>
          <w:rFonts w:ascii="微软雅黑" w:hAnsi="微软雅黑" w:eastAsia="微软雅黑" w:cs="微软雅黑"/>
          <w:i w:val="0"/>
          <w:strike w:val="0"/>
          <w:color w:val="000000"/>
          <w:sz w:val="24"/>
          <w:u w:val="none"/>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45"/>
      </w:tblGrid>
      <w:tr w14:paraId="5D88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3" w:hRule="atLeast"/>
        </w:trPr>
        <w:tc>
          <w:tcPr>
            <w:tcW w:w="9345" w:type="dxa"/>
            <w:tcBorders>
              <w:top w:val="single" w:color="000000" w:sz="0" w:space="0"/>
              <w:left w:val="single" w:color="000000" w:sz="0" w:space="0"/>
              <w:bottom w:val="single" w:color="000000" w:sz="0" w:space="0"/>
              <w:right w:val="single" w:color="000000" w:sz="0" w:space="0"/>
            </w:tcBorders>
            <w:shd w:val="clear" w:color="auto" w:fill="EEECE1"/>
            <w:tcMar>
              <w:top w:w="67" w:type="dxa"/>
              <w:left w:w="0" w:type="dxa"/>
              <w:bottom w:w="0" w:type="dxa"/>
              <w:right w:w="115" w:type="dxa"/>
            </w:tcMar>
            <w:vAlign w:val="center"/>
          </w:tcPr>
          <w:p w14:paraId="6FBF8D0F">
            <w:pPr>
              <w:snapToGrid w:val="0"/>
              <w:spacing w:before="0" w:after="0" w:line="360" w:lineRule="auto"/>
              <w:ind w:left="0" w:right="0" w:firstLine="480" w:firstLineChars="200"/>
              <w:jc w:val="both"/>
            </w:pPr>
            <w:r>
              <w:rPr>
                <w:rFonts w:ascii="Arial" w:hAnsi="Arial" w:cs="Arial"/>
                <w:i w:val="0"/>
                <w:strike w:val="0"/>
                <w:color w:val="000000"/>
                <w:spacing w:val="0"/>
                <w:sz w:val="24"/>
                <w:u w:val="none"/>
              </w:rPr>
              <w:t>{</w:t>
            </w:r>
          </w:p>
          <w:p w14:paraId="5F655D10">
            <w:pPr>
              <w:snapToGrid w:val="0"/>
              <w:spacing w:before="0" w:after="0" w:line="360" w:lineRule="auto"/>
              <w:ind w:left="0" w:leftChars="0" w:right="0" w:firstLine="720" w:firstLineChars="300"/>
              <w:jc w:val="both"/>
            </w:pPr>
            <w:r>
              <w:rPr>
                <w:rFonts w:ascii="Arial" w:hAnsi="Arial" w:cs="Arial"/>
                <w:i w:val="0"/>
                <w:strike w:val="0"/>
                <w:color w:val="000000"/>
                <w:spacing w:val="0"/>
                <w:sz w:val="24"/>
                <w:u w:val="none"/>
              </w:rPr>
              <w:t> "cmd": "camera_offile_trigger",</w:t>
            </w:r>
          </w:p>
          <w:p w14:paraId="2B0D3D3E">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"msg_id": "1562566753001402b681",</w:t>
            </w:r>
          </w:p>
          <w:p w14:paraId="5A0FFA21">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"rs485ch1_data": {</w:t>
            </w:r>
          </w:p>
          <w:p w14:paraId="2C72A0F9">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"data": "AABBCCDDEE",</w:t>
            </w:r>
          </w:p>
          <w:p w14:paraId="21A8B2E8">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"encode_type": "hex2string"</w:t>
            </w:r>
          </w:p>
          <w:p w14:paraId="15641C7E">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w:t>
            </w:r>
          </w:p>
          <w:p w14:paraId="60C0AF4A">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"rs485ch2_data": {</w:t>
            </w:r>
          </w:p>
          <w:p w14:paraId="53E03144">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"data": "AABBCCDDEE",</w:t>
            </w:r>
          </w:p>
          <w:p w14:paraId="76D9661C">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"encode_type": "hex2string"</w:t>
            </w:r>
          </w:p>
          <w:p w14:paraId="4B0ED092">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w:t>
            </w:r>
          </w:p>
          <w:p w14:paraId="765605CB">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w:t>
            </w:r>
          </w:p>
        </w:tc>
      </w:tr>
    </w:tbl>
    <w:p w14:paraId="2B7A2929">
      <w:pPr>
        <w:snapToGrid w:val="0"/>
        <w:spacing w:before="0" w:after="0" w:line="360" w:lineRule="auto"/>
        <w:ind w:left="0" w:leftChars="0" w:right="0" w:firstLine="0" w:firstLineChars="0"/>
        <w:jc w:val="both"/>
      </w:pPr>
      <w:r>
        <w:rPr>
          <w:rFonts w:ascii="Arial" w:hAnsi="Arial" w:cs="Arial"/>
          <w:i w:val="0"/>
          <w:strike w:val="0"/>
          <w:color w:val="000000"/>
          <w:sz w:val="24"/>
          <w:u w:val="none"/>
        </w:rPr>
        <w:t> </w:t>
      </w:r>
    </w:p>
    <w:p w14:paraId="649505BA">
      <w:pPr>
        <w:snapToGrid w:val="0"/>
        <w:spacing w:before="0" w:after="0" w:line="360" w:lineRule="auto"/>
        <w:ind w:left="0" w:leftChars="0" w:right="0" w:firstLine="0" w:firstLineChars="0"/>
        <w:jc w:val="both"/>
      </w:pPr>
      <w:r>
        <w:rPr>
          <w:rFonts w:ascii="Arial" w:hAnsi="Arial" w:cs="Arial"/>
          <w:i w:val="0"/>
          <w:strike w:val="0"/>
          <w:color w:val="000000"/>
          <w:sz w:val="24"/>
          <w:u w:val="none"/>
        </w:rPr>
        <w:t> </w:t>
      </w:r>
    </w:p>
    <w:p w14:paraId="2C27AA16">
      <w:pPr>
        <w:pStyle w:val="6"/>
        <w:numPr>
          <w:ilvl w:val="3"/>
          <w:numId w:val="1"/>
        </w:numPr>
        <w:snapToGrid w:val="0"/>
        <w:spacing w:before="60" w:after="120" w:line="240" w:lineRule="auto"/>
        <w:jc w:val="both"/>
      </w:pPr>
      <w:r>
        <w:rPr>
          <w:rFonts w:ascii="微软雅黑" w:hAnsi="微软雅黑" w:eastAsia="微软雅黑" w:cs="微软雅黑"/>
          <w:b/>
          <w:i w:val="0"/>
          <w:strike w:val="0"/>
          <w:color w:val="000000"/>
          <w:sz w:val="28"/>
          <w:u w:val="none"/>
        </w:rPr>
        <w:t>应答消息</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720"/>
        <w:gridCol w:w="930"/>
        <w:gridCol w:w="2700"/>
        <w:gridCol w:w="4080"/>
      </w:tblGrid>
      <w:tr w14:paraId="691F9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85" w:type="dxa"/>
            <w:tcBorders>
              <w:top w:val="single" w:color="000000" w:sz="8" w:space="0"/>
              <w:left w:val="single" w:color="000000" w:sz="8"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5BD5F675">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字段项</w:t>
            </w:r>
          </w:p>
        </w:tc>
        <w:tc>
          <w:tcPr>
            <w:tcW w:w="72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078438C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类型</w:t>
            </w:r>
          </w:p>
        </w:tc>
        <w:tc>
          <w:tcPr>
            <w:tcW w:w="93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5ABF6708">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必填项</w:t>
            </w:r>
          </w:p>
        </w:tc>
        <w:tc>
          <w:tcPr>
            <w:tcW w:w="270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34DB3EC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说明</w:t>
            </w:r>
          </w:p>
        </w:tc>
        <w:tc>
          <w:tcPr>
            <w:tcW w:w="4080" w:type="dxa"/>
            <w:tcBorders>
              <w:top w:val="single" w:color="000000" w:sz="8" w:space="0"/>
              <w:left w:val="single" w:color="000000" w:sz="0" w:space="0"/>
              <w:bottom w:val="single" w:color="000000" w:sz="8" w:space="0"/>
              <w:right w:val="single" w:color="000000" w:sz="8" w:space="0"/>
            </w:tcBorders>
            <w:shd w:val="clear" w:color="auto" w:fill="D7D7D7"/>
            <w:tcMar>
              <w:top w:w="71" w:type="dxa"/>
              <w:left w:w="106" w:type="dxa"/>
              <w:bottom w:w="0" w:type="dxa"/>
              <w:right w:w="127" w:type="dxa"/>
            </w:tcMar>
            <w:vAlign w:val="center"/>
          </w:tcPr>
          <w:p w14:paraId="40AD237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备注</w:t>
            </w:r>
          </w:p>
        </w:tc>
      </w:tr>
      <w:tr w14:paraId="3792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88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27" w:type="dxa"/>
            </w:tcMar>
            <w:vAlign w:val="center"/>
          </w:tcPr>
          <w:p w14:paraId="3F418293">
            <w:pPr>
              <w:snapToGrid w:val="0"/>
              <w:spacing w:before="40" w:after="40" w:line="240" w:lineRule="auto"/>
              <w:ind w:firstLine="0" w:firstLineChars="0"/>
              <w:jc w:val="center"/>
            </w:pPr>
            <w:r>
              <w:rPr>
                <w:rFonts w:ascii="Arial" w:hAnsi="Arial" w:cs="Arial"/>
                <w:i w:val="0"/>
                <w:strike w:val="0"/>
                <w:color w:val="000000"/>
                <w:spacing w:val="0"/>
                <w:sz w:val="21"/>
                <w:u w:val="none"/>
              </w:rPr>
              <w:t>cmd</w:t>
            </w:r>
          </w:p>
        </w:tc>
        <w:tc>
          <w:tcPr>
            <w:tcW w:w="72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6EE3EE17">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3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2C49B87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1C3EF3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命令</w:t>
            </w:r>
          </w:p>
        </w:tc>
        <w:tc>
          <w:tcPr>
            <w:tcW w:w="40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578E3CD4">
            <w:pPr>
              <w:snapToGrid w:val="0"/>
              <w:spacing w:before="40" w:after="40" w:line="240" w:lineRule="auto"/>
              <w:ind w:firstLine="0" w:firstLineChars="0"/>
              <w:jc w:val="both"/>
            </w:pPr>
            <w:r>
              <w:rPr>
                <w:rFonts w:ascii="Arial" w:hAnsi="Arial" w:cs="Arial"/>
                <w:i w:val="0"/>
                <w:strike w:val="0"/>
                <w:color w:val="000000"/>
                <w:spacing w:val="0"/>
                <w:sz w:val="21"/>
                <w:u w:val="none"/>
              </w:rPr>
              <w:t>camera_offile_trigger_rsp</w:t>
            </w:r>
            <w:r>
              <w:rPr>
                <w:rFonts w:ascii="微软雅黑" w:hAnsi="微软雅黑" w:eastAsia="微软雅黑" w:cs="微软雅黑"/>
                <w:i w:val="0"/>
                <w:strike w:val="0"/>
                <w:color w:val="000000"/>
                <w:spacing w:val="0"/>
                <w:sz w:val="21"/>
                <w:u w:val="none"/>
              </w:rPr>
              <w:t>表示</w:t>
            </w:r>
          </w:p>
        </w:tc>
      </w:tr>
      <w:tr w14:paraId="7DBC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88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27" w:type="dxa"/>
            </w:tcMar>
            <w:vAlign w:val="center"/>
          </w:tcPr>
          <w:p w14:paraId="28921389">
            <w:pPr>
              <w:snapToGrid w:val="0"/>
              <w:spacing w:before="40" w:after="40" w:line="240" w:lineRule="auto"/>
              <w:ind w:firstLine="0" w:firstLineChars="0"/>
              <w:jc w:val="center"/>
            </w:pPr>
            <w:r>
              <w:rPr>
                <w:rFonts w:ascii="Arial" w:hAnsi="Arial" w:cs="Arial"/>
                <w:i w:val="0"/>
                <w:strike w:val="0"/>
                <w:color w:val="000000"/>
                <w:spacing w:val="0"/>
                <w:sz w:val="21"/>
                <w:u w:val="none"/>
              </w:rPr>
              <w:t>msg_id</w:t>
            </w:r>
          </w:p>
        </w:tc>
        <w:tc>
          <w:tcPr>
            <w:tcW w:w="72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6C5D660B">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3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116AA07E">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28AEF9C">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 xml:space="preserve">消息 </w:t>
            </w:r>
            <w:r>
              <w:rPr>
                <w:rFonts w:ascii="Arial" w:hAnsi="Arial" w:cs="Arial"/>
                <w:i w:val="0"/>
                <w:strike w:val="0"/>
                <w:color w:val="000000"/>
                <w:spacing w:val="0"/>
                <w:sz w:val="21"/>
                <w:u w:val="none"/>
              </w:rPr>
              <w:t>ID</w:t>
            </w:r>
          </w:p>
        </w:tc>
        <w:tc>
          <w:tcPr>
            <w:tcW w:w="40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141B170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 xml:space="preserve">与请求时的消息 </w:t>
            </w:r>
            <w:r>
              <w:rPr>
                <w:rFonts w:ascii="Arial" w:hAnsi="Arial" w:cs="Arial"/>
                <w:i w:val="0"/>
                <w:strike w:val="0"/>
                <w:color w:val="000000"/>
                <w:spacing w:val="0"/>
                <w:sz w:val="21"/>
                <w:u w:val="none"/>
              </w:rPr>
              <w:t xml:space="preserve">ID </w:t>
            </w:r>
            <w:r>
              <w:rPr>
                <w:rFonts w:ascii="微软雅黑" w:hAnsi="微软雅黑" w:eastAsia="微软雅黑" w:cs="微软雅黑"/>
                <w:i w:val="0"/>
                <w:strike w:val="0"/>
                <w:color w:val="000000"/>
                <w:spacing w:val="0"/>
                <w:sz w:val="21"/>
                <w:u w:val="none"/>
              </w:rPr>
              <w:t>一致，用于标识该应答对应哪一个请求</w:t>
            </w:r>
          </w:p>
        </w:tc>
      </w:tr>
      <w:tr w14:paraId="4DB5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885" w:type="dxa"/>
            <w:tcBorders>
              <w:top w:val="single" w:color="000000" w:sz="0" w:space="0"/>
              <w:left w:val="single" w:color="000000" w:sz="8" w:space="0"/>
              <w:bottom w:val="single" w:color="000000" w:sz="8" w:space="0"/>
              <w:right w:val="single" w:color="000000" w:sz="8" w:space="0"/>
            </w:tcBorders>
            <w:tcMar>
              <w:top w:w="71" w:type="dxa"/>
              <w:left w:w="106" w:type="dxa"/>
              <w:bottom w:w="0" w:type="dxa"/>
              <w:right w:w="127" w:type="dxa"/>
            </w:tcMar>
            <w:vAlign w:val="center"/>
          </w:tcPr>
          <w:p w14:paraId="4C56A2C6">
            <w:pPr>
              <w:snapToGrid w:val="0"/>
              <w:spacing w:before="40" w:after="40" w:line="240" w:lineRule="auto"/>
              <w:ind w:firstLine="0" w:firstLineChars="0"/>
              <w:jc w:val="center"/>
            </w:pPr>
            <w:r>
              <w:rPr>
                <w:rFonts w:ascii="Arial" w:hAnsi="Arial" w:cs="Arial"/>
                <w:i w:val="0"/>
                <w:strike w:val="0"/>
                <w:color w:val="000000"/>
                <w:spacing w:val="0"/>
                <w:sz w:val="21"/>
                <w:u w:val="none"/>
              </w:rPr>
              <w:t>status</w:t>
            </w:r>
          </w:p>
        </w:tc>
        <w:tc>
          <w:tcPr>
            <w:tcW w:w="72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0D6E15AD">
            <w:pPr>
              <w:snapToGrid w:val="0"/>
              <w:spacing w:before="40" w:after="40" w:line="240" w:lineRule="auto"/>
              <w:ind w:firstLine="0" w:firstLineChars="0"/>
              <w:jc w:val="center"/>
            </w:pPr>
            <w:r>
              <w:rPr>
                <w:rFonts w:ascii="Arial" w:hAnsi="Arial" w:cs="Arial"/>
                <w:i w:val="0"/>
                <w:strike w:val="0"/>
                <w:color w:val="000000"/>
                <w:spacing w:val="0"/>
                <w:sz w:val="21"/>
                <w:u w:val="none"/>
              </w:rPr>
              <w:t>string</w:t>
            </w:r>
          </w:p>
        </w:tc>
        <w:tc>
          <w:tcPr>
            <w:tcW w:w="93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3DB65B3A">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是</w:t>
            </w:r>
          </w:p>
        </w:tc>
        <w:tc>
          <w:tcPr>
            <w:tcW w:w="270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5F635BB3">
            <w:pPr>
              <w:snapToGrid w:val="0"/>
              <w:spacing w:before="40" w:after="40" w:line="240" w:lineRule="auto"/>
              <w:ind w:firstLine="0" w:firstLineChars="0"/>
              <w:jc w:val="center"/>
            </w:pPr>
            <w:r>
              <w:rPr>
                <w:rFonts w:ascii="微软雅黑" w:hAnsi="微软雅黑" w:eastAsia="微软雅黑" w:cs="微软雅黑"/>
                <w:i w:val="0"/>
                <w:strike w:val="0"/>
                <w:color w:val="000000"/>
                <w:spacing w:val="0"/>
                <w:sz w:val="21"/>
                <w:u w:val="none"/>
              </w:rPr>
              <w:t>应答状态。“</w:t>
            </w:r>
            <w:r>
              <w:rPr>
                <w:rFonts w:ascii="Arial" w:hAnsi="Arial" w:cs="Arial"/>
                <w:i w:val="0"/>
                <w:strike w:val="0"/>
                <w:color w:val="000000"/>
                <w:spacing w:val="0"/>
                <w:sz w:val="21"/>
                <w:u w:val="none"/>
              </w:rPr>
              <w:t>ok</w:t>
            </w:r>
            <w:r>
              <w:rPr>
                <w:rFonts w:ascii="微软雅黑" w:hAnsi="微软雅黑" w:eastAsia="微软雅黑" w:cs="微软雅黑"/>
                <w:i w:val="0"/>
                <w:strike w:val="0"/>
                <w:color w:val="000000"/>
                <w:spacing w:val="0"/>
                <w:sz w:val="21"/>
                <w:u w:val="none"/>
              </w:rPr>
              <w:t>”表示正常，其它则表示出错</w:t>
            </w:r>
          </w:p>
        </w:tc>
        <w:tc>
          <w:tcPr>
            <w:tcW w:w="4080" w:type="dxa"/>
            <w:tcBorders>
              <w:top w:val="single" w:color="000000" w:sz="0" w:space="0"/>
              <w:left w:val="single" w:color="000000" w:sz="0" w:space="0"/>
              <w:bottom w:val="single" w:color="000000" w:sz="8" w:space="0"/>
              <w:right w:val="single" w:color="000000" w:sz="8" w:space="0"/>
            </w:tcBorders>
            <w:tcMar>
              <w:top w:w="71" w:type="dxa"/>
              <w:left w:w="106" w:type="dxa"/>
              <w:bottom w:w="0" w:type="dxa"/>
              <w:right w:w="127" w:type="dxa"/>
            </w:tcMar>
            <w:vAlign w:val="center"/>
          </w:tcPr>
          <w:p w14:paraId="7291E4B6">
            <w:pPr>
              <w:snapToGrid w:val="0"/>
              <w:spacing w:before="40" w:after="40" w:line="240" w:lineRule="auto"/>
              <w:ind w:firstLine="0" w:firstLineChars="0"/>
              <w:jc w:val="both"/>
            </w:pPr>
            <w:r>
              <w:rPr>
                <w:rFonts w:ascii="微软雅黑" w:hAnsi="微软雅黑" w:eastAsia="微软雅黑" w:cs="微软雅黑"/>
                <w:i w:val="0"/>
                <w:strike w:val="0"/>
                <w:color w:val="000000"/>
                <w:spacing w:val="0"/>
                <w:sz w:val="21"/>
                <w:u w:val="none"/>
              </w:rPr>
              <w:t>出错状态信息由应答端填充，用于方便定位原因</w:t>
            </w:r>
          </w:p>
        </w:tc>
      </w:tr>
    </w:tbl>
    <w:p w14:paraId="602149A2">
      <w:pPr>
        <w:snapToGrid w:val="0"/>
        <w:spacing w:before="0" w:after="0" w:line="360" w:lineRule="auto"/>
        <w:ind w:left="0" w:leftChars="0" w:right="0" w:firstLine="0" w:firstLineChars="0"/>
        <w:jc w:val="both"/>
      </w:pPr>
      <w:r>
        <w:rPr>
          <w:rFonts w:ascii="Arial" w:hAnsi="Arial" w:cs="Arial"/>
          <w:i w:val="0"/>
          <w:strike w:val="0"/>
          <w:color w:val="000000"/>
          <w:sz w:val="24"/>
          <w:u w:val="none"/>
        </w:rPr>
        <w:t> </w:t>
      </w:r>
    </w:p>
    <w:p w14:paraId="6FF444BE">
      <w:pPr>
        <w:snapToGrid w:val="0"/>
        <w:spacing w:before="0" w:after="0" w:line="360" w:lineRule="auto"/>
        <w:ind w:left="0" w:leftChars="0" w:right="0" w:firstLine="0" w:firstLineChars="0"/>
        <w:jc w:val="both"/>
      </w:pPr>
      <w:r>
        <w:rPr>
          <w:rFonts w:ascii="微软雅黑" w:hAnsi="微软雅黑" w:eastAsia="微软雅黑" w:cs="微软雅黑"/>
          <w:i w:val="0"/>
          <w:strike w:val="0"/>
          <w:color w:val="000000"/>
          <w:sz w:val="24"/>
          <w:u w:val="none"/>
        </w:rPr>
        <w:t>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45"/>
      </w:tblGrid>
      <w:tr w14:paraId="0FCE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3" w:hRule="atLeast"/>
        </w:trPr>
        <w:tc>
          <w:tcPr>
            <w:tcW w:w="9345" w:type="dxa"/>
            <w:tcBorders>
              <w:top w:val="single" w:color="000000" w:sz="0" w:space="0"/>
              <w:left w:val="single" w:color="000000" w:sz="0" w:space="0"/>
              <w:bottom w:val="single" w:color="000000" w:sz="0" w:space="0"/>
              <w:right w:val="single" w:color="000000" w:sz="0" w:space="0"/>
            </w:tcBorders>
            <w:shd w:val="clear" w:color="auto" w:fill="EEECE1"/>
            <w:tcMar>
              <w:top w:w="67" w:type="dxa"/>
              <w:left w:w="0" w:type="dxa"/>
              <w:bottom w:w="0" w:type="dxa"/>
              <w:right w:w="115" w:type="dxa"/>
            </w:tcMar>
            <w:vAlign w:val="center"/>
          </w:tcPr>
          <w:p w14:paraId="50AF0D11">
            <w:pPr>
              <w:snapToGrid w:val="0"/>
              <w:spacing w:before="0" w:after="0" w:line="360" w:lineRule="auto"/>
              <w:ind w:left="0" w:leftChars="0" w:right="0" w:firstLine="0" w:firstLineChars="0"/>
              <w:jc w:val="both"/>
            </w:pPr>
            <w:r>
              <w:rPr>
                <w:rFonts w:ascii="Arial" w:hAnsi="Arial" w:cs="Arial"/>
                <w:i w:val="0"/>
                <w:strike w:val="0"/>
                <w:color w:val="000000"/>
                <w:spacing w:val="0"/>
                <w:sz w:val="24"/>
                <w:u w:val="none"/>
              </w:rPr>
              <w:t>{</w:t>
            </w:r>
          </w:p>
          <w:p w14:paraId="2B8C7544">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"cmd": "camera_offile_trigger_rsp",</w:t>
            </w:r>
          </w:p>
          <w:p w14:paraId="4CC1C7D2">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"msg_id": "1562566753001402b681",</w:t>
            </w:r>
          </w:p>
          <w:p w14:paraId="58A13B32">
            <w:pPr>
              <w:snapToGrid w:val="0"/>
              <w:spacing w:before="0" w:after="0" w:line="360" w:lineRule="auto"/>
              <w:ind w:left="0" w:right="0" w:firstLine="480" w:firstLineChars="200"/>
              <w:jc w:val="both"/>
            </w:pPr>
            <w:r>
              <w:rPr>
                <w:rFonts w:ascii="Arial" w:hAnsi="Arial" w:cs="Arial"/>
                <w:i w:val="0"/>
                <w:strike w:val="0"/>
                <w:color w:val="000000"/>
                <w:spacing w:val="0"/>
                <w:sz w:val="24"/>
                <w:u w:val="none"/>
              </w:rPr>
              <w:t> "status": "ok"</w:t>
            </w:r>
          </w:p>
          <w:p w14:paraId="7F6BFD53">
            <w:pPr>
              <w:snapToGrid w:val="0"/>
              <w:spacing w:before="0" w:after="0" w:line="360" w:lineRule="auto"/>
              <w:ind w:left="0" w:leftChars="0" w:right="0" w:firstLine="0" w:firstLineChars="0"/>
              <w:jc w:val="both"/>
            </w:pPr>
            <w:r>
              <w:rPr>
                <w:rFonts w:ascii="Arial" w:hAnsi="Arial" w:cs="Arial"/>
                <w:i w:val="0"/>
                <w:strike w:val="0"/>
                <w:color w:val="000000"/>
                <w:spacing w:val="0"/>
                <w:sz w:val="24"/>
                <w:u w:val="none"/>
              </w:rPr>
              <w:t>}  </w:t>
            </w:r>
          </w:p>
        </w:tc>
      </w:tr>
    </w:tbl>
    <w:p w14:paraId="44666149">
      <w:pPr>
        <w:bidi w:val="0"/>
        <w:ind w:left="0" w:leftChars="0" w:firstLine="0" w:firstLineChars="0"/>
        <w:rPr>
          <w:rFonts w:hint="default"/>
          <w:lang w:val="en-US" w:eastAsia="zh-CN"/>
        </w:rPr>
      </w:pPr>
    </w:p>
    <w:p w14:paraId="14EFBB6C">
      <w:pPr>
        <w:pStyle w:val="2"/>
        <w:numPr>
          <w:ilvl w:val="0"/>
          <w:numId w:val="1"/>
        </w:numPr>
        <w:bidi w:val="0"/>
        <w:rPr>
          <w:rFonts w:hint="default"/>
          <w:lang w:val="en-US" w:eastAsia="zh-CN"/>
        </w:rPr>
      </w:pPr>
      <w:bookmarkStart w:id="573" w:name="_Toc25759"/>
      <w:r>
        <w:rPr>
          <w:rFonts w:hint="default"/>
          <w:lang w:val="en-US" w:eastAsia="zh-CN"/>
        </w:rPr>
        <w:t>票机</w:t>
      </w:r>
      <w:bookmarkEnd w:id="573"/>
    </w:p>
    <w:p w14:paraId="6B867BEC">
      <w:pPr>
        <w:pStyle w:val="4"/>
        <w:numPr>
          <w:ilvl w:val="1"/>
          <w:numId w:val="1"/>
        </w:numPr>
        <w:bidi w:val="0"/>
        <w:rPr>
          <w:rFonts w:hint="eastAsia"/>
          <w:lang w:val="en-US" w:eastAsia="zh-CN"/>
        </w:rPr>
      </w:pPr>
      <w:bookmarkStart w:id="574" w:name="_Toc30156"/>
      <w:r>
        <w:rPr>
          <w:rFonts w:hint="eastAsia"/>
          <w:lang w:val="en-US" w:eastAsia="zh-CN"/>
        </w:rPr>
        <w:t>上行接口</w:t>
      </w:r>
      <w:bookmarkEnd w:id="574"/>
    </w:p>
    <w:p w14:paraId="180EA071">
      <w:pPr>
        <w:pStyle w:val="5"/>
        <w:numPr>
          <w:ilvl w:val="2"/>
          <w:numId w:val="1"/>
        </w:numPr>
        <w:bidi w:val="0"/>
        <w:rPr>
          <w:rFonts w:hint="eastAsia"/>
          <w:lang w:val="en-US" w:eastAsia="zh-CN"/>
        </w:rPr>
      </w:pPr>
      <w:bookmarkStart w:id="575" w:name="_Toc21242"/>
      <w:r>
        <w:rPr>
          <w:rFonts w:hint="eastAsia"/>
          <w:lang w:val="en-US" w:eastAsia="zh-CN"/>
        </w:rPr>
        <w:t>刷卡信息上报</w:t>
      </w:r>
      <w:bookmarkEnd w:id="575"/>
    </w:p>
    <w:p w14:paraId="61E068FC">
      <w:pPr>
        <w:bidi w:val="0"/>
        <w:rPr>
          <w:rFonts w:hint="eastAsia"/>
          <w:lang w:val="en-US" w:eastAsia="zh-CN"/>
        </w:rPr>
      </w:pPr>
      <w:r>
        <w:rPr>
          <w:rFonts w:hint="eastAsia"/>
          <w:lang w:val="en-US" w:eastAsia="zh-CN"/>
        </w:rPr>
        <w:t>当刷卡器读到卡号的时候,会上报该消息。</w:t>
      </w:r>
    </w:p>
    <w:p w14:paraId="552567BC">
      <w:pPr>
        <w:pStyle w:val="6"/>
        <w:numPr>
          <w:ilvl w:val="3"/>
          <w:numId w:val="1"/>
        </w:numPr>
        <w:pBdr>
          <w:bottom w:val="none" w:color="auto" w:sz="0" w:space="0"/>
        </w:pBdr>
        <w:bidi w:val="0"/>
        <w:rPr>
          <w:rFonts w:hint="eastAsia"/>
          <w:lang w:val="en-US" w:eastAsia="zh-CN"/>
        </w:rPr>
      </w:pPr>
      <w:r>
        <w:rPr>
          <w:rFonts w:hint="eastAsia"/>
          <w:lang w:val="en-US" w:eastAsia="zh-CN"/>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193"/>
        <w:gridCol w:w="730"/>
        <w:gridCol w:w="863"/>
        <w:gridCol w:w="1594"/>
        <w:gridCol w:w="5191"/>
      </w:tblGrid>
      <w:tr w14:paraId="7BB90F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193" w:type="dxa"/>
            <w:shd w:val="clear" w:color="auto" w:fill="D7D7D7" w:themeFill="background1" w:themeFillShade="D8"/>
            <w:noWrap w:val="0"/>
            <w:vAlign w:val="center"/>
          </w:tcPr>
          <w:p w14:paraId="09B056B0">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5F5F875B">
            <w:pPr>
              <w:pStyle w:val="29"/>
              <w:bidi w:val="0"/>
              <w:jc w:val="center"/>
              <w:rPr>
                <w:rFonts w:hint="eastAsia"/>
              </w:rPr>
            </w:pPr>
            <w:r>
              <w:rPr>
                <w:rFonts w:hint="eastAsia"/>
              </w:rPr>
              <w:t>类型</w:t>
            </w:r>
          </w:p>
        </w:tc>
        <w:tc>
          <w:tcPr>
            <w:tcW w:w="863" w:type="dxa"/>
            <w:shd w:val="clear" w:color="auto" w:fill="D7D7D7" w:themeFill="background1" w:themeFillShade="D8"/>
            <w:noWrap w:val="0"/>
            <w:vAlign w:val="center"/>
          </w:tcPr>
          <w:p w14:paraId="26B19159">
            <w:pPr>
              <w:pStyle w:val="29"/>
              <w:bidi w:val="0"/>
              <w:jc w:val="center"/>
            </w:pPr>
            <w:r>
              <w:rPr>
                <w:rFonts w:hint="eastAsia"/>
              </w:rPr>
              <w:t>必需</w:t>
            </w:r>
          </w:p>
        </w:tc>
        <w:tc>
          <w:tcPr>
            <w:tcW w:w="1594" w:type="dxa"/>
            <w:shd w:val="clear" w:color="auto" w:fill="D7D7D7" w:themeFill="background1" w:themeFillShade="D8"/>
            <w:noWrap w:val="0"/>
            <w:vAlign w:val="center"/>
          </w:tcPr>
          <w:p w14:paraId="27DC9AEA">
            <w:pPr>
              <w:pStyle w:val="29"/>
              <w:bidi w:val="0"/>
              <w:jc w:val="center"/>
              <w:rPr>
                <w:rFonts w:hint="eastAsia"/>
              </w:rPr>
            </w:pPr>
            <w:r>
              <w:rPr>
                <w:rFonts w:hint="eastAsia"/>
              </w:rPr>
              <w:t>名称</w:t>
            </w:r>
          </w:p>
        </w:tc>
        <w:tc>
          <w:tcPr>
            <w:tcW w:w="5191" w:type="dxa"/>
            <w:shd w:val="clear" w:color="auto" w:fill="D7D7D7" w:themeFill="background1" w:themeFillShade="D8"/>
            <w:noWrap w:val="0"/>
            <w:vAlign w:val="center"/>
          </w:tcPr>
          <w:p w14:paraId="5A218C6B">
            <w:pPr>
              <w:pStyle w:val="29"/>
              <w:bidi w:val="0"/>
              <w:jc w:val="center"/>
              <w:rPr>
                <w:rFonts w:hint="eastAsia"/>
              </w:rPr>
            </w:pPr>
            <w:r>
              <w:rPr>
                <w:rFonts w:hint="eastAsia"/>
              </w:rPr>
              <w:t>说明</w:t>
            </w:r>
          </w:p>
        </w:tc>
      </w:tr>
      <w:tr w14:paraId="2FDDEBB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3" w:type="dxa"/>
            <w:noWrap w:val="0"/>
            <w:vAlign w:val="center"/>
          </w:tcPr>
          <w:p w14:paraId="2A3E3D7B">
            <w:pPr>
              <w:pStyle w:val="29"/>
              <w:bidi w:val="0"/>
              <w:jc w:val="center"/>
              <w:rPr>
                <w:rFonts w:hint="eastAsia"/>
              </w:rPr>
            </w:pPr>
            <w:r>
              <w:t>cmd</w:t>
            </w:r>
          </w:p>
        </w:tc>
        <w:tc>
          <w:tcPr>
            <w:tcW w:w="730" w:type="dxa"/>
            <w:noWrap w:val="0"/>
            <w:vAlign w:val="center"/>
          </w:tcPr>
          <w:p w14:paraId="00E1D849">
            <w:pPr>
              <w:pStyle w:val="29"/>
              <w:bidi w:val="0"/>
              <w:jc w:val="center"/>
            </w:pPr>
            <w:r>
              <w:t>string</w:t>
            </w:r>
          </w:p>
        </w:tc>
        <w:tc>
          <w:tcPr>
            <w:tcW w:w="863" w:type="dxa"/>
            <w:noWrap w:val="0"/>
            <w:vAlign w:val="center"/>
          </w:tcPr>
          <w:p w14:paraId="1AC8C717">
            <w:pPr>
              <w:pStyle w:val="29"/>
              <w:bidi w:val="0"/>
              <w:jc w:val="center"/>
              <w:rPr>
                <w:rFonts w:hint="eastAsia"/>
              </w:rPr>
            </w:pPr>
            <w:r>
              <w:t>是</w:t>
            </w:r>
          </w:p>
        </w:tc>
        <w:tc>
          <w:tcPr>
            <w:tcW w:w="1594" w:type="dxa"/>
            <w:noWrap w:val="0"/>
            <w:vAlign w:val="center"/>
          </w:tcPr>
          <w:p w14:paraId="5BB73C5F">
            <w:pPr>
              <w:pStyle w:val="29"/>
              <w:bidi w:val="0"/>
              <w:jc w:val="center"/>
            </w:pPr>
            <w:r>
              <w:t>命令</w:t>
            </w:r>
          </w:p>
        </w:tc>
        <w:tc>
          <w:tcPr>
            <w:tcW w:w="5191" w:type="dxa"/>
            <w:noWrap w:val="0"/>
            <w:vAlign w:val="center"/>
          </w:tcPr>
          <w:p w14:paraId="41E403A1">
            <w:pPr>
              <w:pStyle w:val="29"/>
              <w:bidi w:val="0"/>
              <w:jc w:val="both"/>
              <w:rPr>
                <w:rFonts w:hint="eastAsia"/>
              </w:rPr>
            </w:pPr>
            <w:r>
              <w:rPr>
                <w:i w:val="0"/>
                <w:strike w:val="0"/>
                <w:spacing w:val="0"/>
                <w:u w:val="none"/>
              </w:rPr>
              <w:t>card_info</w:t>
            </w:r>
            <w:r>
              <w:t xml:space="preserve">表示 </w:t>
            </w:r>
            <w:r>
              <w:rPr>
                <w:rFonts w:hint="eastAsia"/>
              </w:rPr>
              <w:t>读卡器读到的卡片信息</w:t>
            </w:r>
            <w:r>
              <w:t>上报</w:t>
            </w:r>
          </w:p>
        </w:tc>
      </w:tr>
      <w:tr w14:paraId="1DD38A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3" w:type="dxa"/>
            <w:noWrap w:val="0"/>
            <w:vAlign w:val="center"/>
          </w:tcPr>
          <w:p w14:paraId="424C6FE9">
            <w:pPr>
              <w:pStyle w:val="29"/>
              <w:bidi w:val="0"/>
              <w:jc w:val="center"/>
              <w:rPr>
                <w:rFonts w:hint="eastAsia"/>
              </w:rPr>
            </w:pPr>
            <w:r>
              <w:t>msg_id</w:t>
            </w:r>
          </w:p>
        </w:tc>
        <w:tc>
          <w:tcPr>
            <w:tcW w:w="730" w:type="dxa"/>
            <w:noWrap w:val="0"/>
            <w:vAlign w:val="center"/>
          </w:tcPr>
          <w:p w14:paraId="4F1A813E">
            <w:pPr>
              <w:pStyle w:val="29"/>
              <w:bidi w:val="0"/>
              <w:jc w:val="center"/>
              <w:rPr>
                <w:rFonts w:hint="eastAsia"/>
              </w:rPr>
            </w:pPr>
            <w:r>
              <w:t>string</w:t>
            </w:r>
          </w:p>
        </w:tc>
        <w:tc>
          <w:tcPr>
            <w:tcW w:w="863" w:type="dxa"/>
            <w:noWrap w:val="0"/>
            <w:vAlign w:val="center"/>
          </w:tcPr>
          <w:p w14:paraId="6FD25E5F">
            <w:pPr>
              <w:pStyle w:val="29"/>
              <w:bidi w:val="0"/>
              <w:jc w:val="center"/>
              <w:rPr>
                <w:rFonts w:hint="eastAsia"/>
              </w:rPr>
            </w:pPr>
            <w:r>
              <w:t>是</w:t>
            </w:r>
          </w:p>
        </w:tc>
        <w:tc>
          <w:tcPr>
            <w:tcW w:w="1594" w:type="dxa"/>
            <w:noWrap w:val="0"/>
            <w:vAlign w:val="center"/>
          </w:tcPr>
          <w:p w14:paraId="12D5F88C">
            <w:pPr>
              <w:pStyle w:val="29"/>
              <w:bidi w:val="0"/>
              <w:jc w:val="center"/>
              <w:rPr>
                <w:rFonts w:hint="eastAsia"/>
              </w:rPr>
            </w:pPr>
            <w:r>
              <w:t>消息 ID</w:t>
            </w:r>
          </w:p>
        </w:tc>
        <w:tc>
          <w:tcPr>
            <w:tcW w:w="5191" w:type="dxa"/>
            <w:noWrap w:val="0"/>
            <w:vAlign w:val="center"/>
          </w:tcPr>
          <w:p w14:paraId="73C81722">
            <w:pPr>
              <w:pStyle w:val="29"/>
              <w:bidi w:val="0"/>
              <w:jc w:val="both"/>
              <w:rPr>
                <w:rFonts w:hint="eastAsia"/>
              </w:rPr>
            </w:pPr>
            <w:r>
              <w:t>此次请求的唯一标识，20 位长，前 13 位是毫秒时间，后 7 位是字母和数字的随机数</w:t>
            </w:r>
          </w:p>
        </w:tc>
      </w:tr>
      <w:tr w14:paraId="0AA702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3" w:type="dxa"/>
            <w:noWrap w:val="0"/>
            <w:vAlign w:val="center"/>
          </w:tcPr>
          <w:p w14:paraId="40351C9D">
            <w:pPr>
              <w:pStyle w:val="29"/>
              <w:bidi w:val="0"/>
              <w:jc w:val="center"/>
              <w:rPr>
                <w:rFonts w:hint="eastAsia"/>
              </w:rPr>
            </w:pPr>
            <w:r>
              <w:rPr>
                <w:i w:val="0"/>
                <w:strike w:val="0"/>
                <w:spacing w:val="0"/>
                <w:u w:val="none"/>
              </w:rPr>
              <w:t>card_idstr</w:t>
            </w:r>
          </w:p>
        </w:tc>
        <w:tc>
          <w:tcPr>
            <w:tcW w:w="730" w:type="dxa"/>
            <w:noWrap w:val="0"/>
            <w:vAlign w:val="center"/>
          </w:tcPr>
          <w:p w14:paraId="796A599B">
            <w:pPr>
              <w:pStyle w:val="29"/>
              <w:bidi w:val="0"/>
              <w:jc w:val="center"/>
              <w:rPr>
                <w:rFonts w:hint="eastAsia"/>
              </w:rPr>
            </w:pPr>
            <w:r>
              <w:t>string</w:t>
            </w:r>
          </w:p>
        </w:tc>
        <w:tc>
          <w:tcPr>
            <w:tcW w:w="863" w:type="dxa"/>
            <w:noWrap w:val="0"/>
            <w:vAlign w:val="center"/>
          </w:tcPr>
          <w:p w14:paraId="0E15893A">
            <w:pPr>
              <w:pStyle w:val="29"/>
              <w:bidi w:val="0"/>
              <w:jc w:val="center"/>
              <w:rPr>
                <w:rFonts w:hint="eastAsia"/>
              </w:rPr>
            </w:pPr>
            <w:r>
              <w:t>是</w:t>
            </w:r>
          </w:p>
        </w:tc>
        <w:tc>
          <w:tcPr>
            <w:tcW w:w="1594" w:type="dxa"/>
            <w:noWrap w:val="0"/>
            <w:vAlign w:val="center"/>
          </w:tcPr>
          <w:p w14:paraId="48DE9898">
            <w:pPr>
              <w:pStyle w:val="29"/>
              <w:bidi w:val="0"/>
              <w:jc w:val="center"/>
              <w:rPr>
                <w:rFonts w:hint="eastAsia"/>
              </w:rPr>
            </w:pPr>
            <w:r>
              <w:rPr>
                <w:rFonts w:hint="eastAsia"/>
              </w:rPr>
              <w:t>卡片ID</w:t>
            </w:r>
          </w:p>
        </w:tc>
        <w:tc>
          <w:tcPr>
            <w:tcW w:w="5191" w:type="dxa"/>
            <w:noWrap w:val="0"/>
            <w:vAlign w:val="center"/>
          </w:tcPr>
          <w:p w14:paraId="1208C445">
            <w:pPr>
              <w:pStyle w:val="29"/>
              <w:bidi w:val="0"/>
              <w:jc w:val="both"/>
              <w:rPr>
                <w:rFonts w:hint="eastAsia"/>
              </w:rPr>
            </w:pPr>
          </w:p>
        </w:tc>
      </w:tr>
      <w:tr w14:paraId="74025A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3" w:type="dxa"/>
            <w:noWrap w:val="0"/>
            <w:vAlign w:val="center"/>
          </w:tcPr>
          <w:p w14:paraId="0A768E37">
            <w:pPr>
              <w:pStyle w:val="29"/>
              <w:bidi w:val="0"/>
              <w:jc w:val="center"/>
              <w:rPr>
                <w:rFonts w:hint="eastAsia"/>
              </w:rPr>
            </w:pPr>
            <w:r>
              <w:rPr>
                <w:i w:val="0"/>
                <w:strike w:val="0"/>
                <w:spacing w:val="0"/>
                <w:u w:val="none"/>
              </w:rPr>
              <w:t>timestr</w:t>
            </w:r>
          </w:p>
        </w:tc>
        <w:tc>
          <w:tcPr>
            <w:tcW w:w="730" w:type="dxa"/>
            <w:noWrap w:val="0"/>
            <w:vAlign w:val="center"/>
          </w:tcPr>
          <w:p w14:paraId="798A2731">
            <w:pPr>
              <w:pStyle w:val="29"/>
              <w:pBdr>
                <w:bottom w:val="none" w:color="auto" w:sz="0" w:space="0"/>
              </w:pBdr>
              <w:bidi w:val="0"/>
              <w:jc w:val="center"/>
              <w:rPr>
                <w:rFonts w:hint="eastAsia"/>
              </w:rPr>
            </w:pPr>
            <w:r>
              <w:t>string</w:t>
            </w:r>
          </w:p>
        </w:tc>
        <w:tc>
          <w:tcPr>
            <w:tcW w:w="863" w:type="dxa"/>
            <w:noWrap w:val="0"/>
            <w:vAlign w:val="center"/>
          </w:tcPr>
          <w:p w14:paraId="2FFFFF78">
            <w:pPr>
              <w:pStyle w:val="29"/>
              <w:pBdr>
                <w:bottom w:val="none" w:color="auto" w:sz="0" w:space="0"/>
              </w:pBdr>
              <w:bidi w:val="0"/>
              <w:jc w:val="center"/>
              <w:rPr>
                <w:rFonts w:hint="eastAsia"/>
              </w:rPr>
            </w:pPr>
            <w:r>
              <w:t>是</w:t>
            </w:r>
          </w:p>
        </w:tc>
        <w:tc>
          <w:tcPr>
            <w:tcW w:w="1594" w:type="dxa"/>
            <w:noWrap w:val="0"/>
            <w:vAlign w:val="center"/>
          </w:tcPr>
          <w:p w14:paraId="506403DE">
            <w:pPr>
              <w:pStyle w:val="29"/>
              <w:bidi w:val="0"/>
              <w:jc w:val="center"/>
              <w:rPr>
                <w:rFonts w:hint="eastAsia"/>
              </w:rPr>
            </w:pPr>
            <w:r>
              <w:rPr>
                <w:rFonts w:hint="eastAsia"/>
              </w:rPr>
              <w:t>刷卡时间</w:t>
            </w:r>
          </w:p>
        </w:tc>
        <w:tc>
          <w:tcPr>
            <w:tcW w:w="5191" w:type="dxa"/>
            <w:noWrap w:val="0"/>
            <w:vAlign w:val="center"/>
          </w:tcPr>
          <w:p w14:paraId="45744993">
            <w:pPr>
              <w:pStyle w:val="29"/>
              <w:bidi w:val="0"/>
              <w:jc w:val="both"/>
              <w:rPr>
                <w:rFonts w:hint="eastAsia"/>
              </w:rPr>
            </w:pPr>
          </w:p>
        </w:tc>
      </w:tr>
      <w:tr w14:paraId="4E6B6C3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193" w:type="dxa"/>
            <w:noWrap w:val="0"/>
            <w:vAlign w:val="center"/>
          </w:tcPr>
          <w:p w14:paraId="10B58028">
            <w:pPr>
              <w:pStyle w:val="29"/>
              <w:bidi w:val="0"/>
              <w:jc w:val="center"/>
            </w:pPr>
            <w:r>
              <w:rPr>
                <w:rFonts w:hint="eastAsia"/>
              </w:rPr>
              <w:t>sn</w:t>
            </w:r>
          </w:p>
        </w:tc>
        <w:tc>
          <w:tcPr>
            <w:tcW w:w="730" w:type="dxa"/>
            <w:noWrap w:val="0"/>
            <w:vAlign w:val="center"/>
          </w:tcPr>
          <w:p w14:paraId="6C4B97E0">
            <w:pPr>
              <w:pStyle w:val="29"/>
              <w:bidi w:val="0"/>
              <w:jc w:val="center"/>
            </w:pPr>
            <w:r>
              <w:rPr>
                <w:rFonts w:hint="eastAsia"/>
              </w:rPr>
              <w:t>string</w:t>
            </w:r>
          </w:p>
        </w:tc>
        <w:tc>
          <w:tcPr>
            <w:tcW w:w="863" w:type="dxa"/>
            <w:noWrap w:val="0"/>
            <w:vAlign w:val="center"/>
          </w:tcPr>
          <w:p w14:paraId="0476069B">
            <w:pPr>
              <w:pStyle w:val="29"/>
              <w:bidi w:val="0"/>
              <w:jc w:val="center"/>
            </w:pPr>
            <w:r>
              <w:rPr>
                <w:rFonts w:hint="eastAsia"/>
              </w:rPr>
              <w:t>否</w:t>
            </w:r>
          </w:p>
        </w:tc>
        <w:tc>
          <w:tcPr>
            <w:tcW w:w="1594" w:type="dxa"/>
            <w:noWrap w:val="0"/>
            <w:vAlign w:val="center"/>
          </w:tcPr>
          <w:p w14:paraId="74692437">
            <w:pPr>
              <w:pStyle w:val="29"/>
              <w:bidi w:val="0"/>
              <w:jc w:val="center"/>
              <w:rPr>
                <w:rFonts w:hint="eastAsia"/>
              </w:rPr>
            </w:pPr>
            <w:r>
              <w:rPr>
                <w:rFonts w:hint="eastAsia"/>
              </w:rPr>
              <w:t>设备序列号</w:t>
            </w:r>
          </w:p>
        </w:tc>
        <w:tc>
          <w:tcPr>
            <w:tcW w:w="5191" w:type="dxa"/>
            <w:noWrap w:val="0"/>
            <w:vAlign w:val="center"/>
          </w:tcPr>
          <w:p w14:paraId="1397C194">
            <w:pPr>
              <w:pStyle w:val="29"/>
              <w:bidi w:val="0"/>
              <w:jc w:val="both"/>
              <w:rPr>
                <w:rFonts w:hint="eastAsia"/>
              </w:rPr>
            </w:pPr>
          </w:p>
        </w:tc>
      </w:tr>
    </w:tbl>
    <w:p w14:paraId="0DFC08D3">
      <w:pPr>
        <w:pStyle w:val="3"/>
        <w:bidi w:val="0"/>
        <w:rPr>
          <w:rFonts w:hint="eastAsia"/>
          <w:lang w:val="en-US" w:eastAsia="zh-CN"/>
        </w:rPr>
      </w:pPr>
    </w:p>
    <w:p w14:paraId="7F5B2108">
      <w:pPr>
        <w:pStyle w:val="3"/>
        <w:bidi w:val="0"/>
        <w:rPr>
          <w:rFonts w:hint="eastAsia"/>
          <w:lang w:val="en-US" w:eastAsia="zh-CN"/>
        </w:rPr>
      </w:pPr>
      <w:r>
        <w:rPr>
          <w:rFonts w:hint="eastAsia"/>
          <w:lang w:val="en-US" w:eastAsia="zh-CN"/>
        </w:rPr>
        <w:t>示例</w:t>
      </w:r>
    </w:p>
    <w:p w14:paraId="3A51654B">
      <w:pPr>
        <w:snapToGrid/>
        <w:spacing w:line="240" w:lineRule="auto"/>
        <w:ind w:leftChars="200"/>
      </w:pPr>
      <w:r>
        <w:rPr>
          <w:i w:val="0"/>
          <w:strike w:val="0"/>
          <w:spacing w:val="0"/>
          <w:u w:val="none"/>
        </w:rPr>
        <w:t>{</w:t>
      </w:r>
    </w:p>
    <w:p w14:paraId="415B5865">
      <w:pPr>
        <w:snapToGrid/>
        <w:spacing w:line="240" w:lineRule="auto"/>
        <w:ind w:leftChars="200"/>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cmd</w:t>
      </w:r>
      <w:r>
        <w:rPr>
          <w:i w:val="0"/>
          <w:strike w:val="0"/>
          <w:spacing w:val="0"/>
          <w:u w:val="none"/>
        </w:rPr>
        <w:t>": "card_info",</w:t>
      </w:r>
    </w:p>
    <w:p w14:paraId="45E245E5">
      <w:pPr>
        <w:snapToGrid/>
        <w:spacing w:line="240" w:lineRule="auto"/>
        <w:ind w:leftChars="200"/>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msg_id</w:t>
      </w:r>
      <w:r>
        <w:rPr>
          <w:i w:val="0"/>
          <w:strike w:val="0"/>
          <w:spacing w:val="0"/>
          <w:u w:val="none"/>
        </w:rPr>
        <w:t>": "1562566753001402b681"</w:t>
      </w:r>
      <w:r>
        <w:rPr>
          <w:rFonts w:hint="eastAsia"/>
          <w:i w:val="0"/>
          <w:strike w:val="0"/>
          <w:spacing w:val="0"/>
          <w:u w:val="none"/>
        </w:rPr>
        <w:t>,</w:t>
      </w:r>
    </w:p>
    <w:p w14:paraId="4CCF76DA">
      <w:pPr>
        <w:snapToGrid/>
        <w:spacing w:line="240" w:lineRule="auto"/>
        <w:ind w:leftChars="200"/>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card_idstr</w:t>
      </w:r>
      <w:r>
        <w:rPr>
          <w:i w:val="0"/>
          <w:strike w:val="0"/>
          <w:spacing w:val="0"/>
          <w:u w:val="none"/>
        </w:rPr>
        <w:t>":""</w:t>
      </w:r>
      <w:r>
        <w:rPr>
          <w:rFonts w:hint="eastAsia"/>
          <w:i w:val="0"/>
          <w:strike w:val="0"/>
          <w:spacing w:val="0"/>
          <w:u w:val="none"/>
        </w:rPr>
        <w:t>,</w:t>
      </w:r>
    </w:p>
    <w:p w14:paraId="28468CB7">
      <w:pPr>
        <w:snapToGrid/>
        <w:spacing w:line="240" w:lineRule="auto"/>
        <w:ind w:leftChars="200"/>
        <w:rPr>
          <w:i w:val="0"/>
          <w:strike w:val="0"/>
          <w:spacing w:val="0"/>
          <w:u w:val="none"/>
        </w:rPr>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timestr</w:t>
      </w:r>
      <w:r>
        <w:rPr>
          <w:i w:val="0"/>
          <w:strike w:val="0"/>
          <w:spacing w:val="0"/>
          <w:u w:val="none"/>
        </w:rPr>
        <w:t>":"20251110102030"</w:t>
      </w:r>
    </w:p>
    <w:p w14:paraId="5DC4A287">
      <w:pPr>
        <w:pBdr>
          <w:bottom w:val="none" w:color="auto" w:sz="0" w:space="0"/>
        </w:pBdr>
        <w:snapToGrid/>
        <w:spacing w:line="240" w:lineRule="auto"/>
        <w:ind w:leftChars="200"/>
        <w:rPr>
          <w:rFonts w:hint="eastAsia"/>
          <w:lang w:val="en-US" w:eastAsia="zh-CN"/>
        </w:rPr>
      </w:pPr>
      <w:r>
        <w:rPr>
          <w:i w:val="0"/>
          <w:strike w:val="0"/>
          <w:spacing w:val="0"/>
          <w:u w:val="none"/>
        </w:rPr>
        <w:t xml:space="preserve">}  </w:t>
      </w:r>
    </w:p>
    <w:p w14:paraId="2F07F40E">
      <w:pPr>
        <w:pStyle w:val="3"/>
        <w:bidi w:val="0"/>
        <w:rPr>
          <w:lang w:val="en-US" w:eastAsia="zh-CN"/>
        </w:rPr>
      </w:pPr>
    </w:p>
    <w:p w14:paraId="77107C75">
      <w:pPr>
        <w:pStyle w:val="6"/>
        <w:numPr>
          <w:ilvl w:val="3"/>
          <w:numId w:val="1"/>
        </w:numPr>
        <w:pBdr>
          <w:bottom w:val="none" w:color="auto" w:sz="0" w:space="0"/>
        </w:pBdr>
        <w:bidi w:val="0"/>
        <w:rPr>
          <w:rFonts w:hint="eastAsia"/>
          <w:lang w:val="en-US" w:eastAsia="zh-CN"/>
        </w:rPr>
      </w:pPr>
      <w:r>
        <w:rPr>
          <w:rFonts w:hint="eastAsia"/>
          <w:lang w:val="en-US" w:eastAsia="zh-CN"/>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730"/>
        <w:gridCol w:w="855"/>
        <w:gridCol w:w="2313"/>
        <w:gridCol w:w="4780"/>
      </w:tblGrid>
      <w:tr w14:paraId="1E3DA8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14264F62">
            <w:pPr>
              <w:pStyle w:val="29"/>
              <w:bidi w:val="0"/>
              <w:jc w:val="center"/>
              <w:rPr>
                <w:rFonts w:hint="eastAsia"/>
              </w:rPr>
            </w:pPr>
            <w:r>
              <w:rPr>
                <w:rFonts w:hint="eastAsia"/>
              </w:rPr>
              <w:t>属性</w:t>
            </w:r>
          </w:p>
        </w:tc>
        <w:tc>
          <w:tcPr>
            <w:tcW w:w="730" w:type="dxa"/>
            <w:shd w:val="clear" w:color="auto" w:fill="D7D7D7" w:themeFill="background1" w:themeFillShade="D8"/>
            <w:noWrap w:val="0"/>
            <w:vAlign w:val="center"/>
          </w:tcPr>
          <w:p w14:paraId="31C0B9AF">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4A4F58B7">
            <w:pPr>
              <w:pStyle w:val="29"/>
              <w:bidi w:val="0"/>
              <w:jc w:val="center"/>
            </w:pPr>
            <w:r>
              <w:rPr>
                <w:rFonts w:hint="eastAsia"/>
              </w:rPr>
              <w:t>必需</w:t>
            </w:r>
          </w:p>
        </w:tc>
        <w:tc>
          <w:tcPr>
            <w:tcW w:w="2313" w:type="dxa"/>
            <w:shd w:val="clear" w:color="auto" w:fill="D7D7D7" w:themeFill="background1" w:themeFillShade="D8"/>
            <w:noWrap w:val="0"/>
            <w:vAlign w:val="center"/>
          </w:tcPr>
          <w:p w14:paraId="7F22E307">
            <w:pPr>
              <w:pStyle w:val="29"/>
              <w:bidi w:val="0"/>
              <w:jc w:val="center"/>
              <w:rPr>
                <w:rFonts w:hint="eastAsia"/>
              </w:rPr>
            </w:pPr>
            <w:r>
              <w:rPr>
                <w:rFonts w:hint="eastAsia"/>
              </w:rPr>
              <w:t>名称</w:t>
            </w:r>
          </w:p>
        </w:tc>
        <w:tc>
          <w:tcPr>
            <w:tcW w:w="4780" w:type="dxa"/>
            <w:shd w:val="clear" w:color="auto" w:fill="D7D7D7" w:themeFill="background1" w:themeFillShade="D8"/>
            <w:noWrap w:val="0"/>
            <w:vAlign w:val="center"/>
          </w:tcPr>
          <w:p w14:paraId="7EE66A2F">
            <w:pPr>
              <w:pStyle w:val="29"/>
              <w:bidi w:val="0"/>
              <w:jc w:val="center"/>
              <w:rPr>
                <w:rFonts w:hint="eastAsia"/>
              </w:rPr>
            </w:pPr>
            <w:r>
              <w:rPr>
                <w:rFonts w:hint="eastAsia"/>
              </w:rPr>
              <w:t>说明</w:t>
            </w:r>
          </w:p>
        </w:tc>
      </w:tr>
      <w:tr w14:paraId="540F8EC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3DB33A8E">
            <w:pPr>
              <w:pStyle w:val="29"/>
              <w:bidi w:val="0"/>
              <w:jc w:val="center"/>
              <w:rPr>
                <w:rFonts w:hint="eastAsia"/>
              </w:rPr>
            </w:pPr>
            <w:r>
              <w:rPr>
                <w:rFonts w:hint="eastAsia"/>
              </w:rPr>
              <w:t>cmd</w:t>
            </w:r>
          </w:p>
        </w:tc>
        <w:tc>
          <w:tcPr>
            <w:tcW w:w="730" w:type="dxa"/>
            <w:noWrap w:val="0"/>
            <w:vAlign w:val="center"/>
          </w:tcPr>
          <w:p w14:paraId="0D32C49A">
            <w:pPr>
              <w:pStyle w:val="29"/>
              <w:bidi w:val="0"/>
              <w:jc w:val="center"/>
            </w:pPr>
            <w:r>
              <w:rPr>
                <w:rFonts w:hint="eastAsia"/>
              </w:rPr>
              <w:t>string</w:t>
            </w:r>
          </w:p>
        </w:tc>
        <w:tc>
          <w:tcPr>
            <w:tcW w:w="855" w:type="dxa"/>
            <w:noWrap w:val="0"/>
            <w:vAlign w:val="center"/>
          </w:tcPr>
          <w:p w14:paraId="6A3F905C">
            <w:pPr>
              <w:pStyle w:val="29"/>
              <w:bidi w:val="0"/>
              <w:jc w:val="center"/>
              <w:rPr>
                <w:rFonts w:hint="eastAsia"/>
              </w:rPr>
            </w:pPr>
            <w:r>
              <w:rPr>
                <w:rFonts w:hint="eastAsia"/>
              </w:rPr>
              <w:t>是</w:t>
            </w:r>
          </w:p>
        </w:tc>
        <w:tc>
          <w:tcPr>
            <w:tcW w:w="2313" w:type="dxa"/>
            <w:noWrap w:val="0"/>
            <w:vAlign w:val="center"/>
          </w:tcPr>
          <w:p w14:paraId="2C83858D">
            <w:pPr>
              <w:pStyle w:val="29"/>
              <w:bidi w:val="0"/>
              <w:jc w:val="center"/>
              <w:rPr>
                <w:rFonts w:hint="eastAsia"/>
              </w:rPr>
            </w:pPr>
            <w:r>
              <w:rPr>
                <w:rFonts w:hint="eastAsia"/>
              </w:rPr>
              <w:t>命令</w:t>
            </w:r>
          </w:p>
        </w:tc>
        <w:tc>
          <w:tcPr>
            <w:tcW w:w="4780" w:type="dxa"/>
            <w:noWrap w:val="0"/>
            <w:vAlign w:val="center"/>
          </w:tcPr>
          <w:p w14:paraId="4E27EECB">
            <w:pPr>
              <w:pStyle w:val="29"/>
              <w:bidi w:val="0"/>
              <w:jc w:val="both"/>
              <w:rPr>
                <w:rFonts w:hint="eastAsia"/>
              </w:rPr>
            </w:pPr>
            <w:r>
              <w:rPr>
                <w:i w:val="0"/>
                <w:strike w:val="0"/>
                <w:spacing w:val="0"/>
                <w:u w:val="none"/>
              </w:rPr>
              <w:t>card_info</w:t>
            </w:r>
            <w:r>
              <w:rPr>
                <w:rFonts w:hint="eastAsia"/>
              </w:rPr>
              <w:t>_rsp表示刷卡上报消息的响应</w:t>
            </w:r>
          </w:p>
        </w:tc>
      </w:tr>
      <w:tr w14:paraId="45C60F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11882245">
            <w:pPr>
              <w:pStyle w:val="29"/>
              <w:bidi w:val="0"/>
              <w:jc w:val="center"/>
              <w:rPr>
                <w:rFonts w:hint="eastAsia"/>
              </w:rPr>
            </w:pPr>
            <w:r>
              <w:rPr>
                <w:rFonts w:hint="eastAsia"/>
              </w:rPr>
              <w:t>status</w:t>
            </w:r>
          </w:p>
        </w:tc>
        <w:tc>
          <w:tcPr>
            <w:tcW w:w="730" w:type="dxa"/>
            <w:noWrap w:val="0"/>
            <w:vAlign w:val="center"/>
          </w:tcPr>
          <w:p w14:paraId="1B2E237D">
            <w:pPr>
              <w:pStyle w:val="29"/>
              <w:bidi w:val="0"/>
              <w:jc w:val="center"/>
              <w:rPr>
                <w:rFonts w:hint="eastAsia"/>
              </w:rPr>
            </w:pPr>
            <w:r>
              <w:rPr>
                <w:rFonts w:hint="eastAsia"/>
              </w:rPr>
              <w:t>string</w:t>
            </w:r>
          </w:p>
        </w:tc>
        <w:tc>
          <w:tcPr>
            <w:tcW w:w="855" w:type="dxa"/>
            <w:noWrap w:val="0"/>
            <w:vAlign w:val="center"/>
          </w:tcPr>
          <w:p w14:paraId="18B8982A">
            <w:pPr>
              <w:pStyle w:val="29"/>
              <w:bidi w:val="0"/>
              <w:jc w:val="center"/>
              <w:rPr>
                <w:rFonts w:hint="eastAsia"/>
              </w:rPr>
            </w:pPr>
            <w:r>
              <w:rPr>
                <w:rFonts w:hint="eastAsia"/>
              </w:rPr>
              <w:t>是</w:t>
            </w:r>
          </w:p>
        </w:tc>
        <w:tc>
          <w:tcPr>
            <w:tcW w:w="2313" w:type="dxa"/>
            <w:noWrap w:val="0"/>
            <w:vAlign w:val="center"/>
          </w:tcPr>
          <w:p w14:paraId="3E15BC02">
            <w:pPr>
              <w:pStyle w:val="29"/>
              <w:bidi w:val="0"/>
              <w:jc w:val="center"/>
              <w:rPr>
                <w:rFonts w:hint="eastAsia"/>
              </w:rPr>
            </w:pPr>
            <w:r>
              <w:rPr>
                <w:rFonts w:hint="eastAsia"/>
              </w:rPr>
              <w:t>应答状态。“ok”表示正常，其它则表示出错</w:t>
            </w:r>
          </w:p>
        </w:tc>
        <w:tc>
          <w:tcPr>
            <w:tcW w:w="4780" w:type="dxa"/>
            <w:noWrap w:val="0"/>
            <w:vAlign w:val="center"/>
          </w:tcPr>
          <w:p w14:paraId="295C19E5">
            <w:pPr>
              <w:pStyle w:val="29"/>
              <w:bidi w:val="0"/>
              <w:jc w:val="both"/>
              <w:rPr>
                <w:rFonts w:hint="eastAsia"/>
              </w:rPr>
            </w:pPr>
            <w:r>
              <w:rPr>
                <w:rFonts w:hint="eastAsia"/>
              </w:rPr>
              <w:t>出错状态信息由应答端填充，若非ok（小写字母）值设备不会设置相应的帐号</w:t>
            </w:r>
          </w:p>
        </w:tc>
      </w:tr>
      <w:tr w14:paraId="195B3B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31560601">
            <w:pPr>
              <w:pStyle w:val="29"/>
              <w:bidi w:val="0"/>
              <w:jc w:val="center"/>
              <w:rPr>
                <w:rFonts w:hint="eastAsia"/>
              </w:rPr>
            </w:pPr>
            <w:r>
              <w:rPr>
                <w:rFonts w:hint="eastAsia"/>
              </w:rPr>
              <w:t>msg_id</w:t>
            </w:r>
          </w:p>
        </w:tc>
        <w:tc>
          <w:tcPr>
            <w:tcW w:w="730" w:type="dxa"/>
            <w:noWrap w:val="0"/>
            <w:vAlign w:val="center"/>
          </w:tcPr>
          <w:p w14:paraId="71FC0E1F">
            <w:pPr>
              <w:pStyle w:val="29"/>
              <w:bidi w:val="0"/>
              <w:jc w:val="center"/>
              <w:rPr>
                <w:rFonts w:hint="eastAsia"/>
              </w:rPr>
            </w:pPr>
            <w:r>
              <w:rPr>
                <w:rFonts w:hint="eastAsia"/>
              </w:rPr>
              <w:t>string</w:t>
            </w:r>
          </w:p>
        </w:tc>
        <w:tc>
          <w:tcPr>
            <w:tcW w:w="855" w:type="dxa"/>
            <w:noWrap w:val="0"/>
            <w:vAlign w:val="center"/>
          </w:tcPr>
          <w:p w14:paraId="5AF1E8B9">
            <w:pPr>
              <w:pStyle w:val="29"/>
              <w:bidi w:val="0"/>
              <w:jc w:val="center"/>
              <w:rPr>
                <w:rFonts w:hint="eastAsia"/>
              </w:rPr>
            </w:pPr>
            <w:r>
              <w:rPr>
                <w:rFonts w:hint="eastAsia"/>
              </w:rPr>
              <w:t>是</w:t>
            </w:r>
          </w:p>
        </w:tc>
        <w:tc>
          <w:tcPr>
            <w:tcW w:w="2313" w:type="dxa"/>
            <w:noWrap w:val="0"/>
            <w:vAlign w:val="center"/>
          </w:tcPr>
          <w:p w14:paraId="499B4E2E">
            <w:pPr>
              <w:pStyle w:val="29"/>
              <w:bidi w:val="0"/>
              <w:jc w:val="center"/>
              <w:rPr>
                <w:rFonts w:hint="eastAsia"/>
              </w:rPr>
            </w:pPr>
            <w:r>
              <w:rPr>
                <w:rFonts w:hint="eastAsia"/>
              </w:rPr>
              <w:t>消息 ID</w:t>
            </w:r>
          </w:p>
        </w:tc>
        <w:tc>
          <w:tcPr>
            <w:tcW w:w="4780" w:type="dxa"/>
            <w:noWrap w:val="0"/>
            <w:vAlign w:val="center"/>
          </w:tcPr>
          <w:p w14:paraId="10D9E550">
            <w:pPr>
              <w:pStyle w:val="29"/>
              <w:bidi w:val="0"/>
              <w:jc w:val="both"/>
              <w:rPr>
                <w:rFonts w:hint="eastAsia"/>
              </w:rPr>
            </w:pPr>
            <w:r>
              <w:rPr>
                <w:rFonts w:hint="eastAsia"/>
              </w:rPr>
              <w:t>与请求时的消息 ID 一致，用于标识该应答对应哪一个请求 。</w:t>
            </w:r>
          </w:p>
        </w:tc>
      </w:tr>
    </w:tbl>
    <w:p w14:paraId="70D88EDF">
      <w:pPr>
        <w:pStyle w:val="3"/>
        <w:bidi w:val="0"/>
        <w:rPr>
          <w:lang w:val="en-US" w:eastAsia="zh-CN"/>
        </w:rPr>
      </w:pPr>
    </w:p>
    <w:p w14:paraId="5C50C61B">
      <w:pPr>
        <w:pStyle w:val="5"/>
        <w:numPr>
          <w:ilvl w:val="2"/>
          <w:numId w:val="1"/>
        </w:numPr>
        <w:bidi w:val="0"/>
        <w:rPr>
          <w:rFonts w:hint="eastAsia"/>
          <w:lang w:val="en-US" w:eastAsia="zh-CN"/>
        </w:rPr>
      </w:pPr>
      <w:bookmarkStart w:id="576" w:name="_Toc12865"/>
      <w:r>
        <w:rPr>
          <w:rFonts w:hint="eastAsia"/>
          <w:lang w:val="en-US" w:eastAsia="zh-CN"/>
        </w:rPr>
        <w:t>票机出票口事件上报</w:t>
      </w:r>
      <w:bookmarkEnd w:id="576"/>
    </w:p>
    <w:p w14:paraId="7D031DE2">
      <w:pPr>
        <w:pStyle w:val="6"/>
        <w:numPr>
          <w:ilvl w:val="3"/>
          <w:numId w:val="1"/>
        </w:numPr>
        <w:pBdr>
          <w:bottom w:val="none" w:color="auto" w:sz="0" w:space="0"/>
        </w:pBdr>
        <w:bidi w:val="0"/>
        <w:rPr>
          <w:rFonts w:hint="eastAsia"/>
          <w:lang w:val="en-US" w:eastAsia="zh-CN"/>
        </w:rPr>
      </w:pPr>
      <w:r>
        <w:rPr>
          <w:rFonts w:hint="eastAsia"/>
          <w:lang w:val="en-US" w:eastAsia="zh-CN"/>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223"/>
        <w:gridCol w:w="820"/>
        <w:gridCol w:w="893"/>
        <w:gridCol w:w="1639"/>
        <w:gridCol w:w="4996"/>
      </w:tblGrid>
      <w:tr w14:paraId="2F52ADF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223" w:type="dxa"/>
            <w:shd w:val="clear" w:color="auto" w:fill="D7D7D7" w:themeFill="background1" w:themeFillShade="D8"/>
            <w:noWrap w:val="0"/>
            <w:vAlign w:val="center"/>
          </w:tcPr>
          <w:p w14:paraId="4023CDAD">
            <w:pPr>
              <w:pStyle w:val="29"/>
              <w:bidi w:val="0"/>
              <w:jc w:val="center"/>
              <w:rPr>
                <w:rFonts w:hint="eastAsia"/>
              </w:rPr>
            </w:pPr>
            <w:r>
              <w:rPr>
                <w:rFonts w:hint="eastAsia"/>
              </w:rPr>
              <w:t>属性</w:t>
            </w:r>
          </w:p>
        </w:tc>
        <w:tc>
          <w:tcPr>
            <w:tcW w:w="820" w:type="dxa"/>
            <w:shd w:val="clear" w:color="auto" w:fill="D7D7D7" w:themeFill="background1" w:themeFillShade="D8"/>
            <w:noWrap w:val="0"/>
            <w:vAlign w:val="center"/>
          </w:tcPr>
          <w:p w14:paraId="38E1DC7D">
            <w:pPr>
              <w:pStyle w:val="29"/>
              <w:bidi w:val="0"/>
              <w:jc w:val="center"/>
              <w:rPr>
                <w:rFonts w:hint="eastAsia"/>
              </w:rPr>
            </w:pPr>
            <w:r>
              <w:rPr>
                <w:rFonts w:hint="eastAsia"/>
              </w:rPr>
              <w:t>类型</w:t>
            </w:r>
          </w:p>
        </w:tc>
        <w:tc>
          <w:tcPr>
            <w:tcW w:w="893" w:type="dxa"/>
            <w:shd w:val="clear" w:color="auto" w:fill="D7D7D7" w:themeFill="background1" w:themeFillShade="D8"/>
            <w:noWrap w:val="0"/>
            <w:vAlign w:val="center"/>
          </w:tcPr>
          <w:p w14:paraId="2963BB16">
            <w:pPr>
              <w:pStyle w:val="29"/>
              <w:bidi w:val="0"/>
              <w:jc w:val="center"/>
            </w:pPr>
            <w:r>
              <w:rPr>
                <w:rFonts w:hint="eastAsia"/>
              </w:rPr>
              <w:t>必需</w:t>
            </w:r>
          </w:p>
        </w:tc>
        <w:tc>
          <w:tcPr>
            <w:tcW w:w="1639" w:type="dxa"/>
            <w:shd w:val="clear" w:color="auto" w:fill="D7D7D7" w:themeFill="background1" w:themeFillShade="D8"/>
            <w:noWrap w:val="0"/>
            <w:vAlign w:val="center"/>
          </w:tcPr>
          <w:p w14:paraId="59A92099">
            <w:pPr>
              <w:pStyle w:val="29"/>
              <w:bidi w:val="0"/>
              <w:jc w:val="center"/>
              <w:rPr>
                <w:rFonts w:hint="eastAsia"/>
              </w:rPr>
            </w:pPr>
            <w:r>
              <w:rPr>
                <w:rFonts w:hint="eastAsia"/>
              </w:rPr>
              <w:t>名称</w:t>
            </w:r>
          </w:p>
        </w:tc>
        <w:tc>
          <w:tcPr>
            <w:tcW w:w="4996" w:type="dxa"/>
            <w:shd w:val="clear" w:color="auto" w:fill="D7D7D7" w:themeFill="background1" w:themeFillShade="D8"/>
            <w:noWrap w:val="0"/>
            <w:vAlign w:val="center"/>
          </w:tcPr>
          <w:p w14:paraId="34086FBE">
            <w:pPr>
              <w:pStyle w:val="29"/>
              <w:bidi w:val="0"/>
              <w:jc w:val="center"/>
              <w:rPr>
                <w:rFonts w:hint="eastAsia"/>
              </w:rPr>
            </w:pPr>
            <w:r>
              <w:rPr>
                <w:rFonts w:hint="eastAsia"/>
              </w:rPr>
              <w:t>说明</w:t>
            </w:r>
          </w:p>
        </w:tc>
      </w:tr>
      <w:tr w14:paraId="1BACCF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223" w:type="dxa"/>
            <w:noWrap w:val="0"/>
            <w:vAlign w:val="center"/>
          </w:tcPr>
          <w:p w14:paraId="52458841">
            <w:pPr>
              <w:pStyle w:val="29"/>
              <w:bidi w:val="0"/>
              <w:jc w:val="center"/>
              <w:rPr>
                <w:rFonts w:hint="eastAsia"/>
              </w:rPr>
            </w:pPr>
            <w:r>
              <w:t>cmd</w:t>
            </w:r>
          </w:p>
        </w:tc>
        <w:tc>
          <w:tcPr>
            <w:tcW w:w="820" w:type="dxa"/>
            <w:noWrap w:val="0"/>
            <w:vAlign w:val="center"/>
          </w:tcPr>
          <w:p w14:paraId="20E76D27">
            <w:pPr>
              <w:pStyle w:val="29"/>
              <w:bidi w:val="0"/>
              <w:jc w:val="center"/>
            </w:pPr>
            <w:r>
              <w:t>string</w:t>
            </w:r>
          </w:p>
        </w:tc>
        <w:tc>
          <w:tcPr>
            <w:tcW w:w="893" w:type="dxa"/>
            <w:noWrap w:val="0"/>
            <w:vAlign w:val="center"/>
          </w:tcPr>
          <w:p w14:paraId="4A35016D">
            <w:pPr>
              <w:pStyle w:val="29"/>
              <w:bidi w:val="0"/>
              <w:jc w:val="center"/>
              <w:rPr>
                <w:rFonts w:hint="eastAsia"/>
              </w:rPr>
            </w:pPr>
            <w:r>
              <w:t>是</w:t>
            </w:r>
          </w:p>
        </w:tc>
        <w:tc>
          <w:tcPr>
            <w:tcW w:w="1639" w:type="dxa"/>
            <w:noWrap w:val="0"/>
            <w:vAlign w:val="center"/>
          </w:tcPr>
          <w:p w14:paraId="0FEEA6C1">
            <w:pPr>
              <w:pStyle w:val="29"/>
              <w:bidi w:val="0"/>
              <w:jc w:val="center"/>
            </w:pPr>
            <w:r>
              <w:t>命令</w:t>
            </w:r>
          </w:p>
        </w:tc>
        <w:tc>
          <w:tcPr>
            <w:tcW w:w="4996" w:type="dxa"/>
            <w:noWrap w:val="0"/>
            <w:vAlign w:val="center"/>
          </w:tcPr>
          <w:p w14:paraId="235EAAE8">
            <w:pPr>
              <w:pStyle w:val="29"/>
              <w:bidi w:val="0"/>
              <w:jc w:val="both"/>
              <w:rPr>
                <w:rFonts w:hint="eastAsia"/>
              </w:rPr>
            </w:pPr>
            <w:r>
              <w:rPr>
                <w:i w:val="0"/>
                <w:strike w:val="0"/>
                <w:spacing w:val="0"/>
                <w:u w:val="none"/>
              </w:rPr>
              <w:t>printer_event</w:t>
            </w:r>
            <w:r>
              <w:t>表示</w:t>
            </w:r>
            <w:r>
              <w:rPr>
                <w:rFonts w:hint="eastAsia"/>
              </w:rPr>
              <w:t>出票口事件</w:t>
            </w:r>
            <w:r>
              <w:t>上报</w:t>
            </w:r>
          </w:p>
        </w:tc>
      </w:tr>
      <w:tr w14:paraId="43D0EA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223" w:type="dxa"/>
            <w:noWrap w:val="0"/>
            <w:vAlign w:val="center"/>
          </w:tcPr>
          <w:p w14:paraId="36F4A53A">
            <w:pPr>
              <w:pStyle w:val="29"/>
              <w:bidi w:val="0"/>
              <w:jc w:val="center"/>
              <w:rPr>
                <w:rFonts w:hint="eastAsia"/>
              </w:rPr>
            </w:pPr>
            <w:r>
              <w:t>msg_id</w:t>
            </w:r>
          </w:p>
        </w:tc>
        <w:tc>
          <w:tcPr>
            <w:tcW w:w="820" w:type="dxa"/>
            <w:noWrap w:val="0"/>
            <w:vAlign w:val="center"/>
          </w:tcPr>
          <w:p w14:paraId="787B512C">
            <w:pPr>
              <w:pStyle w:val="29"/>
              <w:bidi w:val="0"/>
              <w:jc w:val="center"/>
              <w:rPr>
                <w:rFonts w:hint="eastAsia"/>
              </w:rPr>
            </w:pPr>
            <w:r>
              <w:t>string</w:t>
            </w:r>
          </w:p>
        </w:tc>
        <w:tc>
          <w:tcPr>
            <w:tcW w:w="893" w:type="dxa"/>
            <w:noWrap w:val="0"/>
            <w:vAlign w:val="center"/>
          </w:tcPr>
          <w:p w14:paraId="56A15414">
            <w:pPr>
              <w:pStyle w:val="29"/>
              <w:bidi w:val="0"/>
              <w:jc w:val="center"/>
              <w:rPr>
                <w:rFonts w:hint="eastAsia"/>
              </w:rPr>
            </w:pPr>
            <w:r>
              <w:t>是</w:t>
            </w:r>
          </w:p>
        </w:tc>
        <w:tc>
          <w:tcPr>
            <w:tcW w:w="1639" w:type="dxa"/>
            <w:noWrap w:val="0"/>
            <w:vAlign w:val="center"/>
          </w:tcPr>
          <w:p w14:paraId="03393D51">
            <w:pPr>
              <w:pStyle w:val="29"/>
              <w:bidi w:val="0"/>
              <w:jc w:val="center"/>
              <w:rPr>
                <w:rFonts w:hint="eastAsia"/>
              </w:rPr>
            </w:pPr>
            <w:r>
              <w:t>消息 ID</w:t>
            </w:r>
          </w:p>
        </w:tc>
        <w:tc>
          <w:tcPr>
            <w:tcW w:w="4996" w:type="dxa"/>
            <w:noWrap w:val="0"/>
            <w:vAlign w:val="center"/>
          </w:tcPr>
          <w:p w14:paraId="3A5C3B1A">
            <w:pPr>
              <w:pStyle w:val="29"/>
              <w:bidi w:val="0"/>
              <w:jc w:val="both"/>
              <w:rPr>
                <w:rFonts w:hint="eastAsia"/>
              </w:rPr>
            </w:pPr>
            <w:r>
              <w:t>此次请求的唯一标识，20 位长，前 13 位是毫秒时间，后 7 位是字母和数字的随机数</w:t>
            </w:r>
          </w:p>
        </w:tc>
      </w:tr>
      <w:tr w14:paraId="07E0E80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223" w:type="dxa"/>
            <w:noWrap w:val="0"/>
            <w:vAlign w:val="center"/>
          </w:tcPr>
          <w:p w14:paraId="431C38C0">
            <w:pPr>
              <w:pStyle w:val="29"/>
              <w:bidi w:val="0"/>
              <w:jc w:val="center"/>
              <w:rPr>
                <w:rFonts w:hint="eastAsia"/>
              </w:rPr>
            </w:pPr>
            <w:r>
              <w:rPr>
                <w:rFonts w:hint="eastAsia"/>
                <w:i w:val="0"/>
                <w:strike w:val="0"/>
                <w:spacing w:val="0"/>
                <w:u w:val="none"/>
              </w:rPr>
              <w:t>type</w:t>
            </w:r>
          </w:p>
        </w:tc>
        <w:tc>
          <w:tcPr>
            <w:tcW w:w="820" w:type="dxa"/>
            <w:noWrap w:val="0"/>
            <w:vAlign w:val="center"/>
          </w:tcPr>
          <w:p w14:paraId="7F2269F3">
            <w:pPr>
              <w:pStyle w:val="29"/>
              <w:bidi w:val="0"/>
              <w:jc w:val="center"/>
              <w:rPr>
                <w:rFonts w:hint="eastAsia"/>
              </w:rPr>
            </w:pPr>
            <w:r>
              <w:rPr>
                <w:rFonts w:hint="eastAsia"/>
              </w:rPr>
              <w:t>int</w:t>
            </w:r>
          </w:p>
        </w:tc>
        <w:tc>
          <w:tcPr>
            <w:tcW w:w="893" w:type="dxa"/>
            <w:noWrap w:val="0"/>
            <w:vAlign w:val="center"/>
          </w:tcPr>
          <w:p w14:paraId="3CBF3616">
            <w:pPr>
              <w:pStyle w:val="29"/>
              <w:bidi w:val="0"/>
              <w:jc w:val="center"/>
              <w:rPr>
                <w:rFonts w:hint="eastAsia"/>
              </w:rPr>
            </w:pPr>
            <w:r>
              <w:t>是</w:t>
            </w:r>
          </w:p>
        </w:tc>
        <w:tc>
          <w:tcPr>
            <w:tcW w:w="1639" w:type="dxa"/>
            <w:noWrap w:val="0"/>
            <w:vAlign w:val="center"/>
          </w:tcPr>
          <w:p w14:paraId="118AE2E0">
            <w:pPr>
              <w:pStyle w:val="29"/>
              <w:bidi w:val="0"/>
              <w:jc w:val="center"/>
              <w:rPr>
                <w:rFonts w:hint="eastAsia"/>
              </w:rPr>
            </w:pPr>
            <w:r>
              <w:rPr>
                <w:rFonts w:hint="eastAsia"/>
              </w:rPr>
              <w:t>事件类型</w:t>
            </w:r>
          </w:p>
        </w:tc>
        <w:tc>
          <w:tcPr>
            <w:tcW w:w="4996" w:type="dxa"/>
            <w:noWrap w:val="0"/>
            <w:vAlign w:val="center"/>
          </w:tcPr>
          <w:p w14:paraId="36FD9689">
            <w:pPr>
              <w:pStyle w:val="29"/>
              <w:bidi w:val="0"/>
              <w:jc w:val="both"/>
              <w:rPr>
                <w:rFonts w:hint="eastAsia"/>
              </w:rPr>
            </w:pPr>
            <w:r>
              <w:rPr>
                <w:rFonts w:hint="eastAsia"/>
              </w:rPr>
              <w:t>0:已取走票   1:打印纸已用完 2:打印纸将用完</w:t>
            </w:r>
          </w:p>
        </w:tc>
      </w:tr>
      <w:tr w14:paraId="06F692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223" w:type="dxa"/>
            <w:noWrap w:val="0"/>
            <w:vAlign w:val="center"/>
          </w:tcPr>
          <w:p w14:paraId="36306F24">
            <w:pPr>
              <w:pStyle w:val="29"/>
              <w:bidi w:val="0"/>
              <w:jc w:val="center"/>
              <w:rPr>
                <w:rFonts w:hint="eastAsia"/>
              </w:rPr>
            </w:pPr>
            <w:r>
              <w:rPr>
                <w:i w:val="0"/>
                <w:strike w:val="0"/>
                <w:spacing w:val="0"/>
                <w:u w:val="none"/>
              </w:rPr>
              <w:t>timestr</w:t>
            </w:r>
          </w:p>
        </w:tc>
        <w:tc>
          <w:tcPr>
            <w:tcW w:w="820" w:type="dxa"/>
            <w:noWrap w:val="0"/>
            <w:vAlign w:val="center"/>
          </w:tcPr>
          <w:p w14:paraId="65DAD981">
            <w:pPr>
              <w:pStyle w:val="29"/>
              <w:pBdr>
                <w:bottom w:val="none" w:color="auto" w:sz="0" w:space="0"/>
              </w:pBdr>
              <w:bidi w:val="0"/>
              <w:jc w:val="center"/>
              <w:rPr>
                <w:rFonts w:hint="eastAsia"/>
              </w:rPr>
            </w:pPr>
            <w:r>
              <w:t>string</w:t>
            </w:r>
          </w:p>
        </w:tc>
        <w:tc>
          <w:tcPr>
            <w:tcW w:w="893" w:type="dxa"/>
            <w:noWrap w:val="0"/>
            <w:vAlign w:val="center"/>
          </w:tcPr>
          <w:p w14:paraId="6FF2C652">
            <w:pPr>
              <w:pStyle w:val="29"/>
              <w:pBdr>
                <w:bottom w:val="none" w:color="auto" w:sz="0" w:space="0"/>
              </w:pBdr>
              <w:bidi w:val="0"/>
              <w:jc w:val="center"/>
              <w:rPr>
                <w:rFonts w:hint="eastAsia"/>
              </w:rPr>
            </w:pPr>
            <w:r>
              <w:t>是</w:t>
            </w:r>
          </w:p>
        </w:tc>
        <w:tc>
          <w:tcPr>
            <w:tcW w:w="1639" w:type="dxa"/>
            <w:noWrap w:val="0"/>
            <w:vAlign w:val="center"/>
          </w:tcPr>
          <w:p w14:paraId="0F9B491D">
            <w:pPr>
              <w:pStyle w:val="29"/>
              <w:bidi w:val="0"/>
              <w:jc w:val="center"/>
              <w:rPr>
                <w:rFonts w:hint="eastAsia"/>
              </w:rPr>
            </w:pPr>
            <w:r>
              <w:rPr>
                <w:rFonts w:hint="eastAsia"/>
              </w:rPr>
              <w:t>事件上报时间</w:t>
            </w:r>
          </w:p>
        </w:tc>
        <w:tc>
          <w:tcPr>
            <w:tcW w:w="4996" w:type="dxa"/>
            <w:noWrap w:val="0"/>
            <w:vAlign w:val="center"/>
          </w:tcPr>
          <w:p w14:paraId="5E12F839">
            <w:pPr>
              <w:pStyle w:val="29"/>
              <w:bidi w:val="0"/>
              <w:jc w:val="both"/>
              <w:rPr>
                <w:rFonts w:hint="eastAsia"/>
              </w:rPr>
            </w:pPr>
          </w:p>
        </w:tc>
      </w:tr>
      <w:tr w14:paraId="21A54B1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223" w:type="dxa"/>
            <w:noWrap w:val="0"/>
            <w:vAlign w:val="center"/>
          </w:tcPr>
          <w:p w14:paraId="39429724">
            <w:pPr>
              <w:pStyle w:val="29"/>
              <w:bidi w:val="0"/>
              <w:jc w:val="center"/>
            </w:pPr>
            <w:r>
              <w:rPr>
                <w:rFonts w:hint="eastAsia"/>
              </w:rPr>
              <w:t>sn</w:t>
            </w:r>
          </w:p>
        </w:tc>
        <w:tc>
          <w:tcPr>
            <w:tcW w:w="820" w:type="dxa"/>
            <w:noWrap w:val="0"/>
            <w:vAlign w:val="center"/>
          </w:tcPr>
          <w:p w14:paraId="60BC06A0">
            <w:pPr>
              <w:pStyle w:val="29"/>
              <w:bidi w:val="0"/>
              <w:jc w:val="center"/>
            </w:pPr>
            <w:r>
              <w:rPr>
                <w:rFonts w:hint="eastAsia"/>
              </w:rPr>
              <w:t>string</w:t>
            </w:r>
          </w:p>
        </w:tc>
        <w:tc>
          <w:tcPr>
            <w:tcW w:w="893" w:type="dxa"/>
            <w:noWrap w:val="0"/>
            <w:vAlign w:val="center"/>
          </w:tcPr>
          <w:p w14:paraId="7769DB5F">
            <w:pPr>
              <w:pStyle w:val="29"/>
              <w:bidi w:val="0"/>
              <w:jc w:val="center"/>
            </w:pPr>
            <w:r>
              <w:rPr>
                <w:rFonts w:hint="eastAsia"/>
              </w:rPr>
              <w:t>否</w:t>
            </w:r>
          </w:p>
        </w:tc>
        <w:tc>
          <w:tcPr>
            <w:tcW w:w="1639" w:type="dxa"/>
            <w:noWrap w:val="0"/>
            <w:vAlign w:val="center"/>
          </w:tcPr>
          <w:p w14:paraId="3240CEA4">
            <w:pPr>
              <w:pStyle w:val="29"/>
              <w:bidi w:val="0"/>
              <w:jc w:val="center"/>
              <w:rPr>
                <w:rFonts w:hint="eastAsia"/>
              </w:rPr>
            </w:pPr>
            <w:r>
              <w:rPr>
                <w:rFonts w:hint="eastAsia"/>
              </w:rPr>
              <w:t>设备序列号</w:t>
            </w:r>
          </w:p>
        </w:tc>
        <w:tc>
          <w:tcPr>
            <w:tcW w:w="4996" w:type="dxa"/>
            <w:noWrap w:val="0"/>
            <w:vAlign w:val="center"/>
          </w:tcPr>
          <w:p w14:paraId="6234E0D3">
            <w:pPr>
              <w:pStyle w:val="29"/>
              <w:bidi w:val="0"/>
              <w:jc w:val="both"/>
              <w:rPr>
                <w:rFonts w:hint="eastAsia"/>
              </w:rPr>
            </w:pPr>
          </w:p>
        </w:tc>
      </w:tr>
    </w:tbl>
    <w:p w14:paraId="7B00653E">
      <w:pPr>
        <w:pStyle w:val="3"/>
        <w:bidi w:val="0"/>
        <w:rPr>
          <w:lang w:val="en-US" w:eastAsia="zh-CN"/>
        </w:rPr>
      </w:pPr>
    </w:p>
    <w:p w14:paraId="19D2C051">
      <w:pPr>
        <w:pStyle w:val="3"/>
        <w:bidi w:val="0"/>
        <w:rPr>
          <w:rFonts w:hint="eastAsia"/>
          <w:lang w:val="en-US" w:eastAsia="zh-CN"/>
        </w:rPr>
      </w:pPr>
      <w:r>
        <w:rPr>
          <w:rFonts w:hint="eastAsia"/>
          <w:lang w:val="en-US" w:eastAsia="zh-CN"/>
        </w:rPr>
        <w:t>示例</w:t>
      </w:r>
    </w:p>
    <w:p w14:paraId="73C01429">
      <w:pPr>
        <w:snapToGrid/>
        <w:spacing w:line="240" w:lineRule="auto"/>
      </w:pPr>
      <w:r>
        <w:rPr>
          <w:rFonts w:hint="eastAsia"/>
          <w:i w:val="0"/>
          <w:strike w:val="0"/>
          <w:spacing w:val="0"/>
          <w:u w:val="none"/>
        </w:rPr>
        <w:t xml:space="preserve">     </w:t>
      </w:r>
      <w:r>
        <w:rPr>
          <w:i w:val="0"/>
          <w:strike w:val="0"/>
          <w:spacing w:val="0"/>
          <w:u w:val="none"/>
        </w:rPr>
        <w:t>{</w:t>
      </w:r>
    </w:p>
    <w:p w14:paraId="5DA1E15E">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cmd</w:t>
      </w:r>
      <w:r>
        <w:rPr>
          <w:i w:val="0"/>
          <w:strike w:val="0"/>
          <w:spacing w:val="0"/>
          <w:u w:val="none"/>
        </w:rPr>
        <w:t>": "printer_event",</w:t>
      </w:r>
    </w:p>
    <w:p w14:paraId="6E468170">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msg_id</w:t>
      </w:r>
      <w:r>
        <w:rPr>
          <w:i w:val="0"/>
          <w:strike w:val="0"/>
          <w:spacing w:val="0"/>
          <w:u w:val="none"/>
        </w:rPr>
        <w:t>": "1562566753001402b681"</w:t>
      </w:r>
      <w:r>
        <w:rPr>
          <w:rFonts w:hint="eastAsia"/>
          <w:i w:val="0"/>
          <w:strike w:val="0"/>
          <w:spacing w:val="0"/>
          <w:u w:val="none"/>
        </w:rPr>
        <w:t>,</w:t>
      </w:r>
    </w:p>
    <w:p w14:paraId="67D94604">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type</w:t>
      </w:r>
      <w:r>
        <w:rPr>
          <w:i w:val="0"/>
          <w:strike w:val="0"/>
          <w:spacing w:val="0"/>
          <w:u w:val="none"/>
        </w:rPr>
        <w:t>":1</w:t>
      </w:r>
      <w:r>
        <w:rPr>
          <w:rFonts w:hint="eastAsia"/>
          <w:i w:val="0"/>
          <w:strike w:val="0"/>
          <w:spacing w:val="0"/>
          <w:u w:val="none"/>
        </w:rPr>
        <w:t>,</w:t>
      </w:r>
    </w:p>
    <w:p w14:paraId="38E8BF99">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timestr</w:t>
      </w:r>
      <w:r>
        <w:rPr>
          <w:i w:val="0"/>
          <w:strike w:val="0"/>
          <w:spacing w:val="0"/>
          <w:u w:val="none"/>
        </w:rPr>
        <w:t>":"20251110102030"</w:t>
      </w:r>
    </w:p>
    <w:p w14:paraId="214797C4">
      <w:pPr>
        <w:pStyle w:val="3"/>
        <w:bidi w:val="0"/>
        <w:rPr>
          <w:i w:val="0"/>
          <w:strike w:val="0"/>
          <w:spacing w:val="0"/>
          <w:u w:val="none"/>
        </w:rPr>
      </w:pPr>
      <w:r>
        <w:rPr>
          <w:i w:val="0"/>
          <w:strike w:val="0"/>
          <w:spacing w:val="0"/>
          <w:u w:val="none"/>
        </w:rPr>
        <w:t xml:space="preserve">}  </w:t>
      </w:r>
    </w:p>
    <w:p w14:paraId="03E0982E">
      <w:pPr>
        <w:pStyle w:val="3"/>
        <w:bidi w:val="0"/>
        <w:rPr>
          <w:rFonts w:hint="eastAsia"/>
          <w:i w:val="0"/>
          <w:strike w:val="0"/>
          <w:spacing w:val="0"/>
          <w:u w:val="none"/>
          <w:lang w:val="en-US" w:eastAsia="zh-CN"/>
        </w:rPr>
      </w:pPr>
    </w:p>
    <w:p w14:paraId="5AD69098">
      <w:pPr>
        <w:pStyle w:val="6"/>
        <w:numPr>
          <w:ilvl w:val="3"/>
          <w:numId w:val="1"/>
        </w:numPr>
        <w:pBdr>
          <w:bottom w:val="none" w:color="auto" w:sz="0" w:space="0"/>
        </w:pBdr>
        <w:bidi w:val="0"/>
        <w:rPr>
          <w:rFonts w:hint="eastAsia"/>
          <w:i w:val="0"/>
          <w:strike w:val="0"/>
          <w:spacing w:val="0"/>
          <w:u w:val="none"/>
          <w:lang w:val="en-US" w:eastAsia="zh-CN"/>
        </w:rPr>
      </w:pPr>
      <w:r>
        <w:rPr>
          <w:rFonts w:hint="eastAsia"/>
          <w:i w:val="0"/>
          <w:strike w:val="0"/>
          <w:spacing w:val="0"/>
          <w:u w:val="none"/>
          <w:lang w:val="en-US" w:eastAsia="zh-CN"/>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880"/>
        <w:gridCol w:w="855"/>
        <w:gridCol w:w="2313"/>
        <w:gridCol w:w="4630"/>
      </w:tblGrid>
      <w:tr w14:paraId="7F51CA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5A03C61B">
            <w:pPr>
              <w:pStyle w:val="29"/>
              <w:bidi w:val="0"/>
              <w:jc w:val="center"/>
              <w:rPr>
                <w:rFonts w:hint="eastAsia"/>
              </w:rPr>
            </w:pPr>
            <w:r>
              <w:rPr>
                <w:rFonts w:hint="eastAsia"/>
              </w:rPr>
              <w:t>属性</w:t>
            </w:r>
          </w:p>
        </w:tc>
        <w:tc>
          <w:tcPr>
            <w:tcW w:w="880" w:type="dxa"/>
            <w:shd w:val="clear" w:color="auto" w:fill="D7D7D7" w:themeFill="background1" w:themeFillShade="D8"/>
            <w:noWrap w:val="0"/>
            <w:vAlign w:val="center"/>
          </w:tcPr>
          <w:p w14:paraId="2114D904">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7B30886E">
            <w:pPr>
              <w:pStyle w:val="29"/>
              <w:bidi w:val="0"/>
              <w:jc w:val="center"/>
            </w:pPr>
            <w:r>
              <w:rPr>
                <w:rFonts w:hint="eastAsia"/>
              </w:rPr>
              <w:t>必需</w:t>
            </w:r>
          </w:p>
        </w:tc>
        <w:tc>
          <w:tcPr>
            <w:tcW w:w="2313" w:type="dxa"/>
            <w:shd w:val="clear" w:color="auto" w:fill="D7D7D7" w:themeFill="background1" w:themeFillShade="D8"/>
            <w:noWrap w:val="0"/>
            <w:vAlign w:val="center"/>
          </w:tcPr>
          <w:p w14:paraId="6A1DB9EE">
            <w:pPr>
              <w:pStyle w:val="29"/>
              <w:bidi w:val="0"/>
              <w:jc w:val="center"/>
              <w:rPr>
                <w:rFonts w:hint="eastAsia"/>
              </w:rPr>
            </w:pPr>
            <w:r>
              <w:rPr>
                <w:rFonts w:hint="eastAsia"/>
              </w:rPr>
              <w:t>名称</w:t>
            </w:r>
          </w:p>
        </w:tc>
        <w:tc>
          <w:tcPr>
            <w:tcW w:w="4630" w:type="dxa"/>
            <w:shd w:val="clear" w:color="auto" w:fill="D7D7D7" w:themeFill="background1" w:themeFillShade="D8"/>
            <w:noWrap w:val="0"/>
            <w:vAlign w:val="center"/>
          </w:tcPr>
          <w:p w14:paraId="5875FB6D">
            <w:pPr>
              <w:pStyle w:val="29"/>
              <w:bidi w:val="0"/>
              <w:jc w:val="center"/>
              <w:rPr>
                <w:rFonts w:hint="eastAsia"/>
              </w:rPr>
            </w:pPr>
            <w:r>
              <w:rPr>
                <w:rFonts w:hint="eastAsia"/>
              </w:rPr>
              <w:t>说明</w:t>
            </w:r>
          </w:p>
        </w:tc>
      </w:tr>
      <w:tr w14:paraId="30AFFE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7D58096A">
            <w:pPr>
              <w:pStyle w:val="29"/>
              <w:bidi w:val="0"/>
              <w:jc w:val="center"/>
              <w:rPr>
                <w:rFonts w:hint="eastAsia"/>
              </w:rPr>
            </w:pPr>
            <w:r>
              <w:rPr>
                <w:rFonts w:hint="eastAsia"/>
              </w:rPr>
              <w:t>cmd</w:t>
            </w:r>
          </w:p>
        </w:tc>
        <w:tc>
          <w:tcPr>
            <w:tcW w:w="880" w:type="dxa"/>
            <w:noWrap w:val="0"/>
            <w:vAlign w:val="center"/>
          </w:tcPr>
          <w:p w14:paraId="1BD14AB0">
            <w:pPr>
              <w:pStyle w:val="29"/>
              <w:bidi w:val="0"/>
              <w:jc w:val="center"/>
            </w:pPr>
            <w:r>
              <w:rPr>
                <w:rFonts w:hint="eastAsia"/>
              </w:rPr>
              <w:t>string</w:t>
            </w:r>
          </w:p>
        </w:tc>
        <w:tc>
          <w:tcPr>
            <w:tcW w:w="855" w:type="dxa"/>
            <w:noWrap w:val="0"/>
            <w:vAlign w:val="center"/>
          </w:tcPr>
          <w:p w14:paraId="1C8A4CA7">
            <w:pPr>
              <w:pStyle w:val="29"/>
              <w:bidi w:val="0"/>
              <w:jc w:val="center"/>
              <w:rPr>
                <w:rFonts w:hint="eastAsia"/>
              </w:rPr>
            </w:pPr>
            <w:r>
              <w:rPr>
                <w:rFonts w:hint="eastAsia"/>
              </w:rPr>
              <w:t>是</w:t>
            </w:r>
          </w:p>
        </w:tc>
        <w:tc>
          <w:tcPr>
            <w:tcW w:w="2313" w:type="dxa"/>
            <w:noWrap w:val="0"/>
            <w:vAlign w:val="center"/>
          </w:tcPr>
          <w:p w14:paraId="09CC2824">
            <w:pPr>
              <w:pStyle w:val="29"/>
              <w:bidi w:val="0"/>
              <w:jc w:val="center"/>
              <w:rPr>
                <w:rFonts w:hint="eastAsia"/>
              </w:rPr>
            </w:pPr>
            <w:r>
              <w:rPr>
                <w:rFonts w:hint="eastAsia"/>
              </w:rPr>
              <w:t>命令</w:t>
            </w:r>
          </w:p>
        </w:tc>
        <w:tc>
          <w:tcPr>
            <w:tcW w:w="4630" w:type="dxa"/>
            <w:noWrap w:val="0"/>
            <w:vAlign w:val="center"/>
          </w:tcPr>
          <w:p w14:paraId="0727B397">
            <w:pPr>
              <w:pStyle w:val="29"/>
              <w:bidi w:val="0"/>
              <w:jc w:val="both"/>
              <w:rPr>
                <w:rFonts w:hint="eastAsia"/>
              </w:rPr>
            </w:pPr>
            <w:r>
              <w:rPr>
                <w:i w:val="0"/>
                <w:strike w:val="0"/>
                <w:spacing w:val="0"/>
                <w:u w:val="none"/>
              </w:rPr>
              <w:t>printer_event</w:t>
            </w:r>
            <w:r>
              <w:rPr>
                <w:rFonts w:hint="eastAsia"/>
              </w:rPr>
              <w:t>_rsp表示刷卡上报消息的响应</w:t>
            </w:r>
          </w:p>
        </w:tc>
      </w:tr>
      <w:tr w14:paraId="43D543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56FF5F3C">
            <w:pPr>
              <w:pStyle w:val="29"/>
              <w:bidi w:val="0"/>
              <w:jc w:val="center"/>
              <w:rPr>
                <w:rFonts w:hint="eastAsia"/>
              </w:rPr>
            </w:pPr>
            <w:r>
              <w:rPr>
                <w:rFonts w:hint="eastAsia"/>
              </w:rPr>
              <w:t>status</w:t>
            </w:r>
          </w:p>
        </w:tc>
        <w:tc>
          <w:tcPr>
            <w:tcW w:w="880" w:type="dxa"/>
            <w:noWrap w:val="0"/>
            <w:vAlign w:val="center"/>
          </w:tcPr>
          <w:p w14:paraId="25997E9A">
            <w:pPr>
              <w:pStyle w:val="29"/>
              <w:bidi w:val="0"/>
              <w:jc w:val="center"/>
              <w:rPr>
                <w:rFonts w:hint="eastAsia"/>
              </w:rPr>
            </w:pPr>
            <w:r>
              <w:rPr>
                <w:rFonts w:hint="eastAsia"/>
              </w:rPr>
              <w:t>string</w:t>
            </w:r>
          </w:p>
        </w:tc>
        <w:tc>
          <w:tcPr>
            <w:tcW w:w="855" w:type="dxa"/>
            <w:noWrap w:val="0"/>
            <w:vAlign w:val="center"/>
          </w:tcPr>
          <w:p w14:paraId="3B643F35">
            <w:pPr>
              <w:pStyle w:val="29"/>
              <w:bidi w:val="0"/>
              <w:jc w:val="center"/>
              <w:rPr>
                <w:rFonts w:hint="eastAsia"/>
              </w:rPr>
            </w:pPr>
            <w:r>
              <w:rPr>
                <w:rFonts w:hint="eastAsia"/>
              </w:rPr>
              <w:t>是</w:t>
            </w:r>
          </w:p>
        </w:tc>
        <w:tc>
          <w:tcPr>
            <w:tcW w:w="2313" w:type="dxa"/>
            <w:noWrap w:val="0"/>
            <w:vAlign w:val="center"/>
          </w:tcPr>
          <w:p w14:paraId="747716E2">
            <w:pPr>
              <w:pStyle w:val="29"/>
              <w:bidi w:val="0"/>
              <w:jc w:val="center"/>
              <w:rPr>
                <w:rFonts w:hint="eastAsia"/>
              </w:rPr>
            </w:pPr>
            <w:r>
              <w:rPr>
                <w:rFonts w:hint="eastAsia"/>
              </w:rPr>
              <w:t>应答状态。“ok”表示正常，其它则表示出错</w:t>
            </w:r>
          </w:p>
        </w:tc>
        <w:tc>
          <w:tcPr>
            <w:tcW w:w="4630" w:type="dxa"/>
            <w:noWrap w:val="0"/>
            <w:vAlign w:val="center"/>
          </w:tcPr>
          <w:p w14:paraId="07E72135">
            <w:pPr>
              <w:pStyle w:val="29"/>
              <w:bidi w:val="0"/>
              <w:jc w:val="both"/>
              <w:rPr>
                <w:rFonts w:hint="eastAsia"/>
              </w:rPr>
            </w:pPr>
            <w:r>
              <w:rPr>
                <w:rFonts w:hint="eastAsia"/>
              </w:rPr>
              <w:t>出错状态信息由应答端填充，若非ok（小写字母）值设备不会设置相应的帐号</w:t>
            </w:r>
          </w:p>
        </w:tc>
      </w:tr>
      <w:tr w14:paraId="7EDC3B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7881E267">
            <w:pPr>
              <w:pStyle w:val="29"/>
              <w:bidi w:val="0"/>
              <w:jc w:val="center"/>
              <w:rPr>
                <w:rFonts w:hint="eastAsia"/>
              </w:rPr>
            </w:pPr>
            <w:r>
              <w:rPr>
                <w:rFonts w:hint="eastAsia"/>
              </w:rPr>
              <w:t>msg_id</w:t>
            </w:r>
          </w:p>
        </w:tc>
        <w:tc>
          <w:tcPr>
            <w:tcW w:w="880" w:type="dxa"/>
            <w:noWrap w:val="0"/>
            <w:vAlign w:val="center"/>
          </w:tcPr>
          <w:p w14:paraId="22BAA2D8">
            <w:pPr>
              <w:pStyle w:val="29"/>
              <w:bidi w:val="0"/>
              <w:jc w:val="center"/>
              <w:rPr>
                <w:rFonts w:hint="eastAsia"/>
              </w:rPr>
            </w:pPr>
            <w:r>
              <w:rPr>
                <w:rFonts w:hint="eastAsia"/>
              </w:rPr>
              <w:t>string</w:t>
            </w:r>
          </w:p>
        </w:tc>
        <w:tc>
          <w:tcPr>
            <w:tcW w:w="855" w:type="dxa"/>
            <w:noWrap w:val="0"/>
            <w:vAlign w:val="center"/>
          </w:tcPr>
          <w:p w14:paraId="3EF31B1D">
            <w:pPr>
              <w:pStyle w:val="29"/>
              <w:bidi w:val="0"/>
              <w:jc w:val="center"/>
              <w:rPr>
                <w:rFonts w:hint="eastAsia"/>
              </w:rPr>
            </w:pPr>
            <w:r>
              <w:rPr>
                <w:rFonts w:hint="eastAsia"/>
              </w:rPr>
              <w:t>是</w:t>
            </w:r>
          </w:p>
        </w:tc>
        <w:tc>
          <w:tcPr>
            <w:tcW w:w="2313" w:type="dxa"/>
            <w:noWrap w:val="0"/>
            <w:vAlign w:val="center"/>
          </w:tcPr>
          <w:p w14:paraId="361A5AC6">
            <w:pPr>
              <w:pStyle w:val="29"/>
              <w:bidi w:val="0"/>
              <w:jc w:val="center"/>
              <w:rPr>
                <w:rFonts w:hint="eastAsia"/>
              </w:rPr>
            </w:pPr>
            <w:r>
              <w:rPr>
                <w:rFonts w:hint="eastAsia"/>
              </w:rPr>
              <w:t>消息 ID</w:t>
            </w:r>
          </w:p>
        </w:tc>
        <w:tc>
          <w:tcPr>
            <w:tcW w:w="4630" w:type="dxa"/>
            <w:noWrap w:val="0"/>
            <w:vAlign w:val="center"/>
          </w:tcPr>
          <w:p w14:paraId="0455D30E">
            <w:pPr>
              <w:pStyle w:val="29"/>
              <w:bidi w:val="0"/>
              <w:jc w:val="both"/>
              <w:rPr>
                <w:rFonts w:hint="eastAsia"/>
              </w:rPr>
            </w:pPr>
            <w:r>
              <w:rPr>
                <w:rFonts w:hint="eastAsia"/>
              </w:rPr>
              <w:t>与请求时的消息 ID 一致，用于标识该应答对应哪一个请求 。</w:t>
            </w:r>
          </w:p>
        </w:tc>
      </w:tr>
    </w:tbl>
    <w:p w14:paraId="4D72472A">
      <w:pPr>
        <w:bidi w:val="0"/>
        <w:rPr>
          <w:lang w:val="en-US" w:eastAsia="zh-CN"/>
        </w:rPr>
      </w:pPr>
    </w:p>
    <w:p w14:paraId="320AA7BC">
      <w:pPr>
        <w:pStyle w:val="5"/>
        <w:numPr>
          <w:ilvl w:val="2"/>
          <w:numId w:val="1"/>
        </w:numPr>
        <w:bidi w:val="0"/>
        <w:rPr>
          <w:rFonts w:hint="eastAsia"/>
          <w:lang w:val="en-US" w:eastAsia="zh-CN"/>
        </w:rPr>
      </w:pPr>
      <w:bookmarkStart w:id="577" w:name="_Toc29997"/>
      <w:r>
        <w:rPr>
          <w:rFonts w:hint="eastAsia"/>
          <w:lang w:val="en-US" w:eastAsia="zh-CN"/>
        </w:rPr>
        <w:t>上报扣费执行的状态</w:t>
      </w:r>
      <w:bookmarkEnd w:id="577"/>
    </w:p>
    <w:p w14:paraId="71893B81">
      <w:pPr>
        <w:pStyle w:val="6"/>
        <w:numPr>
          <w:ilvl w:val="3"/>
          <w:numId w:val="1"/>
        </w:numPr>
        <w:pBdr>
          <w:bottom w:val="none" w:color="auto" w:sz="0" w:space="0"/>
        </w:pBdr>
        <w:bidi w:val="0"/>
        <w:rPr>
          <w:rFonts w:hint="eastAsia"/>
          <w:lang w:val="en-US" w:eastAsia="zh-CN"/>
        </w:rPr>
      </w:pPr>
      <w:r>
        <w:rPr>
          <w:rFonts w:hint="eastAsia"/>
          <w:lang w:val="en-US" w:eastAsia="zh-CN"/>
        </w:rPr>
        <w:t>请求消息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28"/>
        <w:gridCol w:w="775"/>
        <w:gridCol w:w="1178"/>
        <w:gridCol w:w="1594"/>
        <w:gridCol w:w="4396"/>
      </w:tblGrid>
      <w:tr w14:paraId="389F736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628" w:type="dxa"/>
            <w:shd w:val="clear" w:color="auto" w:fill="D7D7D7" w:themeFill="background1" w:themeFillShade="D8"/>
            <w:noWrap w:val="0"/>
            <w:vAlign w:val="center"/>
          </w:tcPr>
          <w:p w14:paraId="490C2BFB">
            <w:pPr>
              <w:pStyle w:val="29"/>
              <w:bidi w:val="0"/>
              <w:jc w:val="center"/>
              <w:rPr>
                <w:rFonts w:hint="eastAsia"/>
              </w:rPr>
            </w:pPr>
            <w:r>
              <w:rPr>
                <w:rFonts w:hint="eastAsia"/>
              </w:rPr>
              <w:t>属性</w:t>
            </w:r>
          </w:p>
        </w:tc>
        <w:tc>
          <w:tcPr>
            <w:tcW w:w="775" w:type="dxa"/>
            <w:shd w:val="clear" w:color="auto" w:fill="D7D7D7" w:themeFill="background1" w:themeFillShade="D8"/>
            <w:noWrap w:val="0"/>
            <w:vAlign w:val="center"/>
          </w:tcPr>
          <w:p w14:paraId="6C9CFF02">
            <w:pPr>
              <w:pStyle w:val="29"/>
              <w:bidi w:val="0"/>
              <w:jc w:val="center"/>
              <w:rPr>
                <w:rFonts w:hint="eastAsia"/>
              </w:rPr>
            </w:pPr>
            <w:r>
              <w:rPr>
                <w:rFonts w:hint="eastAsia"/>
              </w:rPr>
              <w:t>类型</w:t>
            </w:r>
          </w:p>
        </w:tc>
        <w:tc>
          <w:tcPr>
            <w:tcW w:w="1178" w:type="dxa"/>
            <w:shd w:val="clear" w:color="auto" w:fill="D7D7D7" w:themeFill="background1" w:themeFillShade="D8"/>
            <w:noWrap w:val="0"/>
            <w:vAlign w:val="center"/>
          </w:tcPr>
          <w:p w14:paraId="45583E53">
            <w:pPr>
              <w:pStyle w:val="29"/>
              <w:bidi w:val="0"/>
              <w:jc w:val="center"/>
            </w:pPr>
            <w:r>
              <w:rPr>
                <w:rFonts w:hint="eastAsia"/>
              </w:rPr>
              <w:t>必需</w:t>
            </w:r>
          </w:p>
        </w:tc>
        <w:tc>
          <w:tcPr>
            <w:tcW w:w="1594" w:type="dxa"/>
            <w:shd w:val="clear" w:color="auto" w:fill="D7D7D7" w:themeFill="background1" w:themeFillShade="D8"/>
            <w:noWrap w:val="0"/>
            <w:vAlign w:val="center"/>
          </w:tcPr>
          <w:p w14:paraId="5EE0C6F3">
            <w:pPr>
              <w:pStyle w:val="29"/>
              <w:bidi w:val="0"/>
              <w:jc w:val="center"/>
              <w:rPr>
                <w:rFonts w:hint="eastAsia"/>
              </w:rPr>
            </w:pPr>
            <w:r>
              <w:rPr>
                <w:rFonts w:hint="eastAsia"/>
              </w:rPr>
              <w:t>名称</w:t>
            </w:r>
          </w:p>
        </w:tc>
        <w:tc>
          <w:tcPr>
            <w:tcW w:w="4396" w:type="dxa"/>
            <w:shd w:val="clear" w:color="auto" w:fill="D7D7D7" w:themeFill="background1" w:themeFillShade="D8"/>
            <w:noWrap w:val="0"/>
            <w:vAlign w:val="center"/>
          </w:tcPr>
          <w:p w14:paraId="5633FA0D">
            <w:pPr>
              <w:pStyle w:val="29"/>
              <w:bidi w:val="0"/>
              <w:jc w:val="center"/>
              <w:rPr>
                <w:rFonts w:hint="eastAsia"/>
              </w:rPr>
            </w:pPr>
            <w:r>
              <w:rPr>
                <w:rFonts w:hint="eastAsia"/>
              </w:rPr>
              <w:t>说明</w:t>
            </w:r>
          </w:p>
        </w:tc>
      </w:tr>
      <w:tr w14:paraId="133328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78F3674E">
            <w:pPr>
              <w:pStyle w:val="29"/>
              <w:bidi w:val="0"/>
              <w:jc w:val="center"/>
              <w:rPr>
                <w:rFonts w:hint="eastAsia"/>
              </w:rPr>
            </w:pPr>
            <w:r>
              <w:t>cmd</w:t>
            </w:r>
          </w:p>
        </w:tc>
        <w:tc>
          <w:tcPr>
            <w:tcW w:w="775" w:type="dxa"/>
            <w:noWrap w:val="0"/>
            <w:vAlign w:val="center"/>
          </w:tcPr>
          <w:p w14:paraId="36B26602">
            <w:pPr>
              <w:pStyle w:val="29"/>
              <w:bidi w:val="0"/>
              <w:jc w:val="center"/>
            </w:pPr>
            <w:r>
              <w:t>string</w:t>
            </w:r>
          </w:p>
        </w:tc>
        <w:tc>
          <w:tcPr>
            <w:tcW w:w="1178" w:type="dxa"/>
            <w:noWrap w:val="0"/>
            <w:vAlign w:val="center"/>
          </w:tcPr>
          <w:p w14:paraId="09BE6425">
            <w:pPr>
              <w:pStyle w:val="29"/>
              <w:bidi w:val="0"/>
              <w:jc w:val="center"/>
              <w:rPr>
                <w:rFonts w:hint="eastAsia"/>
              </w:rPr>
            </w:pPr>
            <w:r>
              <w:t>是</w:t>
            </w:r>
          </w:p>
        </w:tc>
        <w:tc>
          <w:tcPr>
            <w:tcW w:w="1594" w:type="dxa"/>
            <w:noWrap w:val="0"/>
            <w:vAlign w:val="center"/>
          </w:tcPr>
          <w:p w14:paraId="065BFE02">
            <w:pPr>
              <w:pStyle w:val="29"/>
              <w:bidi w:val="0"/>
              <w:jc w:val="center"/>
            </w:pPr>
            <w:r>
              <w:t>命令</w:t>
            </w:r>
          </w:p>
        </w:tc>
        <w:tc>
          <w:tcPr>
            <w:tcW w:w="4396" w:type="dxa"/>
            <w:noWrap w:val="0"/>
            <w:vAlign w:val="center"/>
          </w:tcPr>
          <w:p w14:paraId="0CC3330E">
            <w:pPr>
              <w:pStyle w:val="29"/>
              <w:bidi w:val="0"/>
              <w:jc w:val="both"/>
              <w:rPr>
                <w:rFonts w:hint="eastAsia"/>
              </w:rPr>
            </w:pPr>
            <w:r>
              <w:rPr>
                <w:i w:val="0"/>
                <w:strike w:val="0"/>
                <w:spacing w:val="0"/>
                <w:u w:val="none"/>
              </w:rPr>
              <w:t>report_reductstate</w:t>
            </w:r>
            <w:r>
              <w:t>表示</w:t>
            </w:r>
            <w:r>
              <w:rPr>
                <w:rFonts w:hint="eastAsia"/>
              </w:rPr>
              <w:t>扣费状态上报</w:t>
            </w:r>
          </w:p>
        </w:tc>
      </w:tr>
      <w:tr w14:paraId="62EF5F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7EE8297B">
            <w:pPr>
              <w:pStyle w:val="29"/>
              <w:bidi w:val="0"/>
              <w:jc w:val="center"/>
              <w:rPr>
                <w:rFonts w:hint="eastAsia"/>
              </w:rPr>
            </w:pPr>
            <w:r>
              <w:t>msg_id</w:t>
            </w:r>
          </w:p>
        </w:tc>
        <w:tc>
          <w:tcPr>
            <w:tcW w:w="775" w:type="dxa"/>
            <w:noWrap w:val="0"/>
            <w:vAlign w:val="center"/>
          </w:tcPr>
          <w:p w14:paraId="716E5334">
            <w:pPr>
              <w:pStyle w:val="29"/>
              <w:bidi w:val="0"/>
              <w:jc w:val="center"/>
              <w:rPr>
                <w:rFonts w:hint="eastAsia"/>
              </w:rPr>
            </w:pPr>
            <w:r>
              <w:t>string</w:t>
            </w:r>
          </w:p>
        </w:tc>
        <w:tc>
          <w:tcPr>
            <w:tcW w:w="1178" w:type="dxa"/>
            <w:noWrap w:val="0"/>
            <w:vAlign w:val="center"/>
          </w:tcPr>
          <w:p w14:paraId="6758C759">
            <w:pPr>
              <w:pStyle w:val="29"/>
              <w:bidi w:val="0"/>
              <w:jc w:val="center"/>
              <w:rPr>
                <w:rFonts w:hint="eastAsia"/>
              </w:rPr>
            </w:pPr>
            <w:r>
              <w:t>是</w:t>
            </w:r>
          </w:p>
        </w:tc>
        <w:tc>
          <w:tcPr>
            <w:tcW w:w="1594" w:type="dxa"/>
            <w:noWrap w:val="0"/>
            <w:vAlign w:val="center"/>
          </w:tcPr>
          <w:p w14:paraId="16A03FA5">
            <w:pPr>
              <w:pStyle w:val="29"/>
              <w:bidi w:val="0"/>
              <w:jc w:val="center"/>
              <w:rPr>
                <w:rFonts w:hint="eastAsia"/>
              </w:rPr>
            </w:pPr>
            <w:r>
              <w:t>消息 ID</w:t>
            </w:r>
          </w:p>
        </w:tc>
        <w:tc>
          <w:tcPr>
            <w:tcW w:w="4396" w:type="dxa"/>
            <w:noWrap w:val="0"/>
            <w:vAlign w:val="center"/>
          </w:tcPr>
          <w:p w14:paraId="346AE36A">
            <w:pPr>
              <w:pStyle w:val="29"/>
              <w:bidi w:val="0"/>
              <w:jc w:val="both"/>
              <w:rPr>
                <w:rFonts w:hint="eastAsia"/>
              </w:rPr>
            </w:pPr>
            <w:r>
              <w:t>此次请求的唯一标识，20 位长，前 13 位是毫秒时间，后 7 位是字母和数字的随机数</w:t>
            </w:r>
          </w:p>
        </w:tc>
      </w:tr>
      <w:tr w14:paraId="0C79D96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269B03CE">
            <w:pPr>
              <w:pStyle w:val="29"/>
              <w:bidi w:val="0"/>
              <w:jc w:val="center"/>
              <w:rPr>
                <w:rFonts w:hint="eastAsia"/>
              </w:rPr>
            </w:pPr>
            <w:r>
              <w:rPr>
                <w:i w:val="0"/>
                <w:strike w:val="0"/>
                <w:spacing w:val="0"/>
                <w:u w:val="none"/>
              </w:rPr>
              <w:t>transactionid</w:t>
            </w:r>
          </w:p>
        </w:tc>
        <w:tc>
          <w:tcPr>
            <w:tcW w:w="775" w:type="dxa"/>
            <w:noWrap w:val="0"/>
            <w:vAlign w:val="center"/>
          </w:tcPr>
          <w:p w14:paraId="0D0B5C70">
            <w:pPr>
              <w:pStyle w:val="29"/>
              <w:bidi w:val="0"/>
              <w:jc w:val="center"/>
              <w:rPr>
                <w:rFonts w:hint="eastAsia"/>
              </w:rPr>
            </w:pPr>
            <w:r>
              <w:t>string</w:t>
            </w:r>
          </w:p>
        </w:tc>
        <w:tc>
          <w:tcPr>
            <w:tcW w:w="1178" w:type="dxa"/>
            <w:noWrap w:val="0"/>
            <w:vAlign w:val="center"/>
          </w:tcPr>
          <w:p w14:paraId="4528CBD8">
            <w:pPr>
              <w:pStyle w:val="29"/>
              <w:bidi w:val="0"/>
              <w:jc w:val="center"/>
              <w:rPr>
                <w:rFonts w:hint="eastAsia"/>
              </w:rPr>
            </w:pPr>
            <w:r>
              <w:t>是</w:t>
            </w:r>
          </w:p>
        </w:tc>
        <w:tc>
          <w:tcPr>
            <w:tcW w:w="1594" w:type="dxa"/>
            <w:noWrap w:val="0"/>
            <w:vAlign w:val="center"/>
          </w:tcPr>
          <w:p w14:paraId="3230E2A2">
            <w:pPr>
              <w:pStyle w:val="29"/>
              <w:bidi w:val="0"/>
              <w:jc w:val="center"/>
              <w:rPr>
                <w:rFonts w:hint="eastAsia"/>
              </w:rPr>
            </w:pPr>
            <w:r>
              <w:rPr>
                <w:rFonts w:hint="eastAsia"/>
              </w:rPr>
              <w:t>扣费ID</w:t>
            </w:r>
          </w:p>
        </w:tc>
        <w:tc>
          <w:tcPr>
            <w:tcW w:w="4396" w:type="dxa"/>
            <w:noWrap w:val="0"/>
            <w:vAlign w:val="center"/>
          </w:tcPr>
          <w:p w14:paraId="6700B0CA">
            <w:pPr>
              <w:pStyle w:val="29"/>
              <w:bidi w:val="0"/>
              <w:jc w:val="both"/>
              <w:rPr>
                <w:rFonts w:hint="eastAsia"/>
              </w:rPr>
            </w:pPr>
            <w:r>
              <w:rPr>
                <w:rFonts w:hint="eastAsia"/>
              </w:rPr>
              <w:t>扣费操作的扣费ID，原样返回</w:t>
            </w:r>
          </w:p>
        </w:tc>
      </w:tr>
      <w:tr w14:paraId="2D55682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22001B39">
            <w:pPr>
              <w:pStyle w:val="29"/>
              <w:bidi w:val="0"/>
              <w:jc w:val="center"/>
            </w:pPr>
            <w:r>
              <w:rPr>
                <w:rFonts w:hint="eastAsia"/>
                <w:i w:val="0"/>
                <w:strike w:val="0"/>
                <w:spacing w:val="0"/>
                <w:u w:val="none"/>
              </w:rPr>
              <w:t>result</w:t>
            </w:r>
          </w:p>
        </w:tc>
        <w:tc>
          <w:tcPr>
            <w:tcW w:w="775" w:type="dxa"/>
            <w:noWrap w:val="0"/>
            <w:vAlign w:val="center"/>
          </w:tcPr>
          <w:p w14:paraId="7BC0357E">
            <w:pPr>
              <w:pStyle w:val="29"/>
              <w:bidi w:val="0"/>
              <w:jc w:val="center"/>
            </w:pPr>
            <w:r>
              <w:rPr>
                <w:rFonts w:hint="eastAsia"/>
              </w:rPr>
              <w:t>int</w:t>
            </w:r>
          </w:p>
        </w:tc>
        <w:tc>
          <w:tcPr>
            <w:tcW w:w="1178" w:type="dxa"/>
            <w:noWrap w:val="0"/>
            <w:vAlign w:val="center"/>
          </w:tcPr>
          <w:p w14:paraId="5150791B">
            <w:pPr>
              <w:pStyle w:val="29"/>
              <w:bidi w:val="0"/>
              <w:jc w:val="center"/>
            </w:pPr>
            <w:r>
              <w:rPr>
                <w:rFonts w:hint="eastAsia"/>
              </w:rPr>
              <w:t>是</w:t>
            </w:r>
          </w:p>
        </w:tc>
        <w:tc>
          <w:tcPr>
            <w:tcW w:w="1594" w:type="dxa"/>
            <w:noWrap w:val="0"/>
            <w:vAlign w:val="center"/>
          </w:tcPr>
          <w:p w14:paraId="2517A17E">
            <w:pPr>
              <w:pStyle w:val="29"/>
              <w:bidi w:val="0"/>
              <w:jc w:val="center"/>
              <w:rPr>
                <w:rFonts w:hint="eastAsia"/>
              </w:rPr>
            </w:pPr>
            <w:r>
              <w:rPr>
                <w:rFonts w:hint="eastAsia"/>
              </w:rPr>
              <w:t>状态码</w:t>
            </w:r>
          </w:p>
        </w:tc>
        <w:tc>
          <w:tcPr>
            <w:tcW w:w="4396" w:type="dxa"/>
            <w:noWrap w:val="0"/>
            <w:vAlign w:val="center"/>
          </w:tcPr>
          <w:p w14:paraId="43F64B96">
            <w:pPr>
              <w:pStyle w:val="29"/>
              <w:pBdr>
                <w:bottom w:val="none" w:color="auto" w:sz="0" w:space="0"/>
              </w:pBdr>
              <w:bidi w:val="0"/>
              <w:jc w:val="left"/>
              <w:rPr>
                <w:rFonts w:hint="eastAsia"/>
                <w:color w:val="000000"/>
              </w:rPr>
            </w:pPr>
            <w:r>
              <w:rPr>
                <w:rFonts w:hint="eastAsia"/>
                <w:color w:val="000000"/>
              </w:rPr>
              <w:t>200表示成功,其他表示失败</w:t>
            </w:r>
          </w:p>
        </w:tc>
      </w:tr>
    </w:tbl>
    <w:p w14:paraId="0A54A97E">
      <w:pPr>
        <w:pStyle w:val="3"/>
        <w:bidi w:val="0"/>
        <w:rPr>
          <w:lang w:val="en-US" w:eastAsia="zh-CN"/>
        </w:rPr>
      </w:pPr>
    </w:p>
    <w:p w14:paraId="260FA5D1">
      <w:pPr>
        <w:pStyle w:val="3"/>
        <w:bidi w:val="0"/>
        <w:rPr>
          <w:rFonts w:hint="eastAsia"/>
          <w:lang w:val="en-US" w:eastAsia="zh-CN"/>
        </w:rPr>
      </w:pPr>
      <w:r>
        <w:rPr>
          <w:rFonts w:hint="eastAsia"/>
          <w:lang w:val="en-US" w:eastAsia="zh-CN"/>
        </w:rPr>
        <w:t>示例</w:t>
      </w:r>
    </w:p>
    <w:p w14:paraId="0B1177B2">
      <w:pPr>
        <w:snapToGrid/>
        <w:spacing w:line="240" w:lineRule="auto"/>
      </w:pPr>
      <w:r>
        <w:rPr>
          <w:rFonts w:hint="eastAsia"/>
          <w:i w:val="0"/>
          <w:strike w:val="0"/>
          <w:spacing w:val="0"/>
          <w:u w:val="none"/>
        </w:rPr>
        <w:t xml:space="preserve">     </w:t>
      </w:r>
      <w:r>
        <w:rPr>
          <w:i w:val="0"/>
          <w:strike w:val="0"/>
          <w:spacing w:val="0"/>
          <w:u w:val="none"/>
        </w:rPr>
        <w:t>{</w:t>
      </w:r>
    </w:p>
    <w:p w14:paraId="73758377">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cmd</w:t>
      </w:r>
      <w:r>
        <w:rPr>
          <w:i w:val="0"/>
          <w:strike w:val="0"/>
          <w:spacing w:val="0"/>
          <w:u w:val="none"/>
        </w:rPr>
        <w:t>": "report_reductstate",</w:t>
      </w:r>
    </w:p>
    <w:p w14:paraId="73B178C1">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msg_id</w:t>
      </w:r>
      <w:r>
        <w:rPr>
          <w:i w:val="0"/>
          <w:strike w:val="0"/>
          <w:spacing w:val="0"/>
          <w:u w:val="none"/>
        </w:rPr>
        <w:t>": "1562566753001402b681",</w:t>
      </w:r>
    </w:p>
    <w:p w14:paraId="6AF3D293">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transactionid</w:t>
      </w:r>
      <w:r>
        <w:rPr>
          <w:i w:val="0"/>
          <w:strike w:val="0"/>
          <w:spacing w:val="0"/>
          <w:u w:val="none"/>
        </w:rPr>
        <w:t>":"15ZD09154220249200000001",</w:t>
      </w:r>
    </w:p>
    <w:p w14:paraId="168493D0">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rFonts w:hint="eastAsia"/>
          <w:i w:val="0"/>
          <w:strike w:val="0"/>
          <w:color w:val="FF0000"/>
          <w:spacing w:val="0"/>
          <w:u w:val="none"/>
        </w:rPr>
        <w:t>result</w:t>
      </w:r>
      <w:r>
        <w:rPr>
          <w:i w:val="0"/>
          <w:strike w:val="0"/>
          <w:spacing w:val="0"/>
          <w:u w:val="none"/>
        </w:rPr>
        <w:t>":200</w:t>
      </w:r>
    </w:p>
    <w:p w14:paraId="25A77D2B">
      <w:pPr>
        <w:pStyle w:val="3"/>
        <w:bidi w:val="0"/>
        <w:rPr>
          <w:rFonts w:hint="eastAsia"/>
          <w:lang w:val="en-US" w:eastAsia="zh-CN"/>
        </w:rPr>
      </w:pPr>
      <w:r>
        <w:rPr>
          <w:i w:val="0"/>
          <w:strike w:val="0"/>
          <w:spacing w:val="0"/>
          <w:u w:val="none"/>
        </w:rPr>
        <w:t>}</w:t>
      </w:r>
    </w:p>
    <w:p w14:paraId="5524AEF3">
      <w:pPr>
        <w:pStyle w:val="3"/>
        <w:bidi w:val="0"/>
        <w:rPr>
          <w:lang w:val="en-US" w:eastAsia="zh-CN"/>
        </w:rPr>
      </w:pPr>
    </w:p>
    <w:p w14:paraId="3DCE9540">
      <w:pPr>
        <w:pStyle w:val="6"/>
        <w:numPr>
          <w:ilvl w:val="3"/>
          <w:numId w:val="1"/>
        </w:numPr>
        <w:pBdr>
          <w:bottom w:val="none" w:color="auto" w:sz="0" w:space="0"/>
        </w:pBdr>
        <w:bidi w:val="0"/>
        <w:rPr>
          <w:rFonts w:hint="eastAsia"/>
          <w:lang w:val="en-US" w:eastAsia="zh-CN"/>
        </w:rPr>
      </w:pPr>
      <w:r>
        <w:rPr>
          <w:rFonts w:hint="eastAsia"/>
          <w:lang w:val="en-US" w:eastAsia="zh-CN"/>
        </w:rPr>
        <w:t>应答消息</w:t>
      </w:r>
    </w:p>
    <w:tbl>
      <w:tblPr>
        <w:tblStyle w:val="23"/>
        <w:tblW w:w="0" w:type="auto"/>
        <w:tblInd w:w="-45"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38"/>
        <w:gridCol w:w="880"/>
        <w:gridCol w:w="855"/>
        <w:gridCol w:w="2313"/>
        <w:gridCol w:w="4630"/>
      </w:tblGrid>
      <w:tr w14:paraId="400C4E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38" w:type="dxa"/>
            <w:shd w:val="clear" w:color="auto" w:fill="D7D7D7" w:themeFill="background1" w:themeFillShade="D8"/>
            <w:noWrap w:val="0"/>
            <w:vAlign w:val="center"/>
          </w:tcPr>
          <w:p w14:paraId="71373E59">
            <w:pPr>
              <w:pStyle w:val="29"/>
              <w:bidi w:val="0"/>
              <w:jc w:val="center"/>
              <w:rPr>
                <w:rFonts w:hint="eastAsia"/>
              </w:rPr>
            </w:pPr>
            <w:r>
              <w:rPr>
                <w:rFonts w:hint="eastAsia"/>
              </w:rPr>
              <w:t>属性</w:t>
            </w:r>
          </w:p>
        </w:tc>
        <w:tc>
          <w:tcPr>
            <w:tcW w:w="880" w:type="dxa"/>
            <w:shd w:val="clear" w:color="auto" w:fill="D7D7D7" w:themeFill="background1" w:themeFillShade="D8"/>
            <w:noWrap w:val="0"/>
            <w:vAlign w:val="center"/>
          </w:tcPr>
          <w:p w14:paraId="4C9391C4">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4B88E731">
            <w:pPr>
              <w:pStyle w:val="29"/>
              <w:bidi w:val="0"/>
              <w:jc w:val="center"/>
            </w:pPr>
            <w:r>
              <w:rPr>
                <w:rFonts w:hint="eastAsia"/>
              </w:rPr>
              <w:t>必需</w:t>
            </w:r>
          </w:p>
        </w:tc>
        <w:tc>
          <w:tcPr>
            <w:tcW w:w="2313" w:type="dxa"/>
            <w:shd w:val="clear" w:color="auto" w:fill="D7D7D7" w:themeFill="background1" w:themeFillShade="D8"/>
            <w:noWrap w:val="0"/>
            <w:vAlign w:val="center"/>
          </w:tcPr>
          <w:p w14:paraId="42CAAF64">
            <w:pPr>
              <w:pStyle w:val="29"/>
              <w:bidi w:val="0"/>
              <w:jc w:val="center"/>
              <w:rPr>
                <w:rFonts w:hint="eastAsia"/>
              </w:rPr>
            </w:pPr>
            <w:r>
              <w:rPr>
                <w:rFonts w:hint="eastAsia"/>
              </w:rPr>
              <w:t>名称</w:t>
            </w:r>
          </w:p>
        </w:tc>
        <w:tc>
          <w:tcPr>
            <w:tcW w:w="4630" w:type="dxa"/>
            <w:shd w:val="clear" w:color="auto" w:fill="D7D7D7" w:themeFill="background1" w:themeFillShade="D8"/>
            <w:noWrap w:val="0"/>
            <w:vAlign w:val="center"/>
          </w:tcPr>
          <w:p w14:paraId="63252D23">
            <w:pPr>
              <w:pStyle w:val="29"/>
              <w:bidi w:val="0"/>
              <w:jc w:val="center"/>
              <w:rPr>
                <w:rFonts w:hint="eastAsia"/>
              </w:rPr>
            </w:pPr>
            <w:r>
              <w:rPr>
                <w:rFonts w:hint="eastAsia"/>
              </w:rPr>
              <w:t>说明</w:t>
            </w:r>
          </w:p>
        </w:tc>
      </w:tr>
      <w:tr w14:paraId="037D06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38" w:type="dxa"/>
            <w:noWrap w:val="0"/>
            <w:vAlign w:val="center"/>
          </w:tcPr>
          <w:p w14:paraId="5FB16C9B">
            <w:pPr>
              <w:pStyle w:val="29"/>
              <w:bidi w:val="0"/>
              <w:jc w:val="center"/>
              <w:rPr>
                <w:rFonts w:hint="eastAsia"/>
              </w:rPr>
            </w:pPr>
            <w:r>
              <w:rPr>
                <w:rFonts w:hint="eastAsia"/>
              </w:rPr>
              <w:t>cmd</w:t>
            </w:r>
          </w:p>
        </w:tc>
        <w:tc>
          <w:tcPr>
            <w:tcW w:w="880" w:type="dxa"/>
            <w:noWrap w:val="0"/>
            <w:vAlign w:val="center"/>
          </w:tcPr>
          <w:p w14:paraId="38165788">
            <w:pPr>
              <w:pStyle w:val="29"/>
              <w:bidi w:val="0"/>
              <w:jc w:val="center"/>
            </w:pPr>
            <w:r>
              <w:rPr>
                <w:rFonts w:hint="eastAsia"/>
              </w:rPr>
              <w:t>string</w:t>
            </w:r>
          </w:p>
        </w:tc>
        <w:tc>
          <w:tcPr>
            <w:tcW w:w="855" w:type="dxa"/>
            <w:noWrap w:val="0"/>
            <w:vAlign w:val="center"/>
          </w:tcPr>
          <w:p w14:paraId="6F9FE95D">
            <w:pPr>
              <w:pStyle w:val="29"/>
              <w:bidi w:val="0"/>
              <w:jc w:val="center"/>
              <w:rPr>
                <w:rFonts w:hint="eastAsia"/>
              </w:rPr>
            </w:pPr>
            <w:r>
              <w:rPr>
                <w:rFonts w:hint="eastAsia"/>
              </w:rPr>
              <w:t>是</w:t>
            </w:r>
          </w:p>
        </w:tc>
        <w:tc>
          <w:tcPr>
            <w:tcW w:w="2313" w:type="dxa"/>
            <w:noWrap w:val="0"/>
            <w:vAlign w:val="center"/>
          </w:tcPr>
          <w:p w14:paraId="5A01D18D">
            <w:pPr>
              <w:pStyle w:val="29"/>
              <w:bidi w:val="0"/>
              <w:jc w:val="center"/>
              <w:rPr>
                <w:rFonts w:hint="eastAsia"/>
              </w:rPr>
            </w:pPr>
            <w:r>
              <w:rPr>
                <w:rFonts w:hint="eastAsia"/>
              </w:rPr>
              <w:t>命令</w:t>
            </w:r>
          </w:p>
        </w:tc>
        <w:tc>
          <w:tcPr>
            <w:tcW w:w="4630" w:type="dxa"/>
            <w:noWrap w:val="0"/>
            <w:vAlign w:val="center"/>
          </w:tcPr>
          <w:p w14:paraId="702FA2E3">
            <w:pPr>
              <w:pStyle w:val="29"/>
              <w:bidi w:val="0"/>
              <w:jc w:val="both"/>
              <w:rPr>
                <w:rFonts w:hint="eastAsia"/>
              </w:rPr>
            </w:pPr>
            <w:r>
              <w:rPr>
                <w:i w:val="0"/>
                <w:strike w:val="0"/>
                <w:spacing w:val="0"/>
                <w:u w:val="none"/>
              </w:rPr>
              <w:t>report_reductstate</w:t>
            </w:r>
            <w:r>
              <w:rPr>
                <w:rFonts w:hint="eastAsia"/>
              </w:rPr>
              <w:t>_rsp表示上报消息的响应</w:t>
            </w:r>
          </w:p>
        </w:tc>
      </w:tr>
      <w:tr w14:paraId="59D0C02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38" w:type="dxa"/>
            <w:noWrap w:val="0"/>
            <w:vAlign w:val="center"/>
          </w:tcPr>
          <w:p w14:paraId="7E6A00CC">
            <w:pPr>
              <w:pStyle w:val="29"/>
              <w:bidi w:val="0"/>
              <w:jc w:val="center"/>
              <w:rPr>
                <w:rFonts w:hint="eastAsia"/>
              </w:rPr>
            </w:pPr>
            <w:r>
              <w:rPr>
                <w:rFonts w:hint="eastAsia"/>
              </w:rPr>
              <w:t>status</w:t>
            </w:r>
          </w:p>
        </w:tc>
        <w:tc>
          <w:tcPr>
            <w:tcW w:w="880" w:type="dxa"/>
            <w:noWrap w:val="0"/>
            <w:vAlign w:val="center"/>
          </w:tcPr>
          <w:p w14:paraId="09D6C5EF">
            <w:pPr>
              <w:pStyle w:val="29"/>
              <w:bidi w:val="0"/>
              <w:jc w:val="center"/>
              <w:rPr>
                <w:rFonts w:hint="eastAsia"/>
              </w:rPr>
            </w:pPr>
            <w:r>
              <w:rPr>
                <w:rFonts w:hint="eastAsia"/>
              </w:rPr>
              <w:t>string</w:t>
            </w:r>
          </w:p>
        </w:tc>
        <w:tc>
          <w:tcPr>
            <w:tcW w:w="855" w:type="dxa"/>
            <w:noWrap w:val="0"/>
            <w:vAlign w:val="center"/>
          </w:tcPr>
          <w:p w14:paraId="0760A7C6">
            <w:pPr>
              <w:pStyle w:val="29"/>
              <w:bidi w:val="0"/>
              <w:jc w:val="center"/>
              <w:rPr>
                <w:rFonts w:hint="eastAsia"/>
              </w:rPr>
            </w:pPr>
            <w:r>
              <w:rPr>
                <w:rFonts w:hint="eastAsia"/>
              </w:rPr>
              <w:t>是</w:t>
            </w:r>
          </w:p>
        </w:tc>
        <w:tc>
          <w:tcPr>
            <w:tcW w:w="2313" w:type="dxa"/>
            <w:noWrap w:val="0"/>
            <w:vAlign w:val="center"/>
          </w:tcPr>
          <w:p w14:paraId="48DC3230">
            <w:pPr>
              <w:pStyle w:val="29"/>
              <w:bidi w:val="0"/>
              <w:jc w:val="center"/>
              <w:rPr>
                <w:rFonts w:hint="eastAsia"/>
              </w:rPr>
            </w:pPr>
            <w:r>
              <w:rPr>
                <w:rFonts w:hint="eastAsia"/>
              </w:rPr>
              <w:t>应答状态。“ok”表示正常，其它则表示出错</w:t>
            </w:r>
          </w:p>
        </w:tc>
        <w:tc>
          <w:tcPr>
            <w:tcW w:w="4630" w:type="dxa"/>
            <w:noWrap w:val="0"/>
            <w:vAlign w:val="center"/>
          </w:tcPr>
          <w:p w14:paraId="0CA78C58">
            <w:pPr>
              <w:pStyle w:val="29"/>
              <w:bidi w:val="0"/>
              <w:jc w:val="both"/>
              <w:rPr>
                <w:rFonts w:hint="eastAsia"/>
              </w:rPr>
            </w:pPr>
            <w:r>
              <w:rPr>
                <w:rFonts w:hint="eastAsia"/>
              </w:rPr>
              <w:t>出错状态信息由应答端填充，若非ok（小写字母）值设备不会设置相应的帐号</w:t>
            </w:r>
          </w:p>
        </w:tc>
      </w:tr>
      <w:tr w14:paraId="488C32C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38" w:type="dxa"/>
            <w:noWrap w:val="0"/>
            <w:vAlign w:val="center"/>
          </w:tcPr>
          <w:p w14:paraId="27EE7CB5">
            <w:pPr>
              <w:pStyle w:val="29"/>
              <w:bidi w:val="0"/>
              <w:jc w:val="center"/>
              <w:rPr>
                <w:rFonts w:hint="eastAsia"/>
              </w:rPr>
            </w:pPr>
            <w:r>
              <w:rPr>
                <w:rFonts w:hint="eastAsia"/>
              </w:rPr>
              <w:t>msg_id</w:t>
            </w:r>
          </w:p>
        </w:tc>
        <w:tc>
          <w:tcPr>
            <w:tcW w:w="880" w:type="dxa"/>
            <w:noWrap w:val="0"/>
            <w:vAlign w:val="center"/>
          </w:tcPr>
          <w:p w14:paraId="18ADCB54">
            <w:pPr>
              <w:pStyle w:val="29"/>
              <w:bidi w:val="0"/>
              <w:jc w:val="center"/>
              <w:rPr>
                <w:rFonts w:hint="eastAsia"/>
              </w:rPr>
            </w:pPr>
            <w:r>
              <w:rPr>
                <w:rFonts w:hint="eastAsia"/>
              </w:rPr>
              <w:t>string</w:t>
            </w:r>
          </w:p>
        </w:tc>
        <w:tc>
          <w:tcPr>
            <w:tcW w:w="855" w:type="dxa"/>
            <w:noWrap w:val="0"/>
            <w:vAlign w:val="center"/>
          </w:tcPr>
          <w:p w14:paraId="4E4B2628">
            <w:pPr>
              <w:pStyle w:val="29"/>
              <w:bidi w:val="0"/>
              <w:jc w:val="center"/>
              <w:rPr>
                <w:rFonts w:hint="eastAsia"/>
              </w:rPr>
            </w:pPr>
            <w:r>
              <w:rPr>
                <w:rFonts w:hint="eastAsia"/>
              </w:rPr>
              <w:t>是</w:t>
            </w:r>
          </w:p>
        </w:tc>
        <w:tc>
          <w:tcPr>
            <w:tcW w:w="2313" w:type="dxa"/>
            <w:noWrap w:val="0"/>
            <w:vAlign w:val="center"/>
          </w:tcPr>
          <w:p w14:paraId="2141B2CE">
            <w:pPr>
              <w:pStyle w:val="29"/>
              <w:bidi w:val="0"/>
              <w:jc w:val="center"/>
              <w:rPr>
                <w:rFonts w:hint="eastAsia"/>
              </w:rPr>
            </w:pPr>
            <w:r>
              <w:rPr>
                <w:rFonts w:hint="eastAsia"/>
              </w:rPr>
              <w:t>消息 ID</w:t>
            </w:r>
          </w:p>
        </w:tc>
        <w:tc>
          <w:tcPr>
            <w:tcW w:w="4630" w:type="dxa"/>
            <w:noWrap w:val="0"/>
            <w:vAlign w:val="center"/>
          </w:tcPr>
          <w:p w14:paraId="4B3B7D00">
            <w:pPr>
              <w:pStyle w:val="29"/>
              <w:bidi w:val="0"/>
              <w:jc w:val="both"/>
              <w:rPr>
                <w:rFonts w:hint="eastAsia"/>
              </w:rPr>
            </w:pPr>
            <w:r>
              <w:rPr>
                <w:rFonts w:hint="eastAsia"/>
              </w:rPr>
              <w:t>与请求时的消息 ID 一致，用于标识该应答对应哪一个请求 。</w:t>
            </w:r>
          </w:p>
        </w:tc>
      </w:tr>
    </w:tbl>
    <w:p w14:paraId="33C6B0D5">
      <w:pPr>
        <w:pStyle w:val="3"/>
        <w:bidi w:val="0"/>
        <w:rPr>
          <w:lang w:val="en-US" w:eastAsia="zh-CN"/>
        </w:rPr>
      </w:pPr>
    </w:p>
    <w:p w14:paraId="6D5477AA">
      <w:pPr>
        <w:pStyle w:val="3"/>
        <w:bidi w:val="0"/>
        <w:rPr>
          <w:lang w:val="en-US" w:eastAsia="zh-CN"/>
        </w:rPr>
      </w:pPr>
    </w:p>
    <w:p w14:paraId="0982C5EF">
      <w:pPr>
        <w:pStyle w:val="3"/>
        <w:bidi w:val="0"/>
        <w:rPr>
          <w:lang w:val="en-US" w:eastAsia="zh-CN"/>
        </w:rPr>
      </w:pPr>
    </w:p>
    <w:p w14:paraId="7CDCFF23">
      <w:pPr>
        <w:pStyle w:val="4"/>
        <w:numPr>
          <w:ilvl w:val="1"/>
          <w:numId w:val="1"/>
        </w:numPr>
        <w:bidi w:val="0"/>
        <w:rPr>
          <w:rFonts w:hint="eastAsia"/>
          <w:lang w:val="en-US" w:eastAsia="zh-CN"/>
        </w:rPr>
      </w:pPr>
      <w:bookmarkStart w:id="578" w:name="_Toc31381"/>
      <w:r>
        <w:rPr>
          <w:rFonts w:hint="eastAsia"/>
          <w:lang w:val="en-US" w:eastAsia="zh-CN"/>
        </w:rPr>
        <w:t>下行接口</w:t>
      </w:r>
      <w:bookmarkEnd w:id="578"/>
    </w:p>
    <w:p w14:paraId="0BA1FE3E">
      <w:pPr>
        <w:pStyle w:val="5"/>
        <w:numPr>
          <w:ilvl w:val="2"/>
          <w:numId w:val="1"/>
        </w:numPr>
        <w:bidi w:val="0"/>
        <w:rPr>
          <w:rFonts w:hint="eastAsia"/>
          <w:lang w:val="en-US" w:eastAsia="zh-CN"/>
        </w:rPr>
      </w:pPr>
      <w:bookmarkStart w:id="579" w:name="_Toc28296"/>
      <w:r>
        <w:rPr>
          <w:rFonts w:hint="eastAsia"/>
          <w:lang w:val="en-US" w:eastAsia="zh-CN"/>
        </w:rPr>
        <w:t>打印出票</w:t>
      </w:r>
      <w:bookmarkEnd w:id="579"/>
    </w:p>
    <w:p w14:paraId="6FB8D75E">
      <w:pPr>
        <w:pStyle w:val="6"/>
        <w:numPr>
          <w:ilvl w:val="3"/>
          <w:numId w:val="1"/>
        </w:numPr>
        <w:bidi w:val="0"/>
        <w:rPr>
          <w:lang w:val="en-US" w:eastAsia="zh-CN"/>
        </w:rPr>
      </w:pPr>
      <w:r>
        <w:rPr>
          <w:lang w:val="en-US" w:eastAsia="zh-CN"/>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93"/>
        <w:gridCol w:w="1015"/>
        <w:gridCol w:w="863"/>
        <w:gridCol w:w="1714"/>
        <w:gridCol w:w="4486"/>
      </w:tblGrid>
      <w:tr w14:paraId="5CBFC65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PrEx>
        <w:trPr>
          <w:trHeight w:val="397" w:hRule="atLeast"/>
        </w:trPr>
        <w:tc>
          <w:tcPr>
            <w:tcW w:w="1493" w:type="dxa"/>
            <w:shd w:val="clear" w:color="auto" w:fill="D7D7D7" w:themeFill="background1" w:themeFillShade="D8"/>
            <w:noWrap w:val="0"/>
            <w:vAlign w:val="center"/>
          </w:tcPr>
          <w:p w14:paraId="4CD235DC">
            <w:pPr>
              <w:pStyle w:val="29"/>
              <w:bidi w:val="0"/>
              <w:jc w:val="center"/>
              <w:rPr>
                <w:rFonts w:hint="eastAsia"/>
              </w:rPr>
            </w:pPr>
            <w:r>
              <w:rPr>
                <w:rFonts w:hint="eastAsia"/>
              </w:rPr>
              <w:t>属性</w:t>
            </w:r>
          </w:p>
        </w:tc>
        <w:tc>
          <w:tcPr>
            <w:tcW w:w="1015" w:type="dxa"/>
            <w:shd w:val="clear" w:color="auto" w:fill="D7D7D7" w:themeFill="background1" w:themeFillShade="D8"/>
            <w:noWrap w:val="0"/>
            <w:vAlign w:val="center"/>
          </w:tcPr>
          <w:p w14:paraId="2446DCE2">
            <w:pPr>
              <w:pStyle w:val="29"/>
              <w:bidi w:val="0"/>
              <w:jc w:val="center"/>
              <w:rPr>
                <w:rFonts w:hint="eastAsia"/>
              </w:rPr>
            </w:pPr>
            <w:r>
              <w:rPr>
                <w:rFonts w:hint="eastAsia"/>
              </w:rPr>
              <w:t>类型</w:t>
            </w:r>
          </w:p>
        </w:tc>
        <w:tc>
          <w:tcPr>
            <w:tcW w:w="863" w:type="dxa"/>
            <w:shd w:val="clear" w:color="auto" w:fill="D7D7D7" w:themeFill="background1" w:themeFillShade="D8"/>
            <w:noWrap w:val="0"/>
            <w:vAlign w:val="center"/>
          </w:tcPr>
          <w:p w14:paraId="503FDFB5">
            <w:pPr>
              <w:pStyle w:val="29"/>
              <w:bidi w:val="0"/>
              <w:jc w:val="center"/>
            </w:pPr>
            <w:r>
              <w:rPr>
                <w:rFonts w:hint="eastAsia"/>
              </w:rPr>
              <w:t>必需</w:t>
            </w:r>
          </w:p>
        </w:tc>
        <w:tc>
          <w:tcPr>
            <w:tcW w:w="1714" w:type="dxa"/>
            <w:shd w:val="clear" w:color="auto" w:fill="D7D7D7" w:themeFill="background1" w:themeFillShade="D8"/>
            <w:noWrap w:val="0"/>
            <w:vAlign w:val="center"/>
          </w:tcPr>
          <w:p w14:paraId="01CB2017">
            <w:pPr>
              <w:pStyle w:val="29"/>
              <w:bidi w:val="0"/>
              <w:jc w:val="center"/>
              <w:rPr>
                <w:rFonts w:hint="eastAsia"/>
              </w:rPr>
            </w:pPr>
            <w:r>
              <w:rPr>
                <w:rFonts w:hint="eastAsia"/>
              </w:rPr>
              <w:t>名称</w:t>
            </w:r>
          </w:p>
        </w:tc>
        <w:tc>
          <w:tcPr>
            <w:tcW w:w="4486" w:type="dxa"/>
            <w:shd w:val="clear" w:color="auto" w:fill="D7D7D7" w:themeFill="background1" w:themeFillShade="D8"/>
            <w:noWrap w:val="0"/>
            <w:vAlign w:val="center"/>
          </w:tcPr>
          <w:p w14:paraId="4F1F8400">
            <w:pPr>
              <w:pStyle w:val="29"/>
              <w:bidi w:val="0"/>
              <w:jc w:val="center"/>
              <w:rPr>
                <w:rFonts w:hint="eastAsia"/>
              </w:rPr>
            </w:pPr>
            <w:r>
              <w:rPr>
                <w:rFonts w:hint="eastAsia"/>
              </w:rPr>
              <w:t>说明</w:t>
            </w:r>
          </w:p>
        </w:tc>
      </w:tr>
      <w:tr w14:paraId="517D50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3" w:type="dxa"/>
            <w:noWrap w:val="0"/>
            <w:vAlign w:val="center"/>
          </w:tcPr>
          <w:p w14:paraId="49F5C4C8">
            <w:pPr>
              <w:pStyle w:val="29"/>
              <w:bidi w:val="0"/>
              <w:jc w:val="center"/>
              <w:rPr>
                <w:rFonts w:hint="eastAsia"/>
              </w:rPr>
            </w:pPr>
            <w:r>
              <w:t>cmd</w:t>
            </w:r>
          </w:p>
        </w:tc>
        <w:tc>
          <w:tcPr>
            <w:tcW w:w="1015" w:type="dxa"/>
            <w:noWrap w:val="0"/>
            <w:vAlign w:val="center"/>
          </w:tcPr>
          <w:p w14:paraId="74D87DEB">
            <w:pPr>
              <w:pStyle w:val="29"/>
              <w:bidi w:val="0"/>
              <w:jc w:val="center"/>
            </w:pPr>
            <w:r>
              <w:t>string</w:t>
            </w:r>
          </w:p>
        </w:tc>
        <w:tc>
          <w:tcPr>
            <w:tcW w:w="863" w:type="dxa"/>
            <w:noWrap w:val="0"/>
            <w:vAlign w:val="center"/>
          </w:tcPr>
          <w:p w14:paraId="79282D54">
            <w:pPr>
              <w:pStyle w:val="29"/>
              <w:bidi w:val="0"/>
              <w:jc w:val="center"/>
              <w:rPr>
                <w:rFonts w:hint="eastAsia"/>
              </w:rPr>
            </w:pPr>
            <w:r>
              <w:t>是</w:t>
            </w:r>
          </w:p>
        </w:tc>
        <w:tc>
          <w:tcPr>
            <w:tcW w:w="1714" w:type="dxa"/>
            <w:noWrap w:val="0"/>
            <w:vAlign w:val="center"/>
          </w:tcPr>
          <w:p w14:paraId="7A87617F">
            <w:pPr>
              <w:pStyle w:val="29"/>
              <w:bidi w:val="0"/>
              <w:jc w:val="center"/>
            </w:pPr>
            <w:r>
              <w:t>命令</w:t>
            </w:r>
          </w:p>
        </w:tc>
        <w:tc>
          <w:tcPr>
            <w:tcW w:w="4486" w:type="dxa"/>
            <w:noWrap w:val="0"/>
            <w:vAlign w:val="center"/>
          </w:tcPr>
          <w:p w14:paraId="74281048">
            <w:pPr>
              <w:pStyle w:val="29"/>
              <w:bidi w:val="0"/>
              <w:jc w:val="both"/>
              <w:rPr>
                <w:rFonts w:hint="eastAsia"/>
              </w:rPr>
            </w:pPr>
            <w:r>
              <w:rPr>
                <w:rFonts w:hint="eastAsia"/>
                <w:i w:val="0"/>
                <w:strike w:val="0"/>
                <w:spacing w:val="0"/>
                <w:u w:val="none"/>
              </w:rPr>
              <w:t>t</w:t>
            </w:r>
            <w:r>
              <w:rPr>
                <w:i w:val="0"/>
                <w:strike w:val="0"/>
                <w:spacing w:val="0"/>
                <w:u w:val="none"/>
              </w:rPr>
              <w:t>icket</w:t>
            </w:r>
            <w:r>
              <w:rPr>
                <w:rFonts w:hint="eastAsia"/>
                <w:i w:val="0"/>
                <w:strike w:val="0"/>
                <w:spacing w:val="0"/>
                <w:u w:val="none"/>
              </w:rPr>
              <w:t>p</w:t>
            </w:r>
            <w:r>
              <w:rPr>
                <w:i w:val="0"/>
                <w:strike w:val="0"/>
                <w:spacing w:val="0"/>
                <w:u w:val="none"/>
              </w:rPr>
              <w:t>rinting</w:t>
            </w:r>
            <w:r>
              <w:t>表示</w:t>
            </w:r>
            <w:r>
              <w:rPr>
                <w:rFonts w:hint="eastAsia"/>
              </w:rPr>
              <w:t>打印出票信息</w:t>
            </w:r>
          </w:p>
        </w:tc>
      </w:tr>
      <w:tr w14:paraId="37EA78D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3" w:type="dxa"/>
            <w:noWrap w:val="0"/>
            <w:vAlign w:val="center"/>
          </w:tcPr>
          <w:p w14:paraId="6927B39E">
            <w:pPr>
              <w:pStyle w:val="29"/>
              <w:bidi w:val="0"/>
              <w:jc w:val="center"/>
              <w:rPr>
                <w:rFonts w:hint="eastAsia"/>
              </w:rPr>
            </w:pPr>
            <w:r>
              <w:t>msg_id</w:t>
            </w:r>
          </w:p>
        </w:tc>
        <w:tc>
          <w:tcPr>
            <w:tcW w:w="1015" w:type="dxa"/>
            <w:noWrap w:val="0"/>
            <w:vAlign w:val="center"/>
          </w:tcPr>
          <w:p w14:paraId="37783067">
            <w:pPr>
              <w:pStyle w:val="29"/>
              <w:bidi w:val="0"/>
              <w:jc w:val="center"/>
              <w:rPr>
                <w:rFonts w:hint="eastAsia"/>
              </w:rPr>
            </w:pPr>
            <w:r>
              <w:t>string</w:t>
            </w:r>
          </w:p>
        </w:tc>
        <w:tc>
          <w:tcPr>
            <w:tcW w:w="863" w:type="dxa"/>
            <w:noWrap w:val="0"/>
            <w:vAlign w:val="center"/>
          </w:tcPr>
          <w:p w14:paraId="69F78771">
            <w:pPr>
              <w:pStyle w:val="29"/>
              <w:bidi w:val="0"/>
              <w:jc w:val="center"/>
              <w:rPr>
                <w:rFonts w:hint="eastAsia"/>
              </w:rPr>
            </w:pPr>
            <w:r>
              <w:t>是</w:t>
            </w:r>
          </w:p>
        </w:tc>
        <w:tc>
          <w:tcPr>
            <w:tcW w:w="1714" w:type="dxa"/>
            <w:noWrap w:val="0"/>
            <w:vAlign w:val="center"/>
          </w:tcPr>
          <w:p w14:paraId="172B19B2">
            <w:pPr>
              <w:pStyle w:val="29"/>
              <w:bidi w:val="0"/>
              <w:jc w:val="center"/>
              <w:rPr>
                <w:rFonts w:hint="eastAsia"/>
              </w:rPr>
            </w:pPr>
            <w:r>
              <w:t>消息 ID</w:t>
            </w:r>
          </w:p>
        </w:tc>
        <w:tc>
          <w:tcPr>
            <w:tcW w:w="4486" w:type="dxa"/>
            <w:noWrap w:val="0"/>
            <w:vAlign w:val="center"/>
          </w:tcPr>
          <w:p w14:paraId="291EAB6F">
            <w:pPr>
              <w:pStyle w:val="29"/>
              <w:bidi w:val="0"/>
              <w:jc w:val="both"/>
              <w:rPr>
                <w:rFonts w:hint="eastAsia"/>
              </w:rPr>
            </w:pPr>
            <w:r>
              <w:t>此次请求的唯一标识，20 位长，前 13 位是毫秒时间，后 7 位是字母和数字的随机数</w:t>
            </w:r>
          </w:p>
        </w:tc>
      </w:tr>
      <w:tr w14:paraId="09F287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3" w:type="dxa"/>
            <w:noWrap w:val="0"/>
            <w:vAlign w:val="center"/>
          </w:tcPr>
          <w:p w14:paraId="6850DD44">
            <w:pPr>
              <w:pStyle w:val="29"/>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qrc</w:t>
            </w:r>
            <w:r>
              <w:rPr>
                <w:i w:val="0"/>
                <w:strike w:val="0"/>
                <w:spacing w:val="0"/>
                <w:u w:val="none"/>
              </w:rPr>
              <w:t>ode</w:t>
            </w:r>
          </w:p>
        </w:tc>
        <w:tc>
          <w:tcPr>
            <w:tcW w:w="1015" w:type="dxa"/>
            <w:noWrap w:val="0"/>
            <w:vAlign w:val="center"/>
          </w:tcPr>
          <w:p w14:paraId="67188655">
            <w:pPr>
              <w:pStyle w:val="29"/>
              <w:bidi w:val="0"/>
              <w:jc w:val="center"/>
              <w:rPr>
                <w:rFonts w:hint="eastAsia"/>
              </w:rPr>
            </w:pPr>
            <w:r>
              <w:rPr>
                <w:rFonts w:hint="eastAsia"/>
              </w:rPr>
              <w:t>json</w:t>
            </w:r>
          </w:p>
        </w:tc>
        <w:tc>
          <w:tcPr>
            <w:tcW w:w="863" w:type="dxa"/>
            <w:noWrap w:val="0"/>
            <w:vAlign w:val="center"/>
          </w:tcPr>
          <w:p w14:paraId="569DF668">
            <w:pPr>
              <w:pStyle w:val="29"/>
              <w:bidi w:val="0"/>
              <w:jc w:val="center"/>
              <w:rPr>
                <w:rFonts w:hint="eastAsia"/>
              </w:rPr>
            </w:pPr>
            <w:r>
              <w:t>是</w:t>
            </w:r>
          </w:p>
        </w:tc>
        <w:tc>
          <w:tcPr>
            <w:tcW w:w="1714" w:type="dxa"/>
            <w:noWrap w:val="0"/>
            <w:vAlign w:val="center"/>
          </w:tcPr>
          <w:p w14:paraId="3137A308">
            <w:pPr>
              <w:pStyle w:val="29"/>
              <w:bidi w:val="0"/>
              <w:jc w:val="center"/>
              <w:rPr>
                <w:rFonts w:hint="eastAsia"/>
              </w:rPr>
            </w:pPr>
            <w:r>
              <w:rPr>
                <w:rFonts w:hint="eastAsia"/>
              </w:rPr>
              <w:t>打印二维码的相关配置</w:t>
            </w:r>
          </w:p>
        </w:tc>
        <w:tc>
          <w:tcPr>
            <w:tcW w:w="4486" w:type="dxa"/>
            <w:noWrap w:val="0"/>
            <w:vAlign w:val="center"/>
          </w:tcPr>
          <w:p w14:paraId="705C0049">
            <w:pPr>
              <w:pStyle w:val="29"/>
              <w:bidi w:val="0"/>
              <w:jc w:val="both"/>
              <w:rPr>
                <w:rFonts w:hint="eastAsia"/>
              </w:rPr>
            </w:pPr>
          </w:p>
        </w:tc>
      </w:tr>
      <w:tr w14:paraId="046188D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493" w:type="dxa"/>
            <w:noWrap w:val="0"/>
            <w:vAlign w:val="center"/>
          </w:tcPr>
          <w:p w14:paraId="29F6B1DB">
            <w:pPr>
              <w:pStyle w:val="29"/>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qrc</w:t>
            </w:r>
            <w:r>
              <w:rPr>
                <w:i w:val="0"/>
                <w:strike w:val="0"/>
                <w:spacing w:val="0"/>
                <w:u w:val="none"/>
              </w:rPr>
              <w:t>ode</w:t>
            </w:r>
          </w:p>
          <w:p w14:paraId="443B7250">
            <w:pPr>
              <w:pStyle w:val="29"/>
              <w:bidi w:val="0"/>
              <w:jc w:val="center"/>
              <w:rPr>
                <w:rFonts w:hint="eastAsia"/>
              </w:rPr>
            </w:pPr>
            <w:r>
              <w:rPr>
                <w:rFonts w:hint="eastAsia"/>
              </w:rPr>
              <w:t>/enable</w:t>
            </w:r>
          </w:p>
        </w:tc>
        <w:tc>
          <w:tcPr>
            <w:tcW w:w="1015" w:type="dxa"/>
            <w:noWrap w:val="0"/>
            <w:vAlign w:val="center"/>
          </w:tcPr>
          <w:p w14:paraId="554083E2">
            <w:pPr>
              <w:pStyle w:val="29"/>
              <w:pBdr>
                <w:bottom w:val="none" w:color="auto" w:sz="0" w:space="0"/>
              </w:pBdr>
              <w:bidi w:val="0"/>
              <w:jc w:val="center"/>
              <w:rPr>
                <w:rFonts w:hint="eastAsia"/>
              </w:rPr>
            </w:pPr>
            <w:r>
              <w:rPr>
                <w:rFonts w:hint="eastAsia"/>
              </w:rPr>
              <w:t>int</w:t>
            </w:r>
          </w:p>
        </w:tc>
        <w:tc>
          <w:tcPr>
            <w:tcW w:w="863" w:type="dxa"/>
            <w:noWrap w:val="0"/>
            <w:vAlign w:val="center"/>
          </w:tcPr>
          <w:p w14:paraId="69554C4C">
            <w:pPr>
              <w:pStyle w:val="29"/>
              <w:pBdr>
                <w:bottom w:val="none" w:color="auto" w:sz="0" w:space="0"/>
              </w:pBdr>
              <w:bidi w:val="0"/>
              <w:jc w:val="center"/>
              <w:rPr>
                <w:rFonts w:hint="eastAsia"/>
              </w:rPr>
            </w:pPr>
            <w:r>
              <w:t>是</w:t>
            </w:r>
          </w:p>
        </w:tc>
        <w:tc>
          <w:tcPr>
            <w:tcW w:w="1714" w:type="dxa"/>
            <w:noWrap w:val="0"/>
            <w:vAlign w:val="center"/>
          </w:tcPr>
          <w:p w14:paraId="2C2D78E5">
            <w:pPr>
              <w:pStyle w:val="29"/>
              <w:bidi w:val="0"/>
              <w:jc w:val="center"/>
              <w:rPr>
                <w:rFonts w:hint="eastAsia"/>
              </w:rPr>
            </w:pPr>
            <w:r>
              <w:rPr>
                <w:rFonts w:hint="eastAsia"/>
              </w:rPr>
              <w:t>打印使能</w:t>
            </w:r>
          </w:p>
        </w:tc>
        <w:tc>
          <w:tcPr>
            <w:tcW w:w="4486" w:type="dxa"/>
            <w:noWrap w:val="0"/>
            <w:vAlign w:val="center"/>
          </w:tcPr>
          <w:p w14:paraId="388C2DBA">
            <w:pPr>
              <w:pStyle w:val="29"/>
              <w:bidi w:val="0"/>
              <w:jc w:val="both"/>
              <w:rPr>
                <w:rFonts w:hint="eastAsia"/>
              </w:rPr>
            </w:pPr>
            <w:r>
              <w:rPr>
                <w:rFonts w:hint="eastAsia"/>
              </w:rPr>
              <w:t>1:表示打印二维码  0:否</w:t>
            </w:r>
          </w:p>
        </w:tc>
      </w:tr>
      <w:tr w14:paraId="6FF98BF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tcW w:w="1493" w:type="dxa"/>
            <w:noWrap w:val="0"/>
            <w:vAlign w:val="center"/>
          </w:tcPr>
          <w:p w14:paraId="20A7A967">
            <w:pPr>
              <w:pStyle w:val="29"/>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qrc</w:t>
            </w:r>
            <w:r>
              <w:rPr>
                <w:i w:val="0"/>
                <w:strike w:val="0"/>
                <w:spacing w:val="0"/>
                <w:u w:val="none"/>
              </w:rPr>
              <w:t>ode</w:t>
            </w:r>
          </w:p>
          <w:p w14:paraId="761875A7">
            <w:pPr>
              <w:pStyle w:val="29"/>
              <w:pBdr>
                <w:bottom w:val="none" w:color="auto" w:sz="0" w:space="0"/>
              </w:pBdr>
              <w:bidi w:val="0"/>
              <w:jc w:val="center"/>
              <w:rPr>
                <w:rFonts w:hint="eastAsia"/>
              </w:rPr>
            </w:pPr>
            <w:r>
              <w:rPr>
                <w:rFonts w:hint="eastAsia"/>
              </w:rPr>
              <w:t>/i</w:t>
            </w:r>
            <w:r>
              <w:rPr>
                <w:i w:val="0"/>
                <w:strike w:val="0"/>
                <w:spacing w:val="0"/>
                <w:u w:val="none"/>
              </w:rPr>
              <w:t>nfo</w:t>
            </w:r>
          </w:p>
        </w:tc>
        <w:tc>
          <w:tcPr>
            <w:tcW w:w="1015" w:type="dxa"/>
            <w:noWrap w:val="0"/>
            <w:vAlign w:val="center"/>
          </w:tcPr>
          <w:p w14:paraId="3EC3CEA1">
            <w:pPr>
              <w:pStyle w:val="29"/>
              <w:bidi w:val="0"/>
              <w:jc w:val="center"/>
            </w:pPr>
            <w:r>
              <w:rPr>
                <w:rFonts w:hint="eastAsia"/>
              </w:rPr>
              <w:t>string</w:t>
            </w:r>
          </w:p>
        </w:tc>
        <w:tc>
          <w:tcPr>
            <w:tcW w:w="863" w:type="dxa"/>
            <w:noWrap w:val="0"/>
            <w:vAlign w:val="center"/>
          </w:tcPr>
          <w:p w14:paraId="4091E331">
            <w:pPr>
              <w:pStyle w:val="29"/>
              <w:bidi w:val="0"/>
              <w:jc w:val="center"/>
            </w:pPr>
            <w:r>
              <w:rPr>
                <w:rFonts w:hint="eastAsia"/>
              </w:rPr>
              <w:t>是</w:t>
            </w:r>
          </w:p>
        </w:tc>
        <w:tc>
          <w:tcPr>
            <w:tcW w:w="1714" w:type="dxa"/>
            <w:noWrap w:val="0"/>
            <w:vAlign w:val="center"/>
          </w:tcPr>
          <w:p w14:paraId="6AECAD14">
            <w:pPr>
              <w:pStyle w:val="29"/>
              <w:bidi w:val="0"/>
              <w:jc w:val="center"/>
              <w:rPr>
                <w:rFonts w:hint="eastAsia"/>
              </w:rPr>
            </w:pPr>
            <w:r>
              <w:rPr>
                <w:rFonts w:hint="eastAsia"/>
              </w:rPr>
              <w:t>二维码内容</w:t>
            </w:r>
          </w:p>
        </w:tc>
        <w:tc>
          <w:tcPr>
            <w:tcW w:w="4486" w:type="dxa"/>
            <w:noWrap w:val="0"/>
            <w:vAlign w:val="center"/>
          </w:tcPr>
          <w:p w14:paraId="0962F3DB">
            <w:pPr>
              <w:pStyle w:val="29"/>
              <w:bidi w:val="0"/>
              <w:jc w:val="both"/>
              <w:rPr>
                <w:rFonts w:hint="eastAsia"/>
              </w:rPr>
            </w:pPr>
          </w:p>
        </w:tc>
      </w:tr>
      <w:tr w14:paraId="73D1F67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1" w:hRule="atLeast"/>
        </w:trPr>
        <w:tc>
          <w:tcPr>
            <w:tcW w:w="1493" w:type="dxa"/>
            <w:noWrap w:val="0"/>
            <w:vAlign w:val="center"/>
          </w:tcPr>
          <w:p w14:paraId="7CA91464">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t</w:t>
            </w:r>
            <w:r>
              <w:rPr>
                <w:i w:val="0"/>
                <w:strike w:val="0"/>
                <w:spacing w:val="0"/>
                <w:u w:val="none"/>
              </w:rPr>
              <w:t>itle</w:t>
            </w:r>
          </w:p>
        </w:tc>
        <w:tc>
          <w:tcPr>
            <w:tcW w:w="1015" w:type="dxa"/>
            <w:noWrap w:val="0"/>
            <w:vAlign w:val="center"/>
          </w:tcPr>
          <w:p w14:paraId="095EF7FC">
            <w:pPr>
              <w:pStyle w:val="29"/>
              <w:bidi w:val="0"/>
              <w:jc w:val="center"/>
            </w:pPr>
            <w:r>
              <w:rPr>
                <w:rFonts w:hint="eastAsia"/>
              </w:rPr>
              <w:t>array</w:t>
            </w:r>
          </w:p>
        </w:tc>
        <w:tc>
          <w:tcPr>
            <w:tcW w:w="863" w:type="dxa"/>
            <w:noWrap w:val="0"/>
            <w:vAlign w:val="center"/>
          </w:tcPr>
          <w:p w14:paraId="7A9F32D0">
            <w:pPr>
              <w:pStyle w:val="29"/>
              <w:pBdr>
                <w:bottom w:val="none" w:color="auto" w:sz="0" w:space="0"/>
              </w:pBdr>
              <w:bidi w:val="0"/>
              <w:jc w:val="center"/>
            </w:pPr>
            <w:r>
              <w:rPr>
                <w:rFonts w:hint="eastAsia"/>
              </w:rPr>
              <w:t>否</w:t>
            </w:r>
          </w:p>
        </w:tc>
        <w:tc>
          <w:tcPr>
            <w:tcW w:w="1714" w:type="dxa"/>
            <w:noWrap w:val="0"/>
            <w:vAlign w:val="center"/>
          </w:tcPr>
          <w:p w14:paraId="5399B796">
            <w:pPr>
              <w:pStyle w:val="29"/>
              <w:bidi w:val="0"/>
              <w:jc w:val="center"/>
              <w:rPr>
                <w:rFonts w:hint="eastAsia"/>
              </w:rPr>
            </w:pPr>
            <w:r>
              <w:rPr>
                <w:rFonts w:hint="eastAsia"/>
              </w:rPr>
              <w:t>打印标题的相关配置</w:t>
            </w:r>
          </w:p>
        </w:tc>
        <w:tc>
          <w:tcPr>
            <w:tcW w:w="4486" w:type="dxa"/>
            <w:noWrap w:val="0"/>
            <w:vAlign w:val="center"/>
          </w:tcPr>
          <w:p w14:paraId="0FBDFEC5">
            <w:pPr>
              <w:pStyle w:val="29"/>
              <w:bidi w:val="0"/>
              <w:jc w:val="both"/>
              <w:rPr>
                <w:rFonts w:hint="eastAsia"/>
              </w:rPr>
            </w:pPr>
          </w:p>
        </w:tc>
      </w:tr>
      <w:tr w14:paraId="747598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601" w:hRule="atLeast"/>
        </w:trPr>
        <w:tc>
          <w:tcPr>
            <w:tcW w:w="1493" w:type="dxa"/>
            <w:noWrap w:val="0"/>
            <w:vAlign w:val="center"/>
          </w:tcPr>
          <w:p w14:paraId="0CF71814">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t</w:t>
            </w:r>
            <w:r>
              <w:rPr>
                <w:i w:val="0"/>
                <w:strike w:val="0"/>
                <w:spacing w:val="0"/>
                <w:u w:val="none"/>
              </w:rPr>
              <w:t>itle</w:t>
            </w:r>
            <w:r>
              <w:rPr>
                <w:rFonts w:hint="eastAsia"/>
                <w:i w:val="0"/>
                <w:strike w:val="0"/>
                <w:spacing w:val="0"/>
                <w:u w:val="none"/>
              </w:rPr>
              <w:t>/line</w:t>
            </w:r>
          </w:p>
          <w:p w14:paraId="026A1378">
            <w:pPr>
              <w:pStyle w:val="29"/>
              <w:pBdr>
                <w:bottom w:val="none" w:color="auto" w:sz="0" w:space="0"/>
              </w:pBdr>
              <w:bidi w:val="0"/>
              <w:jc w:val="center"/>
              <w:rPr>
                <w:rFonts w:hint="eastAsia"/>
              </w:rPr>
            </w:pPr>
          </w:p>
        </w:tc>
        <w:tc>
          <w:tcPr>
            <w:tcW w:w="1015" w:type="dxa"/>
            <w:noWrap w:val="0"/>
            <w:vAlign w:val="center"/>
          </w:tcPr>
          <w:p w14:paraId="5F1B8EFE">
            <w:pPr>
              <w:pStyle w:val="29"/>
              <w:bidi w:val="0"/>
              <w:jc w:val="center"/>
            </w:pPr>
            <w:r>
              <w:rPr>
                <w:rFonts w:hint="eastAsia"/>
              </w:rPr>
              <w:t>int</w:t>
            </w:r>
          </w:p>
        </w:tc>
        <w:tc>
          <w:tcPr>
            <w:tcW w:w="863" w:type="dxa"/>
            <w:noWrap w:val="0"/>
            <w:vAlign w:val="center"/>
          </w:tcPr>
          <w:p w14:paraId="50E41363">
            <w:pPr>
              <w:pStyle w:val="29"/>
              <w:bidi w:val="0"/>
              <w:jc w:val="center"/>
            </w:pPr>
            <w:r>
              <w:rPr>
                <w:rFonts w:hint="eastAsia"/>
              </w:rPr>
              <w:t>是</w:t>
            </w:r>
          </w:p>
        </w:tc>
        <w:tc>
          <w:tcPr>
            <w:tcW w:w="1714" w:type="dxa"/>
            <w:noWrap w:val="0"/>
            <w:vAlign w:val="center"/>
          </w:tcPr>
          <w:p w14:paraId="1B71A1C9">
            <w:pPr>
              <w:pStyle w:val="29"/>
              <w:bidi w:val="0"/>
              <w:jc w:val="center"/>
              <w:rPr>
                <w:rFonts w:hint="eastAsia"/>
              </w:rPr>
            </w:pPr>
            <w:r>
              <w:rPr>
                <w:rFonts w:hint="eastAsia"/>
              </w:rPr>
              <w:t>打印标题行序号</w:t>
            </w:r>
          </w:p>
        </w:tc>
        <w:tc>
          <w:tcPr>
            <w:tcW w:w="4486" w:type="dxa"/>
            <w:noWrap w:val="0"/>
            <w:vAlign w:val="center"/>
          </w:tcPr>
          <w:p w14:paraId="59129053">
            <w:pPr>
              <w:pStyle w:val="29"/>
              <w:bidi w:val="0"/>
              <w:jc w:val="both"/>
              <w:rPr>
                <w:rFonts w:hint="eastAsia"/>
              </w:rPr>
            </w:pPr>
            <w:r>
              <w:rPr>
                <w:rFonts w:hint="eastAsia"/>
              </w:rPr>
              <w:t>取值（1,2）</w:t>
            </w:r>
          </w:p>
        </w:tc>
      </w:tr>
      <w:tr w14:paraId="344C1C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tcW w:w="1493" w:type="dxa"/>
            <w:noWrap w:val="0"/>
            <w:vAlign w:val="center"/>
          </w:tcPr>
          <w:p w14:paraId="3D8D3F63">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t</w:t>
            </w:r>
            <w:r>
              <w:rPr>
                <w:i w:val="0"/>
                <w:strike w:val="0"/>
                <w:spacing w:val="0"/>
                <w:u w:val="none"/>
              </w:rPr>
              <w:t>itle</w:t>
            </w:r>
            <w:r>
              <w:rPr>
                <w:rFonts w:hint="eastAsia"/>
                <w:i w:val="0"/>
                <w:strike w:val="0"/>
                <w:spacing w:val="0"/>
                <w:u w:val="none"/>
              </w:rPr>
              <w:t>/</w:t>
            </w:r>
            <w:r>
              <w:rPr>
                <w:i w:val="0"/>
                <w:strike w:val="0"/>
                <w:spacing w:val="0"/>
                <w:u w:val="none"/>
              </w:rPr>
              <w:t>content</w:t>
            </w:r>
          </w:p>
        </w:tc>
        <w:tc>
          <w:tcPr>
            <w:tcW w:w="1015" w:type="dxa"/>
            <w:noWrap w:val="0"/>
            <w:vAlign w:val="center"/>
          </w:tcPr>
          <w:p w14:paraId="55B625D3">
            <w:pPr>
              <w:pStyle w:val="29"/>
              <w:bidi w:val="0"/>
              <w:jc w:val="center"/>
            </w:pPr>
            <w:r>
              <w:rPr>
                <w:rFonts w:hint="eastAsia"/>
              </w:rPr>
              <w:t>string</w:t>
            </w:r>
          </w:p>
        </w:tc>
        <w:tc>
          <w:tcPr>
            <w:tcW w:w="863" w:type="dxa"/>
            <w:noWrap w:val="0"/>
            <w:vAlign w:val="center"/>
          </w:tcPr>
          <w:p w14:paraId="34FB1523">
            <w:pPr>
              <w:pStyle w:val="29"/>
              <w:bidi w:val="0"/>
              <w:jc w:val="center"/>
            </w:pPr>
            <w:r>
              <w:rPr>
                <w:rFonts w:hint="eastAsia"/>
              </w:rPr>
              <w:t>是</w:t>
            </w:r>
          </w:p>
        </w:tc>
        <w:tc>
          <w:tcPr>
            <w:tcW w:w="1714" w:type="dxa"/>
            <w:noWrap w:val="0"/>
            <w:vAlign w:val="center"/>
          </w:tcPr>
          <w:p w14:paraId="38050DF6">
            <w:pPr>
              <w:pStyle w:val="29"/>
              <w:bidi w:val="0"/>
              <w:jc w:val="center"/>
              <w:rPr>
                <w:rFonts w:hint="eastAsia"/>
              </w:rPr>
            </w:pPr>
            <w:r>
              <w:rPr>
                <w:rFonts w:hint="eastAsia"/>
              </w:rPr>
              <w:t>文字内容</w:t>
            </w:r>
          </w:p>
        </w:tc>
        <w:tc>
          <w:tcPr>
            <w:tcW w:w="4486" w:type="dxa"/>
            <w:noWrap w:val="0"/>
            <w:vAlign w:val="center"/>
          </w:tcPr>
          <w:p w14:paraId="078FF600">
            <w:pPr>
              <w:pStyle w:val="29"/>
              <w:bidi w:val="0"/>
              <w:jc w:val="both"/>
              <w:rPr>
                <w:rFonts w:hint="eastAsia"/>
              </w:rPr>
            </w:pPr>
            <w:r>
              <w:rPr>
                <w:rFonts w:hint="eastAsia"/>
              </w:rPr>
              <w:t>UTF-8编码</w:t>
            </w:r>
          </w:p>
        </w:tc>
      </w:tr>
      <w:tr w14:paraId="108369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1493" w:type="dxa"/>
            <w:noWrap w:val="0"/>
            <w:vAlign w:val="center"/>
          </w:tcPr>
          <w:p w14:paraId="4609FDDC">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l</w:t>
            </w:r>
            <w:r>
              <w:rPr>
                <w:i w:val="0"/>
                <w:strike w:val="0"/>
                <w:spacing w:val="0"/>
                <w:u w:val="none"/>
              </w:rPr>
              <w:t>ine</w:t>
            </w:r>
            <w:r>
              <w:rPr>
                <w:rFonts w:hint="eastAsia"/>
                <w:i w:val="0"/>
                <w:strike w:val="0"/>
                <w:spacing w:val="0"/>
                <w:u w:val="none"/>
              </w:rPr>
              <w:t>i</w:t>
            </w:r>
            <w:r>
              <w:rPr>
                <w:i w:val="0"/>
                <w:strike w:val="0"/>
                <w:spacing w:val="0"/>
                <w:u w:val="none"/>
              </w:rPr>
              <w:t>nfo</w:t>
            </w:r>
          </w:p>
        </w:tc>
        <w:tc>
          <w:tcPr>
            <w:tcW w:w="1015" w:type="dxa"/>
            <w:noWrap w:val="0"/>
            <w:vAlign w:val="center"/>
          </w:tcPr>
          <w:p w14:paraId="55CF5095">
            <w:pPr>
              <w:pStyle w:val="29"/>
              <w:pBdr>
                <w:bottom w:val="none" w:color="auto" w:sz="0" w:space="0"/>
              </w:pBdr>
              <w:bidi w:val="0"/>
              <w:jc w:val="center"/>
            </w:pPr>
            <w:r>
              <w:rPr>
                <w:rFonts w:hint="eastAsia"/>
              </w:rPr>
              <w:t>array</w:t>
            </w:r>
          </w:p>
        </w:tc>
        <w:tc>
          <w:tcPr>
            <w:tcW w:w="863" w:type="dxa"/>
            <w:noWrap w:val="0"/>
            <w:vAlign w:val="center"/>
          </w:tcPr>
          <w:p w14:paraId="3C9FF838">
            <w:pPr>
              <w:pStyle w:val="29"/>
              <w:bidi w:val="0"/>
              <w:jc w:val="center"/>
            </w:pPr>
            <w:r>
              <w:rPr>
                <w:rFonts w:hint="eastAsia"/>
              </w:rPr>
              <w:t>否</w:t>
            </w:r>
          </w:p>
        </w:tc>
        <w:tc>
          <w:tcPr>
            <w:tcW w:w="1714" w:type="dxa"/>
            <w:noWrap w:val="0"/>
            <w:vAlign w:val="center"/>
          </w:tcPr>
          <w:p w14:paraId="577333B1">
            <w:pPr>
              <w:pStyle w:val="29"/>
              <w:bidi w:val="0"/>
              <w:jc w:val="center"/>
              <w:rPr>
                <w:rFonts w:hint="eastAsia"/>
              </w:rPr>
            </w:pPr>
            <w:r>
              <w:rPr>
                <w:rFonts w:hint="eastAsia"/>
              </w:rPr>
              <w:t>打印正文的相关配置</w:t>
            </w:r>
          </w:p>
        </w:tc>
        <w:tc>
          <w:tcPr>
            <w:tcW w:w="4486" w:type="dxa"/>
            <w:noWrap w:val="0"/>
            <w:vAlign w:val="center"/>
          </w:tcPr>
          <w:p w14:paraId="79874B51">
            <w:pPr>
              <w:pStyle w:val="29"/>
              <w:bidi w:val="0"/>
              <w:jc w:val="both"/>
              <w:rPr>
                <w:rFonts w:hint="eastAsia"/>
              </w:rPr>
            </w:pPr>
          </w:p>
        </w:tc>
      </w:tr>
      <w:tr w14:paraId="4EEB1E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1493" w:type="dxa"/>
            <w:noWrap w:val="0"/>
            <w:vAlign w:val="center"/>
          </w:tcPr>
          <w:p w14:paraId="550FFCC3">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l</w:t>
            </w:r>
            <w:r>
              <w:rPr>
                <w:i w:val="0"/>
                <w:strike w:val="0"/>
                <w:spacing w:val="0"/>
                <w:u w:val="none"/>
              </w:rPr>
              <w:t>ine</w:t>
            </w:r>
            <w:r>
              <w:rPr>
                <w:rFonts w:hint="eastAsia"/>
                <w:i w:val="0"/>
                <w:strike w:val="0"/>
                <w:spacing w:val="0"/>
                <w:u w:val="none"/>
              </w:rPr>
              <w:t>i</w:t>
            </w:r>
            <w:r>
              <w:rPr>
                <w:i w:val="0"/>
                <w:strike w:val="0"/>
                <w:spacing w:val="0"/>
                <w:u w:val="none"/>
              </w:rPr>
              <w:t>nfo</w:t>
            </w:r>
            <w:r>
              <w:rPr>
                <w:rFonts w:hint="eastAsia"/>
                <w:i w:val="0"/>
                <w:strike w:val="0"/>
                <w:spacing w:val="0"/>
                <w:u w:val="none"/>
              </w:rPr>
              <w:t>/line</w:t>
            </w:r>
          </w:p>
        </w:tc>
        <w:tc>
          <w:tcPr>
            <w:tcW w:w="1015" w:type="dxa"/>
            <w:noWrap w:val="0"/>
            <w:vAlign w:val="center"/>
          </w:tcPr>
          <w:p w14:paraId="54FB0CD1">
            <w:pPr>
              <w:pStyle w:val="29"/>
              <w:bidi w:val="0"/>
              <w:jc w:val="center"/>
            </w:pPr>
            <w:r>
              <w:rPr>
                <w:rFonts w:hint="eastAsia"/>
              </w:rPr>
              <w:t xml:space="preserve">int </w:t>
            </w:r>
          </w:p>
        </w:tc>
        <w:tc>
          <w:tcPr>
            <w:tcW w:w="863" w:type="dxa"/>
            <w:noWrap w:val="0"/>
            <w:vAlign w:val="center"/>
          </w:tcPr>
          <w:p w14:paraId="233B577A">
            <w:pPr>
              <w:pStyle w:val="29"/>
              <w:bidi w:val="0"/>
              <w:jc w:val="both"/>
            </w:pPr>
            <w:r>
              <w:rPr>
                <w:rFonts w:hint="eastAsia"/>
              </w:rPr>
              <w:t xml:space="preserve">  是</w:t>
            </w:r>
          </w:p>
        </w:tc>
        <w:tc>
          <w:tcPr>
            <w:tcW w:w="1714" w:type="dxa"/>
            <w:noWrap w:val="0"/>
            <w:vAlign w:val="center"/>
          </w:tcPr>
          <w:p w14:paraId="03135579">
            <w:pPr>
              <w:pStyle w:val="29"/>
              <w:pBdr>
                <w:bottom w:val="none" w:color="auto" w:sz="0" w:space="0"/>
              </w:pBdr>
              <w:bidi w:val="0"/>
              <w:jc w:val="center"/>
              <w:rPr>
                <w:rFonts w:hint="eastAsia"/>
              </w:rPr>
            </w:pPr>
            <w:r>
              <w:rPr>
                <w:rFonts w:hint="eastAsia"/>
              </w:rPr>
              <w:t>打印正文行序号</w:t>
            </w:r>
          </w:p>
        </w:tc>
        <w:tc>
          <w:tcPr>
            <w:tcW w:w="4486" w:type="dxa"/>
            <w:noWrap w:val="0"/>
            <w:vAlign w:val="center"/>
          </w:tcPr>
          <w:p w14:paraId="0C3941EF">
            <w:pPr>
              <w:pStyle w:val="29"/>
              <w:pBdr>
                <w:bottom w:val="none" w:color="auto" w:sz="0" w:space="0"/>
              </w:pBdr>
              <w:bidi w:val="0"/>
              <w:jc w:val="both"/>
              <w:rPr>
                <w:rFonts w:hint="eastAsia"/>
              </w:rPr>
            </w:pPr>
            <w:r>
              <w:rPr>
                <w:rFonts w:hint="eastAsia"/>
              </w:rPr>
              <w:t>取值（1,4）</w:t>
            </w:r>
          </w:p>
        </w:tc>
      </w:tr>
      <w:tr w14:paraId="3551E1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1493" w:type="dxa"/>
            <w:noWrap w:val="0"/>
            <w:vAlign w:val="center"/>
          </w:tcPr>
          <w:p w14:paraId="13E89BE0">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l</w:t>
            </w:r>
            <w:r>
              <w:rPr>
                <w:i w:val="0"/>
                <w:strike w:val="0"/>
                <w:spacing w:val="0"/>
                <w:u w:val="none"/>
              </w:rPr>
              <w:t>ine</w:t>
            </w:r>
            <w:r>
              <w:rPr>
                <w:rFonts w:hint="eastAsia"/>
                <w:i w:val="0"/>
                <w:strike w:val="0"/>
                <w:spacing w:val="0"/>
                <w:u w:val="none"/>
              </w:rPr>
              <w:t>i</w:t>
            </w:r>
            <w:r>
              <w:rPr>
                <w:i w:val="0"/>
                <w:strike w:val="0"/>
                <w:spacing w:val="0"/>
                <w:u w:val="none"/>
              </w:rPr>
              <w:t>nfo</w:t>
            </w:r>
            <w:r>
              <w:rPr>
                <w:rFonts w:hint="eastAsia"/>
                <w:i w:val="0"/>
                <w:strike w:val="0"/>
                <w:spacing w:val="0"/>
                <w:u w:val="none"/>
              </w:rPr>
              <w:t>/content</w:t>
            </w:r>
          </w:p>
        </w:tc>
        <w:tc>
          <w:tcPr>
            <w:tcW w:w="1015" w:type="dxa"/>
            <w:noWrap w:val="0"/>
            <w:vAlign w:val="center"/>
          </w:tcPr>
          <w:p w14:paraId="2F320E06">
            <w:pPr>
              <w:pStyle w:val="29"/>
              <w:pBdr>
                <w:bottom w:val="none" w:color="auto" w:sz="0" w:space="0"/>
              </w:pBdr>
              <w:bidi w:val="0"/>
              <w:jc w:val="center"/>
            </w:pPr>
            <w:r>
              <w:rPr>
                <w:rFonts w:hint="eastAsia"/>
              </w:rPr>
              <w:t>string</w:t>
            </w:r>
          </w:p>
        </w:tc>
        <w:tc>
          <w:tcPr>
            <w:tcW w:w="863" w:type="dxa"/>
            <w:noWrap w:val="0"/>
            <w:vAlign w:val="center"/>
          </w:tcPr>
          <w:p w14:paraId="0ADBEF85">
            <w:pPr>
              <w:pStyle w:val="29"/>
              <w:bidi w:val="0"/>
              <w:jc w:val="both"/>
            </w:pPr>
            <w:r>
              <w:rPr>
                <w:rFonts w:hint="eastAsia"/>
              </w:rPr>
              <w:t xml:space="preserve">  是 </w:t>
            </w:r>
          </w:p>
        </w:tc>
        <w:tc>
          <w:tcPr>
            <w:tcW w:w="1714" w:type="dxa"/>
            <w:noWrap w:val="0"/>
            <w:vAlign w:val="center"/>
          </w:tcPr>
          <w:p w14:paraId="33975779">
            <w:pPr>
              <w:pStyle w:val="29"/>
              <w:pBdr>
                <w:bottom w:val="none" w:color="auto" w:sz="0" w:space="0"/>
              </w:pBdr>
              <w:bidi w:val="0"/>
              <w:jc w:val="center"/>
              <w:rPr>
                <w:rFonts w:hint="eastAsia"/>
              </w:rPr>
            </w:pPr>
            <w:r>
              <w:rPr>
                <w:rFonts w:hint="eastAsia"/>
              </w:rPr>
              <w:t>文字内容</w:t>
            </w:r>
          </w:p>
        </w:tc>
        <w:tc>
          <w:tcPr>
            <w:tcW w:w="4486" w:type="dxa"/>
            <w:noWrap w:val="0"/>
            <w:vAlign w:val="center"/>
          </w:tcPr>
          <w:p w14:paraId="00FB51B7">
            <w:pPr>
              <w:pStyle w:val="29"/>
              <w:pBdr>
                <w:bottom w:val="none" w:color="auto" w:sz="0" w:space="0"/>
              </w:pBdr>
              <w:bidi w:val="0"/>
              <w:jc w:val="both"/>
              <w:rPr>
                <w:rFonts w:hint="eastAsia"/>
              </w:rPr>
            </w:pPr>
            <w:r>
              <w:rPr>
                <w:rFonts w:hint="eastAsia"/>
              </w:rPr>
              <w:t>UTF-8编码</w:t>
            </w:r>
          </w:p>
        </w:tc>
      </w:tr>
      <w:tr w14:paraId="240D71B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1493" w:type="dxa"/>
            <w:noWrap w:val="0"/>
            <w:vAlign w:val="center"/>
          </w:tcPr>
          <w:p w14:paraId="2FFB2BAD">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r</w:t>
            </w:r>
            <w:r>
              <w:rPr>
                <w:i w:val="0"/>
                <w:strike w:val="0"/>
                <w:spacing w:val="0"/>
                <w:u w:val="none"/>
              </w:rPr>
              <w:t>emark</w:t>
            </w:r>
            <w:r>
              <w:rPr>
                <w:rFonts w:hint="eastAsia"/>
                <w:i w:val="0"/>
                <w:strike w:val="0"/>
                <w:spacing w:val="0"/>
                <w:u w:val="none"/>
              </w:rPr>
              <w:t>i</w:t>
            </w:r>
            <w:r>
              <w:rPr>
                <w:i w:val="0"/>
                <w:strike w:val="0"/>
                <w:spacing w:val="0"/>
                <w:u w:val="none"/>
              </w:rPr>
              <w:t>nfo</w:t>
            </w:r>
          </w:p>
        </w:tc>
        <w:tc>
          <w:tcPr>
            <w:tcW w:w="1015" w:type="dxa"/>
            <w:noWrap w:val="0"/>
            <w:vAlign w:val="center"/>
          </w:tcPr>
          <w:p w14:paraId="623A2D35">
            <w:pPr>
              <w:pStyle w:val="29"/>
              <w:bidi w:val="0"/>
              <w:jc w:val="center"/>
            </w:pPr>
            <w:r>
              <w:rPr>
                <w:rFonts w:hint="eastAsia"/>
              </w:rPr>
              <w:t>array</w:t>
            </w:r>
          </w:p>
        </w:tc>
        <w:tc>
          <w:tcPr>
            <w:tcW w:w="863" w:type="dxa"/>
            <w:noWrap w:val="0"/>
            <w:vAlign w:val="center"/>
          </w:tcPr>
          <w:p w14:paraId="3A962D46">
            <w:pPr>
              <w:pStyle w:val="29"/>
              <w:bidi w:val="0"/>
              <w:jc w:val="both"/>
            </w:pPr>
            <w:r>
              <w:rPr>
                <w:rFonts w:hint="eastAsia"/>
              </w:rPr>
              <w:t xml:space="preserve">  否</w:t>
            </w:r>
          </w:p>
        </w:tc>
        <w:tc>
          <w:tcPr>
            <w:tcW w:w="1714" w:type="dxa"/>
            <w:noWrap w:val="0"/>
            <w:vAlign w:val="center"/>
          </w:tcPr>
          <w:p w14:paraId="6AA627A5">
            <w:pPr>
              <w:pStyle w:val="29"/>
              <w:pBdr>
                <w:bottom w:val="none" w:color="auto" w:sz="0" w:space="0"/>
              </w:pBdr>
              <w:bidi w:val="0"/>
              <w:jc w:val="center"/>
              <w:rPr>
                <w:rFonts w:hint="eastAsia"/>
              </w:rPr>
            </w:pPr>
            <w:r>
              <w:rPr>
                <w:rFonts w:hint="eastAsia"/>
              </w:rPr>
              <w:t>打印备注的相关配置</w:t>
            </w:r>
          </w:p>
        </w:tc>
        <w:tc>
          <w:tcPr>
            <w:tcW w:w="4486" w:type="dxa"/>
            <w:noWrap w:val="0"/>
            <w:vAlign w:val="center"/>
          </w:tcPr>
          <w:p w14:paraId="07CE7BB2">
            <w:pPr>
              <w:pStyle w:val="29"/>
              <w:pBdr>
                <w:bottom w:val="none" w:color="auto" w:sz="0" w:space="0"/>
              </w:pBdr>
              <w:bidi w:val="0"/>
              <w:jc w:val="both"/>
              <w:rPr>
                <w:rFonts w:hint="eastAsia"/>
              </w:rPr>
            </w:pPr>
          </w:p>
        </w:tc>
      </w:tr>
      <w:tr w14:paraId="7F59DCA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1493" w:type="dxa"/>
            <w:noWrap w:val="0"/>
            <w:vAlign w:val="center"/>
          </w:tcPr>
          <w:p w14:paraId="1D7B366B">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r</w:t>
            </w:r>
            <w:r>
              <w:rPr>
                <w:i w:val="0"/>
                <w:strike w:val="0"/>
                <w:spacing w:val="0"/>
                <w:u w:val="none"/>
              </w:rPr>
              <w:t>emark</w:t>
            </w:r>
            <w:r>
              <w:rPr>
                <w:rFonts w:hint="eastAsia"/>
                <w:i w:val="0"/>
                <w:strike w:val="0"/>
                <w:spacing w:val="0"/>
                <w:u w:val="none"/>
              </w:rPr>
              <w:t>i</w:t>
            </w:r>
            <w:r>
              <w:rPr>
                <w:i w:val="0"/>
                <w:strike w:val="0"/>
                <w:spacing w:val="0"/>
                <w:u w:val="none"/>
              </w:rPr>
              <w:t>nfo</w:t>
            </w:r>
            <w:r>
              <w:rPr>
                <w:rFonts w:hint="eastAsia"/>
                <w:i w:val="0"/>
                <w:strike w:val="0"/>
                <w:spacing w:val="0"/>
                <w:u w:val="none"/>
              </w:rPr>
              <w:t>/line</w:t>
            </w:r>
          </w:p>
        </w:tc>
        <w:tc>
          <w:tcPr>
            <w:tcW w:w="1015" w:type="dxa"/>
            <w:noWrap w:val="0"/>
            <w:vAlign w:val="center"/>
          </w:tcPr>
          <w:p w14:paraId="3A4DA0EF">
            <w:pPr>
              <w:pStyle w:val="29"/>
              <w:bidi w:val="0"/>
              <w:jc w:val="center"/>
            </w:pPr>
            <w:r>
              <w:rPr>
                <w:rFonts w:hint="eastAsia"/>
              </w:rPr>
              <w:t>int</w:t>
            </w:r>
          </w:p>
        </w:tc>
        <w:tc>
          <w:tcPr>
            <w:tcW w:w="863" w:type="dxa"/>
            <w:noWrap w:val="0"/>
            <w:vAlign w:val="center"/>
          </w:tcPr>
          <w:p w14:paraId="47A768A7">
            <w:pPr>
              <w:pStyle w:val="29"/>
              <w:bidi w:val="0"/>
              <w:jc w:val="both"/>
            </w:pPr>
            <w:r>
              <w:rPr>
                <w:rFonts w:hint="eastAsia"/>
              </w:rPr>
              <w:t xml:space="preserve">  是</w:t>
            </w:r>
          </w:p>
        </w:tc>
        <w:tc>
          <w:tcPr>
            <w:tcW w:w="1714" w:type="dxa"/>
            <w:noWrap w:val="0"/>
            <w:vAlign w:val="center"/>
          </w:tcPr>
          <w:p w14:paraId="21987F2B">
            <w:pPr>
              <w:pStyle w:val="29"/>
              <w:pBdr>
                <w:bottom w:val="none" w:color="auto" w:sz="0" w:space="0"/>
              </w:pBdr>
              <w:bidi w:val="0"/>
              <w:jc w:val="center"/>
              <w:rPr>
                <w:rFonts w:hint="eastAsia"/>
              </w:rPr>
            </w:pPr>
            <w:r>
              <w:rPr>
                <w:rFonts w:hint="eastAsia"/>
              </w:rPr>
              <w:t>打印备注信息行序号</w:t>
            </w:r>
          </w:p>
        </w:tc>
        <w:tc>
          <w:tcPr>
            <w:tcW w:w="4486" w:type="dxa"/>
            <w:noWrap w:val="0"/>
            <w:vAlign w:val="center"/>
          </w:tcPr>
          <w:p w14:paraId="068AB7D4">
            <w:pPr>
              <w:pStyle w:val="29"/>
              <w:pBdr>
                <w:bottom w:val="none" w:color="auto" w:sz="0" w:space="0"/>
              </w:pBdr>
              <w:bidi w:val="0"/>
              <w:jc w:val="both"/>
              <w:rPr>
                <w:rFonts w:hint="eastAsia"/>
              </w:rPr>
            </w:pPr>
            <w:r>
              <w:rPr>
                <w:rFonts w:hint="eastAsia"/>
              </w:rPr>
              <w:t>取值（1,2）</w:t>
            </w:r>
          </w:p>
        </w:tc>
      </w:tr>
      <w:tr w14:paraId="01D8A6E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86" w:hRule="atLeast"/>
        </w:trPr>
        <w:tc>
          <w:tcPr>
            <w:tcW w:w="1493" w:type="dxa"/>
            <w:noWrap w:val="0"/>
            <w:vAlign w:val="center"/>
          </w:tcPr>
          <w:p w14:paraId="1A25B0D8">
            <w:pPr>
              <w:pStyle w:val="29"/>
              <w:pBdr>
                <w:bottom w:val="none" w:color="auto" w:sz="0" w:space="0"/>
              </w:pBdr>
              <w:bidi w:val="0"/>
              <w:jc w:val="center"/>
              <w:rPr>
                <w:rFonts w:hint="eastAsia"/>
              </w:rPr>
            </w:pPr>
            <w:r>
              <w:rPr>
                <w:rFonts w:hint="eastAsia"/>
                <w:i w:val="0"/>
                <w:strike w:val="0"/>
                <w:spacing w:val="0"/>
                <w:u w:val="none"/>
              </w:rPr>
              <w:t>p</w:t>
            </w:r>
            <w:r>
              <w:rPr>
                <w:i w:val="0"/>
                <w:strike w:val="0"/>
                <w:spacing w:val="0"/>
                <w:u w:val="none"/>
              </w:rPr>
              <w:t>rint</w:t>
            </w:r>
            <w:r>
              <w:rPr>
                <w:rFonts w:hint="eastAsia"/>
                <w:i w:val="0"/>
                <w:strike w:val="0"/>
                <w:spacing w:val="0"/>
                <w:u w:val="none"/>
              </w:rPr>
              <w:t>r</w:t>
            </w:r>
            <w:r>
              <w:rPr>
                <w:i w:val="0"/>
                <w:strike w:val="0"/>
                <w:spacing w:val="0"/>
                <w:u w:val="none"/>
              </w:rPr>
              <w:t>emark</w:t>
            </w:r>
            <w:r>
              <w:rPr>
                <w:rFonts w:hint="eastAsia"/>
                <w:i w:val="0"/>
                <w:strike w:val="0"/>
                <w:spacing w:val="0"/>
                <w:u w:val="none"/>
              </w:rPr>
              <w:t>i</w:t>
            </w:r>
            <w:r>
              <w:rPr>
                <w:i w:val="0"/>
                <w:strike w:val="0"/>
                <w:spacing w:val="0"/>
                <w:u w:val="none"/>
              </w:rPr>
              <w:t>nfo</w:t>
            </w:r>
            <w:r>
              <w:rPr>
                <w:rFonts w:hint="eastAsia"/>
                <w:i w:val="0"/>
                <w:strike w:val="0"/>
                <w:spacing w:val="0"/>
                <w:u w:val="none"/>
              </w:rPr>
              <w:t>/content</w:t>
            </w:r>
          </w:p>
        </w:tc>
        <w:tc>
          <w:tcPr>
            <w:tcW w:w="1015" w:type="dxa"/>
            <w:noWrap w:val="0"/>
            <w:vAlign w:val="center"/>
          </w:tcPr>
          <w:p w14:paraId="62A5203D">
            <w:pPr>
              <w:pStyle w:val="29"/>
              <w:bidi w:val="0"/>
              <w:jc w:val="center"/>
            </w:pPr>
            <w:r>
              <w:rPr>
                <w:rFonts w:hint="eastAsia"/>
              </w:rPr>
              <w:t>string</w:t>
            </w:r>
          </w:p>
        </w:tc>
        <w:tc>
          <w:tcPr>
            <w:tcW w:w="863" w:type="dxa"/>
            <w:noWrap w:val="0"/>
            <w:vAlign w:val="center"/>
          </w:tcPr>
          <w:p w14:paraId="08378959">
            <w:pPr>
              <w:pStyle w:val="29"/>
              <w:bidi w:val="0"/>
              <w:jc w:val="both"/>
            </w:pPr>
            <w:r>
              <w:rPr>
                <w:rFonts w:hint="eastAsia"/>
              </w:rPr>
              <w:t xml:space="preserve">  是 </w:t>
            </w:r>
          </w:p>
        </w:tc>
        <w:tc>
          <w:tcPr>
            <w:tcW w:w="1714" w:type="dxa"/>
            <w:noWrap w:val="0"/>
            <w:vAlign w:val="center"/>
          </w:tcPr>
          <w:p w14:paraId="04B99B70">
            <w:pPr>
              <w:pStyle w:val="29"/>
              <w:pBdr>
                <w:bottom w:val="none" w:color="auto" w:sz="0" w:space="0"/>
              </w:pBdr>
              <w:bidi w:val="0"/>
              <w:jc w:val="center"/>
              <w:rPr>
                <w:rFonts w:hint="eastAsia"/>
              </w:rPr>
            </w:pPr>
            <w:r>
              <w:rPr>
                <w:rFonts w:hint="eastAsia"/>
              </w:rPr>
              <w:t>文字内容</w:t>
            </w:r>
          </w:p>
        </w:tc>
        <w:tc>
          <w:tcPr>
            <w:tcW w:w="4486" w:type="dxa"/>
            <w:noWrap w:val="0"/>
            <w:vAlign w:val="center"/>
          </w:tcPr>
          <w:p w14:paraId="4A1CE9B0">
            <w:pPr>
              <w:pStyle w:val="29"/>
              <w:pBdr>
                <w:bottom w:val="none" w:color="auto" w:sz="0" w:space="0"/>
              </w:pBdr>
              <w:bidi w:val="0"/>
              <w:jc w:val="both"/>
              <w:rPr>
                <w:rFonts w:hint="eastAsia"/>
              </w:rPr>
            </w:pPr>
            <w:r>
              <w:rPr>
                <w:rFonts w:hint="eastAsia"/>
              </w:rPr>
              <w:t>UTF-8编码</w:t>
            </w:r>
          </w:p>
        </w:tc>
      </w:tr>
    </w:tbl>
    <w:p w14:paraId="1EE7D48D">
      <w:pPr>
        <w:bidi w:val="0"/>
        <w:rPr>
          <w:lang w:val="en-US" w:eastAsia="zh-CN"/>
        </w:rPr>
      </w:pPr>
    </w:p>
    <w:p w14:paraId="6D32FDDA">
      <w:pPr>
        <w:bidi w:val="0"/>
        <w:rPr>
          <w:lang w:val="en-US" w:eastAsia="zh-CN"/>
        </w:rPr>
      </w:pPr>
    </w:p>
    <w:p w14:paraId="74A1604B">
      <w:pPr>
        <w:bidi w:val="0"/>
        <w:rPr>
          <w:rFonts w:hint="eastAsia"/>
          <w:lang w:val="en-US" w:eastAsia="zh-CN"/>
        </w:rPr>
      </w:pPr>
      <w:r>
        <w:rPr>
          <w:rFonts w:hint="eastAsia"/>
          <w:lang w:val="en-US" w:eastAsia="zh-CN"/>
        </w:rPr>
        <w:t>示例</w:t>
      </w:r>
    </w:p>
    <w:p w14:paraId="377D082D">
      <w:pPr>
        <w:snapToGrid/>
        <w:spacing w:line="240" w:lineRule="auto"/>
      </w:pPr>
      <w:r>
        <w:rPr>
          <w:i w:val="0"/>
          <w:strike w:val="0"/>
          <w:spacing w:val="0"/>
          <w:u w:val="none"/>
        </w:rPr>
        <w:t>{</w:t>
      </w:r>
    </w:p>
    <w:p w14:paraId="483A4E91">
      <w:pPr>
        <w:snapToGrid/>
        <w:spacing w:line="240" w:lineRule="auto"/>
      </w:pPr>
      <w:r>
        <w:rPr>
          <w:i w:val="0"/>
          <w:strike w:val="0"/>
          <w:spacing w:val="0"/>
          <w:u w:val="none"/>
        </w:rPr>
        <w:t xml:space="preserve"> "</w:t>
      </w:r>
      <w:r>
        <w:rPr>
          <w:i w:val="0"/>
          <w:strike w:val="0"/>
          <w:color w:val="FF0000"/>
          <w:spacing w:val="0"/>
          <w:u w:val="none"/>
        </w:rPr>
        <w:t>cmd</w:t>
      </w:r>
      <w:r>
        <w:rPr>
          <w:i w:val="0"/>
          <w:strike w:val="0"/>
          <w:spacing w:val="0"/>
          <w:u w:val="none"/>
        </w:rPr>
        <w:t>": "</w:t>
      </w:r>
      <w:r>
        <w:rPr>
          <w:rFonts w:hint="eastAsia"/>
          <w:i w:val="0"/>
          <w:strike w:val="0"/>
          <w:spacing w:val="0"/>
          <w:u w:val="none"/>
        </w:rPr>
        <w:t>t</w:t>
      </w:r>
      <w:r>
        <w:rPr>
          <w:i w:val="0"/>
          <w:strike w:val="0"/>
          <w:spacing w:val="0"/>
          <w:u w:val="none"/>
        </w:rPr>
        <w:t>icket</w:t>
      </w:r>
      <w:r>
        <w:rPr>
          <w:rFonts w:hint="eastAsia"/>
          <w:i w:val="0"/>
          <w:strike w:val="0"/>
          <w:spacing w:val="0"/>
          <w:u w:val="none"/>
        </w:rPr>
        <w:t>p</w:t>
      </w:r>
      <w:r>
        <w:rPr>
          <w:i w:val="0"/>
          <w:strike w:val="0"/>
          <w:spacing w:val="0"/>
          <w:u w:val="none"/>
        </w:rPr>
        <w:t>rinting",</w:t>
      </w:r>
    </w:p>
    <w:p w14:paraId="1F261A86">
      <w:pPr>
        <w:snapToGrid/>
        <w:spacing w:line="240" w:lineRule="auto"/>
      </w:pPr>
      <w:r>
        <w:rPr>
          <w:i w:val="0"/>
          <w:strike w:val="0"/>
          <w:spacing w:val="0"/>
          <w:u w:val="none"/>
        </w:rPr>
        <w:t xml:space="preserve"> "</w:t>
      </w:r>
      <w:r>
        <w:rPr>
          <w:i w:val="0"/>
          <w:strike w:val="0"/>
          <w:color w:val="FF0000"/>
          <w:spacing w:val="0"/>
          <w:u w:val="none"/>
        </w:rPr>
        <w:t>msg_id</w:t>
      </w:r>
      <w:r>
        <w:rPr>
          <w:i w:val="0"/>
          <w:strike w:val="0"/>
          <w:spacing w:val="0"/>
          <w:u w:val="none"/>
        </w:rPr>
        <w:t>": "1562566753001402b681"</w:t>
      </w:r>
    </w:p>
    <w:p w14:paraId="617D2C35">
      <w:pPr>
        <w:snapToGrid/>
        <w:spacing w:line="240" w:lineRule="auto"/>
      </w:pPr>
      <w:r>
        <w:rPr>
          <w:i w:val="0"/>
          <w:strike w:val="0"/>
          <w:spacing w:val="0"/>
          <w:u w:val="none"/>
        </w:rPr>
        <w:t xml:space="preserve"> "</w:t>
      </w:r>
      <w:r>
        <w:rPr>
          <w:rFonts w:hint="eastAsia"/>
          <w:i w:val="0"/>
          <w:strike w:val="0"/>
          <w:color w:val="FF0000"/>
          <w:spacing w:val="0"/>
          <w:u w:val="none"/>
        </w:rPr>
        <w:t>p</w:t>
      </w:r>
      <w:r>
        <w:rPr>
          <w:i w:val="0"/>
          <w:strike w:val="0"/>
          <w:color w:val="FF0000"/>
          <w:spacing w:val="0"/>
          <w:u w:val="none"/>
        </w:rPr>
        <w:t>rint</w:t>
      </w:r>
      <w:r>
        <w:rPr>
          <w:rFonts w:hint="eastAsia"/>
          <w:i w:val="0"/>
          <w:strike w:val="0"/>
          <w:color w:val="FF0000"/>
          <w:spacing w:val="0"/>
          <w:u w:val="none"/>
        </w:rPr>
        <w:t>qrc</w:t>
      </w:r>
      <w:r>
        <w:rPr>
          <w:i w:val="0"/>
          <w:strike w:val="0"/>
          <w:color w:val="FF0000"/>
          <w:spacing w:val="0"/>
          <w:u w:val="none"/>
        </w:rPr>
        <w:t>ode</w:t>
      </w:r>
      <w:r>
        <w:rPr>
          <w:i w:val="0"/>
          <w:strike w:val="0"/>
          <w:spacing w:val="0"/>
          <w:u w:val="none"/>
        </w:rPr>
        <w:t>":{</w:t>
      </w:r>
    </w:p>
    <w:p w14:paraId="777FBE7B">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enable</w:t>
      </w:r>
      <w:r>
        <w:rPr>
          <w:i w:val="0"/>
          <w:strike w:val="0"/>
          <w:spacing w:val="0"/>
          <w:u w:val="none"/>
        </w:rPr>
        <w:t>": 1,</w:t>
      </w:r>
    </w:p>
    <w:p w14:paraId="11F60242">
      <w:pPr>
        <w:snapToGrid/>
        <w:spacing w:line="240" w:lineRule="auto"/>
      </w:pPr>
      <w:r>
        <w:rPr>
          <w:i w:val="0"/>
          <w:strike w:val="0"/>
          <w:spacing w:val="0"/>
          <w:u w:val="none"/>
        </w:rPr>
        <w:tab/>
      </w:r>
      <w:r>
        <w:rPr>
          <w:i w:val="0"/>
          <w:strike w:val="0"/>
          <w:spacing w:val="0"/>
          <w:u w:val="none"/>
        </w:rPr>
        <w:t>"</w:t>
      </w:r>
      <w:r>
        <w:rPr>
          <w:rFonts w:hint="eastAsia"/>
          <w:i w:val="0"/>
          <w:strike w:val="0"/>
          <w:color w:val="FF0000"/>
          <w:spacing w:val="0"/>
          <w:u w:val="none"/>
        </w:rPr>
        <w:t>i</w:t>
      </w:r>
      <w:r>
        <w:rPr>
          <w:i w:val="0"/>
          <w:strike w:val="0"/>
          <w:color w:val="FF0000"/>
          <w:spacing w:val="0"/>
          <w:u w:val="none"/>
        </w:rPr>
        <w:t>nfo</w:t>
      </w:r>
      <w:r>
        <w:rPr>
          <w:i w:val="0"/>
          <w:strike w:val="0"/>
          <w:spacing w:val="0"/>
          <w:u w:val="none"/>
        </w:rPr>
        <w:t>":"123456"</w:t>
      </w:r>
    </w:p>
    <w:p w14:paraId="0734BB5D">
      <w:pPr>
        <w:snapToGrid/>
        <w:spacing w:line="240" w:lineRule="auto"/>
      </w:pPr>
      <w:r>
        <w:rPr>
          <w:i w:val="0"/>
          <w:strike w:val="0"/>
          <w:spacing w:val="0"/>
          <w:u w:val="none"/>
        </w:rPr>
        <w:t xml:space="preserve"> },</w:t>
      </w:r>
    </w:p>
    <w:p w14:paraId="628314E0">
      <w:pPr>
        <w:snapToGrid/>
        <w:spacing w:line="240" w:lineRule="auto"/>
      </w:pPr>
      <w:r>
        <w:rPr>
          <w:i w:val="0"/>
          <w:strike w:val="0"/>
          <w:spacing w:val="0"/>
          <w:u w:val="none"/>
        </w:rPr>
        <w:t xml:space="preserve"> "</w:t>
      </w:r>
      <w:r>
        <w:rPr>
          <w:rFonts w:hint="eastAsia"/>
          <w:i w:val="0"/>
          <w:strike w:val="0"/>
          <w:color w:val="FF0000"/>
          <w:spacing w:val="0"/>
          <w:u w:val="none"/>
        </w:rPr>
        <w:t>p</w:t>
      </w:r>
      <w:r>
        <w:rPr>
          <w:i w:val="0"/>
          <w:strike w:val="0"/>
          <w:color w:val="FF0000"/>
          <w:spacing w:val="0"/>
          <w:u w:val="none"/>
        </w:rPr>
        <w:t>rint</w:t>
      </w:r>
      <w:r>
        <w:rPr>
          <w:rFonts w:hint="eastAsia"/>
          <w:i w:val="0"/>
          <w:strike w:val="0"/>
          <w:color w:val="FF0000"/>
          <w:spacing w:val="0"/>
          <w:u w:val="none"/>
        </w:rPr>
        <w:t>t</w:t>
      </w:r>
      <w:r>
        <w:rPr>
          <w:i w:val="0"/>
          <w:strike w:val="0"/>
          <w:color w:val="FF0000"/>
          <w:spacing w:val="0"/>
          <w:u w:val="none"/>
        </w:rPr>
        <w:t>itle</w:t>
      </w:r>
      <w:r>
        <w:rPr>
          <w:i w:val="0"/>
          <w:strike w:val="0"/>
          <w:spacing w:val="0"/>
          <w:u w:val="none"/>
        </w:rPr>
        <w:t>":[{</w:t>
      </w:r>
    </w:p>
    <w:p w14:paraId="300DE8E9">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line</w:t>
      </w:r>
      <w:r>
        <w:rPr>
          <w:i w:val="0"/>
          <w:strike w:val="0"/>
          <w:spacing w:val="0"/>
          <w:u w:val="none"/>
        </w:rPr>
        <w:t>":1,</w:t>
      </w:r>
    </w:p>
    <w:p w14:paraId="083B0CC0">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content</w:t>
      </w:r>
      <w:r>
        <w:rPr>
          <w:i w:val="0"/>
          <w:strike w:val="0"/>
          <w:spacing w:val="0"/>
          <w:u w:val="none"/>
        </w:rPr>
        <w:t>":"QY-Printer1"</w:t>
      </w:r>
    </w:p>
    <w:p w14:paraId="7C820E5E">
      <w:pPr>
        <w:snapToGrid/>
        <w:spacing w:line="240" w:lineRule="auto"/>
      </w:pPr>
      <w:r>
        <w:rPr>
          <w:i w:val="0"/>
          <w:strike w:val="0"/>
          <w:spacing w:val="0"/>
          <w:u w:val="none"/>
        </w:rPr>
        <w:tab/>
      </w:r>
      <w:r>
        <w:rPr>
          <w:i w:val="0"/>
          <w:strike w:val="0"/>
          <w:spacing w:val="0"/>
          <w:u w:val="none"/>
        </w:rPr>
        <w:t>},</w:t>
      </w:r>
    </w:p>
    <w:p w14:paraId="51E161D9">
      <w:pPr>
        <w:snapToGrid/>
        <w:spacing w:line="240" w:lineRule="auto"/>
      </w:pPr>
      <w:r>
        <w:rPr>
          <w:i w:val="0"/>
          <w:strike w:val="0"/>
          <w:spacing w:val="0"/>
          <w:u w:val="none"/>
        </w:rPr>
        <w:tab/>
      </w:r>
      <w:r>
        <w:rPr>
          <w:i w:val="0"/>
          <w:strike w:val="0"/>
          <w:spacing w:val="0"/>
          <w:u w:val="none"/>
        </w:rPr>
        <w:t>{</w:t>
      </w:r>
    </w:p>
    <w:p w14:paraId="097D4A98">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line</w:t>
      </w:r>
      <w:r>
        <w:rPr>
          <w:i w:val="0"/>
          <w:strike w:val="0"/>
          <w:spacing w:val="0"/>
          <w:u w:val="none"/>
        </w:rPr>
        <w:t>":2,</w:t>
      </w:r>
    </w:p>
    <w:p w14:paraId="5B0AD973">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content</w:t>
      </w:r>
      <w:r>
        <w:rPr>
          <w:i w:val="0"/>
          <w:strike w:val="0"/>
          <w:spacing w:val="0"/>
          <w:u w:val="none"/>
        </w:rPr>
        <w:t>":"QY-Printer2"</w:t>
      </w:r>
    </w:p>
    <w:p w14:paraId="328CBAB0">
      <w:pPr>
        <w:snapToGrid/>
        <w:spacing w:line="240" w:lineRule="auto"/>
      </w:pPr>
      <w:r>
        <w:rPr>
          <w:i w:val="0"/>
          <w:strike w:val="0"/>
          <w:spacing w:val="0"/>
          <w:u w:val="none"/>
        </w:rPr>
        <w:tab/>
      </w:r>
      <w:r>
        <w:rPr>
          <w:i w:val="0"/>
          <w:strike w:val="0"/>
          <w:spacing w:val="0"/>
          <w:u w:val="none"/>
        </w:rPr>
        <w:t>}</w:t>
      </w:r>
      <w:r>
        <w:rPr>
          <w:i w:val="0"/>
          <w:strike w:val="0"/>
          <w:spacing w:val="0"/>
          <w:u w:val="none"/>
        </w:rPr>
        <w:tab/>
      </w:r>
    </w:p>
    <w:p w14:paraId="6BB44D2B">
      <w:pPr>
        <w:snapToGrid/>
        <w:spacing w:line="240" w:lineRule="auto"/>
      </w:pPr>
      <w:r>
        <w:rPr>
          <w:i w:val="0"/>
          <w:strike w:val="0"/>
          <w:spacing w:val="0"/>
          <w:u w:val="none"/>
        </w:rPr>
        <w:t xml:space="preserve"> ],</w:t>
      </w:r>
    </w:p>
    <w:p w14:paraId="63985F11">
      <w:pPr>
        <w:snapToGrid/>
        <w:spacing w:line="240" w:lineRule="auto"/>
      </w:pPr>
      <w:r>
        <w:rPr>
          <w:i w:val="0"/>
          <w:strike w:val="0"/>
          <w:spacing w:val="0"/>
          <w:u w:val="none"/>
        </w:rPr>
        <w:t xml:space="preserve"> "</w:t>
      </w:r>
      <w:r>
        <w:rPr>
          <w:rFonts w:hint="eastAsia"/>
          <w:i w:val="0"/>
          <w:strike w:val="0"/>
          <w:color w:val="FF0000"/>
          <w:spacing w:val="0"/>
          <w:u w:val="none"/>
        </w:rPr>
        <w:t>p</w:t>
      </w:r>
      <w:r>
        <w:rPr>
          <w:i w:val="0"/>
          <w:strike w:val="0"/>
          <w:color w:val="FF0000"/>
          <w:spacing w:val="0"/>
          <w:u w:val="none"/>
        </w:rPr>
        <w:t>rint</w:t>
      </w:r>
      <w:r>
        <w:rPr>
          <w:rFonts w:hint="eastAsia"/>
          <w:i w:val="0"/>
          <w:strike w:val="0"/>
          <w:color w:val="FF0000"/>
          <w:spacing w:val="0"/>
          <w:u w:val="none"/>
        </w:rPr>
        <w:t>l</w:t>
      </w:r>
      <w:r>
        <w:rPr>
          <w:i w:val="0"/>
          <w:strike w:val="0"/>
          <w:color w:val="FF0000"/>
          <w:spacing w:val="0"/>
          <w:u w:val="none"/>
        </w:rPr>
        <w:t>ine</w:t>
      </w:r>
      <w:r>
        <w:rPr>
          <w:rFonts w:hint="eastAsia"/>
          <w:i w:val="0"/>
          <w:strike w:val="0"/>
          <w:color w:val="FF0000"/>
          <w:spacing w:val="0"/>
          <w:u w:val="none"/>
        </w:rPr>
        <w:t>i</w:t>
      </w:r>
      <w:r>
        <w:rPr>
          <w:i w:val="0"/>
          <w:strike w:val="0"/>
          <w:color w:val="FF0000"/>
          <w:spacing w:val="0"/>
          <w:u w:val="none"/>
        </w:rPr>
        <w:t>nfo</w:t>
      </w:r>
      <w:r>
        <w:rPr>
          <w:i w:val="0"/>
          <w:strike w:val="0"/>
          <w:spacing w:val="0"/>
          <w:u w:val="none"/>
        </w:rPr>
        <w:t>":[{</w:t>
      </w:r>
    </w:p>
    <w:p w14:paraId="7822BA3C">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line</w:t>
      </w:r>
      <w:r>
        <w:rPr>
          <w:i w:val="0"/>
          <w:strike w:val="0"/>
          <w:spacing w:val="0"/>
          <w:u w:val="none"/>
        </w:rPr>
        <w:t>":1,</w:t>
      </w:r>
    </w:p>
    <w:p w14:paraId="1F1DACC0">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content</w:t>
      </w:r>
      <w:r>
        <w:rPr>
          <w:i w:val="0"/>
          <w:strike w:val="0"/>
          <w:spacing w:val="0"/>
          <w:u w:val="none"/>
        </w:rPr>
        <w:t>":"line1"</w:t>
      </w:r>
    </w:p>
    <w:p w14:paraId="4F72600D">
      <w:pPr>
        <w:snapToGrid/>
        <w:spacing w:line="240" w:lineRule="auto"/>
      </w:pPr>
      <w:r>
        <w:rPr>
          <w:i w:val="0"/>
          <w:strike w:val="0"/>
          <w:spacing w:val="0"/>
          <w:u w:val="none"/>
        </w:rPr>
        <w:tab/>
      </w:r>
      <w:r>
        <w:rPr>
          <w:i w:val="0"/>
          <w:strike w:val="0"/>
          <w:spacing w:val="0"/>
          <w:u w:val="none"/>
        </w:rPr>
        <w:t>},</w:t>
      </w:r>
    </w:p>
    <w:p w14:paraId="7596098A">
      <w:pPr>
        <w:snapToGrid/>
        <w:spacing w:line="240" w:lineRule="auto"/>
      </w:pPr>
      <w:r>
        <w:rPr>
          <w:i w:val="0"/>
          <w:strike w:val="0"/>
          <w:spacing w:val="0"/>
          <w:u w:val="none"/>
        </w:rPr>
        <w:tab/>
      </w:r>
      <w:r>
        <w:rPr>
          <w:i w:val="0"/>
          <w:strike w:val="0"/>
          <w:spacing w:val="0"/>
          <w:u w:val="none"/>
        </w:rPr>
        <w:t>{</w:t>
      </w:r>
    </w:p>
    <w:p w14:paraId="1339037B">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line</w:t>
      </w:r>
      <w:r>
        <w:rPr>
          <w:i w:val="0"/>
          <w:strike w:val="0"/>
          <w:spacing w:val="0"/>
          <w:u w:val="none"/>
        </w:rPr>
        <w:t>":2,</w:t>
      </w:r>
    </w:p>
    <w:p w14:paraId="46E5EAF7">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content</w:t>
      </w:r>
      <w:r>
        <w:rPr>
          <w:i w:val="0"/>
          <w:strike w:val="0"/>
          <w:spacing w:val="0"/>
          <w:u w:val="none"/>
        </w:rPr>
        <w:t>":"line2"</w:t>
      </w:r>
    </w:p>
    <w:p w14:paraId="031B8FA2">
      <w:pPr>
        <w:snapToGrid/>
        <w:spacing w:line="240" w:lineRule="auto"/>
      </w:pPr>
      <w:r>
        <w:rPr>
          <w:i w:val="0"/>
          <w:strike w:val="0"/>
          <w:spacing w:val="0"/>
          <w:u w:val="none"/>
        </w:rPr>
        <w:tab/>
      </w:r>
      <w:r>
        <w:rPr>
          <w:i w:val="0"/>
          <w:strike w:val="0"/>
          <w:spacing w:val="0"/>
          <w:u w:val="none"/>
        </w:rPr>
        <w:t>}</w:t>
      </w:r>
      <w:r>
        <w:rPr>
          <w:i w:val="0"/>
          <w:strike w:val="0"/>
          <w:spacing w:val="0"/>
          <w:u w:val="none"/>
        </w:rPr>
        <w:tab/>
      </w:r>
    </w:p>
    <w:p w14:paraId="2DD71DCA">
      <w:pPr>
        <w:snapToGrid/>
        <w:spacing w:line="240" w:lineRule="auto"/>
      </w:pPr>
      <w:r>
        <w:rPr>
          <w:i w:val="0"/>
          <w:strike w:val="0"/>
          <w:spacing w:val="0"/>
          <w:u w:val="none"/>
        </w:rPr>
        <w:t xml:space="preserve"> ],</w:t>
      </w:r>
    </w:p>
    <w:p w14:paraId="6709C3B5">
      <w:pPr>
        <w:snapToGrid/>
        <w:spacing w:line="240" w:lineRule="auto"/>
      </w:pPr>
      <w:r>
        <w:rPr>
          <w:i w:val="0"/>
          <w:strike w:val="0"/>
          <w:spacing w:val="0"/>
          <w:u w:val="none"/>
        </w:rPr>
        <w:t xml:space="preserve"> "</w:t>
      </w:r>
      <w:r>
        <w:rPr>
          <w:rFonts w:hint="eastAsia"/>
          <w:i w:val="0"/>
          <w:strike w:val="0"/>
          <w:color w:val="FF0000"/>
          <w:spacing w:val="0"/>
          <w:u w:val="none"/>
        </w:rPr>
        <w:t>p</w:t>
      </w:r>
      <w:r>
        <w:rPr>
          <w:i w:val="0"/>
          <w:strike w:val="0"/>
          <w:color w:val="FF0000"/>
          <w:spacing w:val="0"/>
          <w:u w:val="none"/>
        </w:rPr>
        <w:t>rint</w:t>
      </w:r>
      <w:r>
        <w:rPr>
          <w:rFonts w:hint="eastAsia"/>
          <w:i w:val="0"/>
          <w:strike w:val="0"/>
          <w:color w:val="FF0000"/>
          <w:spacing w:val="0"/>
          <w:u w:val="none"/>
        </w:rPr>
        <w:t>r</w:t>
      </w:r>
      <w:r>
        <w:rPr>
          <w:i w:val="0"/>
          <w:strike w:val="0"/>
          <w:color w:val="FF0000"/>
          <w:spacing w:val="0"/>
          <w:u w:val="none"/>
        </w:rPr>
        <w:t>emark</w:t>
      </w:r>
      <w:r>
        <w:rPr>
          <w:rFonts w:hint="eastAsia"/>
          <w:i w:val="0"/>
          <w:strike w:val="0"/>
          <w:color w:val="FF0000"/>
          <w:spacing w:val="0"/>
          <w:u w:val="none"/>
        </w:rPr>
        <w:t>i</w:t>
      </w:r>
      <w:r>
        <w:rPr>
          <w:i w:val="0"/>
          <w:strike w:val="0"/>
          <w:color w:val="FF0000"/>
          <w:spacing w:val="0"/>
          <w:u w:val="none"/>
        </w:rPr>
        <w:t>nfo</w:t>
      </w:r>
      <w:r>
        <w:rPr>
          <w:i w:val="0"/>
          <w:strike w:val="0"/>
          <w:spacing w:val="0"/>
          <w:u w:val="none"/>
        </w:rPr>
        <w:t>":[{</w:t>
      </w:r>
    </w:p>
    <w:p w14:paraId="669A47B4">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line</w:t>
      </w:r>
      <w:r>
        <w:rPr>
          <w:i w:val="0"/>
          <w:strike w:val="0"/>
          <w:spacing w:val="0"/>
          <w:u w:val="none"/>
        </w:rPr>
        <w:t>":1</w:t>
      </w:r>
    </w:p>
    <w:p w14:paraId="1399A701">
      <w:pPr>
        <w:snapToGrid/>
        <w:spacing w:line="240" w:lineRule="auto"/>
      </w:pPr>
      <w:r>
        <w:rPr>
          <w:i w:val="0"/>
          <w:strike w:val="0"/>
          <w:spacing w:val="0"/>
          <w:u w:val="none"/>
        </w:rPr>
        <w:tab/>
      </w:r>
      <w:r>
        <w:rPr>
          <w:i w:val="0"/>
          <w:strike w:val="0"/>
          <w:spacing w:val="0"/>
          <w:u w:val="none"/>
        </w:rPr>
        <w:t>"</w:t>
      </w:r>
      <w:r>
        <w:rPr>
          <w:i w:val="0"/>
          <w:strike w:val="0"/>
          <w:color w:val="FF0000"/>
          <w:spacing w:val="0"/>
          <w:u w:val="none"/>
        </w:rPr>
        <w:t>content</w:t>
      </w:r>
      <w:r>
        <w:rPr>
          <w:i w:val="0"/>
          <w:strike w:val="0"/>
          <w:spacing w:val="0"/>
          <w:u w:val="none"/>
        </w:rPr>
        <w:t>":"remarks1"</w:t>
      </w:r>
    </w:p>
    <w:p w14:paraId="1E3049BB">
      <w:pPr>
        <w:snapToGrid/>
        <w:spacing w:line="240" w:lineRule="auto"/>
      </w:pPr>
      <w:r>
        <w:rPr>
          <w:i w:val="0"/>
          <w:strike w:val="0"/>
          <w:spacing w:val="0"/>
          <w:u w:val="none"/>
        </w:rPr>
        <w:tab/>
      </w:r>
      <w:r>
        <w:rPr>
          <w:i w:val="0"/>
          <w:strike w:val="0"/>
          <w:spacing w:val="0"/>
          <w:u w:val="none"/>
        </w:rPr>
        <w:t>}</w:t>
      </w:r>
      <w:r>
        <w:rPr>
          <w:i w:val="0"/>
          <w:strike w:val="0"/>
          <w:spacing w:val="0"/>
          <w:u w:val="none"/>
        </w:rPr>
        <w:tab/>
      </w:r>
    </w:p>
    <w:p w14:paraId="0C05EE11">
      <w:pPr>
        <w:snapToGrid/>
        <w:spacing w:line="240" w:lineRule="auto"/>
      </w:pPr>
      <w:r>
        <w:rPr>
          <w:i w:val="0"/>
          <w:strike w:val="0"/>
          <w:spacing w:val="0"/>
          <w:u w:val="none"/>
        </w:rPr>
        <w:t xml:space="preserve"> ]</w:t>
      </w:r>
    </w:p>
    <w:p w14:paraId="3C0DE2C4">
      <w:pPr>
        <w:bidi w:val="0"/>
        <w:rPr>
          <w:i w:val="0"/>
          <w:strike w:val="0"/>
          <w:spacing w:val="0"/>
          <w:u w:val="none"/>
        </w:rPr>
      </w:pPr>
      <w:r>
        <w:rPr>
          <w:i w:val="0"/>
          <w:strike w:val="0"/>
          <w:spacing w:val="0"/>
          <w:u w:val="none"/>
        </w:rPr>
        <w:t xml:space="preserve">}  </w:t>
      </w:r>
    </w:p>
    <w:p w14:paraId="1B72F3E1">
      <w:pPr>
        <w:bidi w:val="0"/>
        <w:rPr>
          <w:rFonts w:hint="eastAsia"/>
          <w:i w:val="0"/>
          <w:strike w:val="0"/>
          <w:spacing w:val="0"/>
          <w:u w:val="none"/>
          <w:lang w:val="en-US" w:eastAsia="zh-CN"/>
        </w:rPr>
      </w:pPr>
    </w:p>
    <w:p w14:paraId="117AB439">
      <w:pPr>
        <w:pStyle w:val="6"/>
        <w:numPr>
          <w:ilvl w:val="3"/>
          <w:numId w:val="1"/>
        </w:numPr>
        <w:pBdr>
          <w:bottom w:val="none" w:color="auto" w:sz="0" w:space="0"/>
        </w:pBdr>
        <w:bidi w:val="0"/>
        <w:rPr>
          <w:rFonts w:hint="eastAsia"/>
          <w:i w:val="0"/>
          <w:strike w:val="0"/>
          <w:spacing w:val="0"/>
          <w:u w:val="none"/>
          <w:lang w:val="en-US" w:eastAsia="zh-CN"/>
        </w:rPr>
      </w:pPr>
      <w:r>
        <w:rPr>
          <w:rFonts w:hint="eastAsia"/>
          <w:i w:val="0"/>
          <w:strike w:val="0"/>
          <w:spacing w:val="0"/>
          <w:u w:val="none"/>
          <w:lang w:val="en-US" w:eastAsia="zh-CN"/>
        </w:rPr>
        <w:t>应答消息</w:t>
      </w:r>
    </w:p>
    <w:tbl>
      <w:tblPr>
        <w:tblStyle w:val="23"/>
        <w:tblW w:w="0" w:type="auto"/>
        <w:tblInd w:w="-45"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38"/>
        <w:gridCol w:w="880"/>
        <w:gridCol w:w="855"/>
        <w:gridCol w:w="2313"/>
        <w:gridCol w:w="4630"/>
      </w:tblGrid>
      <w:tr w14:paraId="01321F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38" w:type="dxa"/>
            <w:shd w:val="clear" w:color="auto" w:fill="D7D7D7" w:themeFill="background1" w:themeFillShade="D8"/>
            <w:noWrap w:val="0"/>
            <w:vAlign w:val="center"/>
          </w:tcPr>
          <w:p w14:paraId="6AF412FF">
            <w:pPr>
              <w:pStyle w:val="29"/>
              <w:bidi w:val="0"/>
              <w:jc w:val="center"/>
              <w:rPr>
                <w:rFonts w:hint="eastAsia"/>
              </w:rPr>
            </w:pPr>
            <w:r>
              <w:rPr>
                <w:rFonts w:hint="eastAsia"/>
              </w:rPr>
              <w:t>属性</w:t>
            </w:r>
          </w:p>
        </w:tc>
        <w:tc>
          <w:tcPr>
            <w:tcW w:w="880" w:type="dxa"/>
            <w:shd w:val="clear" w:color="auto" w:fill="D7D7D7" w:themeFill="background1" w:themeFillShade="D8"/>
            <w:noWrap w:val="0"/>
            <w:vAlign w:val="center"/>
          </w:tcPr>
          <w:p w14:paraId="0EDBA084">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64C67FC7">
            <w:pPr>
              <w:pStyle w:val="29"/>
              <w:bidi w:val="0"/>
              <w:jc w:val="center"/>
            </w:pPr>
            <w:r>
              <w:rPr>
                <w:rFonts w:hint="eastAsia"/>
              </w:rPr>
              <w:t>必需</w:t>
            </w:r>
          </w:p>
        </w:tc>
        <w:tc>
          <w:tcPr>
            <w:tcW w:w="2313" w:type="dxa"/>
            <w:shd w:val="clear" w:color="auto" w:fill="D7D7D7" w:themeFill="background1" w:themeFillShade="D8"/>
            <w:noWrap w:val="0"/>
            <w:vAlign w:val="center"/>
          </w:tcPr>
          <w:p w14:paraId="31975F58">
            <w:pPr>
              <w:pStyle w:val="29"/>
              <w:bidi w:val="0"/>
              <w:jc w:val="center"/>
              <w:rPr>
                <w:rFonts w:hint="eastAsia"/>
              </w:rPr>
            </w:pPr>
            <w:r>
              <w:rPr>
                <w:rFonts w:hint="eastAsia"/>
              </w:rPr>
              <w:t>名称</w:t>
            </w:r>
          </w:p>
        </w:tc>
        <w:tc>
          <w:tcPr>
            <w:tcW w:w="4630" w:type="dxa"/>
            <w:shd w:val="clear" w:color="auto" w:fill="D7D7D7" w:themeFill="background1" w:themeFillShade="D8"/>
            <w:noWrap w:val="0"/>
            <w:vAlign w:val="center"/>
          </w:tcPr>
          <w:p w14:paraId="423A2FDC">
            <w:pPr>
              <w:pStyle w:val="29"/>
              <w:bidi w:val="0"/>
              <w:jc w:val="center"/>
              <w:rPr>
                <w:rFonts w:hint="eastAsia"/>
              </w:rPr>
            </w:pPr>
            <w:r>
              <w:rPr>
                <w:rFonts w:hint="eastAsia"/>
              </w:rPr>
              <w:t>说明</w:t>
            </w:r>
          </w:p>
        </w:tc>
      </w:tr>
      <w:tr w14:paraId="2C2337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38" w:type="dxa"/>
            <w:noWrap w:val="0"/>
            <w:vAlign w:val="center"/>
          </w:tcPr>
          <w:p w14:paraId="67627A95">
            <w:pPr>
              <w:pStyle w:val="29"/>
              <w:bidi w:val="0"/>
              <w:jc w:val="center"/>
              <w:rPr>
                <w:rFonts w:hint="eastAsia"/>
              </w:rPr>
            </w:pPr>
            <w:r>
              <w:rPr>
                <w:rFonts w:hint="eastAsia"/>
              </w:rPr>
              <w:t>cmd</w:t>
            </w:r>
          </w:p>
        </w:tc>
        <w:tc>
          <w:tcPr>
            <w:tcW w:w="880" w:type="dxa"/>
            <w:noWrap w:val="0"/>
            <w:vAlign w:val="center"/>
          </w:tcPr>
          <w:p w14:paraId="0429E0CA">
            <w:pPr>
              <w:pStyle w:val="29"/>
              <w:bidi w:val="0"/>
              <w:jc w:val="center"/>
            </w:pPr>
            <w:r>
              <w:rPr>
                <w:rFonts w:hint="eastAsia"/>
              </w:rPr>
              <w:t>string</w:t>
            </w:r>
          </w:p>
        </w:tc>
        <w:tc>
          <w:tcPr>
            <w:tcW w:w="855" w:type="dxa"/>
            <w:noWrap w:val="0"/>
            <w:vAlign w:val="center"/>
          </w:tcPr>
          <w:p w14:paraId="28040E3F">
            <w:pPr>
              <w:pStyle w:val="29"/>
              <w:bidi w:val="0"/>
              <w:jc w:val="center"/>
              <w:rPr>
                <w:rFonts w:hint="eastAsia"/>
              </w:rPr>
            </w:pPr>
            <w:r>
              <w:rPr>
                <w:rFonts w:hint="eastAsia"/>
              </w:rPr>
              <w:t>是</w:t>
            </w:r>
          </w:p>
        </w:tc>
        <w:tc>
          <w:tcPr>
            <w:tcW w:w="2313" w:type="dxa"/>
            <w:noWrap w:val="0"/>
            <w:vAlign w:val="center"/>
          </w:tcPr>
          <w:p w14:paraId="7B24BCB7">
            <w:pPr>
              <w:pStyle w:val="29"/>
              <w:bidi w:val="0"/>
              <w:jc w:val="center"/>
              <w:rPr>
                <w:rFonts w:hint="eastAsia"/>
              </w:rPr>
            </w:pPr>
            <w:r>
              <w:rPr>
                <w:rFonts w:hint="eastAsia"/>
              </w:rPr>
              <w:t>命令</w:t>
            </w:r>
          </w:p>
        </w:tc>
        <w:tc>
          <w:tcPr>
            <w:tcW w:w="4630" w:type="dxa"/>
            <w:noWrap w:val="0"/>
            <w:vAlign w:val="center"/>
          </w:tcPr>
          <w:p w14:paraId="7A8D0EAA">
            <w:pPr>
              <w:pStyle w:val="29"/>
              <w:bidi w:val="0"/>
              <w:jc w:val="both"/>
              <w:rPr>
                <w:rFonts w:hint="eastAsia"/>
              </w:rPr>
            </w:pPr>
            <w:r>
              <w:rPr>
                <w:rFonts w:hint="eastAsia"/>
                <w:i w:val="0"/>
                <w:strike w:val="0"/>
                <w:spacing w:val="0"/>
                <w:u w:val="none"/>
              </w:rPr>
              <w:t>t</w:t>
            </w:r>
            <w:r>
              <w:rPr>
                <w:i w:val="0"/>
                <w:strike w:val="0"/>
                <w:spacing w:val="0"/>
                <w:u w:val="none"/>
              </w:rPr>
              <w:t>icket</w:t>
            </w:r>
            <w:r>
              <w:rPr>
                <w:rFonts w:hint="eastAsia"/>
                <w:i w:val="0"/>
                <w:strike w:val="0"/>
                <w:spacing w:val="0"/>
                <w:u w:val="none"/>
              </w:rPr>
              <w:t>p</w:t>
            </w:r>
            <w:r>
              <w:rPr>
                <w:i w:val="0"/>
                <w:strike w:val="0"/>
                <w:spacing w:val="0"/>
                <w:u w:val="none"/>
              </w:rPr>
              <w:t>rinting</w:t>
            </w:r>
            <w:r>
              <w:rPr>
                <w:rFonts w:hint="eastAsia"/>
              </w:rPr>
              <w:t>_rsp表示打印出票消息的响应</w:t>
            </w:r>
          </w:p>
        </w:tc>
      </w:tr>
      <w:tr w14:paraId="631B381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38" w:type="dxa"/>
            <w:noWrap w:val="0"/>
            <w:vAlign w:val="center"/>
          </w:tcPr>
          <w:p w14:paraId="25A2BAB8">
            <w:pPr>
              <w:pStyle w:val="29"/>
              <w:bidi w:val="0"/>
              <w:jc w:val="center"/>
              <w:rPr>
                <w:rFonts w:hint="eastAsia"/>
              </w:rPr>
            </w:pPr>
            <w:r>
              <w:rPr>
                <w:rFonts w:hint="eastAsia"/>
              </w:rPr>
              <w:t>status</w:t>
            </w:r>
          </w:p>
        </w:tc>
        <w:tc>
          <w:tcPr>
            <w:tcW w:w="880" w:type="dxa"/>
            <w:noWrap w:val="0"/>
            <w:vAlign w:val="center"/>
          </w:tcPr>
          <w:p w14:paraId="6A340C08">
            <w:pPr>
              <w:pStyle w:val="29"/>
              <w:bidi w:val="0"/>
              <w:jc w:val="center"/>
              <w:rPr>
                <w:rFonts w:hint="eastAsia"/>
              </w:rPr>
            </w:pPr>
            <w:r>
              <w:rPr>
                <w:rFonts w:hint="eastAsia"/>
              </w:rPr>
              <w:t>string</w:t>
            </w:r>
          </w:p>
        </w:tc>
        <w:tc>
          <w:tcPr>
            <w:tcW w:w="855" w:type="dxa"/>
            <w:noWrap w:val="0"/>
            <w:vAlign w:val="center"/>
          </w:tcPr>
          <w:p w14:paraId="38C1D860">
            <w:pPr>
              <w:pStyle w:val="29"/>
              <w:bidi w:val="0"/>
              <w:jc w:val="center"/>
              <w:rPr>
                <w:rFonts w:hint="eastAsia"/>
              </w:rPr>
            </w:pPr>
            <w:r>
              <w:rPr>
                <w:rFonts w:hint="eastAsia"/>
              </w:rPr>
              <w:t>是</w:t>
            </w:r>
          </w:p>
        </w:tc>
        <w:tc>
          <w:tcPr>
            <w:tcW w:w="2313" w:type="dxa"/>
            <w:noWrap w:val="0"/>
            <w:vAlign w:val="center"/>
          </w:tcPr>
          <w:p w14:paraId="6103F88B">
            <w:pPr>
              <w:pStyle w:val="29"/>
              <w:bidi w:val="0"/>
              <w:jc w:val="center"/>
              <w:rPr>
                <w:rFonts w:hint="eastAsia"/>
              </w:rPr>
            </w:pPr>
            <w:r>
              <w:rPr>
                <w:rFonts w:hint="eastAsia"/>
              </w:rPr>
              <w:t>应答状态。“ok”表示正常，其它则表示出错</w:t>
            </w:r>
          </w:p>
        </w:tc>
        <w:tc>
          <w:tcPr>
            <w:tcW w:w="4630" w:type="dxa"/>
            <w:noWrap w:val="0"/>
            <w:vAlign w:val="center"/>
          </w:tcPr>
          <w:p w14:paraId="2E70BC88">
            <w:pPr>
              <w:pStyle w:val="29"/>
              <w:bidi w:val="0"/>
              <w:jc w:val="both"/>
              <w:rPr>
                <w:rFonts w:hint="eastAsia"/>
              </w:rPr>
            </w:pPr>
            <w:r>
              <w:rPr>
                <w:rFonts w:hint="eastAsia"/>
              </w:rPr>
              <w:t>出错状态信息由应答端填充，若非ok（小写字母）值设备不会设置相应的帐号</w:t>
            </w:r>
          </w:p>
        </w:tc>
      </w:tr>
      <w:tr w14:paraId="0DED705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38" w:type="dxa"/>
            <w:noWrap w:val="0"/>
            <w:vAlign w:val="center"/>
          </w:tcPr>
          <w:p w14:paraId="43ACF666">
            <w:pPr>
              <w:pStyle w:val="29"/>
              <w:bidi w:val="0"/>
              <w:jc w:val="center"/>
              <w:rPr>
                <w:rFonts w:hint="eastAsia"/>
              </w:rPr>
            </w:pPr>
            <w:r>
              <w:rPr>
                <w:rFonts w:hint="eastAsia"/>
              </w:rPr>
              <w:t>msg_id</w:t>
            </w:r>
          </w:p>
        </w:tc>
        <w:tc>
          <w:tcPr>
            <w:tcW w:w="880" w:type="dxa"/>
            <w:noWrap w:val="0"/>
            <w:vAlign w:val="center"/>
          </w:tcPr>
          <w:p w14:paraId="35E98847">
            <w:pPr>
              <w:pStyle w:val="29"/>
              <w:bidi w:val="0"/>
              <w:jc w:val="center"/>
              <w:rPr>
                <w:rFonts w:hint="eastAsia"/>
              </w:rPr>
            </w:pPr>
            <w:r>
              <w:rPr>
                <w:rFonts w:hint="eastAsia"/>
              </w:rPr>
              <w:t>string</w:t>
            </w:r>
          </w:p>
        </w:tc>
        <w:tc>
          <w:tcPr>
            <w:tcW w:w="855" w:type="dxa"/>
            <w:noWrap w:val="0"/>
            <w:vAlign w:val="center"/>
          </w:tcPr>
          <w:p w14:paraId="39AA5F81">
            <w:pPr>
              <w:pStyle w:val="29"/>
              <w:bidi w:val="0"/>
              <w:jc w:val="center"/>
              <w:rPr>
                <w:rFonts w:hint="eastAsia"/>
              </w:rPr>
            </w:pPr>
            <w:r>
              <w:rPr>
                <w:rFonts w:hint="eastAsia"/>
              </w:rPr>
              <w:t>是</w:t>
            </w:r>
          </w:p>
        </w:tc>
        <w:tc>
          <w:tcPr>
            <w:tcW w:w="2313" w:type="dxa"/>
            <w:noWrap w:val="0"/>
            <w:vAlign w:val="center"/>
          </w:tcPr>
          <w:p w14:paraId="72E835B7">
            <w:pPr>
              <w:pStyle w:val="29"/>
              <w:bidi w:val="0"/>
              <w:jc w:val="center"/>
              <w:rPr>
                <w:rFonts w:hint="eastAsia"/>
              </w:rPr>
            </w:pPr>
            <w:r>
              <w:rPr>
                <w:rFonts w:hint="eastAsia"/>
              </w:rPr>
              <w:t>消息 ID</w:t>
            </w:r>
          </w:p>
        </w:tc>
        <w:tc>
          <w:tcPr>
            <w:tcW w:w="4630" w:type="dxa"/>
            <w:noWrap w:val="0"/>
            <w:vAlign w:val="center"/>
          </w:tcPr>
          <w:p w14:paraId="1DA762B6">
            <w:pPr>
              <w:pStyle w:val="29"/>
              <w:bidi w:val="0"/>
              <w:jc w:val="both"/>
              <w:rPr>
                <w:rFonts w:hint="eastAsia"/>
              </w:rPr>
            </w:pPr>
            <w:r>
              <w:rPr>
                <w:rFonts w:hint="eastAsia"/>
              </w:rPr>
              <w:t>与请求时的消息 ID 一致，用于标识该应答对应哪一个请求 。</w:t>
            </w:r>
          </w:p>
        </w:tc>
      </w:tr>
    </w:tbl>
    <w:p w14:paraId="0E2B5D02">
      <w:pPr>
        <w:pStyle w:val="3"/>
        <w:bidi w:val="0"/>
        <w:rPr>
          <w:lang w:val="en-US" w:eastAsia="zh-CN"/>
        </w:rPr>
      </w:pPr>
    </w:p>
    <w:p w14:paraId="1F4A4C25">
      <w:pPr>
        <w:pStyle w:val="5"/>
        <w:numPr>
          <w:ilvl w:val="2"/>
          <w:numId w:val="1"/>
        </w:numPr>
        <w:bidi w:val="0"/>
        <w:rPr>
          <w:rFonts w:hint="eastAsia"/>
          <w:lang w:val="en-US" w:eastAsia="zh-CN"/>
        </w:rPr>
      </w:pPr>
      <w:bookmarkStart w:id="580" w:name="_Toc31257"/>
      <w:r>
        <w:rPr>
          <w:rFonts w:hint="eastAsia"/>
          <w:lang w:val="en-US" w:eastAsia="zh-CN"/>
        </w:rPr>
        <w:t>通知POS机执行扣费</w:t>
      </w:r>
      <w:bookmarkEnd w:id="580"/>
    </w:p>
    <w:p w14:paraId="2C4931F8">
      <w:pPr>
        <w:bidi w:val="0"/>
        <w:rPr>
          <w:rFonts w:hint="eastAsia"/>
          <w:lang w:val="en-US" w:eastAsia="zh-CN"/>
        </w:rPr>
      </w:pPr>
      <w:r>
        <w:rPr>
          <w:rFonts w:hint="eastAsia"/>
          <w:lang w:val="en-US" w:eastAsia="zh-CN"/>
        </w:rPr>
        <w:t>该指令,只支持票机端已对接入好的POS终端。如香港八达通。</w:t>
      </w:r>
    </w:p>
    <w:p w14:paraId="007D1288">
      <w:pPr>
        <w:pStyle w:val="6"/>
        <w:numPr>
          <w:ilvl w:val="3"/>
          <w:numId w:val="1"/>
        </w:numPr>
        <w:pBdr>
          <w:bottom w:val="none" w:color="auto" w:sz="0" w:space="0"/>
        </w:pBdr>
        <w:bidi w:val="0"/>
        <w:rPr>
          <w:rFonts w:hint="eastAsia"/>
          <w:lang w:val="en-US" w:eastAsia="zh-CN"/>
        </w:rPr>
      </w:pPr>
      <w:r>
        <w:rPr>
          <w:rFonts w:hint="eastAsia"/>
          <w:lang w:val="en-US" w:eastAsia="zh-CN"/>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28"/>
        <w:gridCol w:w="775"/>
        <w:gridCol w:w="1178"/>
        <w:gridCol w:w="1594"/>
        <w:gridCol w:w="4396"/>
      </w:tblGrid>
      <w:tr w14:paraId="11AF8EE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628" w:type="dxa"/>
            <w:shd w:val="clear" w:color="auto" w:fill="D7D7D7" w:themeFill="background1" w:themeFillShade="D8"/>
            <w:noWrap w:val="0"/>
            <w:vAlign w:val="center"/>
          </w:tcPr>
          <w:p w14:paraId="315E987D">
            <w:pPr>
              <w:pStyle w:val="29"/>
              <w:bidi w:val="0"/>
              <w:jc w:val="center"/>
              <w:rPr>
                <w:rFonts w:hint="eastAsia"/>
              </w:rPr>
            </w:pPr>
            <w:r>
              <w:rPr>
                <w:rFonts w:hint="eastAsia"/>
              </w:rPr>
              <w:t>属性</w:t>
            </w:r>
          </w:p>
        </w:tc>
        <w:tc>
          <w:tcPr>
            <w:tcW w:w="775" w:type="dxa"/>
            <w:shd w:val="clear" w:color="auto" w:fill="D7D7D7" w:themeFill="background1" w:themeFillShade="D8"/>
            <w:noWrap w:val="0"/>
            <w:vAlign w:val="center"/>
          </w:tcPr>
          <w:p w14:paraId="1267A3C8">
            <w:pPr>
              <w:pStyle w:val="29"/>
              <w:bidi w:val="0"/>
              <w:jc w:val="center"/>
              <w:rPr>
                <w:rFonts w:hint="eastAsia"/>
              </w:rPr>
            </w:pPr>
            <w:r>
              <w:rPr>
                <w:rFonts w:hint="eastAsia"/>
              </w:rPr>
              <w:t>类型</w:t>
            </w:r>
          </w:p>
        </w:tc>
        <w:tc>
          <w:tcPr>
            <w:tcW w:w="1178" w:type="dxa"/>
            <w:shd w:val="clear" w:color="auto" w:fill="D7D7D7" w:themeFill="background1" w:themeFillShade="D8"/>
            <w:noWrap w:val="0"/>
            <w:vAlign w:val="center"/>
          </w:tcPr>
          <w:p w14:paraId="0969EAA2">
            <w:pPr>
              <w:pStyle w:val="29"/>
              <w:bidi w:val="0"/>
              <w:jc w:val="center"/>
            </w:pPr>
            <w:r>
              <w:rPr>
                <w:rFonts w:hint="eastAsia"/>
              </w:rPr>
              <w:t>必需</w:t>
            </w:r>
          </w:p>
        </w:tc>
        <w:tc>
          <w:tcPr>
            <w:tcW w:w="1594" w:type="dxa"/>
            <w:shd w:val="clear" w:color="auto" w:fill="D7D7D7" w:themeFill="background1" w:themeFillShade="D8"/>
            <w:noWrap w:val="0"/>
            <w:vAlign w:val="center"/>
          </w:tcPr>
          <w:p w14:paraId="3E238AD4">
            <w:pPr>
              <w:pStyle w:val="29"/>
              <w:bidi w:val="0"/>
              <w:jc w:val="center"/>
              <w:rPr>
                <w:rFonts w:hint="eastAsia"/>
              </w:rPr>
            </w:pPr>
            <w:r>
              <w:rPr>
                <w:rFonts w:hint="eastAsia"/>
              </w:rPr>
              <w:t>名称</w:t>
            </w:r>
          </w:p>
        </w:tc>
        <w:tc>
          <w:tcPr>
            <w:tcW w:w="4396" w:type="dxa"/>
            <w:shd w:val="clear" w:color="auto" w:fill="D7D7D7" w:themeFill="background1" w:themeFillShade="D8"/>
            <w:noWrap w:val="0"/>
            <w:vAlign w:val="center"/>
          </w:tcPr>
          <w:p w14:paraId="1ED15988">
            <w:pPr>
              <w:pStyle w:val="29"/>
              <w:bidi w:val="0"/>
              <w:jc w:val="center"/>
              <w:rPr>
                <w:rFonts w:hint="eastAsia"/>
              </w:rPr>
            </w:pPr>
            <w:r>
              <w:rPr>
                <w:rFonts w:hint="eastAsia"/>
              </w:rPr>
              <w:t>说明</w:t>
            </w:r>
          </w:p>
        </w:tc>
      </w:tr>
      <w:tr w14:paraId="293D079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720980E5">
            <w:pPr>
              <w:pStyle w:val="29"/>
              <w:bidi w:val="0"/>
              <w:jc w:val="center"/>
              <w:rPr>
                <w:rFonts w:hint="eastAsia"/>
              </w:rPr>
            </w:pPr>
            <w:r>
              <w:t>cmd</w:t>
            </w:r>
          </w:p>
        </w:tc>
        <w:tc>
          <w:tcPr>
            <w:tcW w:w="775" w:type="dxa"/>
            <w:noWrap w:val="0"/>
            <w:vAlign w:val="center"/>
          </w:tcPr>
          <w:p w14:paraId="4AD405CE">
            <w:pPr>
              <w:pStyle w:val="29"/>
              <w:bidi w:val="0"/>
              <w:jc w:val="center"/>
            </w:pPr>
            <w:r>
              <w:t>string</w:t>
            </w:r>
          </w:p>
        </w:tc>
        <w:tc>
          <w:tcPr>
            <w:tcW w:w="1178" w:type="dxa"/>
            <w:noWrap w:val="0"/>
            <w:vAlign w:val="center"/>
          </w:tcPr>
          <w:p w14:paraId="0D727E12">
            <w:pPr>
              <w:pStyle w:val="29"/>
              <w:bidi w:val="0"/>
              <w:jc w:val="center"/>
              <w:rPr>
                <w:rFonts w:hint="eastAsia"/>
              </w:rPr>
            </w:pPr>
            <w:r>
              <w:t>是</w:t>
            </w:r>
          </w:p>
        </w:tc>
        <w:tc>
          <w:tcPr>
            <w:tcW w:w="1594" w:type="dxa"/>
            <w:noWrap w:val="0"/>
            <w:vAlign w:val="center"/>
          </w:tcPr>
          <w:p w14:paraId="6AE84CC3">
            <w:pPr>
              <w:pStyle w:val="29"/>
              <w:bidi w:val="0"/>
              <w:jc w:val="center"/>
            </w:pPr>
            <w:r>
              <w:t>命令</w:t>
            </w:r>
          </w:p>
        </w:tc>
        <w:tc>
          <w:tcPr>
            <w:tcW w:w="4396" w:type="dxa"/>
            <w:noWrap w:val="0"/>
            <w:vAlign w:val="center"/>
          </w:tcPr>
          <w:p w14:paraId="0858E7FA">
            <w:pPr>
              <w:pStyle w:val="29"/>
              <w:bidi w:val="0"/>
              <w:jc w:val="both"/>
              <w:rPr>
                <w:rFonts w:hint="eastAsia"/>
              </w:rPr>
            </w:pPr>
            <w:r>
              <w:rPr>
                <w:i w:val="0"/>
                <w:strike w:val="0"/>
                <w:spacing w:val="0"/>
                <w:u w:val="none"/>
              </w:rPr>
              <w:t>deductfee</w:t>
            </w:r>
            <w:r>
              <w:t>表示</w:t>
            </w:r>
            <w:r>
              <w:rPr>
                <w:rFonts w:hint="eastAsia"/>
              </w:rPr>
              <w:t>POS机执行扣费</w:t>
            </w:r>
          </w:p>
        </w:tc>
      </w:tr>
      <w:tr w14:paraId="48F286D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51F1E5BF">
            <w:pPr>
              <w:pStyle w:val="29"/>
              <w:bidi w:val="0"/>
              <w:jc w:val="center"/>
              <w:rPr>
                <w:rFonts w:hint="eastAsia"/>
              </w:rPr>
            </w:pPr>
            <w:r>
              <w:t>msg_id</w:t>
            </w:r>
          </w:p>
        </w:tc>
        <w:tc>
          <w:tcPr>
            <w:tcW w:w="775" w:type="dxa"/>
            <w:noWrap w:val="0"/>
            <w:vAlign w:val="center"/>
          </w:tcPr>
          <w:p w14:paraId="626F584B">
            <w:pPr>
              <w:pStyle w:val="29"/>
              <w:bidi w:val="0"/>
              <w:jc w:val="center"/>
              <w:rPr>
                <w:rFonts w:hint="eastAsia"/>
              </w:rPr>
            </w:pPr>
            <w:r>
              <w:t>string</w:t>
            </w:r>
          </w:p>
        </w:tc>
        <w:tc>
          <w:tcPr>
            <w:tcW w:w="1178" w:type="dxa"/>
            <w:noWrap w:val="0"/>
            <w:vAlign w:val="center"/>
          </w:tcPr>
          <w:p w14:paraId="59D70A64">
            <w:pPr>
              <w:pStyle w:val="29"/>
              <w:bidi w:val="0"/>
              <w:jc w:val="center"/>
              <w:rPr>
                <w:rFonts w:hint="eastAsia"/>
              </w:rPr>
            </w:pPr>
            <w:r>
              <w:t>是</w:t>
            </w:r>
          </w:p>
        </w:tc>
        <w:tc>
          <w:tcPr>
            <w:tcW w:w="1594" w:type="dxa"/>
            <w:noWrap w:val="0"/>
            <w:vAlign w:val="center"/>
          </w:tcPr>
          <w:p w14:paraId="41440DE8">
            <w:pPr>
              <w:pStyle w:val="29"/>
              <w:bidi w:val="0"/>
              <w:jc w:val="center"/>
              <w:rPr>
                <w:rFonts w:hint="eastAsia"/>
              </w:rPr>
            </w:pPr>
            <w:r>
              <w:t>消息 ID</w:t>
            </w:r>
          </w:p>
        </w:tc>
        <w:tc>
          <w:tcPr>
            <w:tcW w:w="4396" w:type="dxa"/>
            <w:noWrap w:val="0"/>
            <w:vAlign w:val="center"/>
          </w:tcPr>
          <w:p w14:paraId="0C658A0A">
            <w:pPr>
              <w:pStyle w:val="29"/>
              <w:bidi w:val="0"/>
              <w:jc w:val="both"/>
              <w:rPr>
                <w:rFonts w:hint="eastAsia"/>
              </w:rPr>
            </w:pPr>
            <w:r>
              <w:t>此次请求的唯一标识，20 位长，前 13 位是毫秒时间，后 7 位是字母和数字的随机数</w:t>
            </w:r>
          </w:p>
        </w:tc>
      </w:tr>
      <w:tr w14:paraId="75249E9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07DC4291">
            <w:pPr>
              <w:pStyle w:val="29"/>
              <w:bidi w:val="0"/>
              <w:jc w:val="center"/>
              <w:rPr>
                <w:rFonts w:hint="eastAsia"/>
              </w:rPr>
            </w:pPr>
            <w:r>
              <w:rPr>
                <w:i w:val="0"/>
                <w:strike w:val="0"/>
                <w:spacing w:val="0"/>
                <w:u w:val="none"/>
              </w:rPr>
              <w:t>transactionid</w:t>
            </w:r>
          </w:p>
        </w:tc>
        <w:tc>
          <w:tcPr>
            <w:tcW w:w="775" w:type="dxa"/>
            <w:noWrap w:val="0"/>
            <w:vAlign w:val="center"/>
          </w:tcPr>
          <w:p w14:paraId="0527E9D1">
            <w:pPr>
              <w:pStyle w:val="29"/>
              <w:bidi w:val="0"/>
              <w:jc w:val="center"/>
              <w:rPr>
                <w:rFonts w:hint="eastAsia"/>
              </w:rPr>
            </w:pPr>
            <w:r>
              <w:t>string</w:t>
            </w:r>
          </w:p>
        </w:tc>
        <w:tc>
          <w:tcPr>
            <w:tcW w:w="1178" w:type="dxa"/>
            <w:noWrap w:val="0"/>
            <w:vAlign w:val="center"/>
          </w:tcPr>
          <w:p w14:paraId="1D0833DF">
            <w:pPr>
              <w:pStyle w:val="29"/>
              <w:bidi w:val="0"/>
              <w:jc w:val="center"/>
              <w:rPr>
                <w:rFonts w:hint="eastAsia"/>
              </w:rPr>
            </w:pPr>
            <w:r>
              <w:t>是</w:t>
            </w:r>
          </w:p>
        </w:tc>
        <w:tc>
          <w:tcPr>
            <w:tcW w:w="1594" w:type="dxa"/>
            <w:noWrap w:val="0"/>
            <w:vAlign w:val="center"/>
          </w:tcPr>
          <w:p w14:paraId="7D11D727">
            <w:pPr>
              <w:pStyle w:val="29"/>
              <w:bidi w:val="0"/>
              <w:jc w:val="center"/>
              <w:rPr>
                <w:rFonts w:hint="eastAsia"/>
              </w:rPr>
            </w:pPr>
            <w:r>
              <w:rPr>
                <w:rFonts w:hint="eastAsia"/>
              </w:rPr>
              <w:t>扣费ID</w:t>
            </w:r>
          </w:p>
        </w:tc>
        <w:tc>
          <w:tcPr>
            <w:tcW w:w="4396" w:type="dxa"/>
            <w:noWrap w:val="0"/>
            <w:vAlign w:val="center"/>
          </w:tcPr>
          <w:p w14:paraId="36EDC2DE">
            <w:pPr>
              <w:pStyle w:val="29"/>
              <w:bidi w:val="0"/>
              <w:jc w:val="both"/>
              <w:rPr>
                <w:rFonts w:hint="eastAsia"/>
              </w:rPr>
            </w:pPr>
            <w:r>
              <w:rPr>
                <w:rFonts w:hint="eastAsia"/>
              </w:rPr>
              <w:t>必须保证唯一,可使用(序列号+INT)的字符串,</w:t>
            </w:r>
          </w:p>
          <w:p w14:paraId="5020A085">
            <w:pPr>
              <w:pStyle w:val="29"/>
              <w:bidi w:val="0"/>
              <w:jc w:val="both"/>
              <w:rPr>
                <w:rFonts w:hint="eastAsia"/>
              </w:rPr>
            </w:pPr>
            <w:r>
              <w:rPr>
                <w:rFonts w:hint="eastAsia"/>
              </w:rPr>
              <w:t>POS执行后状态上报，会返回该扣费ID</w:t>
            </w:r>
          </w:p>
        </w:tc>
      </w:tr>
      <w:tr w14:paraId="7EEFA4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1628" w:type="dxa"/>
            <w:noWrap w:val="0"/>
            <w:vAlign w:val="center"/>
          </w:tcPr>
          <w:p w14:paraId="2F075BA4">
            <w:pPr>
              <w:pStyle w:val="29"/>
              <w:bidi w:val="0"/>
              <w:jc w:val="center"/>
            </w:pPr>
            <w:r>
              <w:rPr>
                <w:rFonts w:hint="eastAsia"/>
              </w:rPr>
              <w:t>fee</w:t>
            </w:r>
          </w:p>
        </w:tc>
        <w:tc>
          <w:tcPr>
            <w:tcW w:w="775" w:type="dxa"/>
            <w:noWrap w:val="0"/>
            <w:vAlign w:val="center"/>
          </w:tcPr>
          <w:p w14:paraId="42C68B13">
            <w:pPr>
              <w:pStyle w:val="29"/>
              <w:bidi w:val="0"/>
              <w:jc w:val="center"/>
            </w:pPr>
            <w:r>
              <w:rPr>
                <w:rFonts w:hint="eastAsia"/>
              </w:rPr>
              <w:t>int</w:t>
            </w:r>
          </w:p>
        </w:tc>
        <w:tc>
          <w:tcPr>
            <w:tcW w:w="1178" w:type="dxa"/>
            <w:noWrap w:val="0"/>
            <w:vAlign w:val="center"/>
          </w:tcPr>
          <w:p w14:paraId="3D65F6F7">
            <w:pPr>
              <w:pStyle w:val="29"/>
              <w:bidi w:val="0"/>
              <w:jc w:val="center"/>
            </w:pPr>
            <w:r>
              <w:rPr>
                <w:rFonts w:hint="eastAsia"/>
              </w:rPr>
              <w:t>是</w:t>
            </w:r>
          </w:p>
        </w:tc>
        <w:tc>
          <w:tcPr>
            <w:tcW w:w="1594" w:type="dxa"/>
            <w:noWrap w:val="0"/>
            <w:vAlign w:val="center"/>
          </w:tcPr>
          <w:p w14:paraId="11FF5D43">
            <w:pPr>
              <w:pStyle w:val="29"/>
              <w:bidi w:val="0"/>
              <w:jc w:val="center"/>
              <w:rPr>
                <w:rFonts w:hint="eastAsia"/>
              </w:rPr>
            </w:pPr>
            <w:r>
              <w:rPr>
                <w:rFonts w:hint="eastAsia"/>
              </w:rPr>
              <w:t>扣费金额</w:t>
            </w:r>
          </w:p>
        </w:tc>
        <w:tc>
          <w:tcPr>
            <w:tcW w:w="4396" w:type="dxa"/>
            <w:noWrap w:val="0"/>
            <w:vAlign w:val="center"/>
          </w:tcPr>
          <w:p w14:paraId="031A6D90">
            <w:pPr>
              <w:pStyle w:val="29"/>
              <w:pBdr>
                <w:bottom w:val="none" w:color="auto" w:sz="0" w:space="0"/>
              </w:pBdr>
              <w:bidi w:val="0"/>
              <w:jc w:val="left"/>
              <w:rPr>
                <w:rFonts w:hint="eastAsia"/>
                <w:color w:val="FF0000"/>
              </w:rPr>
            </w:pPr>
            <w:r>
              <w:rPr>
                <w:rFonts w:hint="eastAsia"/>
                <w:color w:val="FF0000"/>
              </w:rPr>
              <w:t>单位：角,值大于1</w:t>
            </w:r>
          </w:p>
        </w:tc>
      </w:tr>
    </w:tbl>
    <w:p w14:paraId="38D20680">
      <w:pPr>
        <w:pStyle w:val="3"/>
        <w:bidi w:val="0"/>
        <w:rPr>
          <w:lang w:val="en-US" w:eastAsia="zh-CN"/>
        </w:rPr>
      </w:pPr>
    </w:p>
    <w:p w14:paraId="7518F794">
      <w:pPr>
        <w:pStyle w:val="3"/>
        <w:bidi w:val="0"/>
        <w:rPr>
          <w:rFonts w:hint="eastAsia"/>
          <w:lang w:val="en-US" w:eastAsia="zh-CN"/>
        </w:rPr>
      </w:pPr>
      <w:r>
        <w:rPr>
          <w:rFonts w:hint="eastAsia"/>
          <w:lang w:val="en-US" w:eastAsia="zh-CN"/>
        </w:rPr>
        <w:t>示例</w:t>
      </w:r>
    </w:p>
    <w:p w14:paraId="6B7D302B">
      <w:pPr>
        <w:snapToGrid/>
        <w:spacing w:line="240" w:lineRule="auto"/>
      </w:pPr>
      <w:r>
        <w:rPr>
          <w:rFonts w:hint="eastAsia"/>
          <w:i w:val="0"/>
          <w:strike w:val="0"/>
          <w:spacing w:val="0"/>
          <w:u w:val="none"/>
        </w:rPr>
        <w:t xml:space="preserve">     </w:t>
      </w:r>
      <w:r>
        <w:rPr>
          <w:i w:val="0"/>
          <w:strike w:val="0"/>
          <w:spacing w:val="0"/>
          <w:u w:val="none"/>
        </w:rPr>
        <w:t>{</w:t>
      </w:r>
    </w:p>
    <w:p w14:paraId="252D7660">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cmd</w:t>
      </w:r>
      <w:r>
        <w:rPr>
          <w:i w:val="0"/>
          <w:strike w:val="0"/>
          <w:spacing w:val="0"/>
          <w:u w:val="none"/>
        </w:rPr>
        <w:t>": "deductfee",</w:t>
      </w:r>
    </w:p>
    <w:p w14:paraId="5EDB2B7F">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msg_id</w:t>
      </w:r>
      <w:r>
        <w:rPr>
          <w:i w:val="0"/>
          <w:strike w:val="0"/>
          <w:spacing w:val="0"/>
          <w:u w:val="none"/>
        </w:rPr>
        <w:t>": "1562566753001402b681",</w:t>
      </w:r>
    </w:p>
    <w:p w14:paraId="432A6930">
      <w:pPr>
        <w:snapToGrid/>
        <w:spacing w:line="240" w:lineRule="auto"/>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transactionid</w:t>
      </w:r>
      <w:r>
        <w:rPr>
          <w:i w:val="0"/>
          <w:strike w:val="0"/>
          <w:spacing w:val="0"/>
          <w:u w:val="none"/>
        </w:rPr>
        <w:t>":"15ZD09154220249200000001",</w:t>
      </w:r>
    </w:p>
    <w:p w14:paraId="68597FBE">
      <w:pPr>
        <w:snapToGrid/>
        <w:spacing w:line="240" w:lineRule="auto"/>
        <w:rPr>
          <w:i w:val="0"/>
          <w:strike w:val="0"/>
          <w:spacing w:val="0"/>
          <w:u w:val="none"/>
        </w:rPr>
      </w:pPr>
      <w:r>
        <w:rPr>
          <w:i w:val="0"/>
          <w:strike w:val="0"/>
          <w:spacing w:val="0"/>
          <w:u w:val="none"/>
        </w:rPr>
        <w:t xml:space="preserve"> </w:t>
      </w:r>
      <w:r>
        <w:rPr>
          <w:rFonts w:hint="eastAsia"/>
          <w:i w:val="0"/>
          <w:strike w:val="0"/>
          <w:spacing w:val="0"/>
          <w:u w:val="none"/>
        </w:rPr>
        <w:tab/>
      </w:r>
      <w:r>
        <w:rPr>
          <w:rFonts w:hint="eastAsia"/>
          <w:i w:val="0"/>
          <w:strike w:val="0"/>
          <w:spacing w:val="0"/>
          <w:u w:val="none"/>
        </w:rPr>
        <w:tab/>
      </w:r>
      <w:r>
        <w:rPr>
          <w:i w:val="0"/>
          <w:strike w:val="0"/>
          <w:spacing w:val="0"/>
          <w:u w:val="none"/>
        </w:rPr>
        <w:t>"</w:t>
      </w:r>
      <w:r>
        <w:rPr>
          <w:i w:val="0"/>
          <w:strike w:val="0"/>
          <w:color w:val="FF0000"/>
          <w:spacing w:val="0"/>
          <w:u w:val="none"/>
        </w:rPr>
        <w:t>fee</w:t>
      </w:r>
      <w:r>
        <w:rPr>
          <w:i w:val="0"/>
          <w:strike w:val="0"/>
          <w:spacing w:val="0"/>
          <w:u w:val="none"/>
        </w:rPr>
        <w:t>":10</w:t>
      </w:r>
    </w:p>
    <w:p w14:paraId="35C02E1B">
      <w:pPr>
        <w:snapToGrid/>
        <w:spacing w:line="240" w:lineRule="auto"/>
        <w:rPr>
          <w:i w:val="0"/>
          <w:strike w:val="0"/>
          <w:spacing w:val="0"/>
          <w:u w:val="none"/>
        </w:rPr>
      </w:pPr>
      <w:r>
        <w:rPr>
          <w:rFonts w:hint="eastAsia"/>
          <w:i w:val="0"/>
          <w:strike w:val="0"/>
          <w:spacing w:val="0"/>
          <w:u w:val="none"/>
        </w:rPr>
        <w:t xml:space="preserve">     </w:t>
      </w:r>
      <w:r>
        <w:rPr>
          <w:i w:val="0"/>
          <w:strike w:val="0"/>
          <w:spacing w:val="0"/>
          <w:u w:val="none"/>
        </w:rPr>
        <w:t xml:space="preserve">}  </w:t>
      </w:r>
    </w:p>
    <w:p w14:paraId="35DDD523">
      <w:pPr>
        <w:snapToGrid/>
        <w:spacing w:line="240" w:lineRule="auto"/>
        <w:rPr>
          <w:i w:val="0"/>
          <w:strike w:val="0"/>
          <w:spacing w:val="0"/>
          <w:u w:val="none"/>
        </w:rPr>
      </w:pPr>
    </w:p>
    <w:p w14:paraId="736DB7FB">
      <w:pPr>
        <w:snapToGrid/>
        <w:spacing w:line="240" w:lineRule="auto"/>
        <w:rPr>
          <w:i w:val="0"/>
          <w:strike w:val="0"/>
          <w:spacing w:val="0"/>
          <w:u w:val="none"/>
        </w:rPr>
      </w:pPr>
    </w:p>
    <w:p w14:paraId="7C62E0F7">
      <w:pPr>
        <w:snapToGrid/>
        <w:spacing w:line="240" w:lineRule="auto"/>
        <w:rPr>
          <w:rFonts w:hint="eastAsia"/>
          <w:i w:val="0"/>
          <w:strike w:val="0"/>
          <w:spacing w:val="0"/>
          <w:u w:val="none"/>
          <w:lang w:val="en-US" w:eastAsia="zh-CN"/>
        </w:rPr>
      </w:pPr>
    </w:p>
    <w:p w14:paraId="50FA6343">
      <w:pPr>
        <w:pStyle w:val="6"/>
        <w:numPr>
          <w:ilvl w:val="3"/>
          <w:numId w:val="1"/>
        </w:numPr>
        <w:pBdr>
          <w:bottom w:val="none" w:color="auto" w:sz="0" w:space="0"/>
        </w:pBdr>
        <w:rPr>
          <w:rFonts w:hint="eastAsia"/>
          <w:i w:val="0"/>
          <w:strike w:val="0"/>
          <w:spacing w:val="0"/>
          <w:u w:val="none"/>
          <w:lang w:val="en-US" w:eastAsia="zh-CN"/>
        </w:rPr>
      </w:pPr>
      <w:r>
        <w:rPr>
          <w:rFonts w:hint="eastAsia"/>
          <w:i w:val="0"/>
          <w:strike w:val="0"/>
          <w:spacing w:val="0"/>
          <w:u w:val="none"/>
          <w:lang w:val="en-US" w:eastAsia="zh-CN"/>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93"/>
        <w:gridCol w:w="880"/>
        <w:gridCol w:w="855"/>
        <w:gridCol w:w="2313"/>
        <w:gridCol w:w="4630"/>
      </w:tblGrid>
      <w:tr w14:paraId="1248E8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893" w:type="dxa"/>
            <w:shd w:val="clear" w:color="auto" w:fill="D7D7D7" w:themeFill="background1" w:themeFillShade="D8"/>
            <w:noWrap w:val="0"/>
            <w:vAlign w:val="center"/>
          </w:tcPr>
          <w:p w14:paraId="2F319426">
            <w:pPr>
              <w:pStyle w:val="29"/>
              <w:bidi w:val="0"/>
              <w:jc w:val="center"/>
              <w:rPr>
                <w:rFonts w:hint="eastAsia"/>
              </w:rPr>
            </w:pPr>
            <w:r>
              <w:rPr>
                <w:rFonts w:hint="eastAsia"/>
              </w:rPr>
              <w:t>属性</w:t>
            </w:r>
          </w:p>
        </w:tc>
        <w:tc>
          <w:tcPr>
            <w:tcW w:w="880" w:type="dxa"/>
            <w:shd w:val="clear" w:color="auto" w:fill="D7D7D7" w:themeFill="background1" w:themeFillShade="D8"/>
            <w:noWrap w:val="0"/>
            <w:vAlign w:val="center"/>
          </w:tcPr>
          <w:p w14:paraId="684A239A">
            <w:pPr>
              <w:pStyle w:val="29"/>
              <w:bidi w:val="0"/>
              <w:jc w:val="center"/>
              <w:rPr>
                <w:rFonts w:hint="eastAsia"/>
              </w:rPr>
            </w:pPr>
            <w:r>
              <w:rPr>
                <w:rFonts w:hint="eastAsia"/>
              </w:rPr>
              <w:t>类型</w:t>
            </w:r>
          </w:p>
        </w:tc>
        <w:tc>
          <w:tcPr>
            <w:tcW w:w="855" w:type="dxa"/>
            <w:shd w:val="clear" w:color="auto" w:fill="D7D7D7" w:themeFill="background1" w:themeFillShade="D8"/>
            <w:noWrap w:val="0"/>
            <w:vAlign w:val="center"/>
          </w:tcPr>
          <w:p w14:paraId="2B29DDB0">
            <w:pPr>
              <w:pStyle w:val="29"/>
              <w:bidi w:val="0"/>
              <w:jc w:val="center"/>
            </w:pPr>
            <w:r>
              <w:rPr>
                <w:rFonts w:hint="eastAsia"/>
              </w:rPr>
              <w:t>必需</w:t>
            </w:r>
          </w:p>
        </w:tc>
        <w:tc>
          <w:tcPr>
            <w:tcW w:w="2313" w:type="dxa"/>
            <w:shd w:val="clear" w:color="auto" w:fill="D7D7D7" w:themeFill="background1" w:themeFillShade="D8"/>
            <w:noWrap w:val="0"/>
            <w:vAlign w:val="center"/>
          </w:tcPr>
          <w:p w14:paraId="0F3498BD">
            <w:pPr>
              <w:pStyle w:val="29"/>
              <w:bidi w:val="0"/>
              <w:jc w:val="center"/>
              <w:rPr>
                <w:rFonts w:hint="eastAsia"/>
              </w:rPr>
            </w:pPr>
            <w:r>
              <w:rPr>
                <w:rFonts w:hint="eastAsia"/>
              </w:rPr>
              <w:t>名称</w:t>
            </w:r>
          </w:p>
        </w:tc>
        <w:tc>
          <w:tcPr>
            <w:tcW w:w="4630" w:type="dxa"/>
            <w:shd w:val="clear" w:color="auto" w:fill="D7D7D7" w:themeFill="background1" w:themeFillShade="D8"/>
            <w:noWrap w:val="0"/>
            <w:vAlign w:val="center"/>
          </w:tcPr>
          <w:p w14:paraId="68343DA6">
            <w:pPr>
              <w:pStyle w:val="29"/>
              <w:bidi w:val="0"/>
              <w:jc w:val="center"/>
              <w:rPr>
                <w:rFonts w:hint="eastAsia"/>
              </w:rPr>
            </w:pPr>
            <w:r>
              <w:rPr>
                <w:rFonts w:hint="eastAsia"/>
              </w:rPr>
              <w:t>说明</w:t>
            </w:r>
          </w:p>
        </w:tc>
      </w:tr>
      <w:tr w14:paraId="27803EA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4EE59248">
            <w:pPr>
              <w:pStyle w:val="29"/>
              <w:bidi w:val="0"/>
              <w:jc w:val="center"/>
              <w:rPr>
                <w:rFonts w:hint="eastAsia"/>
              </w:rPr>
            </w:pPr>
            <w:r>
              <w:rPr>
                <w:rFonts w:hint="eastAsia"/>
              </w:rPr>
              <w:t>cmd</w:t>
            </w:r>
          </w:p>
        </w:tc>
        <w:tc>
          <w:tcPr>
            <w:tcW w:w="880" w:type="dxa"/>
            <w:noWrap w:val="0"/>
            <w:vAlign w:val="center"/>
          </w:tcPr>
          <w:p w14:paraId="32A93063">
            <w:pPr>
              <w:pStyle w:val="29"/>
              <w:bidi w:val="0"/>
              <w:jc w:val="center"/>
            </w:pPr>
            <w:r>
              <w:rPr>
                <w:rFonts w:hint="eastAsia"/>
              </w:rPr>
              <w:t>string</w:t>
            </w:r>
          </w:p>
        </w:tc>
        <w:tc>
          <w:tcPr>
            <w:tcW w:w="855" w:type="dxa"/>
            <w:noWrap w:val="0"/>
            <w:vAlign w:val="center"/>
          </w:tcPr>
          <w:p w14:paraId="66D915F8">
            <w:pPr>
              <w:pStyle w:val="29"/>
              <w:bidi w:val="0"/>
              <w:jc w:val="center"/>
              <w:rPr>
                <w:rFonts w:hint="eastAsia"/>
              </w:rPr>
            </w:pPr>
            <w:r>
              <w:rPr>
                <w:rFonts w:hint="eastAsia"/>
              </w:rPr>
              <w:t>是</w:t>
            </w:r>
          </w:p>
        </w:tc>
        <w:tc>
          <w:tcPr>
            <w:tcW w:w="2313" w:type="dxa"/>
            <w:noWrap w:val="0"/>
            <w:vAlign w:val="center"/>
          </w:tcPr>
          <w:p w14:paraId="73FF5D7B">
            <w:pPr>
              <w:pStyle w:val="29"/>
              <w:bidi w:val="0"/>
              <w:jc w:val="center"/>
              <w:rPr>
                <w:rFonts w:hint="eastAsia"/>
              </w:rPr>
            </w:pPr>
            <w:r>
              <w:rPr>
                <w:rFonts w:hint="eastAsia"/>
              </w:rPr>
              <w:t>命令</w:t>
            </w:r>
          </w:p>
        </w:tc>
        <w:tc>
          <w:tcPr>
            <w:tcW w:w="4630" w:type="dxa"/>
            <w:noWrap w:val="0"/>
            <w:vAlign w:val="center"/>
          </w:tcPr>
          <w:p w14:paraId="288B0DF3">
            <w:pPr>
              <w:pStyle w:val="29"/>
              <w:bidi w:val="0"/>
              <w:jc w:val="both"/>
              <w:rPr>
                <w:rFonts w:hint="eastAsia"/>
              </w:rPr>
            </w:pPr>
            <w:r>
              <w:rPr>
                <w:i w:val="0"/>
                <w:strike w:val="0"/>
                <w:spacing w:val="0"/>
                <w:u w:val="none"/>
              </w:rPr>
              <w:t>deductfee</w:t>
            </w:r>
            <w:r>
              <w:rPr>
                <w:rFonts w:hint="eastAsia"/>
              </w:rPr>
              <w:t>_rsp表示扣费消息的响应</w:t>
            </w:r>
          </w:p>
        </w:tc>
      </w:tr>
      <w:tr w14:paraId="1655231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47BF468F">
            <w:pPr>
              <w:pStyle w:val="29"/>
              <w:bidi w:val="0"/>
              <w:jc w:val="center"/>
              <w:rPr>
                <w:rFonts w:hint="eastAsia"/>
              </w:rPr>
            </w:pPr>
            <w:r>
              <w:rPr>
                <w:rFonts w:hint="eastAsia"/>
              </w:rPr>
              <w:t>status</w:t>
            </w:r>
          </w:p>
        </w:tc>
        <w:tc>
          <w:tcPr>
            <w:tcW w:w="880" w:type="dxa"/>
            <w:noWrap w:val="0"/>
            <w:vAlign w:val="center"/>
          </w:tcPr>
          <w:p w14:paraId="19685A58">
            <w:pPr>
              <w:pStyle w:val="29"/>
              <w:bidi w:val="0"/>
              <w:jc w:val="center"/>
              <w:rPr>
                <w:rFonts w:hint="eastAsia"/>
              </w:rPr>
            </w:pPr>
            <w:r>
              <w:rPr>
                <w:rFonts w:hint="eastAsia"/>
              </w:rPr>
              <w:t>string</w:t>
            </w:r>
          </w:p>
        </w:tc>
        <w:tc>
          <w:tcPr>
            <w:tcW w:w="855" w:type="dxa"/>
            <w:noWrap w:val="0"/>
            <w:vAlign w:val="center"/>
          </w:tcPr>
          <w:p w14:paraId="53436128">
            <w:pPr>
              <w:pStyle w:val="29"/>
              <w:bidi w:val="0"/>
              <w:jc w:val="center"/>
              <w:rPr>
                <w:rFonts w:hint="eastAsia"/>
              </w:rPr>
            </w:pPr>
            <w:r>
              <w:rPr>
                <w:rFonts w:hint="eastAsia"/>
              </w:rPr>
              <w:t>是</w:t>
            </w:r>
          </w:p>
        </w:tc>
        <w:tc>
          <w:tcPr>
            <w:tcW w:w="2313" w:type="dxa"/>
            <w:noWrap w:val="0"/>
            <w:vAlign w:val="center"/>
          </w:tcPr>
          <w:p w14:paraId="1BFA9208">
            <w:pPr>
              <w:pStyle w:val="29"/>
              <w:bidi w:val="0"/>
              <w:jc w:val="center"/>
              <w:rPr>
                <w:rFonts w:hint="eastAsia"/>
              </w:rPr>
            </w:pPr>
            <w:r>
              <w:rPr>
                <w:rFonts w:hint="eastAsia"/>
              </w:rPr>
              <w:t>应答状态。“ok”表示正常，其它则表示出错</w:t>
            </w:r>
          </w:p>
        </w:tc>
        <w:tc>
          <w:tcPr>
            <w:tcW w:w="4630" w:type="dxa"/>
            <w:noWrap w:val="0"/>
            <w:vAlign w:val="center"/>
          </w:tcPr>
          <w:p w14:paraId="6CB24D9E">
            <w:pPr>
              <w:pStyle w:val="29"/>
              <w:bidi w:val="0"/>
              <w:jc w:val="both"/>
              <w:rPr>
                <w:rFonts w:hint="eastAsia"/>
              </w:rPr>
            </w:pPr>
            <w:r>
              <w:rPr>
                <w:rFonts w:hint="eastAsia"/>
              </w:rPr>
              <w:t>出错状态信息由应答端填充，若非ok（小写字母）值设备不会设置相应的帐号</w:t>
            </w:r>
          </w:p>
        </w:tc>
      </w:tr>
      <w:tr w14:paraId="639E25E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62C2ECAE">
            <w:pPr>
              <w:pStyle w:val="29"/>
              <w:bidi w:val="0"/>
              <w:jc w:val="center"/>
              <w:rPr>
                <w:rFonts w:hint="eastAsia"/>
              </w:rPr>
            </w:pPr>
            <w:r>
              <w:rPr>
                <w:rFonts w:hint="eastAsia"/>
              </w:rPr>
              <w:t>msg_id</w:t>
            </w:r>
          </w:p>
        </w:tc>
        <w:tc>
          <w:tcPr>
            <w:tcW w:w="880" w:type="dxa"/>
            <w:noWrap w:val="0"/>
            <w:vAlign w:val="center"/>
          </w:tcPr>
          <w:p w14:paraId="42152394">
            <w:pPr>
              <w:pStyle w:val="29"/>
              <w:bidi w:val="0"/>
              <w:jc w:val="center"/>
              <w:rPr>
                <w:rFonts w:hint="eastAsia"/>
              </w:rPr>
            </w:pPr>
            <w:r>
              <w:rPr>
                <w:rFonts w:hint="eastAsia"/>
              </w:rPr>
              <w:t>string</w:t>
            </w:r>
          </w:p>
        </w:tc>
        <w:tc>
          <w:tcPr>
            <w:tcW w:w="855" w:type="dxa"/>
            <w:noWrap w:val="0"/>
            <w:vAlign w:val="center"/>
          </w:tcPr>
          <w:p w14:paraId="10EF8D90">
            <w:pPr>
              <w:pStyle w:val="29"/>
              <w:bidi w:val="0"/>
              <w:jc w:val="center"/>
              <w:rPr>
                <w:rFonts w:hint="eastAsia"/>
              </w:rPr>
            </w:pPr>
            <w:r>
              <w:rPr>
                <w:rFonts w:hint="eastAsia"/>
              </w:rPr>
              <w:t>是</w:t>
            </w:r>
          </w:p>
        </w:tc>
        <w:tc>
          <w:tcPr>
            <w:tcW w:w="2313" w:type="dxa"/>
            <w:noWrap w:val="0"/>
            <w:vAlign w:val="center"/>
          </w:tcPr>
          <w:p w14:paraId="4D9F0F9C">
            <w:pPr>
              <w:pStyle w:val="29"/>
              <w:bidi w:val="0"/>
              <w:jc w:val="center"/>
              <w:rPr>
                <w:rFonts w:hint="eastAsia"/>
              </w:rPr>
            </w:pPr>
            <w:r>
              <w:rPr>
                <w:rFonts w:hint="eastAsia"/>
              </w:rPr>
              <w:t>消息 ID</w:t>
            </w:r>
          </w:p>
        </w:tc>
        <w:tc>
          <w:tcPr>
            <w:tcW w:w="4630" w:type="dxa"/>
            <w:noWrap w:val="0"/>
            <w:vAlign w:val="center"/>
          </w:tcPr>
          <w:p w14:paraId="465C4E94">
            <w:pPr>
              <w:pStyle w:val="29"/>
              <w:bidi w:val="0"/>
              <w:jc w:val="both"/>
              <w:rPr>
                <w:rFonts w:hint="eastAsia"/>
              </w:rPr>
            </w:pPr>
            <w:r>
              <w:rPr>
                <w:rFonts w:hint="eastAsia"/>
              </w:rPr>
              <w:t>与请求时的消息 ID 一致，用于标识该应答对应哪一个请求 。</w:t>
            </w:r>
          </w:p>
        </w:tc>
      </w:tr>
      <w:tr w14:paraId="355F5E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893" w:type="dxa"/>
            <w:noWrap w:val="0"/>
            <w:vAlign w:val="center"/>
          </w:tcPr>
          <w:p w14:paraId="2BC7E102">
            <w:pPr>
              <w:pStyle w:val="29"/>
              <w:bidi w:val="0"/>
              <w:jc w:val="center"/>
              <w:rPr>
                <w:rFonts w:hint="eastAsia"/>
              </w:rPr>
            </w:pPr>
          </w:p>
        </w:tc>
        <w:tc>
          <w:tcPr>
            <w:tcW w:w="880" w:type="dxa"/>
            <w:noWrap w:val="0"/>
            <w:vAlign w:val="center"/>
          </w:tcPr>
          <w:p w14:paraId="30CBFDC8">
            <w:pPr>
              <w:pStyle w:val="29"/>
              <w:bidi w:val="0"/>
              <w:jc w:val="center"/>
              <w:rPr>
                <w:rFonts w:hint="eastAsia"/>
              </w:rPr>
            </w:pPr>
          </w:p>
        </w:tc>
        <w:tc>
          <w:tcPr>
            <w:tcW w:w="855" w:type="dxa"/>
            <w:noWrap w:val="0"/>
            <w:vAlign w:val="center"/>
          </w:tcPr>
          <w:p w14:paraId="2927A9B4">
            <w:pPr>
              <w:pStyle w:val="29"/>
              <w:bidi w:val="0"/>
              <w:jc w:val="center"/>
              <w:rPr>
                <w:rFonts w:hint="eastAsia"/>
              </w:rPr>
            </w:pPr>
          </w:p>
        </w:tc>
        <w:tc>
          <w:tcPr>
            <w:tcW w:w="2313" w:type="dxa"/>
            <w:noWrap w:val="0"/>
            <w:vAlign w:val="center"/>
          </w:tcPr>
          <w:p w14:paraId="60B13796">
            <w:pPr>
              <w:pStyle w:val="29"/>
              <w:bidi w:val="0"/>
              <w:jc w:val="center"/>
              <w:rPr>
                <w:rFonts w:hint="eastAsia"/>
              </w:rPr>
            </w:pPr>
          </w:p>
        </w:tc>
        <w:tc>
          <w:tcPr>
            <w:tcW w:w="4630" w:type="dxa"/>
            <w:noWrap w:val="0"/>
            <w:vAlign w:val="center"/>
          </w:tcPr>
          <w:p w14:paraId="130404E9">
            <w:pPr>
              <w:pStyle w:val="29"/>
              <w:bidi w:val="0"/>
              <w:jc w:val="both"/>
              <w:rPr>
                <w:rFonts w:hint="eastAsia"/>
              </w:rPr>
            </w:pPr>
          </w:p>
        </w:tc>
      </w:tr>
    </w:tbl>
    <w:p w14:paraId="18842047">
      <w:pPr>
        <w:pStyle w:val="2"/>
        <w:tabs>
          <w:tab w:val="clear" w:pos="0"/>
        </w:tabs>
        <w:wordWrap w:val="0"/>
      </w:pPr>
      <w:bookmarkStart w:id="581" w:name="_Toc1364"/>
      <w:r>
        <w:rPr>
          <w:rFonts w:hint="eastAsia"/>
          <w:lang w:val="en-US" w:eastAsia="zh-CN"/>
        </w:rPr>
        <w:t>RFID非机动车管理套件</w:t>
      </w:r>
      <w:bookmarkEnd w:id="581"/>
    </w:p>
    <w:p w14:paraId="13DD1FC4">
      <w:pPr>
        <w:pStyle w:val="4"/>
        <w:tabs>
          <w:tab w:val="clear" w:pos="0"/>
        </w:tabs>
        <w:wordWrap w:val="0"/>
      </w:pPr>
      <w:bookmarkStart w:id="582" w:name="_Toc788138239"/>
      <w:bookmarkStart w:id="583" w:name="_Toc27977"/>
      <w:r>
        <w:rPr>
          <w:rFonts w:hint="eastAsia"/>
        </w:rPr>
        <w:t>上行接口</w:t>
      </w:r>
      <w:bookmarkEnd w:id="582"/>
      <w:bookmarkEnd w:id="583"/>
    </w:p>
    <w:p w14:paraId="28BEEDBF">
      <w:pPr>
        <w:pStyle w:val="5"/>
        <w:tabs>
          <w:tab w:val="left" w:pos="0"/>
        </w:tabs>
      </w:pPr>
      <w:bookmarkStart w:id="584" w:name="_Toc7722"/>
      <w:bookmarkStart w:id="585" w:name="_Toc560248177"/>
      <w:r>
        <w:rPr>
          <w:rFonts w:hint="eastAsia"/>
        </w:rPr>
        <w:t>卡号识别结果上报</w:t>
      </w:r>
      <w:bookmarkEnd w:id="584"/>
      <w:bookmarkEnd w:id="585"/>
    </w:p>
    <w:p w14:paraId="65585FEA">
      <w:pPr>
        <w:ind w:firstLine="480"/>
      </w:pPr>
      <w:r>
        <w:rPr>
          <w:rFonts w:hint="eastAsia"/>
        </w:rPr>
        <w:t>接口说明当有车辆的RFID卡号被识别到后，向云平台上报识别结果信息。</w:t>
      </w:r>
    </w:p>
    <w:p w14:paraId="6CA0BB08">
      <w:pPr>
        <w:pStyle w:val="6"/>
        <w:tabs>
          <w:tab w:val="left" w:pos="0"/>
        </w:tabs>
      </w:pPr>
      <w:r>
        <w:rPr>
          <w:rFonts w:hint="eastAsia"/>
        </w:rPr>
        <w:t>请求参数</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441"/>
        <w:gridCol w:w="815"/>
        <w:gridCol w:w="771"/>
        <w:gridCol w:w="2593"/>
        <w:gridCol w:w="3946"/>
      </w:tblGrid>
      <w:tr w14:paraId="257A323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blHeader/>
        </w:trPr>
        <w:tc>
          <w:tcPr>
            <w:tcW w:w="1441" w:type="dxa"/>
            <w:shd w:val="clear" w:color="auto" w:fill="D7D7D7" w:themeFill="background1" w:themeFillShade="D8"/>
            <w:vAlign w:val="center"/>
          </w:tcPr>
          <w:p w14:paraId="42D958EB">
            <w:pPr>
              <w:pStyle w:val="29"/>
              <w:rPr>
                <w:rFonts w:hint="default"/>
              </w:rPr>
            </w:pPr>
            <w:r>
              <w:t>属性</w:t>
            </w:r>
          </w:p>
        </w:tc>
        <w:tc>
          <w:tcPr>
            <w:tcW w:w="815" w:type="dxa"/>
            <w:shd w:val="clear" w:color="auto" w:fill="D7D7D7" w:themeFill="background1" w:themeFillShade="D8"/>
            <w:vAlign w:val="center"/>
          </w:tcPr>
          <w:p w14:paraId="76D35E1F">
            <w:pPr>
              <w:pStyle w:val="29"/>
              <w:rPr>
                <w:rFonts w:hint="default"/>
              </w:rPr>
            </w:pPr>
            <w:r>
              <w:t>类型</w:t>
            </w:r>
          </w:p>
        </w:tc>
        <w:tc>
          <w:tcPr>
            <w:tcW w:w="771" w:type="dxa"/>
            <w:shd w:val="clear" w:color="auto" w:fill="D7D7D7" w:themeFill="background1" w:themeFillShade="D8"/>
            <w:vAlign w:val="center"/>
          </w:tcPr>
          <w:p w14:paraId="6CEA737F">
            <w:pPr>
              <w:pStyle w:val="29"/>
              <w:rPr>
                <w:rFonts w:hint="default"/>
              </w:rPr>
            </w:pPr>
            <w:r>
              <w:t>必需</w:t>
            </w:r>
          </w:p>
        </w:tc>
        <w:tc>
          <w:tcPr>
            <w:tcW w:w="2593" w:type="dxa"/>
            <w:shd w:val="clear" w:color="auto" w:fill="D7D7D7" w:themeFill="background1" w:themeFillShade="D8"/>
            <w:vAlign w:val="center"/>
          </w:tcPr>
          <w:p w14:paraId="4EB1670C">
            <w:pPr>
              <w:pStyle w:val="29"/>
              <w:rPr>
                <w:rFonts w:hint="default"/>
              </w:rPr>
            </w:pPr>
            <w:r>
              <w:t>名称</w:t>
            </w:r>
          </w:p>
        </w:tc>
        <w:tc>
          <w:tcPr>
            <w:tcW w:w="3946" w:type="dxa"/>
            <w:shd w:val="clear" w:color="auto" w:fill="D7D7D7" w:themeFill="background1" w:themeFillShade="D8"/>
            <w:vAlign w:val="center"/>
          </w:tcPr>
          <w:p w14:paraId="0C9DBD42">
            <w:pPr>
              <w:pStyle w:val="29"/>
              <w:rPr>
                <w:rFonts w:hint="default"/>
              </w:rPr>
            </w:pPr>
            <w:r>
              <w:t>说明</w:t>
            </w:r>
          </w:p>
        </w:tc>
      </w:tr>
      <w:tr w14:paraId="0BDE94C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2D5C5DA6">
            <w:pPr>
              <w:pStyle w:val="29"/>
              <w:rPr>
                <w:rFonts w:hint="default"/>
              </w:rPr>
            </w:pPr>
            <w:r>
              <w:t>cmd</w:t>
            </w:r>
          </w:p>
        </w:tc>
        <w:tc>
          <w:tcPr>
            <w:tcW w:w="815" w:type="dxa"/>
            <w:vAlign w:val="center"/>
          </w:tcPr>
          <w:p w14:paraId="4B7199A6">
            <w:pPr>
              <w:pStyle w:val="29"/>
              <w:rPr>
                <w:rFonts w:hint="default"/>
              </w:rPr>
            </w:pPr>
            <w:r>
              <w:t>string</w:t>
            </w:r>
          </w:p>
        </w:tc>
        <w:tc>
          <w:tcPr>
            <w:tcW w:w="771" w:type="dxa"/>
            <w:vAlign w:val="center"/>
          </w:tcPr>
          <w:p w14:paraId="65D2F962">
            <w:pPr>
              <w:pStyle w:val="29"/>
              <w:rPr>
                <w:rFonts w:hint="default"/>
              </w:rPr>
            </w:pPr>
            <w:r>
              <w:t>是</w:t>
            </w:r>
          </w:p>
        </w:tc>
        <w:tc>
          <w:tcPr>
            <w:tcW w:w="2593" w:type="dxa"/>
            <w:vAlign w:val="center"/>
          </w:tcPr>
          <w:p w14:paraId="2AE539C8">
            <w:pPr>
              <w:pStyle w:val="29"/>
              <w:rPr>
                <w:rFonts w:hint="default"/>
              </w:rPr>
            </w:pPr>
            <w:r>
              <w:t>命令</w:t>
            </w:r>
          </w:p>
        </w:tc>
        <w:tc>
          <w:tcPr>
            <w:tcW w:w="3946" w:type="dxa"/>
            <w:vAlign w:val="center"/>
          </w:tcPr>
          <w:p w14:paraId="3E2127CC">
            <w:pPr>
              <w:pStyle w:val="29"/>
              <w:jc w:val="both"/>
              <w:rPr>
                <w:rFonts w:hint="default"/>
              </w:rPr>
            </w:pPr>
            <w:r>
              <w:rPr>
                <w:rFonts w:hint="eastAsia"/>
                <w:lang w:val="en-US" w:eastAsia="zh-CN"/>
              </w:rPr>
              <w:t>card_</w:t>
            </w:r>
            <w:r>
              <w:rPr>
                <w:rFonts w:hint="eastAsia"/>
              </w:rPr>
              <w:t>result</w:t>
            </w:r>
            <w:r>
              <w:t>表示</w:t>
            </w:r>
            <w:r>
              <w:rPr>
                <w:rFonts w:hint="eastAsia"/>
                <w:lang w:val="en-US" w:eastAsia="zh-CN"/>
              </w:rPr>
              <w:t>识别卡号</w:t>
            </w:r>
            <w:r>
              <w:t>结果上报</w:t>
            </w:r>
          </w:p>
        </w:tc>
      </w:tr>
      <w:tr w14:paraId="7B28982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59191251">
            <w:pPr>
              <w:pStyle w:val="29"/>
              <w:rPr>
                <w:rFonts w:hint="default"/>
              </w:rPr>
            </w:pPr>
            <w:r>
              <w:t>msg_id</w:t>
            </w:r>
          </w:p>
        </w:tc>
        <w:tc>
          <w:tcPr>
            <w:tcW w:w="815" w:type="dxa"/>
            <w:vAlign w:val="center"/>
          </w:tcPr>
          <w:p w14:paraId="0434674C">
            <w:pPr>
              <w:pStyle w:val="29"/>
              <w:rPr>
                <w:rFonts w:hint="default"/>
              </w:rPr>
            </w:pPr>
            <w:r>
              <w:t>string</w:t>
            </w:r>
          </w:p>
        </w:tc>
        <w:tc>
          <w:tcPr>
            <w:tcW w:w="771" w:type="dxa"/>
            <w:vAlign w:val="center"/>
          </w:tcPr>
          <w:p w14:paraId="2144396C">
            <w:pPr>
              <w:pStyle w:val="29"/>
              <w:rPr>
                <w:rFonts w:hint="default"/>
              </w:rPr>
            </w:pPr>
            <w:r>
              <w:t>是</w:t>
            </w:r>
          </w:p>
        </w:tc>
        <w:tc>
          <w:tcPr>
            <w:tcW w:w="2593" w:type="dxa"/>
            <w:vAlign w:val="center"/>
          </w:tcPr>
          <w:p w14:paraId="5228497A">
            <w:pPr>
              <w:pStyle w:val="29"/>
              <w:rPr>
                <w:rFonts w:hint="default"/>
              </w:rPr>
            </w:pPr>
            <w:r>
              <w:t>消息 ID</w:t>
            </w:r>
          </w:p>
        </w:tc>
        <w:tc>
          <w:tcPr>
            <w:tcW w:w="3946" w:type="dxa"/>
            <w:vAlign w:val="center"/>
          </w:tcPr>
          <w:p w14:paraId="48D0B1DA">
            <w:pPr>
              <w:pStyle w:val="29"/>
              <w:jc w:val="both"/>
              <w:rPr>
                <w:rFonts w:hint="default"/>
              </w:rPr>
            </w:pPr>
            <w:r>
              <w:t>此次请求的唯一标识，20 位长，前 13 位是毫秒时间，后 7 位是字母和数字的随机数</w:t>
            </w:r>
          </w:p>
        </w:tc>
      </w:tr>
      <w:tr w14:paraId="225EC12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662B6CD3">
            <w:pPr>
              <w:pStyle w:val="29"/>
              <w:rPr>
                <w:rFonts w:hint="default"/>
              </w:rPr>
            </w:pPr>
            <w:r>
              <w:t>type</w:t>
            </w:r>
          </w:p>
        </w:tc>
        <w:tc>
          <w:tcPr>
            <w:tcW w:w="815" w:type="dxa"/>
            <w:vAlign w:val="center"/>
          </w:tcPr>
          <w:p w14:paraId="7B8E1482">
            <w:pPr>
              <w:pStyle w:val="29"/>
              <w:rPr>
                <w:rFonts w:hint="default"/>
              </w:rPr>
            </w:pPr>
            <w:r>
              <w:t>string</w:t>
            </w:r>
          </w:p>
        </w:tc>
        <w:tc>
          <w:tcPr>
            <w:tcW w:w="771" w:type="dxa"/>
            <w:vAlign w:val="center"/>
          </w:tcPr>
          <w:p w14:paraId="306F93A9">
            <w:pPr>
              <w:pStyle w:val="29"/>
              <w:rPr>
                <w:rFonts w:hint="default"/>
              </w:rPr>
            </w:pPr>
            <w:r>
              <w:t>是</w:t>
            </w:r>
          </w:p>
        </w:tc>
        <w:tc>
          <w:tcPr>
            <w:tcW w:w="2593" w:type="dxa"/>
            <w:vAlign w:val="center"/>
          </w:tcPr>
          <w:p w14:paraId="43B90DB7">
            <w:pPr>
              <w:pStyle w:val="29"/>
              <w:rPr>
                <w:rFonts w:hint="default"/>
              </w:rPr>
            </w:pPr>
            <w:r>
              <w:t>结果类型。online 表示正常在线传输结果，offline 表示断网续传结果</w:t>
            </w:r>
          </w:p>
        </w:tc>
        <w:tc>
          <w:tcPr>
            <w:tcW w:w="3946" w:type="dxa"/>
            <w:vAlign w:val="center"/>
          </w:tcPr>
          <w:p w14:paraId="4707DAB1">
            <w:pPr>
              <w:pStyle w:val="29"/>
              <w:jc w:val="both"/>
              <w:rPr>
                <w:rFonts w:hint="default"/>
              </w:rPr>
            </w:pPr>
          </w:p>
        </w:tc>
      </w:tr>
      <w:tr w14:paraId="1F80CC4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5532725A">
            <w:pPr>
              <w:pStyle w:val="29"/>
              <w:rPr>
                <w:rFonts w:hint="default"/>
              </w:rPr>
            </w:pPr>
            <w:r>
              <w:rPr>
                <w:rFonts w:hint="eastAsia"/>
                <w:lang w:val="en-US" w:eastAsia="zh-CN"/>
              </w:rPr>
              <w:t>card</w:t>
            </w:r>
            <w:r>
              <w:t>_num</w:t>
            </w:r>
          </w:p>
        </w:tc>
        <w:tc>
          <w:tcPr>
            <w:tcW w:w="815" w:type="dxa"/>
            <w:vAlign w:val="center"/>
          </w:tcPr>
          <w:p w14:paraId="79F5F664">
            <w:pPr>
              <w:pStyle w:val="29"/>
              <w:rPr>
                <w:rFonts w:hint="default"/>
              </w:rPr>
            </w:pPr>
            <w:r>
              <w:t>string</w:t>
            </w:r>
          </w:p>
        </w:tc>
        <w:tc>
          <w:tcPr>
            <w:tcW w:w="771" w:type="dxa"/>
            <w:vAlign w:val="center"/>
          </w:tcPr>
          <w:p w14:paraId="683CA4A9">
            <w:pPr>
              <w:pStyle w:val="29"/>
              <w:rPr>
                <w:rFonts w:hint="default"/>
              </w:rPr>
            </w:pPr>
            <w:r>
              <w:t>是</w:t>
            </w:r>
          </w:p>
        </w:tc>
        <w:tc>
          <w:tcPr>
            <w:tcW w:w="2593" w:type="dxa"/>
            <w:vAlign w:val="center"/>
          </w:tcPr>
          <w:p w14:paraId="0F9151E7">
            <w:pPr>
              <w:pStyle w:val="29"/>
              <w:rPr>
                <w:rFonts w:hint="default"/>
              </w:rPr>
            </w:pPr>
            <w:r>
              <w:t>卡号</w:t>
            </w:r>
          </w:p>
        </w:tc>
        <w:tc>
          <w:tcPr>
            <w:tcW w:w="3946" w:type="dxa"/>
            <w:vAlign w:val="center"/>
          </w:tcPr>
          <w:p w14:paraId="6EF7D51E">
            <w:pPr>
              <w:pStyle w:val="29"/>
              <w:jc w:val="both"/>
              <w:rPr>
                <w:rFonts w:hint="default"/>
              </w:rPr>
            </w:pPr>
          </w:p>
        </w:tc>
      </w:tr>
      <w:tr w14:paraId="3ED9B3A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60E2AEBE">
            <w:pPr>
              <w:pStyle w:val="29"/>
              <w:rPr>
                <w:rFonts w:hint="default"/>
              </w:rPr>
            </w:pPr>
            <w:r>
              <w:t>utc_ts</w:t>
            </w:r>
          </w:p>
        </w:tc>
        <w:tc>
          <w:tcPr>
            <w:tcW w:w="815" w:type="dxa"/>
            <w:vAlign w:val="center"/>
          </w:tcPr>
          <w:p w14:paraId="6F39B4CB">
            <w:pPr>
              <w:pStyle w:val="29"/>
              <w:rPr>
                <w:rFonts w:hint="default"/>
              </w:rPr>
            </w:pPr>
            <w:r>
              <w:t>int</w:t>
            </w:r>
          </w:p>
        </w:tc>
        <w:tc>
          <w:tcPr>
            <w:tcW w:w="771" w:type="dxa"/>
            <w:vAlign w:val="center"/>
          </w:tcPr>
          <w:p w14:paraId="68B29792">
            <w:pPr>
              <w:pStyle w:val="29"/>
              <w:rPr>
                <w:rFonts w:hint="default"/>
              </w:rPr>
            </w:pPr>
            <w:r>
              <w:t>是</w:t>
            </w:r>
          </w:p>
        </w:tc>
        <w:tc>
          <w:tcPr>
            <w:tcW w:w="2593" w:type="dxa"/>
            <w:vAlign w:val="center"/>
          </w:tcPr>
          <w:p w14:paraId="5320A194">
            <w:pPr>
              <w:pStyle w:val="29"/>
              <w:rPr>
                <w:rFonts w:hint="default"/>
              </w:rPr>
            </w:pPr>
            <w:r>
              <w:t>识别上传时的 UTC 时间戳</w:t>
            </w:r>
          </w:p>
        </w:tc>
        <w:tc>
          <w:tcPr>
            <w:tcW w:w="3946" w:type="dxa"/>
            <w:vAlign w:val="center"/>
          </w:tcPr>
          <w:p w14:paraId="3F00BAB9">
            <w:pPr>
              <w:pStyle w:val="29"/>
              <w:jc w:val="both"/>
              <w:rPr>
                <w:rFonts w:hint="default"/>
              </w:rPr>
            </w:pPr>
          </w:p>
        </w:tc>
      </w:tr>
      <w:tr w14:paraId="3C4183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11FCFAFA">
            <w:pPr>
              <w:pStyle w:val="29"/>
              <w:rPr>
                <w:rFonts w:hint="default"/>
              </w:rPr>
            </w:pPr>
            <w:r>
              <w:t>local_time</w:t>
            </w:r>
          </w:p>
        </w:tc>
        <w:tc>
          <w:tcPr>
            <w:tcW w:w="815" w:type="dxa"/>
            <w:vAlign w:val="center"/>
          </w:tcPr>
          <w:p w14:paraId="3D8C4EB5">
            <w:pPr>
              <w:pStyle w:val="29"/>
              <w:rPr>
                <w:rFonts w:hint="default"/>
              </w:rPr>
            </w:pPr>
            <w:r>
              <w:t>string</w:t>
            </w:r>
          </w:p>
        </w:tc>
        <w:tc>
          <w:tcPr>
            <w:tcW w:w="771" w:type="dxa"/>
            <w:vAlign w:val="center"/>
          </w:tcPr>
          <w:p w14:paraId="6655D7CF">
            <w:pPr>
              <w:pStyle w:val="29"/>
              <w:rPr>
                <w:rFonts w:hint="default"/>
              </w:rPr>
            </w:pPr>
            <w:r>
              <w:t>是</w:t>
            </w:r>
          </w:p>
        </w:tc>
        <w:tc>
          <w:tcPr>
            <w:tcW w:w="2593" w:type="dxa"/>
            <w:vAlign w:val="center"/>
          </w:tcPr>
          <w:p w14:paraId="2845195A">
            <w:pPr>
              <w:pStyle w:val="29"/>
              <w:rPr>
                <w:rFonts w:hint="default"/>
              </w:rPr>
            </w:pPr>
            <w:r>
              <w:t>识别上传时的本地时间</w:t>
            </w:r>
          </w:p>
        </w:tc>
        <w:tc>
          <w:tcPr>
            <w:tcW w:w="3946" w:type="dxa"/>
            <w:vAlign w:val="center"/>
          </w:tcPr>
          <w:p w14:paraId="4A9B1988">
            <w:pPr>
              <w:pStyle w:val="29"/>
              <w:jc w:val="both"/>
              <w:rPr>
                <w:rFonts w:hint="default"/>
              </w:rPr>
            </w:pPr>
          </w:p>
        </w:tc>
      </w:tr>
      <w:tr w14:paraId="17FB60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7497E921">
            <w:pPr>
              <w:pStyle w:val="29"/>
              <w:rPr>
                <w:rFonts w:hint="default"/>
              </w:rPr>
            </w:pPr>
            <w:r>
              <w:t>inout</w:t>
            </w:r>
          </w:p>
        </w:tc>
        <w:tc>
          <w:tcPr>
            <w:tcW w:w="815" w:type="dxa"/>
            <w:vAlign w:val="center"/>
          </w:tcPr>
          <w:p w14:paraId="6D5E7CB1">
            <w:pPr>
              <w:pStyle w:val="29"/>
              <w:rPr>
                <w:rFonts w:hint="default"/>
              </w:rPr>
            </w:pPr>
            <w:r>
              <w:t>string</w:t>
            </w:r>
          </w:p>
        </w:tc>
        <w:tc>
          <w:tcPr>
            <w:tcW w:w="771" w:type="dxa"/>
            <w:vAlign w:val="center"/>
          </w:tcPr>
          <w:p w14:paraId="441830C9">
            <w:pPr>
              <w:pStyle w:val="29"/>
              <w:rPr>
                <w:rFonts w:hint="default"/>
              </w:rPr>
            </w:pPr>
            <w:r>
              <w:t>是</w:t>
            </w:r>
          </w:p>
        </w:tc>
        <w:tc>
          <w:tcPr>
            <w:tcW w:w="2593" w:type="dxa"/>
            <w:vAlign w:val="center"/>
          </w:tcPr>
          <w:p w14:paraId="6C9C093A">
            <w:pPr>
              <w:pStyle w:val="29"/>
              <w:rPr>
                <w:rFonts w:hint="default"/>
              </w:rPr>
            </w:pPr>
            <w:r>
              <w:t>出入口类型，in 表示入口，out 表示出口</w:t>
            </w:r>
          </w:p>
        </w:tc>
        <w:tc>
          <w:tcPr>
            <w:tcW w:w="3946" w:type="dxa"/>
            <w:vAlign w:val="center"/>
          </w:tcPr>
          <w:p w14:paraId="6D4EE9F8">
            <w:pPr>
              <w:pStyle w:val="29"/>
              <w:jc w:val="both"/>
              <w:rPr>
                <w:rFonts w:hint="default"/>
              </w:rPr>
            </w:pPr>
          </w:p>
        </w:tc>
      </w:tr>
      <w:tr w14:paraId="5975697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7A156FA5">
            <w:pPr>
              <w:pStyle w:val="29"/>
              <w:rPr>
                <w:rFonts w:hint="default"/>
              </w:rPr>
            </w:pPr>
            <w:r>
              <w:t>is_whitelist</w:t>
            </w:r>
          </w:p>
        </w:tc>
        <w:tc>
          <w:tcPr>
            <w:tcW w:w="815" w:type="dxa"/>
            <w:vAlign w:val="center"/>
          </w:tcPr>
          <w:p w14:paraId="3F8162C2">
            <w:pPr>
              <w:pStyle w:val="29"/>
              <w:rPr>
                <w:rFonts w:hint="default"/>
              </w:rPr>
            </w:pPr>
            <w:r>
              <w:t>bool</w:t>
            </w:r>
          </w:p>
        </w:tc>
        <w:tc>
          <w:tcPr>
            <w:tcW w:w="771" w:type="dxa"/>
            <w:vAlign w:val="center"/>
          </w:tcPr>
          <w:p w14:paraId="39F3DC04">
            <w:pPr>
              <w:pStyle w:val="29"/>
              <w:rPr>
                <w:rFonts w:hint="default"/>
              </w:rPr>
            </w:pPr>
            <w:r>
              <w:t>否</w:t>
            </w:r>
          </w:p>
        </w:tc>
        <w:tc>
          <w:tcPr>
            <w:tcW w:w="2593" w:type="dxa"/>
            <w:vAlign w:val="center"/>
          </w:tcPr>
          <w:p w14:paraId="57BBD76A">
            <w:pPr>
              <w:pStyle w:val="29"/>
              <w:rPr>
                <w:rFonts w:hint="default"/>
              </w:rPr>
            </w:pPr>
            <w:r>
              <w:t>是否是白名单车辆，true 表示白名单，false 表示非白名单</w:t>
            </w:r>
          </w:p>
        </w:tc>
        <w:tc>
          <w:tcPr>
            <w:tcW w:w="3946" w:type="dxa"/>
            <w:vAlign w:val="center"/>
          </w:tcPr>
          <w:p w14:paraId="474FA002">
            <w:pPr>
              <w:pStyle w:val="29"/>
              <w:jc w:val="both"/>
              <w:rPr>
                <w:rFonts w:hint="default"/>
              </w:rPr>
            </w:pPr>
          </w:p>
        </w:tc>
      </w:tr>
      <w:tr w14:paraId="6EF0F0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1441" w:type="dxa"/>
            <w:vAlign w:val="center"/>
          </w:tcPr>
          <w:p w14:paraId="5CF4EDDD">
            <w:pPr>
              <w:pStyle w:val="29"/>
              <w:rPr>
                <w:rFonts w:hint="default"/>
              </w:rPr>
            </w:pPr>
            <w:r>
              <w:t>sn</w:t>
            </w:r>
          </w:p>
        </w:tc>
        <w:tc>
          <w:tcPr>
            <w:tcW w:w="815" w:type="dxa"/>
            <w:vAlign w:val="center"/>
          </w:tcPr>
          <w:p w14:paraId="5FC759ED">
            <w:pPr>
              <w:pStyle w:val="29"/>
              <w:rPr>
                <w:rFonts w:hint="default"/>
              </w:rPr>
            </w:pPr>
            <w:r>
              <w:t>string</w:t>
            </w:r>
          </w:p>
        </w:tc>
        <w:tc>
          <w:tcPr>
            <w:tcW w:w="771" w:type="dxa"/>
            <w:vAlign w:val="center"/>
          </w:tcPr>
          <w:p w14:paraId="53EC7538">
            <w:pPr>
              <w:pStyle w:val="29"/>
              <w:rPr>
                <w:rFonts w:hint="default"/>
              </w:rPr>
            </w:pPr>
            <w:r>
              <w:t>是</w:t>
            </w:r>
          </w:p>
        </w:tc>
        <w:tc>
          <w:tcPr>
            <w:tcW w:w="2593" w:type="dxa"/>
            <w:vAlign w:val="center"/>
          </w:tcPr>
          <w:p w14:paraId="79CD5687">
            <w:pPr>
              <w:pStyle w:val="29"/>
              <w:rPr>
                <w:rFonts w:hint="default"/>
              </w:rPr>
            </w:pPr>
            <w:r>
              <w:t>设备sn码</w:t>
            </w:r>
          </w:p>
        </w:tc>
        <w:tc>
          <w:tcPr>
            <w:tcW w:w="3946" w:type="dxa"/>
            <w:vAlign w:val="center"/>
          </w:tcPr>
          <w:p w14:paraId="0DE8A7CA">
            <w:pPr>
              <w:pStyle w:val="29"/>
              <w:jc w:val="both"/>
              <w:rPr>
                <w:rFonts w:hint="default"/>
              </w:rPr>
            </w:pPr>
          </w:p>
        </w:tc>
      </w:tr>
    </w:tbl>
    <w:p w14:paraId="539BB1CF">
      <w:pPr>
        <w:ind w:firstLine="480"/>
      </w:pPr>
    </w:p>
    <w:p w14:paraId="500AB5C8">
      <w:pPr>
        <w:ind w:firstLine="480"/>
      </w:pPr>
      <w:r>
        <w:rPr>
          <w:rFonts w:hint="eastAsia"/>
        </w:rPr>
        <w:t>{</w:t>
      </w:r>
    </w:p>
    <w:p w14:paraId="529EF535">
      <w:pPr>
        <w:ind w:firstLine="480"/>
      </w:pPr>
      <w:r>
        <w:rPr>
          <w:rFonts w:hint="eastAsia"/>
        </w:rPr>
        <w:t xml:space="preserve">    "cmd": "</w:t>
      </w:r>
      <w:r>
        <w:rPr>
          <w:rFonts w:hint="eastAsia"/>
          <w:lang w:val="en-US" w:eastAsia="zh-CN"/>
        </w:rPr>
        <w:t>card_</w:t>
      </w:r>
      <w:r>
        <w:rPr>
          <w:rFonts w:hint="eastAsia"/>
        </w:rPr>
        <w:t>result",</w:t>
      </w:r>
    </w:p>
    <w:p w14:paraId="1F1F08F1">
      <w:pPr>
        <w:ind w:firstLine="480"/>
      </w:pPr>
      <w:r>
        <w:rPr>
          <w:rFonts w:hint="eastAsia"/>
        </w:rPr>
        <w:t xml:space="preserve">    "msg_id": "1562566753001402b681",</w:t>
      </w:r>
    </w:p>
    <w:p w14:paraId="7FBA2DCC">
      <w:pPr>
        <w:ind w:firstLine="480"/>
      </w:pPr>
      <w:r>
        <w:rPr>
          <w:rFonts w:hint="eastAsia"/>
        </w:rPr>
        <w:t xml:space="preserve">    "type": "online",</w:t>
      </w:r>
    </w:p>
    <w:p w14:paraId="5BF784DE">
      <w:pPr>
        <w:ind w:firstLine="480"/>
      </w:pPr>
      <w:r>
        <w:rPr>
          <w:rFonts w:hint="eastAsia"/>
        </w:rPr>
        <w:t xml:space="preserve">    "plate_num": "E2003411B8020113832585",</w:t>
      </w:r>
    </w:p>
    <w:p w14:paraId="049ADD9F">
      <w:pPr>
        <w:ind w:firstLine="480"/>
      </w:pPr>
      <w:r>
        <w:rPr>
          <w:rFonts w:hint="eastAsia"/>
        </w:rPr>
        <w:t xml:space="preserve">    "utc_ts": 1562566751,</w:t>
      </w:r>
    </w:p>
    <w:p w14:paraId="26B94839">
      <w:pPr>
        <w:ind w:firstLine="480"/>
      </w:pPr>
      <w:r>
        <w:rPr>
          <w:rFonts w:hint="eastAsia"/>
        </w:rPr>
        <w:t xml:space="preserve">    "local_time": "2019/07/08 14:19:11",</w:t>
      </w:r>
    </w:p>
    <w:p w14:paraId="19F6DAEA">
      <w:pPr>
        <w:ind w:firstLine="480"/>
      </w:pPr>
      <w:r>
        <w:rPr>
          <w:rFonts w:hint="eastAsia"/>
        </w:rPr>
        <w:t xml:space="preserve">    "inout": "in",</w:t>
      </w:r>
    </w:p>
    <w:p w14:paraId="15BB0C0D">
      <w:pPr>
        <w:ind w:firstLine="480"/>
      </w:pPr>
      <w:r>
        <w:rPr>
          <w:rFonts w:hint="eastAsia"/>
        </w:rPr>
        <w:t xml:space="preserve">    "is_whitelist": true,</w:t>
      </w:r>
    </w:p>
    <w:p w14:paraId="1062B394">
      <w:pPr>
        <w:ind w:firstLine="480"/>
      </w:pPr>
      <w:r>
        <w:rPr>
          <w:rFonts w:hint="eastAsia"/>
        </w:rPr>
        <w:t xml:space="preserve">    "sn": "15ZG071635366122"</w:t>
      </w:r>
    </w:p>
    <w:p w14:paraId="276C8550">
      <w:pPr>
        <w:ind w:firstLine="480"/>
      </w:pPr>
      <w:r>
        <w:rPr>
          <w:rFonts w:hint="eastAsia"/>
        </w:rPr>
        <w:t>}</w:t>
      </w:r>
    </w:p>
    <w:p w14:paraId="5922244D">
      <w:pPr>
        <w:ind w:firstLine="480"/>
      </w:pPr>
    </w:p>
    <w:p w14:paraId="1C2861C9">
      <w:pPr>
        <w:pStyle w:val="6"/>
        <w:tabs>
          <w:tab w:val="left" w:pos="0"/>
        </w:tabs>
      </w:pPr>
      <w:r>
        <w:rPr>
          <w:rFonts w:hint="eastAsia"/>
        </w:rPr>
        <w:t>应答消息</w:t>
      </w:r>
    </w:p>
    <w:tbl>
      <w:tblPr>
        <w:tblStyle w:val="23"/>
        <w:tblW w:w="0" w:type="auto"/>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9"/>
        <w:gridCol w:w="800"/>
        <w:gridCol w:w="925"/>
        <w:gridCol w:w="2814"/>
        <w:gridCol w:w="4049"/>
      </w:tblGrid>
      <w:tr w14:paraId="000AD7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979" w:type="dxa"/>
            <w:shd w:val="clear" w:color="auto" w:fill="D7D7D7" w:themeFill="background1" w:themeFillShade="D8"/>
            <w:vAlign w:val="center"/>
          </w:tcPr>
          <w:p w14:paraId="5BFADA59">
            <w:pPr>
              <w:pStyle w:val="29"/>
              <w:rPr>
                <w:rFonts w:hint="default"/>
              </w:rPr>
            </w:pPr>
            <w:r>
              <w:t>属性</w:t>
            </w:r>
          </w:p>
        </w:tc>
        <w:tc>
          <w:tcPr>
            <w:tcW w:w="800" w:type="dxa"/>
            <w:shd w:val="clear" w:color="auto" w:fill="D7D7D7" w:themeFill="background1" w:themeFillShade="D8"/>
            <w:vAlign w:val="center"/>
          </w:tcPr>
          <w:p w14:paraId="0E7A1FDE">
            <w:pPr>
              <w:pStyle w:val="29"/>
              <w:rPr>
                <w:rFonts w:hint="default"/>
              </w:rPr>
            </w:pPr>
            <w:r>
              <w:t>类型</w:t>
            </w:r>
          </w:p>
        </w:tc>
        <w:tc>
          <w:tcPr>
            <w:tcW w:w="925" w:type="dxa"/>
            <w:shd w:val="clear" w:color="auto" w:fill="D7D7D7" w:themeFill="background1" w:themeFillShade="D8"/>
            <w:vAlign w:val="center"/>
          </w:tcPr>
          <w:p w14:paraId="29706D43">
            <w:pPr>
              <w:pStyle w:val="29"/>
              <w:rPr>
                <w:rFonts w:hint="default"/>
              </w:rPr>
            </w:pPr>
            <w:r>
              <w:t>必需</w:t>
            </w:r>
          </w:p>
        </w:tc>
        <w:tc>
          <w:tcPr>
            <w:tcW w:w="2814" w:type="dxa"/>
            <w:shd w:val="clear" w:color="auto" w:fill="D7D7D7" w:themeFill="background1" w:themeFillShade="D8"/>
            <w:vAlign w:val="center"/>
          </w:tcPr>
          <w:p w14:paraId="1E241A1E">
            <w:pPr>
              <w:pStyle w:val="29"/>
              <w:rPr>
                <w:rFonts w:hint="default"/>
              </w:rPr>
            </w:pPr>
            <w:r>
              <w:t>名称</w:t>
            </w:r>
          </w:p>
        </w:tc>
        <w:tc>
          <w:tcPr>
            <w:tcW w:w="4049" w:type="dxa"/>
            <w:shd w:val="clear" w:color="auto" w:fill="D7D7D7" w:themeFill="background1" w:themeFillShade="D8"/>
            <w:vAlign w:val="center"/>
          </w:tcPr>
          <w:p w14:paraId="1E5456DB">
            <w:pPr>
              <w:pStyle w:val="29"/>
              <w:rPr>
                <w:rFonts w:hint="default"/>
              </w:rPr>
            </w:pPr>
            <w:r>
              <w:t>说明</w:t>
            </w:r>
          </w:p>
        </w:tc>
      </w:tr>
      <w:tr w14:paraId="1BB01C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vAlign w:val="center"/>
          </w:tcPr>
          <w:p w14:paraId="10C77182">
            <w:pPr>
              <w:pStyle w:val="29"/>
              <w:rPr>
                <w:rFonts w:hint="default"/>
              </w:rPr>
            </w:pPr>
            <w:r>
              <w:t>cmd</w:t>
            </w:r>
          </w:p>
        </w:tc>
        <w:tc>
          <w:tcPr>
            <w:tcW w:w="800" w:type="dxa"/>
            <w:vAlign w:val="center"/>
          </w:tcPr>
          <w:p w14:paraId="2CB4B179">
            <w:pPr>
              <w:pStyle w:val="29"/>
              <w:rPr>
                <w:rFonts w:hint="default"/>
              </w:rPr>
            </w:pPr>
            <w:r>
              <w:t>string</w:t>
            </w:r>
          </w:p>
        </w:tc>
        <w:tc>
          <w:tcPr>
            <w:tcW w:w="925" w:type="dxa"/>
            <w:vAlign w:val="center"/>
          </w:tcPr>
          <w:p w14:paraId="37E7388D">
            <w:pPr>
              <w:pStyle w:val="29"/>
              <w:rPr>
                <w:rFonts w:hint="default"/>
              </w:rPr>
            </w:pPr>
            <w:r>
              <w:t>是</w:t>
            </w:r>
          </w:p>
        </w:tc>
        <w:tc>
          <w:tcPr>
            <w:tcW w:w="2814" w:type="dxa"/>
            <w:vAlign w:val="center"/>
          </w:tcPr>
          <w:p w14:paraId="08008B17">
            <w:pPr>
              <w:pStyle w:val="29"/>
              <w:rPr>
                <w:rFonts w:hint="default"/>
              </w:rPr>
            </w:pPr>
            <w:r>
              <w:t>命令</w:t>
            </w:r>
          </w:p>
        </w:tc>
        <w:tc>
          <w:tcPr>
            <w:tcW w:w="4049" w:type="dxa"/>
            <w:vAlign w:val="center"/>
          </w:tcPr>
          <w:p w14:paraId="6974F13B">
            <w:pPr>
              <w:pStyle w:val="29"/>
              <w:jc w:val="both"/>
              <w:rPr>
                <w:rFonts w:hint="default"/>
              </w:rPr>
            </w:pPr>
            <w:r>
              <w:rPr>
                <w:rFonts w:hint="eastAsia"/>
                <w:lang w:val="en-US" w:eastAsia="zh-CN"/>
              </w:rPr>
              <w:t>card_</w:t>
            </w:r>
            <w:r>
              <w:t>result</w:t>
            </w:r>
            <w:r>
              <w:rPr>
                <w:rFonts w:hint="eastAsia"/>
                <w:lang w:val="en-US" w:eastAsia="zh-CN"/>
              </w:rPr>
              <w:t>_</w:t>
            </w:r>
            <w:r>
              <w:t>rsp 表示结果上报应答</w:t>
            </w:r>
          </w:p>
        </w:tc>
      </w:tr>
      <w:tr w14:paraId="1165D0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vAlign w:val="center"/>
          </w:tcPr>
          <w:p w14:paraId="45A1F516">
            <w:pPr>
              <w:pStyle w:val="29"/>
              <w:rPr>
                <w:rFonts w:hint="default"/>
              </w:rPr>
            </w:pPr>
            <w:r>
              <w:t>status</w:t>
            </w:r>
          </w:p>
        </w:tc>
        <w:tc>
          <w:tcPr>
            <w:tcW w:w="800" w:type="dxa"/>
            <w:vAlign w:val="center"/>
          </w:tcPr>
          <w:p w14:paraId="4706C9EF">
            <w:pPr>
              <w:pStyle w:val="29"/>
              <w:rPr>
                <w:rFonts w:hint="default"/>
              </w:rPr>
            </w:pPr>
            <w:r>
              <w:t>string</w:t>
            </w:r>
          </w:p>
        </w:tc>
        <w:tc>
          <w:tcPr>
            <w:tcW w:w="925" w:type="dxa"/>
            <w:vAlign w:val="center"/>
          </w:tcPr>
          <w:p w14:paraId="615869EF">
            <w:pPr>
              <w:pStyle w:val="29"/>
              <w:rPr>
                <w:rFonts w:hint="default"/>
              </w:rPr>
            </w:pPr>
            <w:r>
              <w:t>是</w:t>
            </w:r>
          </w:p>
        </w:tc>
        <w:tc>
          <w:tcPr>
            <w:tcW w:w="2814" w:type="dxa"/>
            <w:vAlign w:val="center"/>
          </w:tcPr>
          <w:p w14:paraId="1CA87C45">
            <w:pPr>
              <w:pStyle w:val="29"/>
              <w:rPr>
                <w:rFonts w:hint="default"/>
              </w:rPr>
            </w:pPr>
            <w:r>
              <w:t>应答状态。“ok”表示正常，其它则表示出错</w:t>
            </w:r>
          </w:p>
        </w:tc>
        <w:tc>
          <w:tcPr>
            <w:tcW w:w="4049" w:type="dxa"/>
            <w:vAlign w:val="center"/>
          </w:tcPr>
          <w:p w14:paraId="7A7EEF39">
            <w:pPr>
              <w:pStyle w:val="29"/>
              <w:jc w:val="both"/>
              <w:rPr>
                <w:rFonts w:hint="default"/>
              </w:rPr>
            </w:pPr>
            <w:r>
              <w:t>出错状态信息由应答端填充，用于方便定位原因</w:t>
            </w:r>
          </w:p>
        </w:tc>
      </w:tr>
      <w:tr w14:paraId="5E087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c>
          <w:tcPr>
            <w:tcW w:w="979" w:type="dxa"/>
            <w:vAlign w:val="center"/>
          </w:tcPr>
          <w:p w14:paraId="4B7D1458">
            <w:pPr>
              <w:pStyle w:val="29"/>
              <w:rPr>
                <w:rFonts w:hint="default"/>
              </w:rPr>
            </w:pPr>
            <w:r>
              <w:t>msg_id</w:t>
            </w:r>
          </w:p>
        </w:tc>
        <w:tc>
          <w:tcPr>
            <w:tcW w:w="800" w:type="dxa"/>
            <w:vAlign w:val="center"/>
          </w:tcPr>
          <w:p w14:paraId="2CBE436C">
            <w:pPr>
              <w:pStyle w:val="29"/>
              <w:rPr>
                <w:rFonts w:hint="default"/>
              </w:rPr>
            </w:pPr>
            <w:r>
              <w:t>string</w:t>
            </w:r>
          </w:p>
        </w:tc>
        <w:tc>
          <w:tcPr>
            <w:tcW w:w="925" w:type="dxa"/>
            <w:vAlign w:val="center"/>
          </w:tcPr>
          <w:p w14:paraId="08F2785D">
            <w:pPr>
              <w:pStyle w:val="29"/>
              <w:rPr>
                <w:rFonts w:hint="default"/>
              </w:rPr>
            </w:pPr>
            <w:r>
              <w:t>是</w:t>
            </w:r>
          </w:p>
        </w:tc>
        <w:tc>
          <w:tcPr>
            <w:tcW w:w="2814" w:type="dxa"/>
            <w:vAlign w:val="center"/>
          </w:tcPr>
          <w:p w14:paraId="141467ED">
            <w:pPr>
              <w:pStyle w:val="29"/>
              <w:rPr>
                <w:rFonts w:hint="default"/>
              </w:rPr>
            </w:pPr>
            <w:r>
              <w:t>消息 ID</w:t>
            </w:r>
          </w:p>
        </w:tc>
        <w:tc>
          <w:tcPr>
            <w:tcW w:w="4049" w:type="dxa"/>
            <w:vAlign w:val="center"/>
          </w:tcPr>
          <w:p w14:paraId="596E2498">
            <w:pPr>
              <w:pStyle w:val="29"/>
              <w:jc w:val="both"/>
              <w:rPr>
                <w:rFonts w:hint="default"/>
              </w:rPr>
            </w:pPr>
            <w:r>
              <w:t>与请求时的消息 ID 一致，用于标识该应答对应哪一个请求</w:t>
            </w:r>
          </w:p>
        </w:tc>
      </w:tr>
    </w:tbl>
    <w:p w14:paraId="0367B0CA">
      <w:pPr>
        <w:ind w:firstLine="480"/>
      </w:pPr>
      <w:r>
        <w:rPr>
          <w:rFonts w:hint="eastAsia"/>
        </w:rPr>
        <w:t>示例:</w:t>
      </w:r>
    </w:p>
    <w:p w14:paraId="1C20CF6B">
      <w:pPr>
        <w:ind w:firstLine="480"/>
      </w:pPr>
      <w:r>
        <w:t>{</w:t>
      </w:r>
    </w:p>
    <w:p w14:paraId="7EC967D1">
      <w:pPr>
        <w:ind w:firstLine="480"/>
      </w:pPr>
      <w:r>
        <w:t xml:space="preserve">    "cmd": "</w:t>
      </w:r>
      <w:r>
        <w:rPr>
          <w:rFonts w:hint="eastAsia"/>
          <w:lang w:val="en-US" w:eastAsia="zh-CN"/>
        </w:rPr>
        <w:t>card_</w:t>
      </w:r>
      <w:r>
        <w:t>result_rsp",</w:t>
      </w:r>
    </w:p>
    <w:p w14:paraId="592570F8">
      <w:pPr>
        <w:ind w:firstLine="480"/>
      </w:pPr>
      <w:r>
        <w:t xml:space="preserve">    "status": "ok",</w:t>
      </w:r>
    </w:p>
    <w:p w14:paraId="0EB40C61">
      <w:pPr>
        <w:ind w:firstLine="480"/>
      </w:pPr>
      <w:r>
        <w:t xml:space="preserve">    "msg_id": "1562566753001402b681"</w:t>
      </w:r>
    </w:p>
    <w:p w14:paraId="57808187">
      <w:pPr>
        <w:ind w:firstLine="480"/>
      </w:pPr>
      <w:r>
        <w:t>}</w:t>
      </w:r>
    </w:p>
    <w:p w14:paraId="711EC17C">
      <w:pPr>
        <w:pStyle w:val="4"/>
        <w:tabs>
          <w:tab w:val="clear" w:pos="0"/>
        </w:tabs>
        <w:wordWrap w:val="0"/>
      </w:pPr>
      <w:bookmarkStart w:id="586" w:name="_Toc1522802391"/>
      <w:bookmarkStart w:id="587" w:name="_Toc59"/>
      <w:r>
        <w:rPr>
          <w:rFonts w:hint="eastAsia"/>
        </w:rPr>
        <w:t>下行接口</w:t>
      </w:r>
      <w:bookmarkEnd w:id="586"/>
      <w:bookmarkEnd w:id="587"/>
    </w:p>
    <w:p w14:paraId="061648A8">
      <w:pPr>
        <w:pStyle w:val="5"/>
        <w:tabs>
          <w:tab w:val="left" w:pos="0"/>
        </w:tabs>
      </w:pPr>
      <w:bookmarkStart w:id="588" w:name="_Toc12062"/>
      <w:bookmarkStart w:id="589" w:name="_Toc29680591"/>
      <w:r>
        <w:rPr>
          <w:rFonts w:hint="eastAsia"/>
        </w:rPr>
        <w:t>卡号黑白</w:t>
      </w:r>
      <w:r>
        <w:t>名单增加</w:t>
      </w:r>
      <w:bookmarkEnd w:id="588"/>
      <w:bookmarkEnd w:id="589"/>
      <w:r>
        <w:t xml:space="preserve"> </w:t>
      </w:r>
    </w:p>
    <w:p w14:paraId="328987A7">
      <w:pPr>
        <w:ind w:firstLine="480"/>
      </w:pPr>
      <w:r>
        <w:t xml:space="preserve">接口说明云平台通过此接口主动下发名单数据给设备，设备收到该指令后，将名单数据存储进设备。 </w:t>
      </w:r>
    </w:p>
    <w:p w14:paraId="594A77F7">
      <w:pPr>
        <w:pStyle w:val="6"/>
        <w:tabs>
          <w:tab w:val="left" w:pos="0"/>
        </w:tabs>
      </w:pPr>
      <w:r>
        <w:t>请求</w:t>
      </w:r>
      <w:r>
        <w:rPr>
          <w:rFonts w:hint="eastAsia"/>
        </w:rPr>
        <w:t>参数</w:t>
      </w:r>
    </w:p>
    <w:p w14:paraId="0CDA3E47">
      <w:pPr>
        <w:ind w:firstLine="480"/>
      </w:pPr>
      <w:r>
        <w:t xml:space="preserve">字段说明 </w:t>
      </w:r>
    </w:p>
    <w:tbl>
      <w:tblPr>
        <w:tblStyle w:val="23"/>
        <w:tblW w:w="0" w:type="auto"/>
        <w:tblInd w:w="0" w:type="dxa"/>
        <w:tblLayout w:type="fixed"/>
        <w:tblCellMar>
          <w:top w:w="71" w:type="dxa"/>
          <w:left w:w="106" w:type="dxa"/>
          <w:bottom w:w="0" w:type="dxa"/>
          <w:right w:w="100" w:type="dxa"/>
        </w:tblCellMar>
      </w:tblPr>
      <w:tblGrid>
        <w:gridCol w:w="1070"/>
        <w:gridCol w:w="720"/>
        <w:gridCol w:w="910"/>
        <w:gridCol w:w="1930"/>
        <w:gridCol w:w="4931"/>
      </w:tblGrid>
      <w:tr w14:paraId="153DAB57">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36C20E">
            <w:pPr>
              <w:pStyle w:val="29"/>
              <w:rPr>
                <w:rFonts w:hint="default"/>
              </w:rPr>
            </w:pPr>
            <w:r>
              <w:t>字段项</w:t>
            </w:r>
          </w:p>
        </w:tc>
        <w:tc>
          <w:tcPr>
            <w:tcW w:w="7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B18F80">
            <w:pPr>
              <w:pStyle w:val="29"/>
              <w:rPr>
                <w:rFonts w:hint="default"/>
              </w:rPr>
            </w:pPr>
            <w:r>
              <w:t>类型</w:t>
            </w:r>
          </w:p>
        </w:tc>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04BFA75">
            <w:pPr>
              <w:pStyle w:val="29"/>
              <w:rPr>
                <w:rFonts w:hint="default"/>
              </w:rPr>
            </w:pPr>
            <w:r>
              <w:t>必填项</w:t>
            </w:r>
          </w:p>
        </w:tc>
        <w:tc>
          <w:tcPr>
            <w:tcW w:w="19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42A9D03">
            <w:pPr>
              <w:pStyle w:val="29"/>
              <w:rPr>
                <w:rFonts w:hint="default"/>
              </w:rPr>
            </w:pPr>
            <w:r>
              <w:t>说明</w:t>
            </w:r>
          </w:p>
        </w:tc>
        <w:tc>
          <w:tcPr>
            <w:tcW w:w="493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9DB05EA">
            <w:pPr>
              <w:pStyle w:val="29"/>
              <w:rPr>
                <w:rFonts w:hint="default"/>
              </w:rPr>
            </w:pPr>
            <w:r>
              <w:t>备注</w:t>
            </w:r>
          </w:p>
        </w:tc>
      </w:tr>
      <w:tr w14:paraId="42AE7364">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066D5E2D">
            <w:pPr>
              <w:pStyle w:val="29"/>
              <w:rPr>
                <w:rFonts w:hint="default"/>
              </w:rPr>
            </w:pPr>
            <w:r>
              <w:t>cmd</w:t>
            </w:r>
          </w:p>
        </w:tc>
        <w:tc>
          <w:tcPr>
            <w:tcW w:w="720" w:type="dxa"/>
            <w:tcBorders>
              <w:top w:val="single" w:color="000000" w:sz="4" w:space="0"/>
              <w:left w:val="single" w:color="000000" w:sz="4" w:space="0"/>
              <w:bottom w:val="single" w:color="000000" w:sz="4" w:space="0"/>
              <w:right w:val="single" w:color="000000" w:sz="4" w:space="0"/>
            </w:tcBorders>
            <w:vAlign w:val="center"/>
          </w:tcPr>
          <w:p w14:paraId="545F2809">
            <w:pPr>
              <w:pStyle w:val="29"/>
              <w:rPr>
                <w:rFonts w:hint="default"/>
              </w:rPr>
            </w:pPr>
            <w:r>
              <w:t>string</w:t>
            </w:r>
          </w:p>
        </w:tc>
        <w:tc>
          <w:tcPr>
            <w:tcW w:w="910" w:type="dxa"/>
            <w:tcBorders>
              <w:top w:val="single" w:color="000000" w:sz="4" w:space="0"/>
              <w:left w:val="single" w:color="000000" w:sz="4" w:space="0"/>
              <w:bottom w:val="single" w:color="000000" w:sz="4" w:space="0"/>
              <w:right w:val="single" w:color="000000" w:sz="4" w:space="0"/>
            </w:tcBorders>
            <w:vAlign w:val="center"/>
          </w:tcPr>
          <w:p w14:paraId="40E9E2CA">
            <w:pPr>
              <w:pStyle w:val="29"/>
              <w:rPr>
                <w:rFonts w:hint="default"/>
              </w:rPr>
            </w:pPr>
            <w: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27E3A9CF">
            <w:pPr>
              <w:pStyle w:val="29"/>
              <w:rPr>
                <w:rFonts w:hint="default"/>
              </w:rPr>
            </w:pPr>
            <w:r>
              <w:t>命令</w:t>
            </w:r>
          </w:p>
        </w:tc>
        <w:tc>
          <w:tcPr>
            <w:tcW w:w="4931" w:type="dxa"/>
            <w:tcBorders>
              <w:top w:val="single" w:color="000000" w:sz="4" w:space="0"/>
              <w:left w:val="single" w:color="000000" w:sz="4" w:space="0"/>
              <w:bottom w:val="single" w:color="000000" w:sz="4" w:space="0"/>
              <w:right w:val="single" w:color="000000" w:sz="4" w:space="0"/>
            </w:tcBorders>
            <w:vAlign w:val="center"/>
          </w:tcPr>
          <w:p w14:paraId="1B9AD3EF">
            <w:pPr>
              <w:pStyle w:val="29"/>
              <w:jc w:val="left"/>
              <w:rPr>
                <w:rFonts w:hint="default"/>
              </w:rPr>
            </w:pPr>
            <w:r>
              <w:rPr>
                <w:rFonts w:hint="eastAsia"/>
                <w:lang w:val="en-US" w:eastAsia="zh-CN"/>
              </w:rPr>
              <w:t>card_</w:t>
            </w:r>
            <w:r>
              <w:t>listadd 表示增加名单</w:t>
            </w:r>
          </w:p>
        </w:tc>
      </w:tr>
      <w:tr w14:paraId="0C880D4C">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4B2B535A">
            <w:pPr>
              <w:pStyle w:val="29"/>
              <w:rPr>
                <w:rFonts w:hint="default"/>
              </w:rPr>
            </w:pPr>
            <w:r>
              <w:t>msg_id</w:t>
            </w:r>
          </w:p>
        </w:tc>
        <w:tc>
          <w:tcPr>
            <w:tcW w:w="720" w:type="dxa"/>
            <w:tcBorders>
              <w:top w:val="single" w:color="000000" w:sz="4" w:space="0"/>
              <w:left w:val="single" w:color="000000" w:sz="4" w:space="0"/>
              <w:bottom w:val="single" w:color="000000" w:sz="4" w:space="0"/>
              <w:right w:val="single" w:color="000000" w:sz="4" w:space="0"/>
            </w:tcBorders>
            <w:vAlign w:val="center"/>
          </w:tcPr>
          <w:p w14:paraId="72BC9520">
            <w:pPr>
              <w:pStyle w:val="29"/>
              <w:rPr>
                <w:rFonts w:hint="default"/>
              </w:rPr>
            </w:pPr>
            <w:r>
              <w:t>string</w:t>
            </w:r>
          </w:p>
        </w:tc>
        <w:tc>
          <w:tcPr>
            <w:tcW w:w="910" w:type="dxa"/>
            <w:tcBorders>
              <w:top w:val="single" w:color="000000" w:sz="4" w:space="0"/>
              <w:left w:val="single" w:color="000000" w:sz="4" w:space="0"/>
              <w:bottom w:val="single" w:color="000000" w:sz="4" w:space="0"/>
              <w:right w:val="single" w:color="000000" w:sz="4" w:space="0"/>
            </w:tcBorders>
            <w:vAlign w:val="center"/>
          </w:tcPr>
          <w:p w14:paraId="5056AEEB">
            <w:pPr>
              <w:pStyle w:val="29"/>
              <w:rPr>
                <w:rFonts w:hint="default"/>
              </w:rPr>
            </w:pPr>
            <w: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7C39DC3A">
            <w:pPr>
              <w:pStyle w:val="29"/>
              <w:rPr>
                <w:rFonts w:hint="default"/>
              </w:rPr>
            </w:pPr>
            <w:r>
              <w:t>消息 ID</w:t>
            </w:r>
          </w:p>
        </w:tc>
        <w:tc>
          <w:tcPr>
            <w:tcW w:w="4931" w:type="dxa"/>
            <w:tcBorders>
              <w:top w:val="single" w:color="000000" w:sz="4" w:space="0"/>
              <w:left w:val="single" w:color="000000" w:sz="4" w:space="0"/>
              <w:bottom w:val="single" w:color="000000" w:sz="4" w:space="0"/>
              <w:right w:val="single" w:color="000000" w:sz="4" w:space="0"/>
            </w:tcBorders>
            <w:vAlign w:val="center"/>
          </w:tcPr>
          <w:p w14:paraId="7E58A5A1">
            <w:pPr>
              <w:pStyle w:val="29"/>
              <w:jc w:val="left"/>
              <w:rPr>
                <w:rFonts w:hint="default"/>
              </w:rPr>
            </w:pPr>
            <w:r>
              <w:t>此次请求的唯一标识，20 位长，前 13 位是毫秒时间，后 7 位是字母和数字的随机数</w:t>
            </w:r>
          </w:p>
        </w:tc>
      </w:tr>
      <w:tr w14:paraId="2932A68B">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2B456C8B">
            <w:pPr>
              <w:pStyle w:val="29"/>
            </w:pPr>
            <w:r>
              <w:rPr>
                <w:rFonts w:hint="eastAsia"/>
              </w:rPr>
              <w:t>list_data</w:t>
            </w:r>
          </w:p>
        </w:tc>
        <w:tc>
          <w:tcPr>
            <w:tcW w:w="720" w:type="dxa"/>
            <w:tcBorders>
              <w:top w:val="single" w:color="000000" w:sz="4" w:space="0"/>
              <w:left w:val="single" w:color="000000" w:sz="4" w:space="0"/>
              <w:bottom w:val="single" w:color="000000" w:sz="4" w:space="0"/>
              <w:right w:val="single" w:color="000000" w:sz="4" w:space="0"/>
            </w:tcBorders>
            <w:vAlign w:val="center"/>
          </w:tcPr>
          <w:p w14:paraId="0F91007B">
            <w:pPr>
              <w:pStyle w:val="29"/>
              <w:rPr>
                <w:rFonts w:hint="default" w:eastAsia="微软雅黑"/>
                <w:lang w:val="en-US" w:eastAsia="zh-CN"/>
              </w:rPr>
            </w:pPr>
            <w:r>
              <w:rPr>
                <w:rFonts w:hint="eastAsia"/>
                <w:lang w:val="en-US" w:eastAsia="zh-CN"/>
              </w:rPr>
              <w:t>json数组</w:t>
            </w:r>
          </w:p>
        </w:tc>
        <w:tc>
          <w:tcPr>
            <w:tcW w:w="910" w:type="dxa"/>
            <w:tcBorders>
              <w:top w:val="single" w:color="000000" w:sz="4" w:space="0"/>
              <w:left w:val="single" w:color="000000" w:sz="4" w:space="0"/>
              <w:bottom w:val="single" w:color="000000" w:sz="4" w:space="0"/>
              <w:right w:val="single" w:color="000000" w:sz="4" w:space="0"/>
            </w:tcBorders>
            <w:vAlign w:val="center"/>
          </w:tcPr>
          <w:p w14:paraId="7632BC73">
            <w:pPr>
              <w:pStyle w:val="29"/>
              <w:rPr>
                <w:rFonts w:hint="eastAsia" w:eastAsia="微软雅黑"/>
                <w:lang w:val="en-US" w:eastAsia="zh-CN"/>
              </w:rPr>
            </w:pPr>
            <w:r>
              <w:rPr>
                <w:rFonts w:hint="eastAsia"/>
                <w:lang w:val="en-US" w:eastAsia="zh-CN"/>
              </w:rP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3A2AF100">
            <w:pPr>
              <w:pStyle w:val="29"/>
              <w:jc w:val="center"/>
              <w:rPr>
                <w:rFonts w:hint="default"/>
                <w:lang w:val="en-US" w:eastAsia="zh-CN"/>
              </w:rPr>
            </w:pPr>
            <w:r>
              <w:t>名单数据列表</w:t>
            </w:r>
          </w:p>
        </w:tc>
        <w:tc>
          <w:tcPr>
            <w:tcW w:w="4931" w:type="dxa"/>
            <w:tcBorders>
              <w:top w:val="single" w:color="000000" w:sz="4" w:space="0"/>
              <w:left w:val="single" w:color="000000" w:sz="4" w:space="0"/>
              <w:bottom w:val="single" w:color="000000" w:sz="4" w:space="0"/>
              <w:right w:val="single" w:color="000000" w:sz="4" w:space="0"/>
            </w:tcBorders>
            <w:vAlign w:val="center"/>
          </w:tcPr>
          <w:p w14:paraId="78C1F896">
            <w:pPr>
              <w:pStyle w:val="29"/>
              <w:jc w:val="left"/>
            </w:pPr>
            <w:r>
              <w:t>单次最多下发 50 条，数组内为单个名单对象</w:t>
            </w:r>
          </w:p>
        </w:tc>
      </w:tr>
      <w:tr w14:paraId="756D980E">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5B14A642">
            <w:pPr>
              <w:pStyle w:val="29"/>
              <w:rPr>
                <w:rFonts w:hint="default" w:eastAsia="微软雅黑"/>
                <w:lang w:val="en-US" w:eastAsia="zh-CN"/>
              </w:rPr>
            </w:pPr>
            <w:r>
              <w:rPr>
                <w:rFonts w:hint="eastAsia"/>
                <w:lang w:val="en-US" w:eastAsia="zh-CN"/>
              </w:rPr>
              <w:t>card_num</w:t>
            </w:r>
          </w:p>
        </w:tc>
        <w:tc>
          <w:tcPr>
            <w:tcW w:w="720" w:type="dxa"/>
            <w:tcBorders>
              <w:top w:val="single" w:color="000000" w:sz="4" w:space="0"/>
              <w:left w:val="single" w:color="000000" w:sz="4" w:space="0"/>
              <w:bottom w:val="single" w:color="000000" w:sz="4" w:space="0"/>
              <w:right w:val="single" w:color="000000" w:sz="4" w:space="0"/>
            </w:tcBorders>
            <w:vAlign w:val="center"/>
          </w:tcPr>
          <w:p w14:paraId="38F4ED9F">
            <w:pPr>
              <w:pStyle w:val="29"/>
              <w:rPr>
                <w:rFonts w:hint="default"/>
              </w:rPr>
            </w:pPr>
            <w:r>
              <w:t>string</w:t>
            </w:r>
          </w:p>
        </w:tc>
        <w:tc>
          <w:tcPr>
            <w:tcW w:w="910" w:type="dxa"/>
            <w:tcBorders>
              <w:top w:val="single" w:color="000000" w:sz="4" w:space="0"/>
              <w:left w:val="single" w:color="000000" w:sz="4" w:space="0"/>
              <w:bottom w:val="single" w:color="000000" w:sz="4" w:space="0"/>
              <w:right w:val="single" w:color="000000" w:sz="4" w:space="0"/>
            </w:tcBorders>
            <w:vAlign w:val="center"/>
          </w:tcPr>
          <w:p w14:paraId="324074F5">
            <w:pPr>
              <w:pStyle w:val="29"/>
              <w:rPr>
                <w:rFonts w:hint="default"/>
              </w:rPr>
            </w:pPr>
            <w: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08845AFD">
            <w:pPr>
              <w:pStyle w:val="29"/>
              <w:rPr>
                <w:rFonts w:hint="default"/>
              </w:rPr>
            </w:pPr>
            <w:r>
              <w:t>卡号</w:t>
            </w:r>
          </w:p>
        </w:tc>
        <w:tc>
          <w:tcPr>
            <w:tcW w:w="4931" w:type="dxa"/>
            <w:tcBorders>
              <w:top w:val="single" w:color="000000" w:sz="4" w:space="0"/>
              <w:left w:val="single" w:color="000000" w:sz="4" w:space="0"/>
              <w:bottom w:val="single" w:color="000000" w:sz="4" w:space="0"/>
              <w:right w:val="single" w:color="000000" w:sz="4" w:space="0"/>
            </w:tcBorders>
            <w:vAlign w:val="center"/>
          </w:tcPr>
          <w:p w14:paraId="3C684406">
            <w:pPr>
              <w:pStyle w:val="29"/>
              <w:jc w:val="left"/>
              <w:rPr>
                <w:rFonts w:hint="default"/>
              </w:rPr>
            </w:pPr>
            <w:r>
              <w:t xml:space="preserve">最长 </w:t>
            </w:r>
            <w:r>
              <w:rPr>
                <w:rFonts w:hint="eastAsia"/>
                <w:lang w:val="en-US" w:eastAsia="zh-CN"/>
              </w:rPr>
              <w:t>32</w:t>
            </w:r>
            <w:r>
              <w:t xml:space="preserve"> 个字符</w:t>
            </w:r>
          </w:p>
        </w:tc>
      </w:tr>
      <w:tr w14:paraId="4E41F6FC">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1DFAD5D3">
            <w:pPr>
              <w:pStyle w:val="29"/>
              <w:rPr>
                <w:rFonts w:hint="default"/>
              </w:rPr>
            </w:pPr>
            <w:r>
              <w:t>type</w:t>
            </w:r>
          </w:p>
        </w:tc>
        <w:tc>
          <w:tcPr>
            <w:tcW w:w="720" w:type="dxa"/>
            <w:tcBorders>
              <w:top w:val="single" w:color="000000" w:sz="4" w:space="0"/>
              <w:left w:val="single" w:color="000000" w:sz="4" w:space="0"/>
              <w:bottom w:val="single" w:color="000000" w:sz="4" w:space="0"/>
              <w:right w:val="single" w:color="000000" w:sz="4" w:space="0"/>
            </w:tcBorders>
            <w:vAlign w:val="center"/>
          </w:tcPr>
          <w:p w14:paraId="09B4C796">
            <w:pPr>
              <w:pStyle w:val="29"/>
              <w:rPr>
                <w:rFonts w:hint="default"/>
              </w:rPr>
            </w:pPr>
            <w:r>
              <w:t>string</w:t>
            </w:r>
          </w:p>
        </w:tc>
        <w:tc>
          <w:tcPr>
            <w:tcW w:w="910" w:type="dxa"/>
            <w:tcBorders>
              <w:top w:val="single" w:color="000000" w:sz="4" w:space="0"/>
              <w:left w:val="single" w:color="000000" w:sz="4" w:space="0"/>
              <w:bottom w:val="single" w:color="000000" w:sz="4" w:space="0"/>
              <w:right w:val="single" w:color="000000" w:sz="4" w:space="0"/>
            </w:tcBorders>
            <w:vAlign w:val="center"/>
          </w:tcPr>
          <w:p w14:paraId="43912BDB">
            <w:pPr>
              <w:pStyle w:val="29"/>
              <w:rPr>
                <w:rFonts w:hint="default"/>
              </w:rPr>
            </w:pPr>
            <w: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490B90F0">
            <w:pPr>
              <w:pStyle w:val="29"/>
              <w:rPr>
                <w:rFonts w:hint="default"/>
              </w:rPr>
            </w:pPr>
            <w:r>
              <w:t>名单类型。</w:t>
            </w:r>
          </w:p>
          <w:p w14:paraId="7BD7568D">
            <w:pPr>
              <w:pStyle w:val="29"/>
              <w:rPr>
                <w:rFonts w:hint="default"/>
              </w:rPr>
            </w:pPr>
            <w:r>
              <w:t>W：表示白名单；</w:t>
            </w:r>
          </w:p>
          <w:p w14:paraId="17A041CD">
            <w:pPr>
              <w:pStyle w:val="29"/>
              <w:rPr>
                <w:rFonts w:hint="default"/>
              </w:rPr>
            </w:pPr>
            <w:r>
              <w:t>B：表示黑名单。</w:t>
            </w:r>
          </w:p>
        </w:tc>
        <w:tc>
          <w:tcPr>
            <w:tcW w:w="4931" w:type="dxa"/>
            <w:tcBorders>
              <w:top w:val="single" w:color="000000" w:sz="4" w:space="0"/>
              <w:left w:val="single" w:color="000000" w:sz="4" w:space="0"/>
              <w:bottom w:val="single" w:color="000000" w:sz="4" w:space="0"/>
              <w:right w:val="single" w:color="000000" w:sz="4" w:space="0"/>
            </w:tcBorders>
            <w:vAlign w:val="center"/>
          </w:tcPr>
          <w:p w14:paraId="4DF648C4">
            <w:pPr>
              <w:pStyle w:val="29"/>
              <w:jc w:val="left"/>
              <w:rPr>
                <w:rFonts w:hint="default"/>
              </w:rPr>
            </w:pPr>
          </w:p>
        </w:tc>
      </w:tr>
      <w:tr w14:paraId="7ED54367">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69943257">
            <w:pPr>
              <w:pStyle w:val="29"/>
              <w:rPr>
                <w:rFonts w:hint="default"/>
              </w:rPr>
            </w:pPr>
            <w:r>
              <w:t>start</w:t>
            </w:r>
          </w:p>
        </w:tc>
        <w:tc>
          <w:tcPr>
            <w:tcW w:w="720" w:type="dxa"/>
            <w:tcBorders>
              <w:top w:val="single" w:color="000000" w:sz="4" w:space="0"/>
              <w:left w:val="single" w:color="000000" w:sz="4" w:space="0"/>
              <w:bottom w:val="single" w:color="000000" w:sz="4" w:space="0"/>
              <w:right w:val="single" w:color="000000" w:sz="4" w:space="0"/>
            </w:tcBorders>
            <w:vAlign w:val="center"/>
          </w:tcPr>
          <w:p w14:paraId="4F3A9146">
            <w:pPr>
              <w:pStyle w:val="29"/>
              <w:rPr>
                <w:rFonts w:hint="default"/>
              </w:rPr>
            </w:pPr>
            <w:r>
              <w:t>string</w:t>
            </w:r>
          </w:p>
        </w:tc>
        <w:tc>
          <w:tcPr>
            <w:tcW w:w="910" w:type="dxa"/>
            <w:tcBorders>
              <w:top w:val="single" w:color="000000" w:sz="4" w:space="0"/>
              <w:left w:val="single" w:color="000000" w:sz="4" w:space="0"/>
              <w:bottom w:val="single" w:color="000000" w:sz="4" w:space="0"/>
              <w:right w:val="single" w:color="000000" w:sz="4" w:space="0"/>
            </w:tcBorders>
            <w:vAlign w:val="center"/>
          </w:tcPr>
          <w:p w14:paraId="6883CAF3">
            <w:pPr>
              <w:pStyle w:val="29"/>
              <w:rPr>
                <w:rFonts w:hint="default"/>
              </w:rPr>
            </w:pPr>
            <w: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38F86DF9">
            <w:pPr>
              <w:pStyle w:val="29"/>
              <w:rPr>
                <w:rFonts w:hint="default"/>
              </w:rPr>
            </w:pPr>
            <w:r>
              <w:t>起始时间。</w:t>
            </w:r>
          </w:p>
          <w:p w14:paraId="4055C2CE">
            <w:pPr>
              <w:pStyle w:val="29"/>
              <w:rPr>
                <w:rFonts w:hint="default"/>
              </w:rPr>
            </w:pPr>
            <w:r>
              <w:t>格式："年/月/日 时:分:秒"</w:t>
            </w:r>
          </w:p>
        </w:tc>
        <w:tc>
          <w:tcPr>
            <w:tcW w:w="4931" w:type="dxa"/>
            <w:tcBorders>
              <w:top w:val="single" w:color="000000" w:sz="4" w:space="0"/>
              <w:left w:val="single" w:color="000000" w:sz="4" w:space="0"/>
              <w:bottom w:val="single" w:color="000000" w:sz="4" w:space="0"/>
              <w:right w:val="single" w:color="000000" w:sz="4" w:space="0"/>
            </w:tcBorders>
            <w:vAlign w:val="center"/>
          </w:tcPr>
          <w:p w14:paraId="77E1B634">
            <w:pPr>
              <w:pStyle w:val="29"/>
              <w:jc w:val="left"/>
              <w:rPr>
                <w:rFonts w:hint="default"/>
              </w:rPr>
            </w:pPr>
            <w:r>
              <w:t>起始时间必须小于结束时间，否则名单丢弃不处理</w:t>
            </w:r>
          </w:p>
        </w:tc>
      </w:tr>
      <w:tr w14:paraId="4F6FE74A">
        <w:tblPrEx>
          <w:tblCellMar>
            <w:top w:w="71"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3F5C204F">
            <w:pPr>
              <w:pStyle w:val="29"/>
              <w:rPr>
                <w:rFonts w:hint="default"/>
              </w:rPr>
            </w:pPr>
            <w:r>
              <w:t>end</w:t>
            </w:r>
          </w:p>
        </w:tc>
        <w:tc>
          <w:tcPr>
            <w:tcW w:w="720" w:type="dxa"/>
            <w:tcBorders>
              <w:top w:val="single" w:color="000000" w:sz="4" w:space="0"/>
              <w:left w:val="single" w:color="000000" w:sz="4" w:space="0"/>
              <w:bottom w:val="single" w:color="000000" w:sz="4" w:space="0"/>
              <w:right w:val="single" w:color="000000" w:sz="4" w:space="0"/>
            </w:tcBorders>
            <w:vAlign w:val="center"/>
          </w:tcPr>
          <w:p w14:paraId="42205685">
            <w:pPr>
              <w:pStyle w:val="29"/>
              <w:rPr>
                <w:rFonts w:hint="default"/>
              </w:rPr>
            </w:pPr>
            <w:r>
              <w:t>string</w:t>
            </w:r>
          </w:p>
        </w:tc>
        <w:tc>
          <w:tcPr>
            <w:tcW w:w="910" w:type="dxa"/>
            <w:tcBorders>
              <w:top w:val="single" w:color="000000" w:sz="4" w:space="0"/>
              <w:left w:val="single" w:color="000000" w:sz="4" w:space="0"/>
              <w:bottom w:val="single" w:color="000000" w:sz="4" w:space="0"/>
              <w:right w:val="single" w:color="000000" w:sz="4" w:space="0"/>
            </w:tcBorders>
            <w:vAlign w:val="center"/>
          </w:tcPr>
          <w:p w14:paraId="06C2543B">
            <w:pPr>
              <w:pStyle w:val="29"/>
              <w:rPr>
                <w:rFonts w:hint="default"/>
              </w:rPr>
            </w:pPr>
            <w:r>
              <w:t>是</w:t>
            </w:r>
          </w:p>
        </w:tc>
        <w:tc>
          <w:tcPr>
            <w:tcW w:w="1930" w:type="dxa"/>
            <w:tcBorders>
              <w:top w:val="single" w:color="000000" w:sz="4" w:space="0"/>
              <w:left w:val="single" w:color="000000" w:sz="4" w:space="0"/>
              <w:bottom w:val="single" w:color="000000" w:sz="4" w:space="0"/>
              <w:right w:val="single" w:color="000000" w:sz="4" w:space="0"/>
            </w:tcBorders>
            <w:vAlign w:val="center"/>
          </w:tcPr>
          <w:p w14:paraId="7FF8A746">
            <w:pPr>
              <w:pStyle w:val="29"/>
              <w:rPr>
                <w:rFonts w:hint="default"/>
              </w:rPr>
            </w:pPr>
            <w:r>
              <w:t>结束时间。</w:t>
            </w:r>
          </w:p>
          <w:p w14:paraId="35A72062">
            <w:pPr>
              <w:pStyle w:val="29"/>
              <w:rPr>
                <w:rFonts w:hint="default"/>
              </w:rPr>
            </w:pPr>
            <w:r>
              <w:t>格式："年/月/日 时:分:秒"</w:t>
            </w:r>
          </w:p>
        </w:tc>
        <w:tc>
          <w:tcPr>
            <w:tcW w:w="4931" w:type="dxa"/>
            <w:tcBorders>
              <w:top w:val="single" w:color="000000" w:sz="4" w:space="0"/>
              <w:left w:val="single" w:color="000000" w:sz="4" w:space="0"/>
              <w:bottom w:val="single" w:color="000000" w:sz="4" w:space="0"/>
              <w:right w:val="single" w:color="000000" w:sz="4" w:space="0"/>
            </w:tcBorders>
            <w:vAlign w:val="center"/>
          </w:tcPr>
          <w:p w14:paraId="2B4D6ABA">
            <w:pPr>
              <w:pStyle w:val="29"/>
              <w:jc w:val="left"/>
              <w:rPr>
                <w:rFonts w:hint="default"/>
              </w:rPr>
            </w:pPr>
            <w:r>
              <w:t>起始时间必须小于结束时间，否则名单丢弃不处理</w:t>
            </w:r>
          </w:p>
        </w:tc>
      </w:tr>
    </w:tbl>
    <w:p w14:paraId="33E33831">
      <w:pPr>
        <w:ind w:firstLine="480"/>
      </w:pPr>
      <w:r>
        <w:t xml:space="preserve"> </w:t>
      </w:r>
    </w:p>
    <w:p w14:paraId="5B744E3B">
      <w:pPr>
        <w:ind w:firstLine="480"/>
      </w:pPr>
      <w:r>
        <w:rPr>
          <w:rFonts w:hint="eastAsia"/>
        </w:rPr>
        <w:t>注意：一次下发最多50条</w:t>
      </w:r>
    </w:p>
    <w:p w14:paraId="184CE541">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7BB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4FCF7526">
            <w:pPr>
              <w:ind w:firstLine="480"/>
              <w:rPr>
                <w:rFonts w:hint="eastAsia"/>
              </w:rPr>
            </w:pPr>
            <w:r>
              <w:rPr>
                <w:rFonts w:hint="eastAsia"/>
              </w:rPr>
              <w:t>{</w:t>
            </w:r>
          </w:p>
          <w:p w14:paraId="75619562">
            <w:pPr>
              <w:ind w:firstLine="480"/>
              <w:rPr>
                <w:rFonts w:hint="eastAsia"/>
              </w:rPr>
            </w:pPr>
            <w:r>
              <w:rPr>
                <w:rFonts w:hint="eastAsia"/>
              </w:rPr>
              <w:tab/>
            </w:r>
            <w:r>
              <w:rPr>
                <w:rFonts w:hint="eastAsia"/>
              </w:rPr>
              <w:t>"cmd": "</w:t>
            </w:r>
            <w:r>
              <w:rPr>
                <w:rFonts w:hint="eastAsia"/>
                <w:lang w:val="en-US" w:eastAsia="zh-CN"/>
              </w:rPr>
              <w:t>card_</w:t>
            </w:r>
            <w:r>
              <w:rPr>
                <w:rFonts w:hint="eastAsia"/>
              </w:rPr>
              <w:t>listadd",</w:t>
            </w:r>
          </w:p>
          <w:p w14:paraId="38044644">
            <w:pPr>
              <w:ind w:firstLine="480"/>
              <w:rPr>
                <w:rFonts w:hint="eastAsia"/>
              </w:rPr>
            </w:pPr>
            <w:r>
              <w:rPr>
                <w:rFonts w:hint="eastAsia"/>
              </w:rPr>
              <w:tab/>
            </w:r>
            <w:r>
              <w:rPr>
                <w:rFonts w:hint="eastAsia"/>
              </w:rPr>
              <w:t>"msg_id": "1562566753001402b681",</w:t>
            </w:r>
          </w:p>
          <w:p w14:paraId="3287E30A">
            <w:pPr>
              <w:ind w:firstLine="480"/>
              <w:rPr>
                <w:rFonts w:hint="eastAsia"/>
              </w:rPr>
            </w:pPr>
            <w:r>
              <w:rPr>
                <w:rFonts w:hint="eastAsia"/>
              </w:rPr>
              <w:tab/>
            </w:r>
            <w:r>
              <w:rPr>
                <w:rFonts w:hint="eastAsia"/>
              </w:rPr>
              <w:t>"list_data": [{</w:t>
            </w:r>
          </w:p>
          <w:p w14:paraId="613ECD2F">
            <w:pPr>
              <w:ind w:firstLine="480"/>
              <w:rPr>
                <w:rFonts w:hint="eastAsia"/>
              </w:rPr>
            </w:pPr>
            <w:r>
              <w:rPr>
                <w:rFonts w:hint="eastAsia"/>
              </w:rPr>
              <w:tab/>
            </w:r>
            <w:r>
              <w:rPr>
                <w:rFonts w:hint="eastAsia"/>
              </w:rPr>
              <w:tab/>
            </w:r>
            <w:r>
              <w:rPr>
                <w:rFonts w:hint="eastAsia"/>
              </w:rPr>
              <w:t>"platenum": "E2003411B802011383258566",</w:t>
            </w:r>
          </w:p>
          <w:p w14:paraId="6D7DCE3B">
            <w:pPr>
              <w:ind w:firstLine="480"/>
              <w:rPr>
                <w:rFonts w:hint="eastAsia"/>
              </w:rPr>
            </w:pPr>
            <w:r>
              <w:rPr>
                <w:rFonts w:hint="eastAsia"/>
              </w:rPr>
              <w:tab/>
            </w:r>
            <w:r>
              <w:rPr>
                <w:rFonts w:hint="eastAsia"/>
              </w:rPr>
              <w:tab/>
            </w:r>
            <w:r>
              <w:rPr>
                <w:rFonts w:hint="eastAsia"/>
              </w:rPr>
              <w:t>"type": "W",</w:t>
            </w:r>
          </w:p>
          <w:p w14:paraId="3307ED44">
            <w:pPr>
              <w:ind w:firstLine="480"/>
              <w:rPr>
                <w:rFonts w:hint="eastAsia"/>
              </w:rPr>
            </w:pPr>
            <w:r>
              <w:rPr>
                <w:rFonts w:hint="eastAsia"/>
              </w:rPr>
              <w:tab/>
            </w:r>
            <w:r>
              <w:rPr>
                <w:rFonts w:hint="eastAsia"/>
              </w:rPr>
              <w:tab/>
            </w:r>
            <w:r>
              <w:rPr>
                <w:rFonts w:hint="eastAsia"/>
              </w:rPr>
              <w:t>"start": "2026/03/20 00:00:00",</w:t>
            </w:r>
          </w:p>
          <w:p w14:paraId="2B7FCC2E">
            <w:pPr>
              <w:ind w:firstLine="480"/>
              <w:rPr>
                <w:rFonts w:hint="eastAsia"/>
              </w:rPr>
            </w:pPr>
            <w:r>
              <w:rPr>
                <w:rFonts w:hint="eastAsia"/>
              </w:rPr>
              <w:tab/>
            </w:r>
            <w:r>
              <w:rPr>
                <w:rFonts w:hint="eastAsia"/>
              </w:rPr>
              <w:tab/>
            </w:r>
            <w:r>
              <w:rPr>
                <w:rFonts w:hint="eastAsia"/>
              </w:rPr>
              <w:t>"end": "2028/03/31 23:59:59"</w:t>
            </w:r>
          </w:p>
          <w:p w14:paraId="7991F10B">
            <w:pPr>
              <w:ind w:firstLine="480"/>
              <w:rPr>
                <w:rFonts w:hint="eastAsia"/>
              </w:rPr>
            </w:pPr>
            <w:r>
              <w:rPr>
                <w:rFonts w:hint="eastAsia"/>
              </w:rPr>
              <w:tab/>
            </w:r>
            <w:r>
              <w:rPr>
                <w:rFonts w:hint="eastAsia"/>
              </w:rPr>
              <w:t>}, {</w:t>
            </w:r>
          </w:p>
          <w:p w14:paraId="043BB131">
            <w:pPr>
              <w:ind w:firstLine="480"/>
              <w:rPr>
                <w:rFonts w:hint="eastAsia"/>
              </w:rPr>
            </w:pPr>
            <w:r>
              <w:rPr>
                <w:rFonts w:hint="eastAsia"/>
              </w:rPr>
              <w:tab/>
            </w:r>
            <w:r>
              <w:rPr>
                <w:rFonts w:hint="eastAsia"/>
              </w:rPr>
              <w:tab/>
            </w:r>
            <w:r>
              <w:rPr>
                <w:rFonts w:hint="eastAsia"/>
              </w:rPr>
              <w:t>"platenum": "E2002611B803511383258576",</w:t>
            </w:r>
          </w:p>
          <w:p w14:paraId="79DBFA49">
            <w:pPr>
              <w:ind w:firstLine="480"/>
              <w:rPr>
                <w:rFonts w:hint="eastAsia"/>
              </w:rPr>
            </w:pPr>
            <w:r>
              <w:rPr>
                <w:rFonts w:hint="eastAsia"/>
              </w:rPr>
              <w:tab/>
            </w:r>
            <w:r>
              <w:rPr>
                <w:rFonts w:hint="eastAsia"/>
              </w:rPr>
              <w:tab/>
            </w:r>
            <w:r>
              <w:rPr>
                <w:rFonts w:hint="eastAsia"/>
              </w:rPr>
              <w:t>"type": "W",</w:t>
            </w:r>
          </w:p>
          <w:p w14:paraId="1CECCD9E">
            <w:pPr>
              <w:ind w:firstLine="480"/>
              <w:rPr>
                <w:rFonts w:hint="eastAsia"/>
              </w:rPr>
            </w:pPr>
            <w:r>
              <w:rPr>
                <w:rFonts w:hint="eastAsia"/>
              </w:rPr>
              <w:tab/>
            </w:r>
            <w:r>
              <w:rPr>
                <w:rFonts w:hint="eastAsia"/>
              </w:rPr>
              <w:tab/>
            </w:r>
            <w:r>
              <w:rPr>
                <w:rFonts w:hint="eastAsia"/>
              </w:rPr>
              <w:t>"start": "2026/01/01 00:00:00",</w:t>
            </w:r>
          </w:p>
          <w:p w14:paraId="76DFDD83">
            <w:pPr>
              <w:ind w:firstLine="480"/>
              <w:rPr>
                <w:rFonts w:hint="eastAsia"/>
              </w:rPr>
            </w:pPr>
            <w:r>
              <w:rPr>
                <w:rFonts w:hint="eastAsia"/>
              </w:rPr>
              <w:tab/>
            </w:r>
            <w:r>
              <w:rPr>
                <w:rFonts w:hint="eastAsia"/>
              </w:rPr>
              <w:tab/>
            </w:r>
            <w:r>
              <w:rPr>
                <w:rFonts w:hint="eastAsia"/>
              </w:rPr>
              <w:t>"end": "2028/12/31 23:59:59"</w:t>
            </w:r>
          </w:p>
          <w:p w14:paraId="363998E5">
            <w:pPr>
              <w:ind w:firstLine="480"/>
              <w:rPr>
                <w:rFonts w:hint="eastAsia"/>
              </w:rPr>
            </w:pPr>
            <w:r>
              <w:rPr>
                <w:rFonts w:hint="eastAsia"/>
              </w:rPr>
              <w:tab/>
            </w:r>
            <w:r>
              <w:rPr>
                <w:rFonts w:hint="eastAsia"/>
              </w:rPr>
              <w:t>}]</w:t>
            </w:r>
          </w:p>
          <w:p w14:paraId="24196587">
            <w:pPr>
              <w:ind w:firstLine="480"/>
            </w:pPr>
            <w:r>
              <w:rPr>
                <w:rFonts w:hint="eastAsia"/>
              </w:rPr>
              <w:t>}</w:t>
            </w:r>
          </w:p>
        </w:tc>
      </w:tr>
    </w:tbl>
    <w:p w14:paraId="7D2ED0C7">
      <w:pPr>
        <w:ind w:firstLine="480"/>
      </w:pPr>
    </w:p>
    <w:p w14:paraId="6B50E481">
      <w:pPr>
        <w:pStyle w:val="6"/>
        <w:tabs>
          <w:tab w:val="left" w:pos="0"/>
        </w:tabs>
      </w:pPr>
      <w:r>
        <w:t>应答</w:t>
      </w:r>
      <w:r>
        <w:rPr>
          <w:rFonts w:hint="eastAsia"/>
        </w:rPr>
        <w:t>消息</w:t>
      </w:r>
      <w:r>
        <w:t xml:space="preserve"> </w:t>
      </w:r>
    </w:p>
    <w:p w14:paraId="44156416">
      <w:pPr>
        <w:ind w:firstLine="480"/>
      </w:pPr>
      <w:r>
        <w:t xml:space="preserve">字段说明 </w:t>
      </w:r>
    </w:p>
    <w:tbl>
      <w:tblPr>
        <w:tblStyle w:val="23"/>
        <w:tblW w:w="0" w:type="auto"/>
        <w:tblInd w:w="0" w:type="dxa"/>
        <w:tblLayout w:type="fixed"/>
        <w:tblCellMar>
          <w:top w:w="69" w:type="dxa"/>
          <w:left w:w="106" w:type="dxa"/>
          <w:bottom w:w="0" w:type="dxa"/>
          <w:right w:w="105" w:type="dxa"/>
        </w:tblCellMar>
      </w:tblPr>
      <w:tblGrid>
        <w:gridCol w:w="888"/>
        <w:gridCol w:w="725"/>
        <w:gridCol w:w="1023"/>
        <w:gridCol w:w="2401"/>
        <w:gridCol w:w="4529"/>
      </w:tblGrid>
      <w:tr w14:paraId="2D7F4323">
        <w:tblPrEx>
          <w:tblCellMar>
            <w:top w:w="69" w:type="dxa"/>
            <w:left w:w="106" w:type="dxa"/>
            <w:bottom w:w="0" w:type="dxa"/>
            <w:right w:w="105" w:type="dxa"/>
          </w:tblCellMar>
        </w:tblPrEx>
        <w:trPr>
          <w:trHeight w:val="319"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EBA6D1A">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E39830E">
            <w:pPr>
              <w:pStyle w:val="29"/>
              <w:rPr>
                <w:rFonts w:hint="default"/>
              </w:rPr>
            </w:pPr>
            <w:r>
              <w:t>类型</w:t>
            </w:r>
          </w:p>
        </w:tc>
        <w:tc>
          <w:tcPr>
            <w:tcW w:w="102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6F8624">
            <w:pPr>
              <w:pStyle w:val="29"/>
              <w:rPr>
                <w:rFonts w:hint="default"/>
              </w:rPr>
            </w:pPr>
            <w:r>
              <w:t>必填项</w:t>
            </w:r>
          </w:p>
        </w:tc>
        <w:tc>
          <w:tcPr>
            <w:tcW w:w="240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099BD79">
            <w:pPr>
              <w:pStyle w:val="29"/>
              <w:rPr>
                <w:rFonts w:hint="default"/>
              </w:rPr>
            </w:pPr>
            <w:r>
              <w:t>说明</w:t>
            </w:r>
          </w:p>
        </w:tc>
        <w:tc>
          <w:tcPr>
            <w:tcW w:w="452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F6FBC2">
            <w:pPr>
              <w:pStyle w:val="29"/>
              <w:rPr>
                <w:rFonts w:hint="default"/>
              </w:rPr>
            </w:pPr>
            <w:r>
              <w:t>备注</w:t>
            </w:r>
          </w:p>
        </w:tc>
      </w:tr>
      <w:tr w14:paraId="3508392A">
        <w:tblPrEx>
          <w:tblCellMar>
            <w:top w:w="69" w:type="dxa"/>
            <w:left w:w="106" w:type="dxa"/>
            <w:bottom w:w="0" w:type="dxa"/>
            <w:right w:w="105" w:type="dxa"/>
          </w:tblCellMar>
        </w:tblPrEx>
        <w:trPr>
          <w:trHeight w:val="635"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1122D7B">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4173492D">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49A4C999">
            <w:pPr>
              <w:pStyle w:val="29"/>
              <w:rPr>
                <w:rFonts w:hint="default"/>
              </w:rPr>
            </w:pPr>
            <w:r>
              <w:t>是</w:t>
            </w:r>
          </w:p>
        </w:tc>
        <w:tc>
          <w:tcPr>
            <w:tcW w:w="2401" w:type="dxa"/>
            <w:tcBorders>
              <w:top w:val="single" w:color="000000" w:sz="4" w:space="0"/>
              <w:left w:val="single" w:color="000000" w:sz="4" w:space="0"/>
              <w:bottom w:val="single" w:color="000000" w:sz="4" w:space="0"/>
              <w:right w:val="single" w:color="000000" w:sz="4" w:space="0"/>
            </w:tcBorders>
            <w:vAlign w:val="center"/>
          </w:tcPr>
          <w:p w14:paraId="02505E00">
            <w:pPr>
              <w:pStyle w:val="29"/>
              <w:rPr>
                <w:rFonts w:hint="default"/>
              </w:rPr>
            </w:pPr>
            <w:r>
              <w:t>命令</w:t>
            </w:r>
          </w:p>
        </w:tc>
        <w:tc>
          <w:tcPr>
            <w:tcW w:w="4529" w:type="dxa"/>
            <w:tcBorders>
              <w:top w:val="single" w:color="000000" w:sz="4" w:space="0"/>
              <w:left w:val="single" w:color="000000" w:sz="4" w:space="0"/>
              <w:bottom w:val="single" w:color="000000" w:sz="4" w:space="0"/>
              <w:right w:val="single" w:color="000000" w:sz="4" w:space="0"/>
            </w:tcBorders>
            <w:vAlign w:val="center"/>
          </w:tcPr>
          <w:p w14:paraId="0D0356AB">
            <w:pPr>
              <w:pStyle w:val="29"/>
              <w:jc w:val="left"/>
              <w:rPr>
                <w:rFonts w:hint="default"/>
              </w:rPr>
            </w:pPr>
            <w:r>
              <w:rPr>
                <w:rFonts w:hint="eastAsia"/>
                <w:lang w:val="en-US" w:eastAsia="zh-CN"/>
              </w:rPr>
              <w:t>card_</w:t>
            </w:r>
            <w:r>
              <w:t>listadd_rsp 表示</w:t>
            </w:r>
            <w:r>
              <w:rPr>
                <w:rFonts w:hint="eastAsia"/>
                <w:lang w:val="en-US" w:eastAsia="zh-CN"/>
              </w:rPr>
              <w:t>卡号名单添加</w:t>
            </w:r>
            <w:r>
              <w:t>应答</w:t>
            </w:r>
          </w:p>
        </w:tc>
      </w:tr>
      <w:tr w14:paraId="342DD82E">
        <w:tblPrEx>
          <w:tblCellMar>
            <w:top w:w="69" w:type="dxa"/>
            <w:left w:w="106" w:type="dxa"/>
            <w:bottom w:w="0" w:type="dxa"/>
            <w:right w:w="105" w:type="dxa"/>
          </w:tblCellMar>
        </w:tblPrEx>
        <w:trPr>
          <w:trHeight w:val="638"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FA5FEE8">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4BF8D659">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2302C9AB">
            <w:pPr>
              <w:pStyle w:val="29"/>
              <w:rPr>
                <w:rFonts w:hint="default"/>
              </w:rPr>
            </w:pPr>
            <w:r>
              <w:t>是</w:t>
            </w:r>
          </w:p>
        </w:tc>
        <w:tc>
          <w:tcPr>
            <w:tcW w:w="2401" w:type="dxa"/>
            <w:tcBorders>
              <w:top w:val="single" w:color="000000" w:sz="4" w:space="0"/>
              <w:left w:val="single" w:color="000000" w:sz="4" w:space="0"/>
              <w:bottom w:val="single" w:color="000000" w:sz="4" w:space="0"/>
              <w:right w:val="single" w:color="000000" w:sz="4" w:space="0"/>
            </w:tcBorders>
            <w:vAlign w:val="center"/>
          </w:tcPr>
          <w:p w14:paraId="02A2949B">
            <w:pPr>
              <w:pStyle w:val="29"/>
              <w:rPr>
                <w:rFonts w:hint="default"/>
              </w:rPr>
            </w:pPr>
            <w:r>
              <w:t>应答状态。“ok”表示正常，其它则表示出错</w:t>
            </w:r>
          </w:p>
        </w:tc>
        <w:tc>
          <w:tcPr>
            <w:tcW w:w="4529" w:type="dxa"/>
            <w:tcBorders>
              <w:top w:val="single" w:color="000000" w:sz="4" w:space="0"/>
              <w:left w:val="single" w:color="000000" w:sz="4" w:space="0"/>
              <w:bottom w:val="single" w:color="000000" w:sz="4" w:space="0"/>
              <w:right w:val="single" w:color="000000" w:sz="4" w:space="0"/>
            </w:tcBorders>
            <w:vAlign w:val="center"/>
          </w:tcPr>
          <w:p w14:paraId="3E030B7F">
            <w:pPr>
              <w:pStyle w:val="29"/>
              <w:jc w:val="left"/>
              <w:rPr>
                <w:rFonts w:hint="default"/>
              </w:rPr>
            </w:pPr>
            <w:r>
              <w:t>出错状态信息由应答端填充，用于方便定位原因</w:t>
            </w:r>
          </w:p>
        </w:tc>
      </w:tr>
      <w:tr w14:paraId="1F23674C">
        <w:tblPrEx>
          <w:tblCellMar>
            <w:top w:w="69" w:type="dxa"/>
            <w:left w:w="106" w:type="dxa"/>
            <w:bottom w:w="0" w:type="dxa"/>
            <w:right w:w="105" w:type="dxa"/>
          </w:tblCellMar>
        </w:tblPrEx>
        <w:trPr>
          <w:trHeight w:val="946"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479B9996">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05FAA349">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49D4379A">
            <w:pPr>
              <w:pStyle w:val="29"/>
              <w:rPr>
                <w:rFonts w:hint="default"/>
              </w:rPr>
            </w:pPr>
            <w:r>
              <w:t>是</w:t>
            </w:r>
          </w:p>
        </w:tc>
        <w:tc>
          <w:tcPr>
            <w:tcW w:w="2401" w:type="dxa"/>
            <w:tcBorders>
              <w:top w:val="single" w:color="000000" w:sz="4" w:space="0"/>
              <w:left w:val="single" w:color="000000" w:sz="4" w:space="0"/>
              <w:bottom w:val="single" w:color="000000" w:sz="4" w:space="0"/>
              <w:right w:val="single" w:color="000000" w:sz="4" w:space="0"/>
            </w:tcBorders>
            <w:vAlign w:val="center"/>
          </w:tcPr>
          <w:p w14:paraId="1BD93DEF">
            <w:pPr>
              <w:pStyle w:val="29"/>
              <w:rPr>
                <w:rFonts w:hint="default"/>
              </w:rPr>
            </w:pPr>
            <w:r>
              <w:t>消息 ID</w:t>
            </w:r>
          </w:p>
        </w:tc>
        <w:tc>
          <w:tcPr>
            <w:tcW w:w="4529" w:type="dxa"/>
            <w:tcBorders>
              <w:top w:val="single" w:color="000000" w:sz="4" w:space="0"/>
              <w:left w:val="single" w:color="000000" w:sz="4" w:space="0"/>
              <w:bottom w:val="single" w:color="000000" w:sz="4" w:space="0"/>
              <w:right w:val="single" w:color="000000" w:sz="4" w:space="0"/>
            </w:tcBorders>
            <w:vAlign w:val="center"/>
          </w:tcPr>
          <w:p w14:paraId="18AE3DAD">
            <w:pPr>
              <w:pStyle w:val="29"/>
              <w:jc w:val="left"/>
              <w:rPr>
                <w:rFonts w:hint="default"/>
              </w:rPr>
            </w:pPr>
            <w:r>
              <w:t>与请求时的消息 ID 一致，用于标识该应答对应哪一个请求</w:t>
            </w:r>
          </w:p>
        </w:tc>
      </w:tr>
      <w:tr w14:paraId="3D3E03D2">
        <w:tblPrEx>
          <w:tblCellMar>
            <w:top w:w="69" w:type="dxa"/>
            <w:left w:w="106" w:type="dxa"/>
            <w:bottom w:w="0" w:type="dxa"/>
            <w:right w:w="105" w:type="dxa"/>
          </w:tblCellMar>
        </w:tblPrEx>
        <w:trPr>
          <w:trHeight w:val="445"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66BC23F">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4077C386">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450F1CB7">
            <w:pPr>
              <w:pStyle w:val="29"/>
              <w:rPr>
                <w:rFonts w:hint="default"/>
              </w:rPr>
            </w:pPr>
            <w:r>
              <w:t>是</w:t>
            </w:r>
          </w:p>
        </w:tc>
        <w:tc>
          <w:tcPr>
            <w:tcW w:w="2401" w:type="dxa"/>
            <w:tcBorders>
              <w:top w:val="single" w:color="000000" w:sz="4" w:space="0"/>
              <w:left w:val="single" w:color="000000" w:sz="4" w:space="0"/>
              <w:bottom w:val="single" w:color="000000" w:sz="4" w:space="0"/>
              <w:right w:val="single" w:color="000000" w:sz="4" w:space="0"/>
            </w:tcBorders>
            <w:vAlign w:val="center"/>
          </w:tcPr>
          <w:p w14:paraId="357702CB">
            <w:pPr>
              <w:pStyle w:val="29"/>
              <w:rPr>
                <w:rFonts w:hint="default"/>
              </w:rPr>
            </w:pPr>
            <w:r>
              <w:t>设备序列号</w:t>
            </w:r>
          </w:p>
        </w:tc>
        <w:tc>
          <w:tcPr>
            <w:tcW w:w="4529" w:type="dxa"/>
            <w:tcBorders>
              <w:top w:val="single" w:color="000000" w:sz="4" w:space="0"/>
              <w:left w:val="single" w:color="000000" w:sz="4" w:space="0"/>
              <w:bottom w:val="single" w:color="000000" w:sz="4" w:space="0"/>
              <w:right w:val="single" w:color="000000" w:sz="4" w:space="0"/>
            </w:tcBorders>
            <w:vAlign w:val="center"/>
          </w:tcPr>
          <w:p w14:paraId="68B713BA">
            <w:pPr>
              <w:pStyle w:val="29"/>
              <w:jc w:val="left"/>
              <w:rPr>
                <w:rFonts w:hint="default"/>
              </w:rPr>
            </w:pPr>
          </w:p>
        </w:tc>
      </w:tr>
    </w:tbl>
    <w:p w14:paraId="48F0FE31">
      <w:pPr>
        <w:ind w:firstLine="480"/>
      </w:pPr>
    </w:p>
    <w:p w14:paraId="3B54CE2B">
      <w:pPr>
        <w:ind w:firstLine="480"/>
      </w:pPr>
      <w:r>
        <w:br w:type="page"/>
      </w:r>
    </w:p>
    <w:p w14:paraId="02EA5237">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692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32B17573">
            <w:pPr>
              <w:ind w:firstLine="480"/>
            </w:pPr>
            <w:r>
              <w:rPr>
                <w:rFonts w:hint="eastAsia"/>
              </w:rPr>
              <w:t>{</w:t>
            </w:r>
          </w:p>
          <w:p w14:paraId="064243E7">
            <w:pPr>
              <w:ind w:firstLine="480"/>
            </w:pPr>
            <w:r>
              <w:t>"cmd":"</w:t>
            </w:r>
            <w:r>
              <w:rPr>
                <w:rFonts w:hint="eastAsia"/>
                <w:lang w:val="en-US" w:eastAsia="zh-CN"/>
              </w:rPr>
              <w:t>card_</w:t>
            </w:r>
            <w:r>
              <w:t xml:space="preserve">listadd_rsp", </w:t>
            </w:r>
          </w:p>
          <w:p w14:paraId="7071A377">
            <w:pPr>
              <w:ind w:firstLine="480"/>
            </w:pPr>
            <w:r>
              <w:t xml:space="preserve">"status":"ok", </w:t>
            </w:r>
          </w:p>
          <w:p w14:paraId="23F2EA7E">
            <w:pPr>
              <w:ind w:firstLine="480"/>
            </w:pPr>
            <w:r>
              <w:t>"msg_id":"</w:t>
            </w:r>
            <w:r>
              <w:rPr>
                <w:rFonts w:hint="eastAsia"/>
              </w:rPr>
              <w:t>1562566753001402b681</w:t>
            </w:r>
            <w:r>
              <w:t xml:space="preserve">" </w:t>
            </w:r>
            <w:r>
              <w:rPr>
                <w:rFonts w:hint="eastAsia"/>
              </w:rPr>
              <w:t>,</w:t>
            </w:r>
          </w:p>
          <w:p w14:paraId="2A7EFC0F">
            <w:pPr>
              <w:ind w:firstLine="480"/>
            </w:pPr>
            <w:r>
              <w:t>"</w:t>
            </w:r>
            <w:r>
              <w:rPr>
                <w:rFonts w:hint="eastAsia"/>
              </w:rPr>
              <w:t>sn</w:t>
            </w:r>
            <w:r>
              <w:t>":"</w:t>
            </w:r>
            <w:r>
              <w:rPr>
                <w:rFonts w:hint="eastAsia"/>
              </w:rPr>
              <w:t>15ZG071635366122</w:t>
            </w:r>
            <w:r>
              <w:t>"</w:t>
            </w:r>
          </w:p>
          <w:p w14:paraId="7F71EF66">
            <w:pPr>
              <w:ind w:firstLine="480"/>
            </w:pPr>
            <w:r>
              <w:rPr>
                <w:rFonts w:hint="eastAsia"/>
              </w:rPr>
              <w:t>}</w:t>
            </w:r>
          </w:p>
        </w:tc>
      </w:tr>
    </w:tbl>
    <w:p w14:paraId="66D189A7">
      <w:pPr>
        <w:ind w:firstLine="480"/>
      </w:pPr>
    </w:p>
    <w:p w14:paraId="11AC7DEC">
      <w:pPr>
        <w:pStyle w:val="5"/>
        <w:tabs>
          <w:tab w:val="left" w:pos="0"/>
        </w:tabs>
      </w:pPr>
      <w:r>
        <w:t xml:space="preserve"> </w:t>
      </w:r>
      <w:bookmarkStart w:id="590" w:name="_Toc18848"/>
      <w:bookmarkStart w:id="591" w:name="_Toc625486833"/>
      <w:r>
        <w:rPr>
          <w:rFonts w:hint="eastAsia"/>
        </w:rPr>
        <w:t>卡号黑白</w:t>
      </w:r>
      <w:r>
        <w:t>名单删除</w:t>
      </w:r>
      <w:bookmarkEnd w:id="590"/>
      <w:bookmarkEnd w:id="591"/>
      <w:r>
        <w:t xml:space="preserve"> </w:t>
      </w:r>
    </w:p>
    <w:p w14:paraId="6832ED45">
      <w:pPr>
        <w:ind w:firstLine="480"/>
      </w:pPr>
      <w:r>
        <w:t xml:space="preserve">接口说明云平台通过此接口下发待删除的名单给设备，设备收到该指令后，将指定的名单从设备名单库中删除，并返回结果给云平台。 </w:t>
      </w:r>
    </w:p>
    <w:p w14:paraId="7BD14B63">
      <w:pPr>
        <w:pStyle w:val="6"/>
        <w:tabs>
          <w:tab w:val="left" w:pos="0"/>
        </w:tabs>
      </w:pPr>
      <w:r>
        <w:rPr>
          <w:rFonts w:hint="eastAsia"/>
        </w:rPr>
        <w:t>请求参数</w:t>
      </w:r>
      <w:r>
        <w:t xml:space="preserve"> </w:t>
      </w:r>
    </w:p>
    <w:p w14:paraId="757FE6E6">
      <w:pPr>
        <w:ind w:firstLine="480"/>
      </w:pPr>
      <w:r>
        <w:t xml:space="preserve">字段说明 </w:t>
      </w:r>
    </w:p>
    <w:tbl>
      <w:tblPr>
        <w:tblStyle w:val="23"/>
        <w:tblW w:w="0" w:type="auto"/>
        <w:tblInd w:w="0" w:type="dxa"/>
        <w:tblLayout w:type="fixed"/>
        <w:tblCellMar>
          <w:top w:w="67" w:type="dxa"/>
          <w:left w:w="106" w:type="dxa"/>
          <w:bottom w:w="0" w:type="dxa"/>
          <w:right w:w="100" w:type="dxa"/>
        </w:tblCellMar>
      </w:tblPr>
      <w:tblGrid>
        <w:gridCol w:w="1070"/>
        <w:gridCol w:w="720"/>
        <w:gridCol w:w="933"/>
        <w:gridCol w:w="1419"/>
        <w:gridCol w:w="5419"/>
      </w:tblGrid>
      <w:tr w14:paraId="70E6EDD3">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69E3548">
            <w:pPr>
              <w:pStyle w:val="29"/>
              <w:rPr>
                <w:rFonts w:hint="default"/>
              </w:rPr>
            </w:pPr>
            <w:r>
              <w:t>字段项</w:t>
            </w:r>
          </w:p>
        </w:tc>
        <w:tc>
          <w:tcPr>
            <w:tcW w:w="7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925808">
            <w:pPr>
              <w:pStyle w:val="29"/>
              <w:rPr>
                <w:rFonts w:hint="default"/>
              </w:rPr>
            </w:pPr>
            <w:r>
              <w:t>类型</w:t>
            </w:r>
          </w:p>
        </w:tc>
        <w:tc>
          <w:tcPr>
            <w:tcW w:w="93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7DE0067">
            <w:pPr>
              <w:pStyle w:val="29"/>
              <w:rPr>
                <w:rFonts w:hint="default"/>
              </w:rPr>
            </w:pPr>
            <w:r>
              <w:t>必填项</w:t>
            </w:r>
          </w:p>
        </w:tc>
        <w:tc>
          <w:tcPr>
            <w:tcW w:w="14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BB2E43C">
            <w:pPr>
              <w:pStyle w:val="29"/>
              <w:rPr>
                <w:rFonts w:hint="default"/>
              </w:rPr>
            </w:pPr>
            <w:r>
              <w:t>说明</w:t>
            </w:r>
          </w:p>
        </w:tc>
        <w:tc>
          <w:tcPr>
            <w:tcW w:w="54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36850EE">
            <w:pPr>
              <w:pStyle w:val="29"/>
              <w:rPr>
                <w:rFonts w:hint="default"/>
              </w:rPr>
            </w:pPr>
            <w:r>
              <w:t>备注</w:t>
            </w:r>
          </w:p>
        </w:tc>
      </w:tr>
      <w:tr w14:paraId="736DEA54">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47800279">
            <w:pPr>
              <w:pStyle w:val="29"/>
              <w:rPr>
                <w:rFonts w:hint="default"/>
              </w:rPr>
            </w:pPr>
            <w:r>
              <w:t>cmd</w:t>
            </w:r>
          </w:p>
        </w:tc>
        <w:tc>
          <w:tcPr>
            <w:tcW w:w="720" w:type="dxa"/>
            <w:tcBorders>
              <w:top w:val="single" w:color="000000" w:sz="4" w:space="0"/>
              <w:left w:val="single" w:color="000000" w:sz="4" w:space="0"/>
              <w:bottom w:val="single" w:color="000000" w:sz="4" w:space="0"/>
              <w:right w:val="single" w:color="000000" w:sz="4" w:space="0"/>
            </w:tcBorders>
            <w:vAlign w:val="center"/>
          </w:tcPr>
          <w:p w14:paraId="7142769C">
            <w:pPr>
              <w:pStyle w:val="29"/>
              <w:rPr>
                <w:rFonts w:hint="default"/>
              </w:rPr>
            </w:pPr>
            <w:r>
              <w:t>string</w:t>
            </w:r>
          </w:p>
        </w:tc>
        <w:tc>
          <w:tcPr>
            <w:tcW w:w="933" w:type="dxa"/>
            <w:tcBorders>
              <w:top w:val="single" w:color="000000" w:sz="4" w:space="0"/>
              <w:left w:val="single" w:color="000000" w:sz="4" w:space="0"/>
              <w:bottom w:val="single" w:color="000000" w:sz="4" w:space="0"/>
              <w:right w:val="single" w:color="000000" w:sz="4" w:space="0"/>
            </w:tcBorders>
            <w:vAlign w:val="center"/>
          </w:tcPr>
          <w:p w14:paraId="7E403A7A">
            <w:pPr>
              <w:pStyle w:val="29"/>
              <w:rPr>
                <w:rFonts w:hint="default"/>
              </w:rPr>
            </w:pPr>
            <w:r>
              <w:t>是</w:t>
            </w:r>
          </w:p>
        </w:tc>
        <w:tc>
          <w:tcPr>
            <w:tcW w:w="1419" w:type="dxa"/>
            <w:tcBorders>
              <w:top w:val="single" w:color="000000" w:sz="4" w:space="0"/>
              <w:left w:val="single" w:color="000000" w:sz="4" w:space="0"/>
              <w:bottom w:val="single" w:color="000000" w:sz="4" w:space="0"/>
              <w:right w:val="single" w:color="000000" w:sz="4" w:space="0"/>
            </w:tcBorders>
            <w:vAlign w:val="center"/>
          </w:tcPr>
          <w:p w14:paraId="2282E934">
            <w:pPr>
              <w:pStyle w:val="29"/>
              <w:rPr>
                <w:rFonts w:hint="default"/>
              </w:rPr>
            </w:pPr>
            <w:r>
              <w:t>命令</w:t>
            </w:r>
          </w:p>
        </w:tc>
        <w:tc>
          <w:tcPr>
            <w:tcW w:w="5419" w:type="dxa"/>
            <w:tcBorders>
              <w:top w:val="single" w:color="000000" w:sz="4" w:space="0"/>
              <w:left w:val="single" w:color="000000" w:sz="4" w:space="0"/>
              <w:bottom w:val="single" w:color="000000" w:sz="4" w:space="0"/>
              <w:right w:val="single" w:color="000000" w:sz="4" w:space="0"/>
            </w:tcBorders>
            <w:vAlign w:val="center"/>
          </w:tcPr>
          <w:p w14:paraId="5BA6BCDC">
            <w:pPr>
              <w:pStyle w:val="29"/>
              <w:jc w:val="left"/>
              <w:rPr>
                <w:rFonts w:hint="default"/>
              </w:rPr>
            </w:pPr>
            <w:r>
              <w:rPr>
                <w:rFonts w:hint="eastAsia"/>
                <w:lang w:val="en-US" w:eastAsia="zh-CN"/>
              </w:rPr>
              <w:t>card_</w:t>
            </w:r>
            <w:r>
              <w:t>listdelete 表示</w:t>
            </w:r>
            <w:r>
              <w:rPr>
                <w:rFonts w:hint="eastAsia"/>
                <w:lang w:val="en-US" w:eastAsia="zh-CN"/>
              </w:rPr>
              <w:t>卡号</w:t>
            </w:r>
            <w:r>
              <w:t>名单删除</w:t>
            </w:r>
          </w:p>
        </w:tc>
      </w:tr>
      <w:tr w14:paraId="7015ECB9">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34E70D4E">
            <w:pPr>
              <w:pStyle w:val="29"/>
              <w:rPr>
                <w:rFonts w:hint="default"/>
              </w:rPr>
            </w:pPr>
            <w:r>
              <w:t>msg_id</w:t>
            </w:r>
          </w:p>
        </w:tc>
        <w:tc>
          <w:tcPr>
            <w:tcW w:w="720" w:type="dxa"/>
            <w:tcBorders>
              <w:top w:val="single" w:color="000000" w:sz="4" w:space="0"/>
              <w:left w:val="single" w:color="000000" w:sz="4" w:space="0"/>
              <w:bottom w:val="single" w:color="000000" w:sz="4" w:space="0"/>
              <w:right w:val="single" w:color="000000" w:sz="4" w:space="0"/>
            </w:tcBorders>
            <w:vAlign w:val="center"/>
          </w:tcPr>
          <w:p w14:paraId="65570F54">
            <w:pPr>
              <w:pStyle w:val="29"/>
              <w:rPr>
                <w:rFonts w:hint="default"/>
              </w:rPr>
            </w:pPr>
            <w:r>
              <w:t>string</w:t>
            </w:r>
          </w:p>
        </w:tc>
        <w:tc>
          <w:tcPr>
            <w:tcW w:w="933" w:type="dxa"/>
            <w:tcBorders>
              <w:top w:val="single" w:color="000000" w:sz="4" w:space="0"/>
              <w:left w:val="single" w:color="000000" w:sz="4" w:space="0"/>
              <w:bottom w:val="single" w:color="000000" w:sz="4" w:space="0"/>
              <w:right w:val="single" w:color="000000" w:sz="4" w:space="0"/>
            </w:tcBorders>
            <w:vAlign w:val="center"/>
          </w:tcPr>
          <w:p w14:paraId="257DEFBF">
            <w:pPr>
              <w:pStyle w:val="29"/>
              <w:rPr>
                <w:rFonts w:hint="default"/>
              </w:rPr>
            </w:pPr>
            <w:r>
              <w:t>是</w:t>
            </w:r>
          </w:p>
        </w:tc>
        <w:tc>
          <w:tcPr>
            <w:tcW w:w="1419" w:type="dxa"/>
            <w:tcBorders>
              <w:top w:val="single" w:color="000000" w:sz="4" w:space="0"/>
              <w:left w:val="single" w:color="000000" w:sz="4" w:space="0"/>
              <w:bottom w:val="single" w:color="000000" w:sz="4" w:space="0"/>
              <w:right w:val="single" w:color="000000" w:sz="4" w:space="0"/>
            </w:tcBorders>
            <w:vAlign w:val="center"/>
          </w:tcPr>
          <w:p w14:paraId="2188CAB1">
            <w:pPr>
              <w:pStyle w:val="29"/>
              <w:rPr>
                <w:rFonts w:hint="default"/>
              </w:rPr>
            </w:pPr>
            <w:r>
              <w:t>消息 ID</w:t>
            </w:r>
          </w:p>
        </w:tc>
        <w:tc>
          <w:tcPr>
            <w:tcW w:w="5419" w:type="dxa"/>
            <w:tcBorders>
              <w:top w:val="single" w:color="000000" w:sz="4" w:space="0"/>
              <w:left w:val="single" w:color="000000" w:sz="4" w:space="0"/>
              <w:bottom w:val="single" w:color="000000" w:sz="4" w:space="0"/>
              <w:right w:val="single" w:color="000000" w:sz="4" w:space="0"/>
            </w:tcBorders>
            <w:vAlign w:val="center"/>
          </w:tcPr>
          <w:p w14:paraId="4BF699AE">
            <w:pPr>
              <w:pStyle w:val="29"/>
              <w:jc w:val="left"/>
              <w:rPr>
                <w:rFonts w:hint="default"/>
              </w:rPr>
            </w:pPr>
            <w:r>
              <w:t>此次请求的唯一标识，20 位长，前 13 位是毫秒时间，后 7 位是字母和数字的随机数</w:t>
            </w:r>
          </w:p>
        </w:tc>
      </w:tr>
      <w:tr w14:paraId="6466E3CD">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62E4E765">
            <w:pPr>
              <w:pStyle w:val="29"/>
              <w:rPr>
                <w:rFonts w:hint="default"/>
              </w:rPr>
            </w:pPr>
            <w:r>
              <w:t>type</w:t>
            </w:r>
          </w:p>
        </w:tc>
        <w:tc>
          <w:tcPr>
            <w:tcW w:w="720" w:type="dxa"/>
            <w:tcBorders>
              <w:top w:val="single" w:color="000000" w:sz="4" w:space="0"/>
              <w:left w:val="single" w:color="000000" w:sz="4" w:space="0"/>
              <w:bottom w:val="single" w:color="000000" w:sz="4" w:space="0"/>
              <w:right w:val="single" w:color="000000" w:sz="4" w:space="0"/>
            </w:tcBorders>
            <w:vAlign w:val="center"/>
          </w:tcPr>
          <w:p w14:paraId="13D6D3B8">
            <w:pPr>
              <w:pStyle w:val="29"/>
              <w:rPr>
                <w:rFonts w:hint="default"/>
              </w:rPr>
            </w:pPr>
            <w:r>
              <w:t>string</w:t>
            </w:r>
          </w:p>
        </w:tc>
        <w:tc>
          <w:tcPr>
            <w:tcW w:w="933" w:type="dxa"/>
            <w:tcBorders>
              <w:top w:val="single" w:color="000000" w:sz="4" w:space="0"/>
              <w:left w:val="single" w:color="000000" w:sz="4" w:space="0"/>
              <w:bottom w:val="single" w:color="000000" w:sz="4" w:space="0"/>
              <w:right w:val="single" w:color="000000" w:sz="4" w:space="0"/>
            </w:tcBorders>
            <w:vAlign w:val="center"/>
          </w:tcPr>
          <w:p w14:paraId="6923A497">
            <w:pPr>
              <w:pStyle w:val="29"/>
              <w:rPr>
                <w:rFonts w:hint="default"/>
              </w:rPr>
            </w:pPr>
            <w:r>
              <w:t>是</w:t>
            </w:r>
          </w:p>
        </w:tc>
        <w:tc>
          <w:tcPr>
            <w:tcW w:w="1419" w:type="dxa"/>
            <w:tcBorders>
              <w:top w:val="single" w:color="000000" w:sz="4" w:space="0"/>
              <w:left w:val="single" w:color="000000" w:sz="4" w:space="0"/>
              <w:bottom w:val="single" w:color="000000" w:sz="4" w:space="0"/>
              <w:right w:val="single" w:color="000000" w:sz="4" w:space="0"/>
            </w:tcBorders>
            <w:vAlign w:val="center"/>
          </w:tcPr>
          <w:p w14:paraId="31E56418">
            <w:pPr>
              <w:pStyle w:val="29"/>
              <w:rPr>
                <w:rFonts w:hint="default"/>
              </w:rPr>
            </w:pPr>
            <w:r>
              <w:t>名单的类型</w:t>
            </w:r>
          </w:p>
        </w:tc>
        <w:tc>
          <w:tcPr>
            <w:tcW w:w="5419" w:type="dxa"/>
            <w:tcBorders>
              <w:top w:val="single" w:color="000000" w:sz="4" w:space="0"/>
              <w:left w:val="single" w:color="000000" w:sz="4" w:space="0"/>
              <w:bottom w:val="single" w:color="000000" w:sz="4" w:space="0"/>
              <w:right w:val="single" w:color="000000" w:sz="4" w:space="0"/>
            </w:tcBorders>
            <w:vAlign w:val="center"/>
          </w:tcPr>
          <w:p w14:paraId="3A345A46">
            <w:pPr>
              <w:pStyle w:val="29"/>
              <w:jc w:val="left"/>
              <w:rPr>
                <w:rFonts w:hint="default"/>
              </w:rPr>
            </w:pPr>
            <w:r>
              <w:t>W：表示白名单；</w:t>
            </w:r>
          </w:p>
          <w:p w14:paraId="21CBB491">
            <w:pPr>
              <w:pStyle w:val="29"/>
              <w:jc w:val="left"/>
              <w:rPr>
                <w:rFonts w:hint="default"/>
              </w:rPr>
            </w:pPr>
            <w:r>
              <w:t>B：表示黑名单。</w:t>
            </w:r>
          </w:p>
        </w:tc>
      </w:tr>
      <w:tr w14:paraId="47B41B77">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D2B2A8">
            <w:pPr>
              <w:pStyle w:val="29"/>
              <w:ind w:firstLine="0" w:firstLineChars="0"/>
              <w:rPr>
                <w:rFonts w:hint="eastAsia" w:ascii="Arial" w:hAnsi="Arial" w:eastAsia="微软雅黑" w:cs="Arial"/>
                <w:kern w:val="2"/>
                <w:sz w:val="21"/>
                <w:szCs w:val="24"/>
                <w:lang w:val="en-US" w:eastAsia="zh-CN" w:bidi="ar-SA"/>
              </w:rPr>
            </w:pPr>
            <w:r>
              <w:rPr>
                <w:rFonts w:hint="eastAsia"/>
              </w:rPr>
              <w:t>list_data</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50B4B4">
            <w:pPr>
              <w:pStyle w:val="29"/>
              <w:ind w:firstLine="0" w:firstLineChars="0"/>
              <w:rPr>
                <w:rFonts w:hint="default" w:ascii="Arial" w:hAnsi="Arial" w:eastAsia="微软雅黑" w:cs="Arial"/>
                <w:kern w:val="2"/>
                <w:sz w:val="21"/>
                <w:szCs w:val="24"/>
                <w:lang w:val="en-US" w:eastAsia="zh-CN" w:bidi="ar-SA"/>
              </w:rPr>
            </w:pPr>
            <w:r>
              <w:rPr>
                <w:rFonts w:hint="eastAsia"/>
                <w:lang w:val="en-US" w:eastAsia="zh-CN"/>
              </w:rPr>
              <w:t>json数组</w:t>
            </w:r>
          </w:p>
        </w:tc>
        <w:tc>
          <w:tcPr>
            <w:tcW w:w="93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2D0E6">
            <w:pPr>
              <w:pStyle w:val="29"/>
              <w:ind w:firstLine="0" w:firstLineChars="0"/>
              <w:rPr>
                <w:rFonts w:hint="eastAsia" w:ascii="Arial" w:hAnsi="Arial" w:eastAsia="微软雅黑" w:cs="Arial"/>
                <w:kern w:val="2"/>
                <w:sz w:val="21"/>
                <w:szCs w:val="24"/>
                <w:lang w:val="en-US" w:eastAsia="zh-CN" w:bidi="ar-SA"/>
              </w:rPr>
            </w:pPr>
            <w:r>
              <w:rPr>
                <w:rFonts w:hint="eastAsia"/>
                <w:lang w:val="en-US" w:eastAsia="zh-CN"/>
              </w:rPr>
              <w:t>是</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1DABA">
            <w:pPr>
              <w:pStyle w:val="29"/>
              <w:ind w:firstLine="0" w:firstLineChars="0"/>
              <w:jc w:val="center"/>
              <w:rPr>
                <w:rFonts w:hint="default" w:ascii="Arial" w:hAnsi="Arial" w:eastAsia="微软雅黑" w:cs="Arial"/>
                <w:kern w:val="2"/>
                <w:sz w:val="21"/>
                <w:szCs w:val="24"/>
                <w:lang w:val="en-US" w:eastAsia="zh-CN" w:bidi="ar-SA"/>
              </w:rPr>
            </w:pPr>
            <w:r>
              <w:t>名单数据列表</w:t>
            </w:r>
          </w:p>
        </w:tc>
        <w:tc>
          <w:tcPr>
            <w:tcW w:w="54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7BE80">
            <w:pPr>
              <w:pStyle w:val="29"/>
              <w:ind w:firstLine="0" w:firstLineChars="0"/>
              <w:jc w:val="left"/>
              <w:rPr>
                <w:rFonts w:hint="eastAsia" w:ascii="Arial" w:hAnsi="Arial" w:eastAsia="微软雅黑" w:cs="Arial"/>
                <w:kern w:val="2"/>
                <w:sz w:val="21"/>
                <w:szCs w:val="24"/>
                <w:lang w:val="en-US" w:eastAsia="zh-CN" w:bidi="ar-SA"/>
              </w:rPr>
            </w:pPr>
            <w:r>
              <w:t>单次最多下发 50 条，数组内为单个名单对象</w:t>
            </w:r>
          </w:p>
        </w:tc>
      </w:tr>
      <w:tr w14:paraId="789B3AC3">
        <w:tblPrEx>
          <w:tblCellMar>
            <w:top w:w="67"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69CF6155">
            <w:pPr>
              <w:pStyle w:val="29"/>
              <w:rPr>
                <w:rFonts w:hint="default"/>
              </w:rPr>
            </w:pPr>
            <w:r>
              <w:t>platenum</w:t>
            </w:r>
          </w:p>
        </w:tc>
        <w:tc>
          <w:tcPr>
            <w:tcW w:w="720" w:type="dxa"/>
            <w:tcBorders>
              <w:top w:val="single" w:color="000000" w:sz="4" w:space="0"/>
              <w:left w:val="single" w:color="000000" w:sz="4" w:space="0"/>
              <w:bottom w:val="single" w:color="000000" w:sz="4" w:space="0"/>
              <w:right w:val="single" w:color="000000" w:sz="4" w:space="0"/>
            </w:tcBorders>
            <w:vAlign w:val="center"/>
          </w:tcPr>
          <w:p w14:paraId="7FD55B2A">
            <w:pPr>
              <w:pStyle w:val="29"/>
              <w:rPr>
                <w:rFonts w:hint="default"/>
              </w:rPr>
            </w:pPr>
            <w:r>
              <w:t>string</w:t>
            </w:r>
          </w:p>
        </w:tc>
        <w:tc>
          <w:tcPr>
            <w:tcW w:w="933" w:type="dxa"/>
            <w:tcBorders>
              <w:top w:val="single" w:color="000000" w:sz="4" w:space="0"/>
              <w:left w:val="single" w:color="000000" w:sz="4" w:space="0"/>
              <w:bottom w:val="single" w:color="000000" w:sz="4" w:space="0"/>
              <w:right w:val="single" w:color="000000" w:sz="4" w:space="0"/>
            </w:tcBorders>
            <w:vAlign w:val="center"/>
          </w:tcPr>
          <w:p w14:paraId="38F033C9">
            <w:pPr>
              <w:pStyle w:val="29"/>
              <w:rPr>
                <w:rFonts w:hint="default"/>
              </w:rPr>
            </w:pPr>
            <w:r>
              <w:t>否</w:t>
            </w:r>
          </w:p>
        </w:tc>
        <w:tc>
          <w:tcPr>
            <w:tcW w:w="1419" w:type="dxa"/>
            <w:tcBorders>
              <w:top w:val="single" w:color="000000" w:sz="4" w:space="0"/>
              <w:left w:val="single" w:color="000000" w:sz="4" w:space="0"/>
              <w:bottom w:val="single" w:color="000000" w:sz="4" w:space="0"/>
              <w:right w:val="single" w:color="000000" w:sz="4" w:space="0"/>
            </w:tcBorders>
            <w:vAlign w:val="center"/>
          </w:tcPr>
          <w:p w14:paraId="0725D135">
            <w:pPr>
              <w:pStyle w:val="29"/>
              <w:rPr>
                <w:rFonts w:hint="default"/>
              </w:rPr>
            </w:pPr>
            <w:r>
              <w:t>卡号</w:t>
            </w:r>
          </w:p>
        </w:tc>
        <w:tc>
          <w:tcPr>
            <w:tcW w:w="5419" w:type="dxa"/>
            <w:tcBorders>
              <w:top w:val="single" w:color="000000" w:sz="4" w:space="0"/>
              <w:left w:val="single" w:color="000000" w:sz="4" w:space="0"/>
              <w:bottom w:val="single" w:color="000000" w:sz="4" w:space="0"/>
              <w:right w:val="single" w:color="000000" w:sz="4" w:space="0"/>
            </w:tcBorders>
            <w:vAlign w:val="center"/>
          </w:tcPr>
          <w:p w14:paraId="54FE8C97">
            <w:pPr>
              <w:pStyle w:val="29"/>
              <w:jc w:val="left"/>
              <w:rPr>
                <w:rFonts w:hint="default"/>
              </w:rPr>
            </w:pPr>
            <w:r>
              <w:t xml:space="preserve">最长 </w:t>
            </w:r>
            <w:r>
              <w:rPr>
                <w:rFonts w:hint="eastAsia"/>
                <w:lang w:val="en-US" w:eastAsia="zh-CN"/>
              </w:rPr>
              <w:t>32</w:t>
            </w:r>
            <w:r>
              <w:t xml:space="preserve"> 个字符</w:t>
            </w:r>
          </w:p>
        </w:tc>
      </w:tr>
    </w:tbl>
    <w:p w14:paraId="74DD4B28">
      <w:pPr>
        <w:ind w:firstLine="480"/>
      </w:pPr>
    </w:p>
    <w:p w14:paraId="5C0DE79B">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A2A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10765E2E">
            <w:pPr>
              <w:ind w:firstLine="480"/>
              <w:rPr>
                <w:rFonts w:hint="eastAsia"/>
              </w:rPr>
            </w:pPr>
            <w:r>
              <w:rPr>
                <w:rFonts w:hint="eastAsia"/>
              </w:rPr>
              <w:t>{</w:t>
            </w:r>
          </w:p>
          <w:p w14:paraId="29A0CA62">
            <w:pPr>
              <w:ind w:firstLine="480"/>
              <w:rPr>
                <w:rFonts w:hint="eastAsia"/>
              </w:rPr>
            </w:pPr>
            <w:r>
              <w:rPr>
                <w:rFonts w:hint="eastAsia"/>
              </w:rPr>
              <w:tab/>
            </w:r>
            <w:r>
              <w:rPr>
                <w:rFonts w:hint="eastAsia"/>
              </w:rPr>
              <w:t>"cmd": "card_listdelete",</w:t>
            </w:r>
          </w:p>
          <w:p w14:paraId="2A5B4835">
            <w:pPr>
              <w:ind w:firstLine="480"/>
              <w:rPr>
                <w:rFonts w:hint="eastAsia"/>
              </w:rPr>
            </w:pPr>
            <w:r>
              <w:rPr>
                <w:rFonts w:hint="eastAsia"/>
              </w:rPr>
              <w:tab/>
            </w:r>
            <w:r>
              <w:rPr>
                <w:rFonts w:hint="eastAsia"/>
              </w:rPr>
              <w:t>"msg_id": "1562566753001402b681",</w:t>
            </w:r>
          </w:p>
          <w:p w14:paraId="7E83C9AF">
            <w:pPr>
              <w:ind w:firstLine="480"/>
              <w:rPr>
                <w:rFonts w:hint="eastAsia"/>
              </w:rPr>
            </w:pPr>
            <w:r>
              <w:rPr>
                <w:rFonts w:hint="eastAsia"/>
              </w:rPr>
              <w:tab/>
            </w:r>
            <w:r>
              <w:rPr>
                <w:rFonts w:hint="eastAsia"/>
              </w:rPr>
              <w:t>"type": "W",</w:t>
            </w:r>
          </w:p>
          <w:p w14:paraId="054B22F8">
            <w:pPr>
              <w:ind w:firstLine="480"/>
              <w:rPr>
                <w:rFonts w:hint="eastAsia"/>
              </w:rPr>
            </w:pPr>
            <w:r>
              <w:rPr>
                <w:rFonts w:hint="eastAsia"/>
              </w:rPr>
              <w:tab/>
            </w:r>
            <w:r>
              <w:rPr>
                <w:rFonts w:hint="eastAsia"/>
              </w:rPr>
              <w:t>"list_data": [{</w:t>
            </w:r>
          </w:p>
          <w:p w14:paraId="722E8209">
            <w:pPr>
              <w:ind w:firstLine="480"/>
              <w:rPr>
                <w:rFonts w:hint="eastAsia"/>
              </w:rPr>
            </w:pPr>
            <w:r>
              <w:rPr>
                <w:rFonts w:hint="eastAsia"/>
              </w:rPr>
              <w:tab/>
            </w:r>
            <w:r>
              <w:rPr>
                <w:rFonts w:hint="eastAsia"/>
              </w:rPr>
              <w:tab/>
            </w:r>
            <w:r>
              <w:rPr>
                <w:rFonts w:hint="eastAsia"/>
              </w:rPr>
              <w:tab/>
            </w:r>
            <w:r>
              <w:rPr>
                <w:rFonts w:hint="eastAsia"/>
              </w:rPr>
              <w:t>"platenum": "E2003411B802011383258566"</w:t>
            </w:r>
          </w:p>
          <w:p w14:paraId="7A93E1CB">
            <w:pPr>
              <w:ind w:firstLine="480"/>
              <w:rPr>
                <w:rFonts w:hint="eastAsia"/>
              </w:rPr>
            </w:pPr>
            <w:r>
              <w:rPr>
                <w:rFonts w:hint="eastAsia"/>
              </w:rPr>
              <w:tab/>
            </w:r>
            <w:r>
              <w:rPr>
                <w:rFonts w:hint="eastAsia"/>
              </w:rPr>
              <w:tab/>
            </w:r>
            <w:r>
              <w:rPr>
                <w:rFonts w:hint="eastAsia"/>
              </w:rPr>
              <w:t>},</w:t>
            </w:r>
          </w:p>
          <w:p w14:paraId="657B0349">
            <w:pPr>
              <w:ind w:firstLine="480"/>
              <w:rPr>
                <w:rFonts w:hint="eastAsia"/>
              </w:rPr>
            </w:pPr>
            <w:r>
              <w:rPr>
                <w:rFonts w:hint="eastAsia"/>
              </w:rPr>
              <w:tab/>
            </w:r>
            <w:r>
              <w:rPr>
                <w:rFonts w:hint="eastAsia"/>
              </w:rPr>
              <w:tab/>
            </w:r>
            <w:r>
              <w:rPr>
                <w:rFonts w:hint="eastAsia"/>
              </w:rPr>
              <w:t>{</w:t>
            </w:r>
          </w:p>
          <w:p w14:paraId="1993B95E">
            <w:pPr>
              <w:ind w:firstLine="480"/>
              <w:rPr>
                <w:rFonts w:hint="eastAsia"/>
              </w:rPr>
            </w:pPr>
            <w:r>
              <w:rPr>
                <w:rFonts w:hint="eastAsia"/>
              </w:rPr>
              <w:tab/>
            </w:r>
            <w:r>
              <w:rPr>
                <w:rFonts w:hint="eastAsia"/>
              </w:rPr>
              <w:tab/>
            </w:r>
            <w:r>
              <w:rPr>
                <w:rFonts w:hint="eastAsia"/>
              </w:rPr>
              <w:tab/>
            </w:r>
            <w:r>
              <w:rPr>
                <w:rFonts w:hint="eastAsia"/>
              </w:rPr>
              <w:t>"platenum": "E2002611B803511383258576"</w:t>
            </w:r>
          </w:p>
          <w:p w14:paraId="65A68F62">
            <w:pPr>
              <w:ind w:firstLine="480"/>
              <w:rPr>
                <w:rFonts w:hint="eastAsia"/>
              </w:rPr>
            </w:pPr>
            <w:r>
              <w:rPr>
                <w:rFonts w:hint="eastAsia"/>
              </w:rPr>
              <w:tab/>
            </w:r>
            <w:r>
              <w:rPr>
                <w:rFonts w:hint="eastAsia"/>
              </w:rPr>
              <w:tab/>
            </w:r>
            <w:r>
              <w:rPr>
                <w:rFonts w:hint="eastAsia"/>
              </w:rPr>
              <w:t>}</w:t>
            </w:r>
          </w:p>
          <w:p w14:paraId="7330D27C">
            <w:pPr>
              <w:ind w:firstLine="480"/>
              <w:rPr>
                <w:rFonts w:hint="eastAsia"/>
              </w:rPr>
            </w:pPr>
            <w:r>
              <w:rPr>
                <w:rFonts w:hint="eastAsia"/>
              </w:rPr>
              <w:tab/>
            </w:r>
            <w:r>
              <w:rPr>
                <w:rFonts w:hint="eastAsia"/>
              </w:rPr>
              <w:t>]</w:t>
            </w:r>
          </w:p>
          <w:p w14:paraId="0946B941">
            <w:pPr>
              <w:ind w:firstLine="480"/>
            </w:pPr>
            <w:r>
              <w:rPr>
                <w:rFonts w:hint="eastAsia"/>
              </w:rPr>
              <w:t>}</w:t>
            </w:r>
          </w:p>
        </w:tc>
      </w:tr>
    </w:tbl>
    <w:p w14:paraId="6C5858DC">
      <w:pPr>
        <w:ind w:firstLine="0" w:firstLineChars="0"/>
      </w:pPr>
    </w:p>
    <w:p w14:paraId="30F958CD">
      <w:pPr>
        <w:pStyle w:val="6"/>
        <w:tabs>
          <w:tab w:val="left" w:pos="0"/>
        </w:tabs>
      </w:pPr>
      <w:r>
        <w:rPr>
          <w:rFonts w:hint="eastAsia"/>
        </w:rPr>
        <w:t>应答消息</w:t>
      </w:r>
      <w:r>
        <w:t xml:space="preserve"> </w:t>
      </w:r>
    </w:p>
    <w:p w14:paraId="4678AD6F">
      <w:pPr>
        <w:ind w:firstLine="480"/>
      </w:pPr>
      <w:r>
        <w:t xml:space="preserve">字段说明 </w:t>
      </w:r>
    </w:p>
    <w:tbl>
      <w:tblPr>
        <w:tblStyle w:val="23"/>
        <w:tblW w:w="0" w:type="auto"/>
        <w:tblInd w:w="0" w:type="dxa"/>
        <w:tblLayout w:type="fixed"/>
        <w:tblCellMar>
          <w:top w:w="71" w:type="dxa"/>
          <w:left w:w="106" w:type="dxa"/>
          <w:bottom w:w="0" w:type="dxa"/>
          <w:right w:w="105" w:type="dxa"/>
        </w:tblCellMar>
      </w:tblPr>
      <w:tblGrid>
        <w:gridCol w:w="888"/>
        <w:gridCol w:w="725"/>
        <w:gridCol w:w="1002"/>
        <w:gridCol w:w="2379"/>
        <w:gridCol w:w="4572"/>
      </w:tblGrid>
      <w:tr w14:paraId="0BF3DC2B">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1C64089">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478E97C">
            <w:pPr>
              <w:pStyle w:val="29"/>
              <w:rPr>
                <w:rFonts w:hint="default"/>
              </w:rPr>
            </w:pPr>
            <w:r>
              <w:t>类型</w:t>
            </w:r>
          </w:p>
        </w:tc>
        <w:tc>
          <w:tcPr>
            <w:tcW w:w="10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AAB18C2">
            <w:pPr>
              <w:pStyle w:val="29"/>
              <w:rPr>
                <w:rFonts w:hint="default"/>
              </w:rPr>
            </w:pPr>
            <w:r>
              <w:t>必填项</w:t>
            </w:r>
          </w:p>
        </w:tc>
        <w:tc>
          <w:tcPr>
            <w:tcW w:w="237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FBF87D2">
            <w:pPr>
              <w:pStyle w:val="29"/>
              <w:rPr>
                <w:rFonts w:hint="default"/>
              </w:rPr>
            </w:pPr>
            <w:r>
              <w:t>说明</w:t>
            </w:r>
          </w:p>
        </w:tc>
        <w:tc>
          <w:tcPr>
            <w:tcW w:w="457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9608C5">
            <w:pPr>
              <w:pStyle w:val="29"/>
              <w:rPr>
                <w:rFonts w:hint="default"/>
              </w:rPr>
            </w:pPr>
            <w:r>
              <w:t>备注</w:t>
            </w:r>
          </w:p>
        </w:tc>
      </w:tr>
      <w:tr w14:paraId="30EA06C8">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7DF40A9">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4A4F3B3F">
            <w:pPr>
              <w:pStyle w:val="29"/>
              <w:rPr>
                <w:rFonts w:hint="default"/>
              </w:rPr>
            </w:pPr>
            <w:r>
              <w:t>string</w:t>
            </w:r>
          </w:p>
        </w:tc>
        <w:tc>
          <w:tcPr>
            <w:tcW w:w="1002" w:type="dxa"/>
            <w:tcBorders>
              <w:top w:val="single" w:color="000000" w:sz="4" w:space="0"/>
              <w:left w:val="single" w:color="000000" w:sz="4" w:space="0"/>
              <w:bottom w:val="single" w:color="000000" w:sz="4" w:space="0"/>
              <w:right w:val="single" w:color="000000" w:sz="4" w:space="0"/>
            </w:tcBorders>
            <w:vAlign w:val="center"/>
          </w:tcPr>
          <w:p w14:paraId="3F86B6A5">
            <w:pPr>
              <w:pStyle w:val="29"/>
              <w:rPr>
                <w:rFonts w:hint="default"/>
              </w:rPr>
            </w:pPr>
            <w:r>
              <w:t>是</w:t>
            </w:r>
          </w:p>
        </w:tc>
        <w:tc>
          <w:tcPr>
            <w:tcW w:w="2379" w:type="dxa"/>
            <w:tcBorders>
              <w:top w:val="single" w:color="000000" w:sz="4" w:space="0"/>
              <w:left w:val="single" w:color="000000" w:sz="4" w:space="0"/>
              <w:bottom w:val="single" w:color="000000" w:sz="4" w:space="0"/>
              <w:right w:val="single" w:color="000000" w:sz="4" w:space="0"/>
            </w:tcBorders>
            <w:vAlign w:val="center"/>
          </w:tcPr>
          <w:p w14:paraId="38F26675">
            <w:pPr>
              <w:pStyle w:val="29"/>
              <w:rPr>
                <w:rFonts w:hint="default"/>
              </w:rPr>
            </w:pPr>
            <w:r>
              <w:t>命令</w:t>
            </w:r>
          </w:p>
        </w:tc>
        <w:tc>
          <w:tcPr>
            <w:tcW w:w="4572" w:type="dxa"/>
            <w:tcBorders>
              <w:top w:val="single" w:color="000000" w:sz="4" w:space="0"/>
              <w:left w:val="single" w:color="000000" w:sz="4" w:space="0"/>
              <w:bottom w:val="single" w:color="000000" w:sz="4" w:space="0"/>
              <w:right w:val="single" w:color="000000" w:sz="4" w:space="0"/>
            </w:tcBorders>
            <w:vAlign w:val="center"/>
          </w:tcPr>
          <w:p w14:paraId="5C68F314">
            <w:pPr>
              <w:pStyle w:val="29"/>
              <w:jc w:val="both"/>
              <w:rPr>
                <w:rFonts w:hint="default"/>
              </w:rPr>
            </w:pPr>
            <w:r>
              <w:rPr>
                <w:rFonts w:hint="eastAsia"/>
              </w:rPr>
              <w:t>card_</w:t>
            </w:r>
            <w:r>
              <w:t>listdelete_rsp 表示</w:t>
            </w:r>
            <w:r>
              <w:rPr>
                <w:rFonts w:hint="eastAsia"/>
                <w:lang w:val="en-US" w:eastAsia="zh-CN"/>
              </w:rPr>
              <w:t>卡号</w:t>
            </w:r>
            <w:r>
              <w:t>名单</w:t>
            </w:r>
          </w:p>
          <w:p w14:paraId="0D81F3DB">
            <w:pPr>
              <w:pStyle w:val="29"/>
              <w:jc w:val="both"/>
              <w:rPr>
                <w:rFonts w:hint="default"/>
              </w:rPr>
            </w:pPr>
            <w:r>
              <w:t>删除应答</w:t>
            </w:r>
          </w:p>
        </w:tc>
      </w:tr>
      <w:tr w14:paraId="47445526">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71934119">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0CE555F0">
            <w:pPr>
              <w:pStyle w:val="29"/>
              <w:rPr>
                <w:rFonts w:hint="default"/>
              </w:rPr>
            </w:pPr>
            <w:r>
              <w:t>string</w:t>
            </w:r>
          </w:p>
        </w:tc>
        <w:tc>
          <w:tcPr>
            <w:tcW w:w="1002" w:type="dxa"/>
            <w:tcBorders>
              <w:top w:val="single" w:color="000000" w:sz="4" w:space="0"/>
              <w:left w:val="single" w:color="000000" w:sz="4" w:space="0"/>
              <w:bottom w:val="single" w:color="000000" w:sz="4" w:space="0"/>
              <w:right w:val="single" w:color="000000" w:sz="4" w:space="0"/>
            </w:tcBorders>
            <w:vAlign w:val="center"/>
          </w:tcPr>
          <w:p w14:paraId="0F6BF9F4">
            <w:pPr>
              <w:pStyle w:val="29"/>
              <w:rPr>
                <w:rFonts w:hint="default"/>
              </w:rPr>
            </w:pPr>
            <w:r>
              <w:t>是</w:t>
            </w:r>
          </w:p>
        </w:tc>
        <w:tc>
          <w:tcPr>
            <w:tcW w:w="2379" w:type="dxa"/>
            <w:tcBorders>
              <w:top w:val="single" w:color="000000" w:sz="4" w:space="0"/>
              <w:left w:val="single" w:color="000000" w:sz="4" w:space="0"/>
              <w:bottom w:val="single" w:color="000000" w:sz="4" w:space="0"/>
              <w:right w:val="single" w:color="000000" w:sz="4" w:space="0"/>
            </w:tcBorders>
            <w:vAlign w:val="center"/>
          </w:tcPr>
          <w:p w14:paraId="60854340">
            <w:pPr>
              <w:pStyle w:val="29"/>
              <w:rPr>
                <w:rFonts w:hint="default"/>
              </w:rPr>
            </w:pPr>
            <w:r>
              <w:t>应答状态。“ok”表示正常，其它则表示出错</w:t>
            </w:r>
          </w:p>
        </w:tc>
        <w:tc>
          <w:tcPr>
            <w:tcW w:w="4572" w:type="dxa"/>
            <w:tcBorders>
              <w:top w:val="single" w:color="000000" w:sz="4" w:space="0"/>
              <w:left w:val="single" w:color="000000" w:sz="4" w:space="0"/>
              <w:bottom w:val="single" w:color="000000" w:sz="4" w:space="0"/>
              <w:right w:val="single" w:color="000000" w:sz="4" w:space="0"/>
            </w:tcBorders>
            <w:vAlign w:val="center"/>
          </w:tcPr>
          <w:p w14:paraId="7E54CB89">
            <w:pPr>
              <w:pStyle w:val="29"/>
              <w:jc w:val="both"/>
              <w:rPr>
                <w:rFonts w:hint="default"/>
              </w:rPr>
            </w:pPr>
            <w:r>
              <w:t>出错状态信息由应答端填充，用于方便定位原因</w:t>
            </w:r>
          </w:p>
        </w:tc>
      </w:tr>
      <w:tr w14:paraId="4CF4D1AA">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192C6BE4">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2FB9700D">
            <w:pPr>
              <w:pStyle w:val="29"/>
              <w:rPr>
                <w:rFonts w:hint="default"/>
              </w:rPr>
            </w:pPr>
            <w:r>
              <w:t>string</w:t>
            </w:r>
          </w:p>
        </w:tc>
        <w:tc>
          <w:tcPr>
            <w:tcW w:w="1002" w:type="dxa"/>
            <w:tcBorders>
              <w:top w:val="single" w:color="000000" w:sz="4" w:space="0"/>
              <w:left w:val="single" w:color="000000" w:sz="4" w:space="0"/>
              <w:bottom w:val="single" w:color="000000" w:sz="4" w:space="0"/>
              <w:right w:val="single" w:color="000000" w:sz="4" w:space="0"/>
            </w:tcBorders>
            <w:vAlign w:val="center"/>
          </w:tcPr>
          <w:p w14:paraId="668B957D">
            <w:pPr>
              <w:pStyle w:val="29"/>
              <w:rPr>
                <w:rFonts w:hint="default"/>
              </w:rPr>
            </w:pPr>
            <w:r>
              <w:t>是</w:t>
            </w:r>
          </w:p>
        </w:tc>
        <w:tc>
          <w:tcPr>
            <w:tcW w:w="2379" w:type="dxa"/>
            <w:tcBorders>
              <w:top w:val="single" w:color="000000" w:sz="4" w:space="0"/>
              <w:left w:val="single" w:color="000000" w:sz="4" w:space="0"/>
              <w:bottom w:val="single" w:color="000000" w:sz="4" w:space="0"/>
              <w:right w:val="single" w:color="000000" w:sz="4" w:space="0"/>
            </w:tcBorders>
            <w:vAlign w:val="center"/>
          </w:tcPr>
          <w:p w14:paraId="5D7BB391">
            <w:pPr>
              <w:pStyle w:val="29"/>
              <w:rPr>
                <w:rFonts w:hint="default"/>
              </w:rPr>
            </w:pPr>
            <w:r>
              <w:t>消息 ID</w:t>
            </w:r>
          </w:p>
        </w:tc>
        <w:tc>
          <w:tcPr>
            <w:tcW w:w="4572" w:type="dxa"/>
            <w:tcBorders>
              <w:top w:val="single" w:color="000000" w:sz="4" w:space="0"/>
              <w:left w:val="single" w:color="000000" w:sz="4" w:space="0"/>
              <w:bottom w:val="single" w:color="000000" w:sz="4" w:space="0"/>
              <w:right w:val="single" w:color="000000" w:sz="4" w:space="0"/>
            </w:tcBorders>
            <w:vAlign w:val="center"/>
          </w:tcPr>
          <w:p w14:paraId="219669D3">
            <w:pPr>
              <w:pStyle w:val="29"/>
              <w:jc w:val="both"/>
              <w:rPr>
                <w:rFonts w:hint="default"/>
              </w:rPr>
            </w:pPr>
            <w:r>
              <w:t>与请求时的消息 ID 一致，用于标识该应答对应哪一个请求</w:t>
            </w:r>
          </w:p>
        </w:tc>
      </w:tr>
      <w:tr w14:paraId="6E1AB3F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53299B5">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504A0CFA">
            <w:pPr>
              <w:pStyle w:val="29"/>
              <w:rPr>
                <w:rFonts w:hint="default"/>
              </w:rPr>
            </w:pPr>
            <w:r>
              <w:t>string</w:t>
            </w:r>
          </w:p>
        </w:tc>
        <w:tc>
          <w:tcPr>
            <w:tcW w:w="1002" w:type="dxa"/>
            <w:tcBorders>
              <w:top w:val="single" w:color="000000" w:sz="4" w:space="0"/>
              <w:left w:val="single" w:color="000000" w:sz="4" w:space="0"/>
              <w:bottom w:val="single" w:color="000000" w:sz="4" w:space="0"/>
              <w:right w:val="single" w:color="000000" w:sz="4" w:space="0"/>
            </w:tcBorders>
            <w:vAlign w:val="center"/>
          </w:tcPr>
          <w:p w14:paraId="0AE7DEAB">
            <w:pPr>
              <w:pStyle w:val="29"/>
              <w:rPr>
                <w:rFonts w:hint="default"/>
              </w:rPr>
            </w:pPr>
            <w:r>
              <w:t>是</w:t>
            </w:r>
          </w:p>
        </w:tc>
        <w:tc>
          <w:tcPr>
            <w:tcW w:w="2379" w:type="dxa"/>
            <w:tcBorders>
              <w:top w:val="single" w:color="000000" w:sz="4" w:space="0"/>
              <w:left w:val="single" w:color="000000" w:sz="4" w:space="0"/>
              <w:bottom w:val="single" w:color="000000" w:sz="4" w:space="0"/>
              <w:right w:val="single" w:color="000000" w:sz="4" w:space="0"/>
            </w:tcBorders>
            <w:vAlign w:val="center"/>
          </w:tcPr>
          <w:p w14:paraId="34AEE97A">
            <w:pPr>
              <w:pStyle w:val="29"/>
              <w:rPr>
                <w:rFonts w:hint="default"/>
              </w:rPr>
            </w:pPr>
            <w:r>
              <w:t>设备序列号</w:t>
            </w:r>
          </w:p>
        </w:tc>
        <w:tc>
          <w:tcPr>
            <w:tcW w:w="4572" w:type="dxa"/>
            <w:tcBorders>
              <w:top w:val="single" w:color="000000" w:sz="4" w:space="0"/>
              <w:left w:val="single" w:color="000000" w:sz="4" w:space="0"/>
              <w:bottom w:val="single" w:color="000000" w:sz="4" w:space="0"/>
              <w:right w:val="single" w:color="000000" w:sz="4" w:space="0"/>
            </w:tcBorders>
            <w:vAlign w:val="center"/>
          </w:tcPr>
          <w:p w14:paraId="30214A00">
            <w:pPr>
              <w:pStyle w:val="29"/>
              <w:jc w:val="both"/>
              <w:rPr>
                <w:rFonts w:hint="default"/>
              </w:rPr>
            </w:pPr>
          </w:p>
        </w:tc>
      </w:tr>
    </w:tbl>
    <w:p w14:paraId="63424003">
      <w:pPr>
        <w:ind w:firstLine="480"/>
      </w:pPr>
    </w:p>
    <w:p w14:paraId="615B9BD0">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828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289463A5">
            <w:pPr>
              <w:ind w:firstLine="480"/>
            </w:pPr>
            <w:r>
              <w:rPr>
                <w:rFonts w:hint="eastAsia"/>
              </w:rPr>
              <w:t>{</w:t>
            </w:r>
          </w:p>
          <w:p w14:paraId="451A267D">
            <w:pPr>
              <w:ind w:firstLine="480"/>
            </w:pPr>
            <w:r>
              <w:t>"cmd":"</w:t>
            </w:r>
            <w:r>
              <w:rPr>
                <w:rFonts w:hint="eastAsia"/>
              </w:rPr>
              <w:t>card_</w:t>
            </w:r>
            <w:r>
              <w:t xml:space="preserve">listdelete_rsp", </w:t>
            </w:r>
          </w:p>
          <w:p w14:paraId="76F28260">
            <w:pPr>
              <w:ind w:firstLine="480"/>
            </w:pPr>
            <w:r>
              <w:t xml:space="preserve">"status":"ok", </w:t>
            </w:r>
          </w:p>
          <w:p w14:paraId="261405DE">
            <w:pPr>
              <w:ind w:firstLine="480"/>
            </w:pPr>
            <w:r>
              <w:t xml:space="preserve">"msg_id":"1562566753001402b681" </w:t>
            </w:r>
            <w:r>
              <w:rPr>
                <w:rFonts w:hint="eastAsia"/>
              </w:rPr>
              <w:t>,</w:t>
            </w:r>
          </w:p>
          <w:p w14:paraId="28F69BE6">
            <w:pPr>
              <w:ind w:firstLine="480"/>
            </w:pPr>
            <w:r>
              <w:t>"</w:t>
            </w:r>
            <w:r>
              <w:rPr>
                <w:rFonts w:hint="eastAsia"/>
              </w:rPr>
              <w:t>sn</w:t>
            </w:r>
            <w:r>
              <w:t>":"</w:t>
            </w:r>
            <w:r>
              <w:rPr>
                <w:rFonts w:hint="eastAsia"/>
              </w:rPr>
              <w:t>15ZG071635366122</w:t>
            </w:r>
            <w:r>
              <w:t>"</w:t>
            </w:r>
          </w:p>
          <w:p w14:paraId="37D0153C">
            <w:pPr>
              <w:ind w:firstLine="480"/>
            </w:pPr>
            <w:r>
              <w:rPr>
                <w:rFonts w:hint="eastAsia"/>
              </w:rPr>
              <w:t>}</w:t>
            </w:r>
          </w:p>
        </w:tc>
      </w:tr>
    </w:tbl>
    <w:p w14:paraId="1A7D6A7E">
      <w:pPr>
        <w:ind w:firstLine="480"/>
      </w:pPr>
    </w:p>
    <w:p w14:paraId="470E457D">
      <w:pPr>
        <w:pStyle w:val="5"/>
        <w:tabs>
          <w:tab w:val="left" w:pos="0"/>
        </w:tabs>
      </w:pPr>
      <w:bookmarkStart w:id="592" w:name="_Toc624750166"/>
      <w:bookmarkStart w:id="593" w:name="_Toc20808"/>
      <w:r>
        <w:rPr>
          <w:rFonts w:hint="eastAsia"/>
          <w:lang w:val="en-US" w:eastAsia="zh-CN"/>
        </w:rPr>
        <w:t>卡号</w:t>
      </w:r>
      <w:r>
        <w:rPr>
          <w:rFonts w:hint="eastAsia"/>
        </w:rPr>
        <w:t>黑白</w:t>
      </w:r>
      <w:r>
        <w:t>名单清空</w:t>
      </w:r>
      <w:bookmarkEnd w:id="592"/>
      <w:bookmarkEnd w:id="593"/>
      <w:r>
        <w:t xml:space="preserve"> </w:t>
      </w:r>
    </w:p>
    <w:p w14:paraId="6919D879">
      <w:pPr>
        <w:ind w:firstLine="480"/>
      </w:pPr>
      <w:r>
        <w:t>接口说明云平台通过此接口下清空名单指令给设备，设备收到该指令后，将设备名单库清空，并返回结果给云平台。</w:t>
      </w:r>
    </w:p>
    <w:p w14:paraId="5B7AE57A">
      <w:pPr>
        <w:ind w:firstLine="480"/>
      </w:pPr>
    </w:p>
    <w:p w14:paraId="7B41F7AF">
      <w:pPr>
        <w:pStyle w:val="6"/>
        <w:tabs>
          <w:tab w:val="left" w:pos="0"/>
        </w:tabs>
      </w:pPr>
      <w:r>
        <w:rPr>
          <w:rFonts w:hint="eastAsia"/>
        </w:rPr>
        <w:t>请求参数</w:t>
      </w:r>
      <w:r>
        <w:t xml:space="preserve"> </w:t>
      </w:r>
    </w:p>
    <w:p w14:paraId="708601B8">
      <w:pPr>
        <w:ind w:firstLine="480"/>
      </w:pPr>
      <w:r>
        <w:t xml:space="preserve">字段说明 </w:t>
      </w:r>
    </w:p>
    <w:tbl>
      <w:tblPr>
        <w:tblStyle w:val="23"/>
        <w:tblW w:w="0" w:type="auto"/>
        <w:tblInd w:w="0" w:type="dxa"/>
        <w:tblLayout w:type="fixed"/>
        <w:tblCellMar>
          <w:top w:w="70" w:type="dxa"/>
          <w:left w:w="106" w:type="dxa"/>
          <w:bottom w:w="0" w:type="dxa"/>
          <w:right w:w="105" w:type="dxa"/>
        </w:tblCellMar>
      </w:tblPr>
      <w:tblGrid>
        <w:gridCol w:w="888"/>
        <w:gridCol w:w="725"/>
        <w:gridCol w:w="939"/>
        <w:gridCol w:w="1068"/>
        <w:gridCol w:w="5946"/>
      </w:tblGrid>
      <w:tr w14:paraId="1B5E31A3">
        <w:tblPrEx>
          <w:tblCellMar>
            <w:top w:w="70"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47BD90B">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6488582">
            <w:pPr>
              <w:pStyle w:val="29"/>
              <w:rPr>
                <w:rFonts w:hint="default"/>
              </w:rPr>
            </w:pPr>
            <w:r>
              <w:t>类型</w:t>
            </w:r>
          </w:p>
        </w:tc>
        <w:tc>
          <w:tcPr>
            <w:tcW w:w="93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914A0B2">
            <w:pPr>
              <w:pStyle w:val="29"/>
              <w:rPr>
                <w:rFonts w:hint="default"/>
              </w:rPr>
            </w:pPr>
            <w:r>
              <w:t>必填项</w:t>
            </w:r>
          </w:p>
        </w:tc>
        <w:tc>
          <w:tcPr>
            <w:tcW w:w="106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DE6A425">
            <w:pPr>
              <w:pStyle w:val="29"/>
              <w:rPr>
                <w:rFonts w:hint="default"/>
              </w:rPr>
            </w:pPr>
            <w:r>
              <w:t>说明</w:t>
            </w:r>
          </w:p>
        </w:tc>
        <w:tc>
          <w:tcPr>
            <w:tcW w:w="594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0E69E9B">
            <w:pPr>
              <w:pStyle w:val="29"/>
              <w:rPr>
                <w:rFonts w:hint="default"/>
              </w:rPr>
            </w:pPr>
            <w:r>
              <w:t>备注</w:t>
            </w:r>
          </w:p>
        </w:tc>
      </w:tr>
      <w:tr w14:paraId="44BBAC30">
        <w:tblPrEx>
          <w:tblCellMar>
            <w:top w:w="70"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445A2C26">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4A3E6C69">
            <w:pPr>
              <w:pStyle w:val="29"/>
              <w:rPr>
                <w:rFonts w:hint="default"/>
              </w:rPr>
            </w:pPr>
            <w:r>
              <w:t>string</w:t>
            </w:r>
          </w:p>
        </w:tc>
        <w:tc>
          <w:tcPr>
            <w:tcW w:w="939" w:type="dxa"/>
            <w:tcBorders>
              <w:top w:val="single" w:color="000000" w:sz="4" w:space="0"/>
              <w:left w:val="single" w:color="000000" w:sz="4" w:space="0"/>
              <w:bottom w:val="single" w:color="000000" w:sz="4" w:space="0"/>
              <w:right w:val="single" w:color="000000" w:sz="4" w:space="0"/>
            </w:tcBorders>
            <w:vAlign w:val="center"/>
          </w:tcPr>
          <w:p w14:paraId="26EA0575">
            <w:pPr>
              <w:pStyle w:val="29"/>
              <w:rPr>
                <w:rFonts w:hint="default"/>
              </w:rPr>
            </w:pPr>
            <w:r>
              <w:t>是</w:t>
            </w:r>
          </w:p>
        </w:tc>
        <w:tc>
          <w:tcPr>
            <w:tcW w:w="1068" w:type="dxa"/>
            <w:tcBorders>
              <w:top w:val="single" w:color="000000" w:sz="4" w:space="0"/>
              <w:left w:val="single" w:color="000000" w:sz="4" w:space="0"/>
              <w:bottom w:val="single" w:color="000000" w:sz="4" w:space="0"/>
              <w:right w:val="single" w:color="000000" w:sz="4" w:space="0"/>
            </w:tcBorders>
            <w:vAlign w:val="center"/>
          </w:tcPr>
          <w:p w14:paraId="5DFEEF42">
            <w:pPr>
              <w:pStyle w:val="29"/>
              <w:rPr>
                <w:rFonts w:hint="default"/>
              </w:rPr>
            </w:pPr>
            <w:r>
              <w:t>命令</w:t>
            </w:r>
          </w:p>
        </w:tc>
        <w:tc>
          <w:tcPr>
            <w:tcW w:w="5946" w:type="dxa"/>
            <w:tcBorders>
              <w:top w:val="single" w:color="000000" w:sz="4" w:space="0"/>
              <w:left w:val="single" w:color="000000" w:sz="4" w:space="0"/>
              <w:bottom w:val="single" w:color="000000" w:sz="4" w:space="0"/>
              <w:right w:val="single" w:color="000000" w:sz="4" w:space="0"/>
            </w:tcBorders>
            <w:vAlign w:val="center"/>
          </w:tcPr>
          <w:p w14:paraId="186737C6">
            <w:pPr>
              <w:pStyle w:val="29"/>
              <w:jc w:val="left"/>
              <w:rPr>
                <w:rFonts w:hint="default"/>
              </w:rPr>
            </w:pPr>
            <w:r>
              <w:rPr>
                <w:rFonts w:hint="eastAsia"/>
              </w:rPr>
              <w:t>card_</w:t>
            </w:r>
            <w:r>
              <w:t>listdeleteall 表示</w:t>
            </w:r>
            <w:r>
              <w:rPr>
                <w:rFonts w:hint="eastAsia"/>
                <w:lang w:val="en-US" w:eastAsia="zh-CN"/>
              </w:rPr>
              <w:t>卡号</w:t>
            </w:r>
            <w:r>
              <w:t>名单清空</w:t>
            </w:r>
          </w:p>
        </w:tc>
      </w:tr>
      <w:tr w14:paraId="5FF9B30E">
        <w:tblPrEx>
          <w:tblCellMar>
            <w:top w:w="70"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6FF7B3A">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101981E8">
            <w:pPr>
              <w:pStyle w:val="29"/>
              <w:rPr>
                <w:rFonts w:hint="default"/>
              </w:rPr>
            </w:pPr>
            <w:r>
              <w:t>string</w:t>
            </w:r>
          </w:p>
        </w:tc>
        <w:tc>
          <w:tcPr>
            <w:tcW w:w="939" w:type="dxa"/>
            <w:tcBorders>
              <w:top w:val="single" w:color="000000" w:sz="4" w:space="0"/>
              <w:left w:val="single" w:color="000000" w:sz="4" w:space="0"/>
              <w:bottom w:val="single" w:color="000000" w:sz="4" w:space="0"/>
              <w:right w:val="single" w:color="000000" w:sz="4" w:space="0"/>
            </w:tcBorders>
            <w:vAlign w:val="center"/>
          </w:tcPr>
          <w:p w14:paraId="1E13823D">
            <w:pPr>
              <w:pStyle w:val="29"/>
              <w:rPr>
                <w:rFonts w:hint="default"/>
              </w:rPr>
            </w:pPr>
            <w:r>
              <w:t>是</w:t>
            </w:r>
          </w:p>
        </w:tc>
        <w:tc>
          <w:tcPr>
            <w:tcW w:w="1068" w:type="dxa"/>
            <w:tcBorders>
              <w:top w:val="single" w:color="000000" w:sz="4" w:space="0"/>
              <w:left w:val="single" w:color="000000" w:sz="4" w:space="0"/>
              <w:bottom w:val="single" w:color="000000" w:sz="4" w:space="0"/>
              <w:right w:val="single" w:color="000000" w:sz="4" w:space="0"/>
            </w:tcBorders>
            <w:vAlign w:val="center"/>
          </w:tcPr>
          <w:p w14:paraId="2E7A4FF6">
            <w:pPr>
              <w:pStyle w:val="29"/>
              <w:rPr>
                <w:rFonts w:hint="default"/>
              </w:rPr>
            </w:pPr>
            <w:r>
              <w:t>消息 ID</w:t>
            </w:r>
          </w:p>
        </w:tc>
        <w:tc>
          <w:tcPr>
            <w:tcW w:w="5946" w:type="dxa"/>
            <w:tcBorders>
              <w:top w:val="single" w:color="000000" w:sz="4" w:space="0"/>
              <w:left w:val="single" w:color="000000" w:sz="4" w:space="0"/>
              <w:bottom w:val="single" w:color="000000" w:sz="4" w:space="0"/>
              <w:right w:val="single" w:color="000000" w:sz="4" w:space="0"/>
            </w:tcBorders>
            <w:vAlign w:val="center"/>
          </w:tcPr>
          <w:p w14:paraId="78920D52">
            <w:pPr>
              <w:pStyle w:val="29"/>
              <w:jc w:val="left"/>
              <w:rPr>
                <w:rFonts w:hint="default"/>
              </w:rPr>
            </w:pPr>
            <w:r>
              <w:t>此次请求的唯一标识，20 位长，前 13 位是毫秒时间，后 7 位是字母和数字的随机数</w:t>
            </w:r>
          </w:p>
        </w:tc>
      </w:tr>
    </w:tbl>
    <w:p w14:paraId="5E13C73E">
      <w:pPr>
        <w:ind w:firstLine="480"/>
      </w:pPr>
    </w:p>
    <w:p w14:paraId="1F4FB3C4">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43E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shd w:val="clear" w:color="auto" w:fill="EEECE1"/>
          </w:tcPr>
          <w:p w14:paraId="477115D3">
            <w:pPr>
              <w:ind w:firstLine="480"/>
            </w:pPr>
            <w:r>
              <w:rPr>
                <w:rFonts w:hint="eastAsia"/>
              </w:rPr>
              <w:t>{</w:t>
            </w:r>
          </w:p>
          <w:p w14:paraId="4490ADC3">
            <w:pPr>
              <w:ind w:firstLine="480"/>
            </w:pPr>
            <w:r>
              <w:t>"cmd":"</w:t>
            </w:r>
            <w:r>
              <w:rPr>
                <w:rFonts w:hint="eastAsia"/>
              </w:rPr>
              <w:t>card_</w:t>
            </w:r>
            <w:r>
              <w:t xml:space="preserve">listdeleteall", </w:t>
            </w:r>
          </w:p>
          <w:p w14:paraId="5472B33E">
            <w:pPr>
              <w:ind w:firstLine="480"/>
            </w:pPr>
            <w:r>
              <w:t>"msg_id":"1562566753001402b681"</w:t>
            </w:r>
          </w:p>
          <w:p w14:paraId="056BE4ED">
            <w:pPr>
              <w:ind w:firstLine="480"/>
            </w:pPr>
            <w:r>
              <w:rPr>
                <w:rFonts w:hint="eastAsia"/>
              </w:rPr>
              <w:t>}</w:t>
            </w:r>
          </w:p>
        </w:tc>
      </w:tr>
    </w:tbl>
    <w:p w14:paraId="7790B03D">
      <w:pPr>
        <w:ind w:firstLine="480"/>
      </w:pPr>
      <w:r>
        <w:t xml:space="preserve"> </w:t>
      </w:r>
    </w:p>
    <w:p w14:paraId="78D39B58">
      <w:pPr>
        <w:pStyle w:val="6"/>
        <w:tabs>
          <w:tab w:val="left" w:pos="0"/>
        </w:tabs>
      </w:pPr>
      <w:r>
        <w:rPr>
          <w:rFonts w:hint="eastAsia"/>
        </w:rPr>
        <w:t>应答消息</w:t>
      </w:r>
      <w:r>
        <w:t xml:space="preserve"> </w:t>
      </w:r>
    </w:p>
    <w:p w14:paraId="01248168">
      <w:pPr>
        <w:ind w:firstLine="480"/>
      </w:pPr>
      <w:r>
        <w:t xml:space="preserve">字段说明 </w:t>
      </w:r>
    </w:p>
    <w:tbl>
      <w:tblPr>
        <w:tblStyle w:val="23"/>
        <w:tblW w:w="0" w:type="auto"/>
        <w:tblInd w:w="0" w:type="dxa"/>
        <w:tblLayout w:type="fixed"/>
        <w:tblCellMar>
          <w:top w:w="71" w:type="dxa"/>
          <w:left w:w="106" w:type="dxa"/>
          <w:bottom w:w="0" w:type="dxa"/>
          <w:right w:w="105" w:type="dxa"/>
        </w:tblCellMar>
      </w:tblPr>
      <w:tblGrid>
        <w:gridCol w:w="888"/>
        <w:gridCol w:w="725"/>
        <w:gridCol w:w="1023"/>
        <w:gridCol w:w="2337"/>
        <w:gridCol w:w="4593"/>
      </w:tblGrid>
      <w:tr w14:paraId="4722006D">
        <w:tblPrEx>
          <w:tblCellMar>
            <w:top w:w="71" w:type="dxa"/>
            <w:left w:w="106" w:type="dxa"/>
            <w:bottom w:w="0" w:type="dxa"/>
            <w:right w:w="105" w:type="dxa"/>
          </w:tblCellMar>
        </w:tblPrEx>
        <w:trPr>
          <w:trHeight w:val="319"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FF7BBD8">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4D7535A">
            <w:pPr>
              <w:pStyle w:val="29"/>
              <w:rPr>
                <w:rFonts w:hint="default"/>
              </w:rPr>
            </w:pPr>
            <w:r>
              <w:t>类型</w:t>
            </w:r>
          </w:p>
        </w:tc>
        <w:tc>
          <w:tcPr>
            <w:tcW w:w="102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C2B5">
            <w:pPr>
              <w:pStyle w:val="29"/>
              <w:rPr>
                <w:rFonts w:hint="default"/>
              </w:rPr>
            </w:pPr>
            <w:r>
              <w:t>必填项</w:t>
            </w:r>
          </w:p>
        </w:tc>
        <w:tc>
          <w:tcPr>
            <w:tcW w:w="23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B58AF45">
            <w:pPr>
              <w:pStyle w:val="29"/>
              <w:rPr>
                <w:rFonts w:hint="default"/>
              </w:rPr>
            </w:pPr>
            <w:r>
              <w:t>说明</w:t>
            </w:r>
          </w:p>
        </w:tc>
        <w:tc>
          <w:tcPr>
            <w:tcW w:w="459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EBC49AD">
            <w:pPr>
              <w:pStyle w:val="29"/>
              <w:rPr>
                <w:rFonts w:hint="default"/>
              </w:rPr>
            </w:pPr>
            <w:r>
              <w:t>备注</w:t>
            </w:r>
          </w:p>
        </w:tc>
      </w:tr>
      <w:tr w14:paraId="4BB438E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68A7FFC0">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6C1332EB">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6F8C6FD4">
            <w:pPr>
              <w:pStyle w:val="29"/>
              <w:rPr>
                <w:rFonts w:hint="default"/>
              </w:rPr>
            </w:pPr>
            <w:r>
              <w:t>是</w:t>
            </w:r>
          </w:p>
        </w:tc>
        <w:tc>
          <w:tcPr>
            <w:tcW w:w="2337" w:type="dxa"/>
            <w:tcBorders>
              <w:top w:val="single" w:color="000000" w:sz="4" w:space="0"/>
              <w:left w:val="single" w:color="000000" w:sz="4" w:space="0"/>
              <w:bottom w:val="single" w:color="000000" w:sz="4" w:space="0"/>
              <w:right w:val="single" w:color="000000" w:sz="4" w:space="0"/>
            </w:tcBorders>
            <w:vAlign w:val="center"/>
          </w:tcPr>
          <w:p w14:paraId="78F3ECD0">
            <w:pPr>
              <w:pStyle w:val="29"/>
              <w:rPr>
                <w:rFonts w:hint="default"/>
              </w:rPr>
            </w:pPr>
            <w:r>
              <w:t>命令</w:t>
            </w:r>
          </w:p>
        </w:tc>
        <w:tc>
          <w:tcPr>
            <w:tcW w:w="4593" w:type="dxa"/>
            <w:tcBorders>
              <w:top w:val="single" w:color="000000" w:sz="4" w:space="0"/>
              <w:left w:val="single" w:color="000000" w:sz="4" w:space="0"/>
              <w:bottom w:val="single" w:color="000000" w:sz="4" w:space="0"/>
              <w:right w:val="single" w:color="000000" w:sz="4" w:space="0"/>
            </w:tcBorders>
            <w:vAlign w:val="center"/>
          </w:tcPr>
          <w:p w14:paraId="77600C74">
            <w:pPr>
              <w:pStyle w:val="29"/>
              <w:jc w:val="both"/>
              <w:rPr>
                <w:rFonts w:hint="default"/>
              </w:rPr>
            </w:pPr>
            <w:r>
              <w:rPr>
                <w:rFonts w:hint="eastAsia"/>
              </w:rPr>
              <w:t>card_</w:t>
            </w:r>
            <w:r>
              <w:t>listdeleteall_rsp 表示</w:t>
            </w:r>
            <w:r>
              <w:rPr>
                <w:rFonts w:hint="eastAsia"/>
                <w:lang w:val="en-US" w:eastAsia="zh-CN"/>
              </w:rPr>
              <w:t>卡号</w:t>
            </w:r>
            <w:r>
              <w:t>名</w:t>
            </w:r>
          </w:p>
          <w:p w14:paraId="449CBFB6">
            <w:pPr>
              <w:pStyle w:val="29"/>
              <w:jc w:val="both"/>
              <w:rPr>
                <w:rFonts w:hint="default"/>
              </w:rPr>
            </w:pPr>
            <w:r>
              <w:t>单清空应答</w:t>
            </w:r>
          </w:p>
        </w:tc>
      </w:tr>
      <w:tr w14:paraId="10DABD03">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61FC0578">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20F65B9D">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17FE9B8D">
            <w:pPr>
              <w:pStyle w:val="29"/>
              <w:rPr>
                <w:rFonts w:hint="default"/>
              </w:rPr>
            </w:pPr>
            <w:r>
              <w:t>是</w:t>
            </w:r>
          </w:p>
        </w:tc>
        <w:tc>
          <w:tcPr>
            <w:tcW w:w="2337" w:type="dxa"/>
            <w:tcBorders>
              <w:top w:val="single" w:color="000000" w:sz="4" w:space="0"/>
              <w:left w:val="single" w:color="000000" w:sz="4" w:space="0"/>
              <w:bottom w:val="single" w:color="000000" w:sz="4" w:space="0"/>
              <w:right w:val="single" w:color="000000" w:sz="4" w:space="0"/>
            </w:tcBorders>
            <w:vAlign w:val="center"/>
          </w:tcPr>
          <w:p w14:paraId="78BBCD64">
            <w:pPr>
              <w:pStyle w:val="29"/>
              <w:rPr>
                <w:rFonts w:hint="default"/>
              </w:rPr>
            </w:pPr>
            <w:r>
              <w:t>应答状态。“ok”表示正常，其它则表示出错</w:t>
            </w:r>
          </w:p>
        </w:tc>
        <w:tc>
          <w:tcPr>
            <w:tcW w:w="4593" w:type="dxa"/>
            <w:tcBorders>
              <w:top w:val="single" w:color="000000" w:sz="4" w:space="0"/>
              <w:left w:val="single" w:color="000000" w:sz="4" w:space="0"/>
              <w:bottom w:val="single" w:color="000000" w:sz="4" w:space="0"/>
              <w:right w:val="single" w:color="000000" w:sz="4" w:space="0"/>
            </w:tcBorders>
            <w:vAlign w:val="center"/>
          </w:tcPr>
          <w:p w14:paraId="14A53256">
            <w:pPr>
              <w:pStyle w:val="29"/>
              <w:jc w:val="both"/>
              <w:rPr>
                <w:rFonts w:hint="default"/>
              </w:rPr>
            </w:pPr>
            <w:r>
              <w:t>出错状态信息由应答端填充，用于方便定位原因</w:t>
            </w:r>
          </w:p>
        </w:tc>
      </w:tr>
      <w:tr w14:paraId="3DBBA38D">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12974E5">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1B513C1F">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143622CB">
            <w:pPr>
              <w:pStyle w:val="29"/>
              <w:rPr>
                <w:rFonts w:hint="default"/>
              </w:rPr>
            </w:pPr>
            <w:r>
              <w:t>是</w:t>
            </w:r>
          </w:p>
        </w:tc>
        <w:tc>
          <w:tcPr>
            <w:tcW w:w="2337" w:type="dxa"/>
            <w:tcBorders>
              <w:top w:val="single" w:color="000000" w:sz="4" w:space="0"/>
              <w:left w:val="single" w:color="000000" w:sz="4" w:space="0"/>
              <w:bottom w:val="single" w:color="000000" w:sz="4" w:space="0"/>
              <w:right w:val="single" w:color="000000" w:sz="4" w:space="0"/>
            </w:tcBorders>
            <w:vAlign w:val="center"/>
          </w:tcPr>
          <w:p w14:paraId="43A4D1B2">
            <w:pPr>
              <w:pStyle w:val="29"/>
              <w:rPr>
                <w:rFonts w:hint="default"/>
              </w:rPr>
            </w:pPr>
            <w:r>
              <w:t>消息 ID</w:t>
            </w:r>
          </w:p>
        </w:tc>
        <w:tc>
          <w:tcPr>
            <w:tcW w:w="4593" w:type="dxa"/>
            <w:tcBorders>
              <w:top w:val="single" w:color="000000" w:sz="4" w:space="0"/>
              <w:left w:val="single" w:color="000000" w:sz="4" w:space="0"/>
              <w:bottom w:val="single" w:color="000000" w:sz="4" w:space="0"/>
              <w:right w:val="single" w:color="000000" w:sz="4" w:space="0"/>
            </w:tcBorders>
            <w:vAlign w:val="center"/>
          </w:tcPr>
          <w:p w14:paraId="10F64907">
            <w:pPr>
              <w:pStyle w:val="29"/>
              <w:jc w:val="both"/>
              <w:rPr>
                <w:rFonts w:hint="default"/>
              </w:rPr>
            </w:pPr>
            <w:r>
              <w:t>与请求时的消息 ID 一致，用于标识该应答对应哪一个请求</w:t>
            </w:r>
          </w:p>
        </w:tc>
      </w:tr>
      <w:tr w14:paraId="31D34341">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6F4F53D">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295257ED">
            <w:pPr>
              <w:pStyle w:val="29"/>
              <w:rPr>
                <w:rFonts w:hint="default"/>
              </w:rPr>
            </w:pPr>
            <w:r>
              <w:t>string</w:t>
            </w:r>
          </w:p>
        </w:tc>
        <w:tc>
          <w:tcPr>
            <w:tcW w:w="1023" w:type="dxa"/>
            <w:tcBorders>
              <w:top w:val="single" w:color="000000" w:sz="4" w:space="0"/>
              <w:left w:val="single" w:color="000000" w:sz="4" w:space="0"/>
              <w:bottom w:val="single" w:color="000000" w:sz="4" w:space="0"/>
              <w:right w:val="single" w:color="000000" w:sz="4" w:space="0"/>
            </w:tcBorders>
            <w:vAlign w:val="center"/>
          </w:tcPr>
          <w:p w14:paraId="709E065E">
            <w:pPr>
              <w:pStyle w:val="29"/>
              <w:rPr>
                <w:rFonts w:hint="default"/>
              </w:rPr>
            </w:pPr>
            <w:r>
              <w:t>是</w:t>
            </w:r>
          </w:p>
        </w:tc>
        <w:tc>
          <w:tcPr>
            <w:tcW w:w="2337" w:type="dxa"/>
            <w:tcBorders>
              <w:top w:val="single" w:color="000000" w:sz="4" w:space="0"/>
              <w:left w:val="single" w:color="000000" w:sz="4" w:space="0"/>
              <w:bottom w:val="single" w:color="000000" w:sz="4" w:space="0"/>
              <w:right w:val="single" w:color="000000" w:sz="4" w:space="0"/>
            </w:tcBorders>
            <w:vAlign w:val="center"/>
          </w:tcPr>
          <w:p w14:paraId="09E02C98">
            <w:pPr>
              <w:pStyle w:val="29"/>
              <w:rPr>
                <w:rFonts w:hint="default"/>
              </w:rPr>
            </w:pPr>
            <w:r>
              <w:t>设备序列号</w:t>
            </w:r>
          </w:p>
        </w:tc>
        <w:tc>
          <w:tcPr>
            <w:tcW w:w="4593" w:type="dxa"/>
            <w:tcBorders>
              <w:top w:val="single" w:color="000000" w:sz="4" w:space="0"/>
              <w:left w:val="single" w:color="000000" w:sz="4" w:space="0"/>
              <w:bottom w:val="single" w:color="000000" w:sz="4" w:space="0"/>
              <w:right w:val="single" w:color="000000" w:sz="4" w:space="0"/>
            </w:tcBorders>
            <w:vAlign w:val="center"/>
          </w:tcPr>
          <w:p w14:paraId="5A3FB2C7">
            <w:pPr>
              <w:pStyle w:val="29"/>
              <w:jc w:val="both"/>
              <w:rPr>
                <w:rFonts w:hint="default"/>
              </w:rPr>
            </w:pPr>
          </w:p>
        </w:tc>
      </w:tr>
    </w:tbl>
    <w:p w14:paraId="14DD6E24">
      <w:pPr>
        <w:ind w:firstLine="480"/>
      </w:pPr>
    </w:p>
    <w:p w14:paraId="186EF9A1">
      <w:pPr>
        <w:ind w:firstLine="480"/>
      </w:pPr>
      <w:r>
        <w:br w:type="page"/>
      </w:r>
    </w:p>
    <w:p w14:paraId="35A7AC7F">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203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522EAA17">
            <w:pPr>
              <w:ind w:firstLine="480"/>
            </w:pPr>
            <w:r>
              <w:rPr>
                <w:rFonts w:hint="eastAsia"/>
              </w:rPr>
              <w:t>{</w:t>
            </w:r>
          </w:p>
          <w:p w14:paraId="01BB916E">
            <w:pPr>
              <w:ind w:firstLine="480"/>
            </w:pPr>
            <w:r>
              <w:t>"cmd":"</w:t>
            </w:r>
            <w:r>
              <w:rPr>
                <w:rFonts w:hint="eastAsia"/>
              </w:rPr>
              <w:t>card_</w:t>
            </w:r>
            <w:r>
              <w:t xml:space="preserve">listdeleteall_rsp",  </w:t>
            </w:r>
          </w:p>
          <w:p w14:paraId="67CD2BED">
            <w:pPr>
              <w:ind w:firstLine="480"/>
            </w:pPr>
            <w:r>
              <w:t xml:space="preserve">"status":"ok", </w:t>
            </w:r>
          </w:p>
          <w:p w14:paraId="7084E53D">
            <w:pPr>
              <w:ind w:firstLine="480"/>
            </w:pPr>
            <w:r>
              <w:t>"msg_id":"1562566753001402b681"</w:t>
            </w:r>
            <w:r>
              <w:rPr>
                <w:rFonts w:hint="eastAsia"/>
              </w:rPr>
              <w:t>,</w:t>
            </w:r>
          </w:p>
          <w:p w14:paraId="681D7240">
            <w:pPr>
              <w:ind w:firstLine="480"/>
            </w:pPr>
            <w:r>
              <w:t>"</w:t>
            </w:r>
            <w:r>
              <w:rPr>
                <w:rFonts w:hint="eastAsia"/>
              </w:rPr>
              <w:t>sn</w:t>
            </w:r>
            <w:r>
              <w:t>":"</w:t>
            </w:r>
            <w:r>
              <w:rPr>
                <w:rFonts w:hint="eastAsia"/>
              </w:rPr>
              <w:t>15ZG071635366122</w:t>
            </w:r>
            <w:r>
              <w:t>"</w:t>
            </w:r>
          </w:p>
          <w:p w14:paraId="66C15340">
            <w:pPr>
              <w:ind w:firstLine="480"/>
            </w:pPr>
            <w:r>
              <w:rPr>
                <w:rFonts w:hint="eastAsia"/>
              </w:rPr>
              <w:t>}</w:t>
            </w:r>
          </w:p>
        </w:tc>
      </w:tr>
    </w:tbl>
    <w:p w14:paraId="3ED1624D">
      <w:pPr>
        <w:ind w:firstLine="480"/>
      </w:pPr>
    </w:p>
    <w:p w14:paraId="69D959B8">
      <w:pPr>
        <w:pStyle w:val="5"/>
        <w:tabs>
          <w:tab w:val="left" w:pos="0"/>
        </w:tabs>
      </w:pPr>
      <w:bookmarkStart w:id="594" w:name="_Toc3768"/>
      <w:bookmarkStart w:id="595" w:name="_Toc1128489779"/>
      <w:r>
        <w:rPr>
          <w:rFonts w:hint="eastAsia"/>
          <w:lang w:val="en-US" w:eastAsia="zh-CN"/>
        </w:rPr>
        <w:t>卡号</w:t>
      </w:r>
      <w:r>
        <w:rPr>
          <w:rFonts w:hint="eastAsia"/>
        </w:rPr>
        <w:t>黑白</w:t>
      </w:r>
      <w:r>
        <w:t>名单查询</w:t>
      </w:r>
      <w:bookmarkEnd w:id="594"/>
      <w:bookmarkEnd w:id="595"/>
      <w:r>
        <w:t xml:space="preserve"> </w:t>
      </w:r>
    </w:p>
    <w:p w14:paraId="3AFF34B5">
      <w:pPr>
        <w:ind w:firstLine="480"/>
      </w:pPr>
      <w:r>
        <w:t xml:space="preserve">接口说明云平台通过此接口下发待查询的名单数据给设备，设备收到该指令后，从设备的名单库中查询，并将名单查询结果返回云平台。 </w:t>
      </w:r>
    </w:p>
    <w:p w14:paraId="55F43E24">
      <w:pPr>
        <w:pStyle w:val="6"/>
        <w:tabs>
          <w:tab w:val="left" w:pos="0"/>
        </w:tabs>
      </w:pPr>
      <w:r>
        <w:rPr>
          <w:rFonts w:hint="eastAsia"/>
        </w:rPr>
        <w:t>请求参数</w:t>
      </w:r>
      <w:r>
        <w:t xml:space="preserve"> </w:t>
      </w:r>
    </w:p>
    <w:p w14:paraId="6CCC41E1">
      <w:pPr>
        <w:ind w:firstLine="480"/>
      </w:pPr>
      <w:r>
        <w:t xml:space="preserve">字段说明 </w:t>
      </w:r>
    </w:p>
    <w:tbl>
      <w:tblPr>
        <w:tblStyle w:val="23"/>
        <w:tblW w:w="0" w:type="auto"/>
        <w:tblInd w:w="0" w:type="dxa"/>
        <w:tblLayout w:type="fixed"/>
        <w:tblCellMar>
          <w:top w:w="71" w:type="dxa"/>
          <w:left w:w="106" w:type="dxa"/>
          <w:bottom w:w="0" w:type="dxa"/>
          <w:right w:w="101" w:type="dxa"/>
        </w:tblCellMar>
      </w:tblPr>
      <w:tblGrid>
        <w:gridCol w:w="1071"/>
        <w:gridCol w:w="721"/>
        <w:gridCol w:w="868"/>
        <w:gridCol w:w="1945"/>
        <w:gridCol w:w="4957"/>
      </w:tblGrid>
      <w:tr w14:paraId="217E37E1">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E8A38E8">
            <w:pPr>
              <w:pStyle w:val="29"/>
              <w:rPr>
                <w:rFonts w:hint="default"/>
              </w:rPr>
            </w:pPr>
            <w:r>
              <w:t>字段项</w:t>
            </w:r>
          </w:p>
        </w:tc>
        <w:tc>
          <w:tcPr>
            <w:tcW w:w="72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45803C6">
            <w:pPr>
              <w:pStyle w:val="29"/>
              <w:rPr>
                <w:rFonts w:hint="default"/>
              </w:rPr>
            </w:pPr>
            <w:r>
              <w:t>类型</w:t>
            </w:r>
          </w:p>
        </w:tc>
        <w:tc>
          <w:tcPr>
            <w:tcW w:w="86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E4A655F">
            <w:pPr>
              <w:pStyle w:val="29"/>
              <w:rPr>
                <w:rFonts w:hint="default"/>
              </w:rPr>
            </w:pPr>
            <w:r>
              <w:t>必填项</w:t>
            </w:r>
          </w:p>
        </w:tc>
        <w:tc>
          <w:tcPr>
            <w:tcW w:w="194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D9118AF">
            <w:pPr>
              <w:pStyle w:val="29"/>
              <w:rPr>
                <w:rFonts w:hint="default"/>
              </w:rPr>
            </w:pPr>
            <w:r>
              <w:t>说明</w:t>
            </w:r>
          </w:p>
        </w:tc>
        <w:tc>
          <w:tcPr>
            <w:tcW w:w="49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864C0DE">
            <w:pPr>
              <w:pStyle w:val="29"/>
              <w:rPr>
                <w:rFonts w:hint="default"/>
              </w:rPr>
            </w:pPr>
            <w:r>
              <w:t>备注</w:t>
            </w:r>
          </w:p>
        </w:tc>
      </w:tr>
      <w:tr w14:paraId="039A4291">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vAlign w:val="center"/>
          </w:tcPr>
          <w:p w14:paraId="45A50977">
            <w:pPr>
              <w:pStyle w:val="29"/>
              <w:rPr>
                <w:rFonts w:hint="default"/>
              </w:rPr>
            </w:pPr>
            <w:r>
              <w:t>cmd</w:t>
            </w:r>
          </w:p>
        </w:tc>
        <w:tc>
          <w:tcPr>
            <w:tcW w:w="721" w:type="dxa"/>
            <w:tcBorders>
              <w:top w:val="single" w:color="000000" w:sz="4" w:space="0"/>
              <w:left w:val="single" w:color="000000" w:sz="4" w:space="0"/>
              <w:bottom w:val="single" w:color="000000" w:sz="4" w:space="0"/>
              <w:right w:val="single" w:color="000000" w:sz="4" w:space="0"/>
            </w:tcBorders>
            <w:vAlign w:val="center"/>
          </w:tcPr>
          <w:p w14:paraId="12C69D63">
            <w:pPr>
              <w:pStyle w:val="29"/>
              <w:rPr>
                <w:rFonts w:hint="default"/>
              </w:rPr>
            </w:pPr>
            <w:r>
              <w:t>string</w:t>
            </w:r>
          </w:p>
        </w:tc>
        <w:tc>
          <w:tcPr>
            <w:tcW w:w="868" w:type="dxa"/>
            <w:tcBorders>
              <w:top w:val="single" w:color="000000" w:sz="4" w:space="0"/>
              <w:left w:val="single" w:color="000000" w:sz="4" w:space="0"/>
              <w:bottom w:val="single" w:color="000000" w:sz="4" w:space="0"/>
              <w:right w:val="single" w:color="000000" w:sz="4" w:space="0"/>
            </w:tcBorders>
            <w:vAlign w:val="center"/>
          </w:tcPr>
          <w:p w14:paraId="4F53A9C2">
            <w:pPr>
              <w:pStyle w:val="29"/>
              <w:rPr>
                <w:rFonts w:hint="default"/>
              </w:rPr>
            </w:pPr>
            <w:r>
              <w:t>是</w:t>
            </w:r>
          </w:p>
        </w:tc>
        <w:tc>
          <w:tcPr>
            <w:tcW w:w="1945" w:type="dxa"/>
            <w:tcBorders>
              <w:top w:val="single" w:color="000000" w:sz="4" w:space="0"/>
              <w:left w:val="single" w:color="000000" w:sz="4" w:space="0"/>
              <w:bottom w:val="single" w:color="000000" w:sz="4" w:space="0"/>
              <w:right w:val="single" w:color="000000" w:sz="4" w:space="0"/>
            </w:tcBorders>
            <w:vAlign w:val="center"/>
          </w:tcPr>
          <w:p w14:paraId="1996AE40">
            <w:pPr>
              <w:pStyle w:val="29"/>
              <w:rPr>
                <w:rFonts w:hint="default"/>
              </w:rPr>
            </w:pPr>
            <w:r>
              <w:t>命令</w:t>
            </w:r>
          </w:p>
        </w:tc>
        <w:tc>
          <w:tcPr>
            <w:tcW w:w="4957" w:type="dxa"/>
            <w:tcBorders>
              <w:top w:val="single" w:color="000000" w:sz="4" w:space="0"/>
              <w:left w:val="single" w:color="000000" w:sz="4" w:space="0"/>
              <w:bottom w:val="single" w:color="000000" w:sz="4" w:space="0"/>
              <w:right w:val="single" w:color="000000" w:sz="4" w:space="0"/>
            </w:tcBorders>
            <w:vAlign w:val="center"/>
          </w:tcPr>
          <w:p w14:paraId="6E4408DC">
            <w:pPr>
              <w:pStyle w:val="29"/>
              <w:jc w:val="both"/>
              <w:rPr>
                <w:rFonts w:hint="default"/>
              </w:rPr>
            </w:pPr>
            <w:r>
              <w:rPr>
                <w:rFonts w:hint="eastAsia"/>
                <w:lang w:val="en-US" w:eastAsia="zh-CN"/>
              </w:rPr>
              <w:t>card_</w:t>
            </w:r>
            <w:r>
              <w:t>listquery 表示查询</w:t>
            </w:r>
            <w:r>
              <w:rPr>
                <w:rFonts w:hint="eastAsia"/>
                <w:lang w:val="en-US" w:eastAsia="zh-CN"/>
              </w:rPr>
              <w:t>卡号</w:t>
            </w:r>
            <w:r>
              <w:t>名单</w:t>
            </w:r>
          </w:p>
        </w:tc>
      </w:tr>
      <w:tr w14:paraId="34BD6E39">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vAlign w:val="center"/>
          </w:tcPr>
          <w:p w14:paraId="5D33BB22">
            <w:pPr>
              <w:pStyle w:val="29"/>
              <w:rPr>
                <w:rFonts w:hint="default"/>
              </w:rPr>
            </w:pPr>
            <w:r>
              <w:t>msg_id</w:t>
            </w:r>
          </w:p>
        </w:tc>
        <w:tc>
          <w:tcPr>
            <w:tcW w:w="721" w:type="dxa"/>
            <w:tcBorders>
              <w:top w:val="single" w:color="000000" w:sz="4" w:space="0"/>
              <w:left w:val="single" w:color="000000" w:sz="4" w:space="0"/>
              <w:bottom w:val="single" w:color="000000" w:sz="4" w:space="0"/>
              <w:right w:val="single" w:color="000000" w:sz="4" w:space="0"/>
            </w:tcBorders>
            <w:vAlign w:val="center"/>
          </w:tcPr>
          <w:p w14:paraId="7C2EF1E1">
            <w:pPr>
              <w:pStyle w:val="29"/>
              <w:rPr>
                <w:rFonts w:hint="default"/>
              </w:rPr>
            </w:pPr>
            <w:r>
              <w:t>string</w:t>
            </w:r>
          </w:p>
        </w:tc>
        <w:tc>
          <w:tcPr>
            <w:tcW w:w="868" w:type="dxa"/>
            <w:tcBorders>
              <w:top w:val="single" w:color="000000" w:sz="4" w:space="0"/>
              <w:left w:val="single" w:color="000000" w:sz="4" w:space="0"/>
              <w:bottom w:val="single" w:color="000000" w:sz="4" w:space="0"/>
              <w:right w:val="single" w:color="000000" w:sz="4" w:space="0"/>
            </w:tcBorders>
            <w:vAlign w:val="center"/>
          </w:tcPr>
          <w:p w14:paraId="47456719">
            <w:pPr>
              <w:pStyle w:val="29"/>
              <w:rPr>
                <w:rFonts w:hint="default"/>
              </w:rPr>
            </w:pPr>
            <w:r>
              <w:t>是</w:t>
            </w:r>
          </w:p>
        </w:tc>
        <w:tc>
          <w:tcPr>
            <w:tcW w:w="1945" w:type="dxa"/>
            <w:tcBorders>
              <w:top w:val="single" w:color="000000" w:sz="4" w:space="0"/>
              <w:left w:val="single" w:color="000000" w:sz="4" w:space="0"/>
              <w:bottom w:val="single" w:color="000000" w:sz="4" w:space="0"/>
              <w:right w:val="single" w:color="000000" w:sz="4" w:space="0"/>
            </w:tcBorders>
            <w:vAlign w:val="center"/>
          </w:tcPr>
          <w:p w14:paraId="518BA269">
            <w:pPr>
              <w:pStyle w:val="29"/>
              <w:rPr>
                <w:rFonts w:hint="default"/>
              </w:rPr>
            </w:pPr>
            <w:r>
              <w:t>消息 ID</w:t>
            </w:r>
          </w:p>
        </w:tc>
        <w:tc>
          <w:tcPr>
            <w:tcW w:w="4957" w:type="dxa"/>
            <w:tcBorders>
              <w:top w:val="single" w:color="000000" w:sz="4" w:space="0"/>
              <w:left w:val="single" w:color="000000" w:sz="4" w:space="0"/>
              <w:bottom w:val="single" w:color="000000" w:sz="4" w:space="0"/>
              <w:right w:val="single" w:color="000000" w:sz="4" w:space="0"/>
            </w:tcBorders>
            <w:vAlign w:val="center"/>
          </w:tcPr>
          <w:p w14:paraId="6497D615">
            <w:pPr>
              <w:pStyle w:val="29"/>
              <w:jc w:val="both"/>
              <w:rPr>
                <w:rFonts w:hint="default"/>
              </w:rPr>
            </w:pPr>
            <w:r>
              <w:t>此次请求的唯一标识，20 位长，前 13 位是毫秒时间，后 7 位是字母和数字的随机数</w:t>
            </w:r>
          </w:p>
        </w:tc>
      </w:tr>
      <w:tr w14:paraId="2DA3665E">
        <w:tblPrEx>
          <w:tblCellMar>
            <w:top w:w="71" w:type="dxa"/>
            <w:left w:w="106" w:type="dxa"/>
            <w:bottom w:w="0" w:type="dxa"/>
            <w:right w:w="101" w:type="dxa"/>
          </w:tblCellMar>
        </w:tblPrEx>
        <w:trPr>
          <w:trHeight w:val="57" w:hRule="atLeast"/>
        </w:trPr>
        <w:tc>
          <w:tcPr>
            <w:tcW w:w="1071" w:type="dxa"/>
            <w:tcBorders>
              <w:top w:val="single" w:color="000000" w:sz="4" w:space="0"/>
              <w:left w:val="single" w:color="000000" w:sz="4" w:space="0"/>
              <w:bottom w:val="single" w:color="000000" w:sz="4" w:space="0"/>
              <w:right w:val="single" w:color="000000" w:sz="4" w:space="0"/>
            </w:tcBorders>
            <w:vAlign w:val="center"/>
          </w:tcPr>
          <w:p w14:paraId="26483315">
            <w:pPr>
              <w:pStyle w:val="29"/>
              <w:rPr>
                <w:rFonts w:hint="default"/>
              </w:rPr>
            </w:pPr>
            <w:r>
              <w:t>platenum</w:t>
            </w:r>
          </w:p>
        </w:tc>
        <w:tc>
          <w:tcPr>
            <w:tcW w:w="721" w:type="dxa"/>
            <w:tcBorders>
              <w:top w:val="single" w:color="000000" w:sz="4" w:space="0"/>
              <w:left w:val="single" w:color="000000" w:sz="4" w:space="0"/>
              <w:bottom w:val="single" w:color="000000" w:sz="4" w:space="0"/>
              <w:right w:val="single" w:color="000000" w:sz="4" w:space="0"/>
            </w:tcBorders>
            <w:vAlign w:val="center"/>
          </w:tcPr>
          <w:p w14:paraId="5AFC308C">
            <w:pPr>
              <w:pStyle w:val="29"/>
              <w:rPr>
                <w:rFonts w:hint="default"/>
              </w:rPr>
            </w:pPr>
            <w:r>
              <w:t>string</w:t>
            </w:r>
          </w:p>
        </w:tc>
        <w:tc>
          <w:tcPr>
            <w:tcW w:w="868" w:type="dxa"/>
            <w:tcBorders>
              <w:top w:val="single" w:color="000000" w:sz="4" w:space="0"/>
              <w:left w:val="single" w:color="000000" w:sz="4" w:space="0"/>
              <w:bottom w:val="single" w:color="000000" w:sz="4" w:space="0"/>
              <w:right w:val="single" w:color="000000" w:sz="4" w:space="0"/>
            </w:tcBorders>
            <w:vAlign w:val="center"/>
          </w:tcPr>
          <w:p w14:paraId="19B8185B">
            <w:pPr>
              <w:pStyle w:val="29"/>
              <w:rPr>
                <w:rFonts w:hint="default"/>
              </w:rPr>
            </w:pPr>
            <w:r>
              <w:t>是</w:t>
            </w:r>
          </w:p>
        </w:tc>
        <w:tc>
          <w:tcPr>
            <w:tcW w:w="1945" w:type="dxa"/>
            <w:tcBorders>
              <w:top w:val="single" w:color="000000" w:sz="4" w:space="0"/>
              <w:left w:val="single" w:color="000000" w:sz="4" w:space="0"/>
              <w:bottom w:val="single" w:color="000000" w:sz="4" w:space="0"/>
              <w:right w:val="single" w:color="000000" w:sz="4" w:space="0"/>
            </w:tcBorders>
            <w:vAlign w:val="center"/>
          </w:tcPr>
          <w:p w14:paraId="1CA5DEEF">
            <w:pPr>
              <w:pStyle w:val="29"/>
              <w:rPr>
                <w:rFonts w:hint="default"/>
              </w:rPr>
            </w:pPr>
            <w:r>
              <w:t>指定查询的卡号</w:t>
            </w:r>
          </w:p>
        </w:tc>
        <w:tc>
          <w:tcPr>
            <w:tcW w:w="4957" w:type="dxa"/>
            <w:tcBorders>
              <w:top w:val="single" w:color="000000" w:sz="4" w:space="0"/>
              <w:left w:val="single" w:color="000000" w:sz="4" w:space="0"/>
              <w:bottom w:val="single" w:color="000000" w:sz="4" w:space="0"/>
              <w:right w:val="single" w:color="000000" w:sz="4" w:space="0"/>
            </w:tcBorders>
            <w:vAlign w:val="center"/>
          </w:tcPr>
          <w:p w14:paraId="1F84E84D">
            <w:pPr>
              <w:pStyle w:val="29"/>
              <w:jc w:val="both"/>
              <w:rPr>
                <w:rFonts w:hint="default"/>
              </w:rPr>
            </w:pPr>
            <w:r>
              <w:t xml:space="preserve">最长 </w:t>
            </w:r>
            <w:r>
              <w:rPr>
                <w:rFonts w:hint="eastAsia"/>
                <w:lang w:val="en-US" w:eastAsia="zh-CN"/>
              </w:rPr>
              <w:t>32</w:t>
            </w:r>
            <w:r>
              <w:t xml:space="preserve"> 个字符</w:t>
            </w:r>
          </w:p>
        </w:tc>
      </w:tr>
    </w:tbl>
    <w:p w14:paraId="677CDDAB">
      <w:pPr>
        <w:ind w:firstLine="480"/>
      </w:pPr>
    </w:p>
    <w:p w14:paraId="7AF9D9EF">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CE7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33AA1E5">
            <w:pPr>
              <w:ind w:firstLine="480"/>
            </w:pPr>
            <w:r>
              <w:rPr>
                <w:rFonts w:hint="eastAsia"/>
              </w:rPr>
              <w:t>{</w:t>
            </w:r>
          </w:p>
          <w:p w14:paraId="1177A2AF">
            <w:pPr>
              <w:ind w:firstLine="480"/>
            </w:pPr>
            <w:r>
              <w:t>"cmd":"</w:t>
            </w:r>
            <w:r>
              <w:rPr>
                <w:rFonts w:hint="eastAsia"/>
                <w:lang w:val="en-US" w:eastAsia="zh-CN"/>
              </w:rPr>
              <w:t>card_</w:t>
            </w:r>
            <w:r>
              <w:t xml:space="preserve">listquery", </w:t>
            </w:r>
          </w:p>
          <w:p w14:paraId="43AD0715">
            <w:pPr>
              <w:ind w:firstLine="480"/>
            </w:pPr>
            <w:r>
              <w:t xml:space="preserve">"msg_id":"1562566753001402b681", </w:t>
            </w:r>
          </w:p>
          <w:p w14:paraId="4517E249">
            <w:pPr>
              <w:ind w:firstLine="480"/>
            </w:pPr>
            <w:r>
              <w:t>"platenum" : "</w:t>
            </w:r>
            <w:r>
              <w:rPr>
                <w:rFonts w:hint="eastAsia"/>
              </w:rPr>
              <w:t>E2003411B802011383258566</w:t>
            </w:r>
            <w:r>
              <w:t>"</w:t>
            </w:r>
          </w:p>
          <w:p w14:paraId="4A49696C">
            <w:pPr>
              <w:ind w:firstLine="480"/>
            </w:pPr>
            <w:r>
              <w:rPr>
                <w:rFonts w:hint="eastAsia"/>
              </w:rPr>
              <w:t>}</w:t>
            </w:r>
          </w:p>
        </w:tc>
      </w:tr>
    </w:tbl>
    <w:p w14:paraId="468A9B98">
      <w:pPr>
        <w:ind w:firstLine="480"/>
      </w:pPr>
    </w:p>
    <w:p w14:paraId="6C84AC50">
      <w:pPr>
        <w:pStyle w:val="6"/>
        <w:tabs>
          <w:tab w:val="left" w:pos="0"/>
        </w:tabs>
      </w:pPr>
      <w:r>
        <w:rPr>
          <w:rFonts w:hint="eastAsia"/>
        </w:rPr>
        <w:t>应答消息</w:t>
      </w:r>
      <w:r>
        <w:t xml:space="preserve"> </w:t>
      </w:r>
    </w:p>
    <w:p w14:paraId="614EEDD8">
      <w:pPr>
        <w:ind w:firstLine="480"/>
      </w:pPr>
      <w:r>
        <w:t xml:space="preserve">字段说明 </w:t>
      </w:r>
    </w:p>
    <w:tbl>
      <w:tblPr>
        <w:tblStyle w:val="23"/>
        <w:tblW w:w="0" w:type="auto"/>
        <w:tblInd w:w="0" w:type="dxa"/>
        <w:tblLayout w:type="fixed"/>
        <w:tblCellMar>
          <w:top w:w="69" w:type="dxa"/>
          <w:left w:w="106" w:type="dxa"/>
          <w:bottom w:w="0" w:type="dxa"/>
          <w:right w:w="100" w:type="dxa"/>
        </w:tblCellMar>
      </w:tblPr>
      <w:tblGrid>
        <w:gridCol w:w="1070"/>
        <w:gridCol w:w="720"/>
        <w:gridCol w:w="1061"/>
        <w:gridCol w:w="3044"/>
        <w:gridCol w:w="3666"/>
      </w:tblGrid>
      <w:tr w14:paraId="2F0E0652">
        <w:tblPrEx>
          <w:tblCellMar>
            <w:top w:w="69" w:type="dxa"/>
            <w:left w:w="106" w:type="dxa"/>
            <w:bottom w:w="0" w:type="dxa"/>
            <w:right w:w="100" w:type="dxa"/>
          </w:tblCellMar>
        </w:tblPrEx>
        <w:trPr>
          <w:trHeight w:val="57" w:hRule="atLeast"/>
          <w:tblHeader/>
        </w:trPr>
        <w:tc>
          <w:tcPr>
            <w:tcW w:w="107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40C1407">
            <w:pPr>
              <w:pStyle w:val="29"/>
              <w:rPr>
                <w:rFonts w:hint="default"/>
              </w:rPr>
            </w:pPr>
            <w:r>
              <w:t>字段项</w:t>
            </w:r>
          </w:p>
        </w:tc>
        <w:tc>
          <w:tcPr>
            <w:tcW w:w="7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479EBB">
            <w:pPr>
              <w:pStyle w:val="29"/>
              <w:rPr>
                <w:rFonts w:hint="default"/>
              </w:rPr>
            </w:pPr>
            <w:r>
              <w:t>类型</w:t>
            </w:r>
          </w:p>
        </w:tc>
        <w:tc>
          <w:tcPr>
            <w:tcW w:w="10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D34E931">
            <w:pPr>
              <w:pStyle w:val="29"/>
              <w:rPr>
                <w:rFonts w:hint="default"/>
              </w:rPr>
            </w:pPr>
            <w:r>
              <w:t>必填项</w:t>
            </w:r>
          </w:p>
        </w:tc>
        <w:tc>
          <w:tcPr>
            <w:tcW w:w="304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CE0E515">
            <w:pPr>
              <w:pStyle w:val="29"/>
              <w:rPr>
                <w:rFonts w:hint="default"/>
              </w:rPr>
            </w:pPr>
            <w:r>
              <w:t>说明</w:t>
            </w:r>
          </w:p>
        </w:tc>
        <w:tc>
          <w:tcPr>
            <w:tcW w:w="36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A70C8DE">
            <w:pPr>
              <w:pStyle w:val="29"/>
              <w:rPr>
                <w:rFonts w:hint="default"/>
              </w:rPr>
            </w:pPr>
            <w:r>
              <w:t>备注</w:t>
            </w:r>
          </w:p>
        </w:tc>
      </w:tr>
      <w:tr w14:paraId="2FE1C72D">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434C42F8">
            <w:pPr>
              <w:pStyle w:val="29"/>
              <w:rPr>
                <w:rFonts w:hint="default"/>
              </w:rPr>
            </w:pPr>
            <w:r>
              <w:t>cmd</w:t>
            </w:r>
          </w:p>
        </w:tc>
        <w:tc>
          <w:tcPr>
            <w:tcW w:w="720" w:type="dxa"/>
            <w:tcBorders>
              <w:top w:val="single" w:color="000000" w:sz="4" w:space="0"/>
              <w:left w:val="single" w:color="000000" w:sz="4" w:space="0"/>
              <w:bottom w:val="single" w:color="000000" w:sz="4" w:space="0"/>
              <w:right w:val="single" w:color="000000" w:sz="4" w:space="0"/>
            </w:tcBorders>
            <w:vAlign w:val="center"/>
          </w:tcPr>
          <w:p w14:paraId="642C26B2">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1D644F26">
            <w:pPr>
              <w:pStyle w:val="29"/>
              <w:rPr>
                <w:rFonts w:hint="default"/>
              </w:rPr>
            </w:pPr>
            <w:r>
              <w:t>是</w:t>
            </w:r>
          </w:p>
        </w:tc>
        <w:tc>
          <w:tcPr>
            <w:tcW w:w="3044" w:type="dxa"/>
            <w:tcBorders>
              <w:top w:val="single" w:color="000000" w:sz="4" w:space="0"/>
              <w:left w:val="single" w:color="000000" w:sz="4" w:space="0"/>
              <w:bottom w:val="single" w:color="000000" w:sz="4" w:space="0"/>
              <w:right w:val="single" w:color="000000" w:sz="4" w:space="0"/>
            </w:tcBorders>
            <w:vAlign w:val="center"/>
          </w:tcPr>
          <w:p w14:paraId="438C8574">
            <w:pPr>
              <w:pStyle w:val="29"/>
              <w:rPr>
                <w:rFonts w:hint="default"/>
              </w:rPr>
            </w:pPr>
            <w:r>
              <w:t>命令</w:t>
            </w:r>
          </w:p>
        </w:tc>
        <w:tc>
          <w:tcPr>
            <w:tcW w:w="3666" w:type="dxa"/>
            <w:tcBorders>
              <w:top w:val="single" w:color="000000" w:sz="4" w:space="0"/>
              <w:left w:val="single" w:color="000000" w:sz="4" w:space="0"/>
              <w:bottom w:val="single" w:color="000000" w:sz="4" w:space="0"/>
              <w:right w:val="single" w:color="000000" w:sz="4" w:space="0"/>
            </w:tcBorders>
            <w:vAlign w:val="center"/>
          </w:tcPr>
          <w:p w14:paraId="4B80E9E3">
            <w:pPr>
              <w:pStyle w:val="29"/>
              <w:jc w:val="both"/>
              <w:rPr>
                <w:rFonts w:hint="default"/>
              </w:rPr>
            </w:pPr>
            <w:r>
              <w:rPr>
                <w:rFonts w:hint="eastAsia"/>
                <w:lang w:val="en-US" w:eastAsia="zh-CN"/>
              </w:rPr>
              <w:t>card_</w:t>
            </w:r>
            <w:r>
              <w:t>listquer_rsp 表示</w:t>
            </w:r>
            <w:r>
              <w:rPr>
                <w:rFonts w:hint="eastAsia"/>
                <w:lang w:val="en-US" w:eastAsia="zh-CN"/>
              </w:rPr>
              <w:t>卡号</w:t>
            </w:r>
            <w:r>
              <w:t>名单查</w:t>
            </w:r>
          </w:p>
          <w:p w14:paraId="06601C50">
            <w:pPr>
              <w:pStyle w:val="29"/>
              <w:jc w:val="both"/>
              <w:rPr>
                <w:rFonts w:hint="default"/>
              </w:rPr>
            </w:pPr>
            <w:r>
              <w:t>询应答</w:t>
            </w:r>
          </w:p>
        </w:tc>
      </w:tr>
      <w:tr w14:paraId="283030AF">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2EA42174">
            <w:pPr>
              <w:pStyle w:val="29"/>
              <w:rPr>
                <w:rFonts w:hint="default"/>
              </w:rPr>
            </w:pPr>
            <w:r>
              <w:t>msg_id</w:t>
            </w:r>
          </w:p>
        </w:tc>
        <w:tc>
          <w:tcPr>
            <w:tcW w:w="720" w:type="dxa"/>
            <w:tcBorders>
              <w:top w:val="single" w:color="000000" w:sz="4" w:space="0"/>
              <w:left w:val="single" w:color="000000" w:sz="4" w:space="0"/>
              <w:bottom w:val="single" w:color="000000" w:sz="4" w:space="0"/>
              <w:right w:val="single" w:color="000000" w:sz="4" w:space="0"/>
            </w:tcBorders>
            <w:vAlign w:val="center"/>
          </w:tcPr>
          <w:p w14:paraId="34CFFE2A">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7633DE50">
            <w:pPr>
              <w:pStyle w:val="29"/>
              <w:rPr>
                <w:rFonts w:hint="default"/>
              </w:rPr>
            </w:pPr>
            <w:r>
              <w:t>是</w:t>
            </w:r>
          </w:p>
        </w:tc>
        <w:tc>
          <w:tcPr>
            <w:tcW w:w="3044" w:type="dxa"/>
            <w:tcBorders>
              <w:top w:val="single" w:color="000000" w:sz="4" w:space="0"/>
              <w:left w:val="single" w:color="000000" w:sz="4" w:space="0"/>
              <w:bottom w:val="single" w:color="000000" w:sz="4" w:space="0"/>
              <w:right w:val="single" w:color="000000" w:sz="4" w:space="0"/>
            </w:tcBorders>
            <w:vAlign w:val="center"/>
          </w:tcPr>
          <w:p w14:paraId="342BBA4B">
            <w:pPr>
              <w:pStyle w:val="29"/>
              <w:rPr>
                <w:rFonts w:hint="default"/>
              </w:rPr>
            </w:pPr>
            <w:r>
              <w:t>消息 ID</w:t>
            </w:r>
          </w:p>
        </w:tc>
        <w:tc>
          <w:tcPr>
            <w:tcW w:w="3666" w:type="dxa"/>
            <w:tcBorders>
              <w:top w:val="single" w:color="000000" w:sz="4" w:space="0"/>
              <w:left w:val="single" w:color="000000" w:sz="4" w:space="0"/>
              <w:bottom w:val="single" w:color="000000" w:sz="4" w:space="0"/>
              <w:right w:val="single" w:color="000000" w:sz="4" w:space="0"/>
            </w:tcBorders>
            <w:vAlign w:val="center"/>
          </w:tcPr>
          <w:p w14:paraId="7D38C523">
            <w:pPr>
              <w:pStyle w:val="29"/>
              <w:jc w:val="both"/>
              <w:rPr>
                <w:rFonts w:hint="default"/>
              </w:rPr>
            </w:pPr>
            <w:r>
              <w:t>与请求时的消息 ID 一致，用于标识该应答对应哪一个请求</w:t>
            </w:r>
          </w:p>
        </w:tc>
      </w:tr>
      <w:tr w14:paraId="538E5079">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3E46B8B0">
            <w:pPr>
              <w:pStyle w:val="29"/>
              <w:rPr>
                <w:rFonts w:hint="default"/>
              </w:rPr>
            </w:pPr>
            <w:r>
              <w:t>status</w:t>
            </w:r>
          </w:p>
        </w:tc>
        <w:tc>
          <w:tcPr>
            <w:tcW w:w="720" w:type="dxa"/>
            <w:tcBorders>
              <w:top w:val="single" w:color="000000" w:sz="4" w:space="0"/>
              <w:left w:val="single" w:color="000000" w:sz="4" w:space="0"/>
              <w:bottom w:val="single" w:color="000000" w:sz="4" w:space="0"/>
              <w:right w:val="single" w:color="000000" w:sz="4" w:space="0"/>
            </w:tcBorders>
            <w:vAlign w:val="center"/>
          </w:tcPr>
          <w:p w14:paraId="59881BE3">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236EC849">
            <w:pPr>
              <w:pStyle w:val="29"/>
              <w:rPr>
                <w:rFonts w:hint="default"/>
              </w:rPr>
            </w:pPr>
            <w:r>
              <w:t>是</w:t>
            </w:r>
          </w:p>
        </w:tc>
        <w:tc>
          <w:tcPr>
            <w:tcW w:w="3044" w:type="dxa"/>
            <w:tcBorders>
              <w:top w:val="single" w:color="000000" w:sz="4" w:space="0"/>
              <w:left w:val="single" w:color="000000" w:sz="4" w:space="0"/>
              <w:bottom w:val="single" w:color="000000" w:sz="4" w:space="0"/>
              <w:right w:val="single" w:color="000000" w:sz="4" w:space="0"/>
            </w:tcBorders>
            <w:vAlign w:val="center"/>
          </w:tcPr>
          <w:p w14:paraId="052E8148">
            <w:pPr>
              <w:pStyle w:val="29"/>
              <w:rPr>
                <w:rFonts w:hint="default"/>
              </w:rPr>
            </w:pPr>
            <w:r>
              <w:t>应答状态。“ok”表示正常，其它则表示出错</w:t>
            </w:r>
          </w:p>
        </w:tc>
        <w:tc>
          <w:tcPr>
            <w:tcW w:w="3666" w:type="dxa"/>
            <w:tcBorders>
              <w:top w:val="single" w:color="000000" w:sz="4" w:space="0"/>
              <w:left w:val="single" w:color="000000" w:sz="4" w:space="0"/>
              <w:bottom w:val="single" w:color="000000" w:sz="4" w:space="0"/>
              <w:right w:val="single" w:color="000000" w:sz="4" w:space="0"/>
            </w:tcBorders>
            <w:vAlign w:val="center"/>
          </w:tcPr>
          <w:p w14:paraId="62359BAD">
            <w:pPr>
              <w:pStyle w:val="29"/>
              <w:jc w:val="both"/>
              <w:rPr>
                <w:rFonts w:hint="default"/>
              </w:rPr>
            </w:pPr>
            <w:r>
              <w:t>出错状态信息由应答端填充，用于方便定位原因</w:t>
            </w:r>
          </w:p>
        </w:tc>
      </w:tr>
      <w:tr w14:paraId="2CAD92AC">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6AEF250B">
            <w:pPr>
              <w:pStyle w:val="29"/>
              <w:rPr>
                <w:rFonts w:hint="default"/>
              </w:rPr>
            </w:pPr>
            <w:r>
              <w:t>platenum</w:t>
            </w:r>
          </w:p>
        </w:tc>
        <w:tc>
          <w:tcPr>
            <w:tcW w:w="720" w:type="dxa"/>
            <w:tcBorders>
              <w:top w:val="single" w:color="000000" w:sz="4" w:space="0"/>
              <w:left w:val="single" w:color="000000" w:sz="4" w:space="0"/>
              <w:bottom w:val="single" w:color="000000" w:sz="4" w:space="0"/>
              <w:right w:val="single" w:color="000000" w:sz="4" w:space="0"/>
            </w:tcBorders>
            <w:vAlign w:val="center"/>
          </w:tcPr>
          <w:p w14:paraId="607E1C9C">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7B33667E">
            <w:pPr>
              <w:pStyle w:val="29"/>
              <w:rPr>
                <w:rFonts w:hint="default"/>
              </w:rPr>
            </w:pPr>
            <w:r>
              <w:t>是</w:t>
            </w:r>
          </w:p>
        </w:tc>
        <w:tc>
          <w:tcPr>
            <w:tcW w:w="3044" w:type="dxa"/>
            <w:tcBorders>
              <w:top w:val="single" w:color="000000" w:sz="4" w:space="0"/>
              <w:left w:val="single" w:color="000000" w:sz="4" w:space="0"/>
              <w:bottom w:val="single" w:color="000000" w:sz="4" w:space="0"/>
              <w:right w:val="single" w:color="000000" w:sz="4" w:space="0"/>
            </w:tcBorders>
            <w:vAlign w:val="center"/>
          </w:tcPr>
          <w:p w14:paraId="6FC5BDF6">
            <w:pPr>
              <w:pStyle w:val="29"/>
              <w:rPr>
                <w:rFonts w:hint="default"/>
              </w:rPr>
            </w:pPr>
            <w:r>
              <w:t>请求中的卡号</w:t>
            </w:r>
          </w:p>
        </w:tc>
        <w:tc>
          <w:tcPr>
            <w:tcW w:w="3666" w:type="dxa"/>
            <w:tcBorders>
              <w:top w:val="single" w:color="000000" w:sz="4" w:space="0"/>
              <w:left w:val="single" w:color="000000" w:sz="4" w:space="0"/>
              <w:bottom w:val="single" w:color="000000" w:sz="4" w:space="0"/>
              <w:right w:val="single" w:color="000000" w:sz="4" w:space="0"/>
            </w:tcBorders>
            <w:vAlign w:val="center"/>
          </w:tcPr>
          <w:p w14:paraId="7E7D4465">
            <w:pPr>
              <w:pStyle w:val="29"/>
              <w:jc w:val="both"/>
              <w:rPr>
                <w:rFonts w:hint="default"/>
              </w:rPr>
            </w:pPr>
            <w:r>
              <w:t xml:space="preserve">最长 </w:t>
            </w:r>
            <w:r>
              <w:rPr>
                <w:rFonts w:hint="eastAsia"/>
                <w:lang w:val="en-US" w:eastAsia="zh-CN"/>
              </w:rPr>
              <w:t>32</w:t>
            </w:r>
            <w:r>
              <w:t xml:space="preserve"> 个字符</w:t>
            </w:r>
          </w:p>
        </w:tc>
      </w:tr>
      <w:tr w14:paraId="60AE2EAB">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53B67340">
            <w:pPr>
              <w:pStyle w:val="29"/>
              <w:rPr>
                <w:rFonts w:hint="default"/>
              </w:rPr>
            </w:pPr>
            <w:r>
              <w:t>type</w:t>
            </w:r>
          </w:p>
        </w:tc>
        <w:tc>
          <w:tcPr>
            <w:tcW w:w="720" w:type="dxa"/>
            <w:tcBorders>
              <w:top w:val="single" w:color="000000" w:sz="4" w:space="0"/>
              <w:left w:val="single" w:color="000000" w:sz="4" w:space="0"/>
              <w:bottom w:val="single" w:color="000000" w:sz="4" w:space="0"/>
              <w:right w:val="single" w:color="000000" w:sz="4" w:space="0"/>
            </w:tcBorders>
            <w:vAlign w:val="center"/>
          </w:tcPr>
          <w:p w14:paraId="7952444F">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15D0AEB9">
            <w:pPr>
              <w:pStyle w:val="29"/>
              <w:rPr>
                <w:rFonts w:hint="default"/>
              </w:rPr>
            </w:pPr>
            <w:r>
              <w:t>否</w:t>
            </w:r>
          </w:p>
        </w:tc>
        <w:tc>
          <w:tcPr>
            <w:tcW w:w="3044" w:type="dxa"/>
            <w:tcBorders>
              <w:top w:val="single" w:color="000000" w:sz="4" w:space="0"/>
              <w:left w:val="single" w:color="000000" w:sz="4" w:space="0"/>
              <w:bottom w:val="single" w:color="000000" w:sz="4" w:space="0"/>
              <w:right w:val="single" w:color="000000" w:sz="4" w:space="0"/>
            </w:tcBorders>
            <w:vAlign w:val="center"/>
          </w:tcPr>
          <w:p w14:paraId="6D3FFE17">
            <w:pPr>
              <w:pStyle w:val="29"/>
              <w:rPr>
                <w:rFonts w:hint="default"/>
              </w:rPr>
            </w:pPr>
            <w:r>
              <w:t>名单类型。</w:t>
            </w:r>
          </w:p>
          <w:p w14:paraId="17457190">
            <w:pPr>
              <w:pStyle w:val="29"/>
              <w:rPr>
                <w:rFonts w:hint="default"/>
              </w:rPr>
            </w:pPr>
            <w:r>
              <w:t>W：表示白名单；</w:t>
            </w:r>
          </w:p>
          <w:p w14:paraId="01CAFAEA">
            <w:pPr>
              <w:pStyle w:val="29"/>
              <w:rPr>
                <w:rFonts w:hint="default"/>
              </w:rPr>
            </w:pPr>
            <w:r>
              <w:t>B：表示黑名单。</w:t>
            </w:r>
          </w:p>
        </w:tc>
        <w:tc>
          <w:tcPr>
            <w:tcW w:w="3666" w:type="dxa"/>
            <w:tcBorders>
              <w:top w:val="single" w:color="000000" w:sz="4" w:space="0"/>
              <w:left w:val="single" w:color="000000" w:sz="4" w:space="0"/>
              <w:bottom w:val="single" w:color="000000" w:sz="4" w:space="0"/>
              <w:right w:val="single" w:color="000000" w:sz="4" w:space="0"/>
            </w:tcBorders>
            <w:vAlign w:val="center"/>
          </w:tcPr>
          <w:p w14:paraId="2C59C99E">
            <w:pPr>
              <w:pStyle w:val="29"/>
              <w:jc w:val="both"/>
              <w:rPr>
                <w:rFonts w:hint="default"/>
              </w:rPr>
            </w:pPr>
          </w:p>
        </w:tc>
      </w:tr>
      <w:tr w14:paraId="733142ED">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492763CD">
            <w:pPr>
              <w:pStyle w:val="29"/>
              <w:rPr>
                <w:rFonts w:hint="default"/>
              </w:rPr>
            </w:pPr>
            <w:r>
              <w:t>start</w:t>
            </w:r>
          </w:p>
        </w:tc>
        <w:tc>
          <w:tcPr>
            <w:tcW w:w="720" w:type="dxa"/>
            <w:tcBorders>
              <w:top w:val="single" w:color="000000" w:sz="4" w:space="0"/>
              <w:left w:val="single" w:color="000000" w:sz="4" w:space="0"/>
              <w:bottom w:val="single" w:color="000000" w:sz="4" w:space="0"/>
              <w:right w:val="single" w:color="000000" w:sz="4" w:space="0"/>
            </w:tcBorders>
            <w:vAlign w:val="center"/>
          </w:tcPr>
          <w:p w14:paraId="7A98FCA9">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4D87DB2D">
            <w:pPr>
              <w:pStyle w:val="29"/>
              <w:rPr>
                <w:rFonts w:hint="default"/>
              </w:rPr>
            </w:pPr>
            <w:r>
              <w:t>否</w:t>
            </w:r>
          </w:p>
        </w:tc>
        <w:tc>
          <w:tcPr>
            <w:tcW w:w="3044" w:type="dxa"/>
            <w:tcBorders>
              <w:top w:val="single" w:color="000000" w:sz="4" w:space="0"/>
              <w:left w:val="single" w:color="000000" w:sz="4" w:space="0"/>
              <w:bottom w:val="single" w:color="000000" w:sz="4" w:space="0"/>
              <w:right w:val="single" w:color="000000" w:sz="4" w:space="0"/>
            </w:tcBorders>
            <w:vAlign w:val="center"/>
          </w:tcPr>
          <w:p w14:paraId="36750775">
            <w:pPr>
              <w:pStyle w:val="29"/>
              <w:rPr>
                <w:rFonts w:hint="default"/>
              </w:rPr>
            </w:pPr>
            <w:r>
              <w:t>起始时间。</w:t>
            </w:r>
          </w:p>
          <w:p w14:paraId="5A7EED31">
            <w:pPr>
              <w:pStyle w:val="29"/>
              <w:rPr>
                <w:rFonts w:hint="default"/>
              </w:rPr>
            </w:pPr>
            <w:r>
              <w:t>格式："年/月/日 时:分:秒"</w:t>
            </w:r>
          </w:p>
        </w:tc>
        <w:tc>
          <w:tcPr>
            <w:tcW w:w="3666" w:type="dxa"/>
            <w:tcBorders>
              <w:top w:val="single" w:color="000000" w:sz="4" w:space="0"/>
              <w:left w:val="single" w:color="000000" w:sz="4" w:space="0"/>
              <w:bottom w:val="single" w:color="000000" w:sz="4" w:space="0"/>
              <w:right w:val="single" w:color="000000" w:sz="4" w:space="0"/>
            </w:tcBorders>
            <w:vAlign w:val="center"/>
          </w:tcPr>
          <w:p w14:paraId="7CD95CB9">
            <w:pPr>
              <w:pStyle w:val="29"/>
              <w:jc w:val="both"/>
              <w:rPr>
                <w:rFonts w:hint="default"/>
              </w:rPr>
            </w:pPr>
          </w:p>
        </w:tc>
      </w:tr>
      <w:tr w14:paraId="111E5D5C">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6F4A893A">
            <w:pPr>
              <w:pStyle w:val="29"/>
              <w:rPr>
                <w:rFonts w:hint="default"/>
              </w:rPr>
            </w:pPr>
            <w:r>
              <w:t>end</w:t>
            </w:r>
          </w:p>
        </w:tc>
        <w:tc>
          <w:tcPr>
            <w:tcW w:w="720" w:type="dxa"/>
            <w:tcBorders>
              <w:top w:val="single" w:color="000000" w:sz="4" w:space="0"/>
              <w:left w:val="single" w:color="000000" w:sz="4" w:space="0"/>
              <w:bottom w:val="single" w:color="000000" w:sz="4" w:space="0"/>
              <w:right w:val="single" w:color="000000" w:sz="4" w:space="0"/>
            </w:tcBorders>
            <w:vAlign w:val="center"/>
          </w:tcPr>
          <w:p w14:paraId="30B3F95D">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295A7FA7">
            <w:pPr>
              <w:pStyle w:val="29"/>
              <w:rPr>
                <w:rFonts w:hint="default"/>
              </w:rPr>
            </w:pPr>
            <w:r>
              <w:t>否</w:t>
            </w:r>
          </w:p>
        </w:tc>
        <w:tc>
          <w:tcPr>
            <w:tcW w:w="3044" w:type="dxa"/>
            <w:tcBorders>
              <w:top w:val="single" w:color="000000" w:sz="4" w:space="0"/>
              <w:left w:val="single" w:color="000000" w:sz="4" w:space="0"/>
              <w:bottom w:val="single" w:color="000000" w:sz="4" w:space="0"/>
              <w:right w:val="single" w:color="000000" w:sz="4" w:space="0"/>
            </w:tcBorders>
            <w:vAlign w:val="center"/>
          </w:tcPr>
          <w:p w14:paraId="3A20ECEC">
            <w:pPr>
              <w:pStyle w:val="29"/>
              <w:rPr>
                <w:rFonts w:hint="default"/>
              </w:rPr>
            </w:pPr>
            <w:r>
              <w:t>结束时间。</w:t>
            </w:r>
          </w:p>
          <w:p w14:paraId="4D515186">
            <w:pPr>
              <w:pStyle w:val="29"/>
              <w:rPr>
                <w:rFonts w:hint="default"/>
              </w:rPr>
            </w:pPr>
            <w:r>
              <w:t>格式："年/月/日 时:分:秒"</w:t>
            </w:r>
          </w:p>
        </w:tc>
        <w:tc>
          <w:tcPr>
            <w:tcW w:w="3666" w:type="dxa"/>
            <w:tcBorders>
              <w:top w:val="single" w:color="000000" w:sz="4" w:space="0"/>
              <w:left w:val="single" w:color="000000" w:sz="4" w:space="0"/>
              <w:bottom w:val="single" w:color="000000" w:sz="4" w:space="0"/>
              <w:right w:val="single" w:color="000000" w:sz="4" w:space="0"/>
            </w:tcBorders>
            <w:vAlign w:val="center"/>
          </w:tcPr>
          <w:p w14:paraId="241FFDD8">
            <w:pPr>
              <w:pStyle w:val="29"/>
              <w:jc w:val="both"/>
              <w:rPr>
                <w:rFonts w:hint="default"/>
              </w:rPr>
            </w:pPr>
          </w:p>
        </w:tc>
      </w:tr>
      <w:tr w14:paraId="756E4205">
        <w:tblPrEx>
          <w:tblCellMar>
            <w:top w:w="69" w:type="dxa"/>
            <w:left w:w="106" w:type="dxa"/>
            <w:bottom w:w="0" w:type="dxa"/>
            <w:right w:w="100" w:type="dxa"/>
          </w:tblCellMar>
        </w:tblPrEx>
        <w:trPr>
          <w:trHeight w:val="57" w:hRule="atLeast"/>
        </w:trPr>
        <w:tc>
          <w:tcPr>
            <w:tcW w:w="1070" w:type="dxa"/>
            <w:tcBorders>
              <w:top w:val="single" w:color="000000" w:sz="4" w:space="0"/>
              <w:left w:val="single" w:color="000000" w:sz="4" w:space="0"/>
              <w:bottom w:val="single" w:color="000000" w:sz="4" w:space="0"/>
              <w:right w:val="single" w:color="000000" w:sz="4" w:space="0"/>
            </w:tcBorders>
            <w:vAlign w:val="center"/>
          </w:tcPr>
          <w:p w14:paraId="5E15E76C">
            <w:pPr>
              <w:pStyle w:val="29"/>
              <w:rPr>
                <w:rFonts w:hint="default"/>
              </w:rPr>
            </w:pPr>
            <w:r>
              <w:t>sn</w:t>
            </w:r>
          </w:p>
        </w:tc>
        <w:tc>
          <w:tcPr>
            <w:tcW w:w="720" w:type="dxa"/>
            <w:tcBorders>
              <w:top w:val="single" w:color="000000" w:sz="4" w:space="0"/>
              <w:left w:val="single" w:color="000000" w:sz="4" w:space="0"/>
              <w:bottom w:val="single" w:color="000000" w:sz="4" w:space="0"/>
              <w:right w:val="single" w:color="000000" w:sz="4" w:space="0"/>
            </w:tcBorders>
            <w:vAlign w:val="center"/>
          </w:tcPr>
          <w:p w14:paraId="0F8A96C1">
            <w:pPr>
              <w:pStyle w:val="29"/>
              <w:rPr>
                <w:rFonts w:hint="default"/>
              </w:rPr>
            </w:pPr>
            <w:r>
              <w:t>string</w:t>
            </w:r>
          </w:p>
        </w:tc>
        <w:tc>
          <w:tcPr>
            <w:tcW w:w="1061" w:type="dxa"/>
            <w:tcBorders>
              <w:top w:val="single" w:color="000000" w:sz="4" w:space="0"/>
              <w:left w:val="single" w:color="000000" w:sz="4" w:space="0"/>
              <w:bottom w:val="single" w:color="000000" w:sz="4" w:space="0"/>
              <w:right w:val="single" w:color="000000" w:sz="4" w:space="0"/>
            </w:tcBorders>
            <w:vAlign w:val="center"/>
          </w:tcPr>
          <w:p w14:paraId="1525D520">
            <w:pPr>
              <w:pStyle w:val="29"/>
              <w:rPr>
                <w:rFonts w:hint="default"/>
              </w:rPr>
            </w:pPr>
            <w:r>
              <w:t>是</w:t>
            </w:r>
          </w:p>
        </w:tc>
        <w:tc>
          <w:tcPr>
            <w:tcW w:w="3044" w:type="dxa"/>
            <w:tcBorders>
              <w:top w:val="single" w:color="000000" w:sz="4" w:space="0"/>
              <w:left w:val="single" w:color="000000" w:sz="4" w:space="0"/>
              <w:bottom w:val="single" w:color="000000" w:sz="4" w:space="0"/>
              <w:right w:val="single" w:color="000000" w:sz="4" w:space="0"/>
            </w:tcBorders>
            <w:vAlign w:val="center"/>
          </w:tcPr>
          <w:p w14:paraId="5B9EC315">
            <w:pPr>
              <w:pStyle w:val="29"/>
              <w:rPr>
                <w:rFonts w:hint="default"/>
              </w:rPr>
            </w:pPr>
            <w:r>
              <w:t>设备序列号</w:t>
            </w:r>
          </w:p>
        </w:tc>
        <w:tc>
          <w:tcPr>
            <w:tcW w:w="3666" w:type="dxa"/>
            <w:tcBorders>
              <w:top w:val="single" w:color="000000" w:sz="4" w:space="0"/>
              <w:left w:val="single" w:color="000000" w:sz="4" w:space="0"/>
              <w:bottom w:val="single" w:color="000000" w:sz="4" w:space="0"/>
              <w:right w:val="single" w:color="000000" w:sz="4" w:space="0"/>
            </w:tcBorders>
            <w:vAlign w:val="center"/>
          </w:tcPr>
          <w:p w14:paraId="4511350B">
            <w:pPr>
              <w:pStyle w:val="29"/>
              <w:jc w:val="both"/>
              <w:rPr>
                <w:rFonts w:hint="default"/>
              </w:rPr>
            </w:pPr>
          </w:p>
        </w:tc>
      </w:tr>
    </w:tbl>
    <w:p w14:paraId="3CF07E73">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EAC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298CB6A4">
            <w:pPr>
              <w:ind w:firstLine="480"/>
            </w:pPr>
            <w:r>
              <w:rPr>
                <w:rFonts w:hint="eastAsia"/>
              </w:rPr>
              <w:t>{</w:t>
            </w:r>
          </w:p>
          <w:p w14:paraId="3B048846">
            <w:pPr>
              <w:ind w:firstLine="480"/>
            </w:pPr>
            <w:r>
              <w:t xml:space="preserve">"cmd":"listquery_rsp", </w:t>
            </w:r>
          </w:p>
          <w:p w14:paraId="35067DBD">
            <w:pPr>
              <w:ind w:firstLine="480"/>
            </w:pPr>
            <w:r>
              <w:t xml:space="preserve">"status":"ok", </w:t>
            </w:r>
          </w:p>
          <w:p w14:paraId="7963E03A">
            <w:pPr>
              <w:ind w:firstLine="480"/>
            </w:pPr>
            <w:r>
              <w:t xml:space="preserve">"msg_id":"1562566753001402b681", </w:t>
            </w:r>
          </w:p>
          <w:p w14:paraId="35826CB8">
            <w:pPr>
              <w:ind w:firstLine="480"/>
            </w:pPr>
            <w:r>
              <w:t xml:space="preserve">"platenum" : "B12345",  </w:t>
            </w:r>
          </w:p>
          <w:p w14:paraId="557E111A">
            <w:pPr>
              <w:ind w:firstLine="480"/>
            </w:pPr>
            <w:r>
              <w:t xml:space="preserve">"type":"W", </w:t>
            </w:r>
          </w:p>
          <w:p w14:paraId="7F69124E">
            <w:pPr>
              <w:ind w:firstLine="480"/>
            </w:pPr>
            <w:r>
              <w:t xml:space="preserve">"start":"2019/01/01 00:00:00",  </w:t>
            </w:r>
          </w:p>
          <w:p w14:paraId="117F1A5D">
            <w:pPr>
              <w:ind w:firstLine="480"/>
            </w:pPr>
            <w:r>
              <w:t xml:space="preserve">"end":"2019/12/31 23:59:59" </w:t>
            </w:r>
            <w:r>
              <w:rPr>
                <w:rFonts w:hint="eastAsia"/>
              </w:rPr>
              <w:t>,</w:t>
            </w:r>
          </w:p>
          <w:p w14:paraId="55809950">
            <w:pPr>
              <w:ind w:firstLine="480"/>
            </w:pPr>
            <w:r>
              <w:t>"</w:t>
            </w:r>
            <w:r>
              <w:rPr>
                <w:rFonts w:hint="eastAsia"/>
              </w:rPr>
              <w:t>sn</w:t>
            </w:r>
            <w:r>
              <w:t>":"1b7e812009cad088"</w:t>
            </w:r>
          </w:p>
          <w:p w14:paraId="064F2D35">
            <w:pPr>
              <w:ind w:firstLine="480"/>
            </w:pPr>
            <w:r>
              <w:rPr>
                <w:rFonts w:hint="eastAsia"/>
              </w:rPr>
              <w:t>}</w:t>
            </w:r>
          </w:p>
        </w:tc>
      </w:tr>
    </w:tbl>
    <w:p w14:paraId="3F51367D">
      <w:pPr>
        <w:ind w:firstLine="480"/>
      </w:pPr>
      <w:r>
        <w:rPr>
          <w:rFonts w:hint="eastAsia"/>
        </w:rPr>
        <w:t>或</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CC0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57C78BCC">
            <w:pPr>
              <w:ind w:firstLine="480"/>
            </w:pPr>
            <w:r>
              <w:rPr>
                <w:rFonts w:hint="eastAsia"/>
              </w:rPr>
              <w:t>{</w:t>
            </w:r>
          </w:p>
          <w:p w14:paraId="226C63F3">
            <w:pPr>
              <w:ind w:firstLine="480"/>
            </w:pPr>
            <w:r>
              <w:t xml:space="preserve">"cmd":"listquery_rsp", </w:t>
            </w:r>
          </w:p>
          <w:p w14:paraId="2665E849">
            <w:pPr>
              <w:ind w:firstLine="480"/>
            </w:pPr>
            <w:r>
              <w:t xml:space="preserve">"status":"unfound", </w:t>
            </w:r>
          </w:p>
          <w:p w14:paraId="2C906F7B">
            <w:pPr>
              <w:ind w:firstLine="480"/>
            </w:pPr>
            <w:r>
              <w:t xml:space="preserve">"msg_id":"1562566753001402b681", </w:t>
            </w:r>
          </w:p>
          <w:p w14:paraId="0A7021DC">
            <w:pPr>
              <w:ind w:firstLine="480"/>
            </w:pPr>
            <w:r>
              <w:t>"platenum":"B12345"</w:t>
            </w:r>
            <w:r>
              <w:rPr>
                <w:rFonts w:hint="eastAsia"/>
              </w:rPr>
              <w:t>,</w:t>
            </w:r>
          </w:p>
          <w:p w14:paraId="1CFD8D6F">
            <w:pPr>
              <w:ind w:firstLine="480"/>
            </w:pPr>
            <w:r>
              <w:t>"</w:t>
            </w:r>
            <w:r>
              <w:rPr>
                <w:rFonts w:hint="eastAsia"/>
              </w:rPr>
              <w:t>sn</w:t>
            </w:r>
            <w:r>
              <w:t>":"1b7e812009cad088"</w:t>
            </w:r>
          </w:p>
          <w:p w14:paraId="72F74E8B">
            <w:pPr>
              <w:ind w:firstLine="480"/>
            </w:pPr>
            <w:r>
              <w:rPr>
                <w:rFonts w:hint="eastAsia"/>
              </w:rPr>
              <w:t>}</w:t>
            </w:r>
          </w:p>
        </w:tc>
      </w:tr>
    </w:tbl>
    <w:p w14:paraId="0F0274ED">
      <w:pPr>
        <w:ind w:firstLine="480"/>
      </w:pPr>
    </w:p>
    <w:p w14:paraId="4C38061D">
      <w:pPr>
        <w:pStyle w:val="5"/>
        <w:tabs>
          <w:tab w:val="left" w:pos="0"/>
        </w:tabs>
      </w:pPr>
      <w:bookmarkStart w:id="596" w:name="_Toc2099628996"/>
      <w:bookmarkStart w:id="597" w:name="_Toc2914"/>
      <w:r>
        <w:rPr>
          <w:rFonts w:hint="eastAsia"/>
        </w:rPr>
        <w:t>查询设备MQTT配置</w:t>
      </w:r>
      <w:bookmarkEnd w:id="596"/>
      <w:bookmarkEnd w:id="597"/>
    </w:p>
    <w:p w14:paraId="755F4AE6">
      <w:pPr>
        <w:ind w:firstLine="480"/>
      </w:pPr>
      <w:r>
        <w:rPr>
          <w:rFonts w:hint="eastAsia"/>
        </w:rPr>
        <w:t>接口说明：该接口提供给用户查询当前MQTT配置信息。用户发送该消息后设备应该当前MQTT配置信息。</w:t>
      </w:r>
    </w:p>
    <w:p w14:paraId="752AD481">
      <w:pPr>
        <w:pStyle w:val="6"/>
        <w:tabs>
          <w:tab w:val="left" w:pos="0"/>
        </w:tabs>
      </w:pPr>
      <w:r>
        <w:rPr>
          <w:rFonts w:hint="eastAsia"/>
        </w:rPr>
        <w:t>请求参数</w:t>
      </w:r>
    </w:p>
    <w:p w14:paraId="60ED2476">
      <w:pPr>
        <w:ind w:firstLine="480"/>
      </w:pPr>
      <w:r>
        <w:rPr>
          <w:rFonts w:hint="eastAsia"/>
        </w:rPr>
        <w:t>字段说明：</w:t>
      </w:r>
    </w:p>
    <w:tbl>
      <w:tblPr>
        <w:tblStyle w:val="23"/>
        <w:tblW w:w="0" w:type="auto"/>
        <w:tblInd w:w="0" w:type="dxa"/>
        <w:tblLayout w:type="fixed"/>
        <w:tblCellMar>
          <w:top w:w="71" w:type="dxa"/>
          <w:left w:w="106" w:type="dxa"/>
          <w:bottom w:w="0" w:type="dxa"/>
          <w:right w:w="127" w:type="dxa"/>
        </w:tblCellMar>
      </w:tblPr>
      <w:tblGrid>
        <w:gridCol w:w="949"/>
        <w:gridCol w:w="779"/>
        <w:gridCol w:w="900"/>
        <w:gridCol w:w="1009"/>
        <w:gridCol w:w="5947"/>
      </w:tblGrid>
      <w:tr w14:paraId="247FE53A">
        <w:tblPrEx>
          <w:tblCellMar>
            <w:top w:w="71" w:type="dxa"/>
            <w:left w:w="106" w:type="dxa"/>
            <w:bottom w:w="0" w:type="dxa"/>
            <w:right w:w="127" w:type="dxa"/>
          </w:tblCellMar>
        </w:tblPrEx>
        <w:trPr>
          <w:trHeight w:val="57" w:hRule="atLeast"/>
        </w:trPr>
        <w:tc>
          <w:tcPr>
            <w:tcW w:w="94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D12B96">
            <w:pPr>
              <w:pStyle w:val="29"/>
              <w:rPr>
                <w:rFonts w:hint="default"/>
              </w:rPr>
            </w:pPr>
            <w:r>
              <w:t>字段项</w:t>
            </w:r>
          </w:p>
        </w:tc>
        <w:tc>
          <w:tcPr>
            <w:tcW w:w="77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4382B80">
            <w:pPr>
              <w:pStyle w:val="29"/>
              <w:rPr>
                <w:rFonts w:hint="default"/>
              </w:rPr>
            </w:pPr>
            <w:r>
              <w:t>类型</w:t>
            </w:r>
          </w:p>
        </w:tc>
        <w:tc>
          <w:tcPr>
            <w:tcW w:w="9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B07B500">
            <w:pPr>
              <w:pStyle w:val="29"/>
              <w:rPr>
                <w:rFonts w:hint="default"/>
              </w:rPr>
            </w:pPr>
            <w:r>
              <w:t>必填项</w:t>
            </w:r>
          </w:p>
        </w:tc>
        <w:tc>
          <w:tcPr>
            <w:tcW w:w="100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5B243EB">
            <w:pPr>
              <w:pStyle w:val="29"/>
              <w:rPr>
                <w:rFonts w:hint="default"/>
              </w:rPr>
            </w:pPr>
            <w:r>
              <w:t>说明</w:t>
            </w:r>
          </w:p>
        </w:tc>
        <w:tc>
          <w:tcPr>
            <w:tcW w:w="59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CA839A1">
            <w:pPr>
              <w:pStyle w:val="29"/>
              <w:rPr>
                <w:rFonts w:hint="default"/>
              </w:rPr>
            </w:pPr>
            <w:r>
              <w:t>备注</w:t>
            </w:r>
          </w:p>
        </w:tc>
      </w:tr>
      <w:tr w14:paraId="4A1F03BE">
        <w:tblPrEx>
          <w:tblCellMar>
            <w:top w:w="71" w:type="dxa"/>
            <w:left w:w="106" w:type="dxa"/>
            <w:bottom w:w="0" w:type="dxa"/>
            <w:right w:w="127" w:type="dxa"/>
          </w:tblCellMar>
        </w:tblPrEx>
        <w:trPr>
          <w:trHeight w:val="57" w:hRule="atLeast"/>
        </w:trPr>
        <w:tc>
          <w:tcPr>
            <w:tcW w:w="949" w:type="dxa"/>
            <w:tcBorders>
              <w:top w:val="single" w:color="000000" w:sz="4" w:space="0"/>
              <w:left w:val="single" w:color="000000" w:sz="4" w:space="0"/>
              <w:bottom w:val="single" w:color="000000" w:sz="4" w:space="0"/>
              <w:right w:val="single" w:color="000000" w:sz="4" w:space="0"/>
            </w:tcBorders>
            <w:vAlign w:val="center"/>
          </w:tcPr>
          <w:p w14:paraId="29A768D9">
            <w:pPr>
              <w:pStyle w:val="29"/>
              <w:rPr>
                <w:rFonts w:hint="default"/>
              </w:rPr>
            </w:pPr>
            <w:r>
              <w:t>cmd</w:t>
            </w:r>
          </w:p>
        </w:tc>
        <w:tc>
          <w:tcPr>
            <w:tcW w:w="779" w:type="dxa"/>
            <w:tcBorders>
              <w:top w:val="single" w:color="000000" w:sz="4" w:space="0"/>
              <w:left w:val="single" w:color="000000" w:sz="4" w:space="0"/>
              <w:bottom w:val="single" w:color="000000" w:sz="4" w:space="0"/>
              <w:right w:val="single" w:color="000000" w:sz="4" w:space="0"/>
            </w:tcBorders>
            <w:vAlign w:val="center"/>
          </w:tcPr>
          <w:p w14:paraId="1DB4A89D">
            <w:pPr>
              <w:pStyle w:val="29"/>
              <w:rPr>
                <w:rFonts w:hint="default"/>
              </w:rPr>
            </w:pPr>
            <w:r>
              <w:t>string</w:t>
            </w:r>
          </w:p>
        </w:tc>
        <w:tc>
          <w:tcPr>
            <w:tcW w:w="900" w:type="dxa"/>
            <w:tcBorders>
              <w:top w:val="single" w:color="000000" w:sz="4" w:space="0"/>
              <w:left w:val="single" w:color="000000" w:sz="4" w:space="0"/>
              <w:bottom w:val="single" w:color="000000" w:sz="4" w:space="0"/>
              <w:right w:val="single" w:color="000000" w:sz="4" w:space="0"/>
            </w:tcBorders>
            <w:vAlign w:val="center"/>
          </w:tcPr>
          <w:p w14:paraId="0FF76E1B">
            <w:pPr>
              <w:pStyle w:val="29"/>
              <w:rPr>
                <w:rFonts w:hint="default"/>
              </w:rPr>
            </w:pPr>
            <w:r>
              <w:t>是</w:t>
            </w:r>
          </w:p>
        </w:tc>
        <w:tc>
          <w:tcPr>
            <w:tcW w:w="1009" w:type="dxa"/>
            <w:tcBorders>
              <w:top w:val="single" w:color="000000" w:sz="4" w:space="0"/>
              <w:left w:val="single" w:color="000000" w:sz="4" w:space="0"/>
              <w:bottom w:val="single" w:color="000000" w:sz="4" w:space="0"/>
              <w:right w:val="single" w:color="000000" w:sz="4" w:space="0"/>
            </w:tcBorders>
            <w:vAlign w:val="center"/>
          </w:tcPr>
          <w:p w14:paraId="1945A7B6">
            <w:pPr>
              <w:pStyle w:val="29"/>
              <w:rPr>
                <w:rFonts w:hint="default"/>
              </w:rPr>
            </w:pPr>
            <w:r>
              <w:t>命令</w:t>
            </w:r>
          </w:p>
        </w:tc>
        <w:tc>
          <w:tcPr>
            <w:tcW w:w="5947" w:type="dxa"/>
            <w:tcBorders>
              <w:top w:val="single" w:color="000000" w:sz="4" w:space="0"/>
              <w:left w:val="single" w:color="000000" w:sz="4" w:space="0"/>
              <w:bottom w:val="single" w:color="000000" w:sz="4" w:space="0"/>
              <w:right w:val="single" w:color="000000" w:sz="4" w:space="0"/>
            </w:tcBorders>
            <w:vAlign w:val="center"/>
          </w:tcPr>
          <w:p w14:paraId="2A4403E0">
            <w:pPr>
              <w:pStyle w:val="29"/>
              <w:jc w:val="both"/>
              <w:rPr>
                <w:rFonts w:hint="default"/>
              </w:rPr>
            </w:pPr>
            <w:r>
              <w:t>get_mqtt_param</w:t>
            </w:r>
          </w:p>
        </w:tc>
      </w:tr>
      <w:tr w14:paraId="4BD778B3">
        <w:trPr>
          <w:trHeight w:val="57" w:hRule="atLeast"/>
        </w:trPr>
        <w:tc>
          <w:tcPr>
            <w:tcW w:w="949" w:type="dxa"/>
            <w:tcBorders>
              <w:top w:val="single" w:color="000000" w:sz="4" w:space="0"/>
              <w:left w:val="single" w:color="000000" w:sz="4" w:space="0"/>
              <w:bottom w:val="single" w:color="000000" w:sz="4" w:space="0"/>
              <w:right w:val="single" w:color="000000" w:sz="4" w:space="0"/>
            </w:tcBorders>
            <w:vAlign w:val="center"/>
          </w:tcPr>
          <w:p w14:paraId="0B3DBB91">
            <w:pPr>
              <w:pStyle w:val="29"/>
              <w:rPr>
                <w:rFonts w:hint="default"/>
              </w:rPr>
            </w:pPr>
            <w:r>
              <w:t>msg_id</w:t>
            </w:r>
          </w:p>
        </w:tc>
        <w:tc>
          <w:tcPr>
            <w:tcW w:w="779" w:type="dxa"/>
            <w:tcBorders>
              <w:top w:val="single" w:color="000000" w:sz="4" w:space="0"/>
              <w:left w:val="single" w:color="000000" w:sz="4" w:space="0"/>
              <w:bottom w:val="single" w:color="000000" w:sz="4" w:space="0"/>
              <w:right w:val="single" w:color="000000" w:sz="4" w:space="0"/>
            </w:tcBorders>
            <w:vAlign w:val="center"/>
          </w:tcPr>
          <w:p w14:paraId="53A34871">
            <w:pPr>
              <w:pStyle w:val="29"/>
              <w:rPr>
                <w:rFonts w:hint="default"/>
              </w:rPr>
            </w:pPr>
            <w:r>
              <w:t>string</w:t>
            </w:r>
          </w:p>
        </w:tc>
        <w:tc>
          <w:tcPr>
            <w:tcW w:w="900" w:type="dxa"/>
            <w:tcBorders>
              <w:top w:val="single" w:color="000000" w:sz="4" w:space="0"/>
              <w:left w:val="single" w:color="000000" w:sz="4" w:space="0"/>
              <w:bottom w:val="single" w:color="000000" w:sz="4" w:space="0"/>
              <w:right w:val="single" w:color="000000" w:sz="4" w:space="0"/>
            </w:tcBorders>
            <w:vAlign w:val="center"/>
          </w:tcPr>
          <w:p w14:paraId="73E005E4">
            <w:pPr>
              <w:pStyle w:val="29"/>
              <w:rPr>
                <w:rFonts w:hint="default"/>
              </w:rPr>
            </w:pPr>
            <w:r>
              <w:t>是</w:t>
            </w:r>
          </w:p>
        </w:tc>
        <w:tc>
          <w:tcPr>
            <w:tcW w:w="1009" w:type="dxa"/>
            <w:tcBorders>
              <w:top w:val="single" w:color="000000" w:sz="4" w:space="0"/>
              <w:left w:val="single" w:color="000000" w:sz="4" w:space="0"/>
              <w:bottom w:val="single" w:color="000000" w:sz="4" w:space="0"/>
              <w:right w:val="single" w:color="000000" w:sz="4" w:space="0"/>
            </w:tcBorders>
            <w:vAlign w:val="center"/>
          </w:tcPr>
          <w:p w14:paraId="03BF6B6B">
            <w:pPr>
              <w:pStyle w:val="29"/>
              <w:rPr>
                <w:rFonts w:hint="default"/>
              </w:rPr>
            </w:pPr>
            <w:r>
              <w:t>消息 ID</w:t>
            </w:r>
          </w:p>
        </w:tc>
        <w:tc>
          <w:tcPr>
            <w:tcW w:w="5947" w:type="dxa"/>
            <w:tcBorders>
              <w:top w:val="single" w:color="000000" w:sz="4" w:space="0"/>
              <w:left w:val="single" w:color="000000" w:sz="4" w:space="0"/>
              <w:bottom w:val="single" w:color="000000" w:sz="4" w:space="0"/>
              <w:right w:val="single" w:color="000000" w:sz="4" w:space="0"/>
            </w:tcBorders>
            <w:vAlign w:val="center"/>
          </w:tcPr>
          <w:p w14:paraId="7322C896">
            <w:pPr>
              <w:pStyle w:val="29"/>
              <w:jc w:val="both"/>
              <w:rPr>
                <w:rFonts w:hint="default"/>
              </w:rPr>
            </w:pPr>
            <w:r>
              <w:t>与请求时的消息 ID 一致，用于标识该应答对应哪一个请求</w:t>
            </w:r>
          </w:p>
        </w:tc>
      </w:tr>
    </w:tbl>
    <w:p w14:paraId="64B22670">
      <w:pPr>
        <w:ind w:firstLine="480"/>
      </w:pPr>
    </w:p>
    <w:p w14:paraId="18641C78">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0964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335" w:hRule="atLeast"/>
        </w:trPr>
        <w:tc>
          <w:tcPr>
            <w:tcW w:w="9571" w:type="dxa"/>
            <w:shd w:val="clear" w:color="auto" w:fill="EEECE1"/>
          </w:tcPr>
          <w:p w14:paraId="28C712DE">
            <w:pPr>
              <w:ind w:firstLine="480"/>
            </w:pPr>
            <w:r>
              <w:rPr>
                <w:rFonts w:hint="eastAsia"/>
              </w:rPr>
              <w:t>{</w:t>
            </w:r>
          </w:p>
          <w:p w14:paraId="73DF2612">
            <w:pPr>
              <w:ind w:firstLine="480"/>
            </w:pPr>
            <w:r>
              <w:rPr>
                <w:rFonts w:hint="eastAsia"/>
              </w:rPr>
              <w:t xml:space="preserve">"cmd":"get_mqtt_param", </w:t>
            </w:r>
          </w:p>
          <w:p w14:paraId="6E30711D">
            <w:pPr>
              <w:ind w:firstLine="480"/>
            </w:pPr>
            <w:r>
              <w:rPr>
                <w:rFonts w:hint="eastAsia"/>
              </w:rPr>
              <w:t>"msg_id":"15625667530014022871"</w:t>
            </w:r>
          </w:p>
          <w:p w14:paraId="33D51D7F">
            <w:pPr>
              <w:ind w:firstLine="480"/>
            </w:pPr>
            <w:r>
              <w:rPr>
                <w:rFonts w:hint="eastAsia"/>
              </w:rPr>
              <w:t>}</w:t>
            </w:r>
          </w:p>
        </w:tc>
      </w:tr>
    </w:tbl>
    <w:p w14:paraId="6A9BB941">
      <w:pPr>
        <w:ind w:firstLine="480"/>
      </w:pPr>
    </w:p>
    <w:p w14:paraId="22C8A928">
      <w:pPr>
        <w:pStyle w:val="6"/>
        <w:tabs>
          <w:tab w:val="left" w:pos="0"/>
        </w:tabs>
      </w:pPr>
      <w:r>
        <w:rPr>
          <w:rFonts w:hint="eastAsia"/>
        </w:rPr>
        <w:t>应答消息</w:t>
      </w:r>
    </w:p>
    <w:p w14:paraId="179347CD">
      <w:pPr>
        <w:ind w:firstLine="480"/>
      </w:pPr>
      <w:r>
        <w:rPr>
          <w:rFonts w:hint="eastAsia"/>
        </w:rPr>
        <w:t>字段说明:</w:t>
      </w:r>
    </w:p>
    <w:tbl>
      <w:tblPr>
        <w:tblStyle w:val="23"/>
        <w:tblW w:w="0" w:type="auto"/>
        <w:tblInd w:w="0" w:type="dxa"/>
        <w:tblLayout w:type="fixed"/>
        <w:tblCellMar>
          <w:top w:w="71" w:type="dxa"/>
          <w:left w:w="106" w:type="dxa"/>
          <w:bottom w:w="0" w:type="dxa"/>
          <w:right w:w="133" w:type="dxa"/>
        </w:tblCellMar>
      </w:tblPr>
      <w:tblGrid>
        <w:gridCol w:w="1792"/>
        <w:gridCol w:w="753"/>
        <w:gridCol w:w="907"/>
        <w:gridCol w:w="1640"/>
        <w:gridCol w:w="4502"/>
      </w:tblGrid>
      <w:tr w14:paraId="55AB08F9">
        <w:tblPrEx>
          <w:tblCellMar>
            <w:top w:w="71" w:type="dxa"/>
            <w:left w:w="106" w:type="dxa"/>
            <w:bottom w:w="0" w:type="dxa"/>
            <w:right w:w="133" w:type="dxa"/>
          </w:tblCellMar>
        </w:tblPrEx>
        <w:trPr>
          <w:trHeight w:val="57" w:hRule="atLeast"/>
          <w:tblHeader/>
        </w:trPr>
        <w:tc>
          <w:tcPr>
            <w:tcW w:w="17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FD0BBE3">
            <w:pPr>
              <w:pStyle w:val="29"/>
              <w:rPr>
                <w:rFonts w:hint="default"/>
              </w:rPr>
            </w:pPr>
            <w:r>
              <w:t>字段项</w:t>
            </w:r>
          </w:p>
        </w:tc>
        <w:tc>
          <w:tcPr>
            <w:tcW w:w="7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0C1551C">
            <w:pPr>
              <w:pStyle w:val="29"/>
              <w:rPr>
                <w:rFonts w:hint="default"/>
              </w:rPr>
            </w:pPr>
            <w:r>
              <w:t>类型</w:t>
            </w:r>
          </w:p>
        </w:tc>
        <w:tc>
          <w:tcPr>
            <w:tcW w:w="90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73B627F">
            <w:pPr>
              <w:pStyle w:val="29"/>
              <w:rPr>
                <w:rFonts w:hint="default"/>
              </w:rPr>
            </w:pPr>
            <w:r>
              <w:t>必填项</w:t>
            </w:r>
          </w:p>
        </w:tc>
        <w:tc>
          <w:tcPr>
            <w:tcW w:w="16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4C00860">
            <w:pPr>
              <w:pStyle w:val="29"/>
              <w:rPr>
                <w:rFonts w:hint="default"/>
              </w:rPr>
            </w:pPr>
            <w:r>
              <w:t>说明</w:t>
            </w:r>
          </w:p>
        </w:tc>
        <w:tc>
          <w:tcPr>
            <w:tcW w:w="45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7EB094C">
            <w:pPr>
              <w:pStyle w:val="29"/>
              <w:rPr>
                <w:rFonts w:hint="default"/>
              </w:rPr>
            </w:pPr>
            <w:r>
              <w:t>备注</w:t>
            </w:r>
          </w:p>
        </w:tc>
      </w:tr>
      <w:tr w14:paraId="3508E4B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B546D2D">
            <w:pPr>
              <w:pStyle w:val="29"/>
              <w:rPr>
                <w:rFonts w:hint="default"/>
              </w:rPr>
            </w:pPr>
            <w:r>
              <w:t>cmd</w:t>
            </w:r>
          </w:p>
        </w:tc>
        <w:tc>
          <w:tcPr>
            <w:tcW w:w="753" w:type="dxa"/>
            <w:tcBorders>
              <w:top w:val="single" w:color="000000" w:sz="4" w:space="0"/>
              <w:left w:val="single" w:color="000000" w:sz="4" w:space="0"/>
              <w:bottom w:val="single" w:color="000000" w:sz="4" w:space="0"/>
              <w:right w:val="single" w:color="000000" w:sz="4" w:space="0"/>
            </w:tcBorders>
            <w:vAlign w:val="center"/>
          </w:tcPr>
          <w:p w14:paraId="024537B2">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7EB1BC44">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45378AD7">
            <w:pPr>
              <w:pStyle w:val="29"/>
              <w:rPr>
                <w:rFonts w:hint="default"/>
              </w:rPr>
            </w:pPr>
            <w:r>
              <w:t>命令</w:t>
            </w:r>
          </w:p>
        </w:tc>
        <w:tc>
          <w:tcPr>
            <w:tcW w:w="4502" w:type="dxa"/>
            <w:tcBorders>
              <w:top w:val="single" w:color="000000" w:sz="4" w:space="0"/>
              <w:left w:val="single" w:color="000000" w:sz="4" w:space="0"/>
              <w:bottom w:val="single" w:color="000000" w:sz="4" w:space="0"/>
              <w:right w:val="single" w:color="000000" w:sz="4" w:space="0"/>
            </w:tcBorders>
            <w:vAlign w:val="center"/>
          </w:tcPr>
          <w:p w14:paraId="3C29BB56">
            <w:pPr>
              <w:pStyle w:val="29"/>
              <w:jc w:val="both"/>
              <w:rPr>
                <w:rFonts w:hint="default"/>
              </w:rPr>
            </w:pPr>
            <w:r>
              <w:t>get_mqtt_param_res</w:t>
            </w:r>
          </w:p>
        </w:tc>
      </w:tr>
      <w:tr w14:paraId="6125578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9D2EA8C">
            <w:pPr>
              <w:pStyle w:val="29"/>
              <w:rPr>
                <w:rFonts w:hint="default"/>
              </w:rPr>
            </w:pPr>
            <w:r>
              <w:t>msg_id</w:t>
            </w:r>
          </w:p>
        </w:tc>
        <w:tc>
          <w:tcPr>
            <w:tcW w:w="753" w:type="dxa"/>
            <w:tcBorders>
              <w:top w:val="single" w:color="000000" w:sz="4" w:space="0"/>
              <w:left w:val="single" w:color="000000" w:sz="4" w:space="0"/>
              <w:bottom w:val="single" w:color="000000" w:sz="4" w:space="0"/>
              <w:right w:val="single" w:color="000000" w:sz="4" w:space="0"/>
            </w:tcBorders>
            <w:vAlign w:val="center"/>
          </w:tcPr>
          <w:p w14:paraId="11779FE0">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4CE0DE8D">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69BCCD2D">
            <w:pPr>
              <w:pStyle w:val="29"/>
              <w:rPr>
                <w:rFonts w:hint="default"/>
              </w:rPr>
            </w:pPr>
            <w:r>
              <w:t>消息 ID</w:t>
            </w:r>
          </w:p>
        </w:tc>
        <w:tc>
          <w:tcPr>
            <w:tcW w:w="4502" w:type="dxa"/>
            <w:tcBorders>
              <w:top w:val="single" w:color="000000" w:sz="4" w:space="0"/>
              <w:left w:val="single" w:color="000000" w:sz="4" w:space="0"/>
              <w:bottom w:val="single" w:color="000000" w:sz="4" w:space="0"/>
              <w:right w:val="single" w:color="000000" w:sz="4" w:space="0"/>
            </w:tcBorders>
            <w:vAlign w:val="center"/>
          </w:tcPr>
          <w:p w14:paraId="6D854D05">
            <w:pPr>
              <w:pStyle w:val="29"/>
              <w:jc w:val="both"/>
              <w:rPr>
                <w:rFonts w:hint="default"/>
              </w:rPr>
            </w:pPr>
            <w:r>
              <w:t>此次请求的唯一标识，20 位长，前 13 位是毫秒时间，后7 位是字母和数字的随机数</w:t>
            </w:r>
          </w:p>
        </w:tc>
      </w:tr>
      <w:tr w14:paraId="6B7FBCF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211C811">
            <w:pPr>
              <w:pStyle w:val="29"/>
              <w:rPr>
                <w:rFonts w:hint="default"/>
              </w:rPr>
            </w:pPr>
            <w:r>
              <w:t>mqtt_enable</w:t>
            </w:r>
          </w:p>
        </w:tc>
        <w:tc>
          <w:tcPr>
            <w:tcW w:w="753" w:type="dxa"/>
            <w:tcBorders>
              <w:top w:val="single" w:color="000000" w:sz="4" w:space="0"/>
              <w:left w:val="single" w:color="000000" w:sz="4" w:space="0"/>
              <w:bottom w:val="single" w:color="000000" w:sz="4" w:space="0"/>
              <w:right w:val="single" w:color="000000" w:sz="4" w:space="0"/>
            </w:tcBorders>
            <w:vAlign w:val="center"/>
          </w:tcPr>
          <w:p w14:paraId="1AEA1777">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3AD12A3A">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65037085">
            <w:pPr>
              <w:pStyle w:val="29"/>
              <w:rPr>
                <w:rFonts w:hint="default"/>
              </w:rPr>
            </w:pPr>
            <w:r>
              <w:t>是否开启mqtt功能</w:t>
            </w:r>
          </w:p>
        </w:tc>
        <w:tc>
          <w:tcPr>
            <w:tcW w:w="4502" w:type="dxa"/>
            <w:tcBorders>
              <w:top w:val="single" w:color="000000" w:sz="4" w:space="0"/>
              <w:left w:val="single" w:color="000000" w:sz="4" w:space="0"/>
              <w:bottom w:val="single" w:color="000000" w:sz="4" w:space="0"/>
              <w:right w:val="single" w:color="000000" w:sz="4" w:space="0"/>
            </w:tcBorders>
            <w:vAlign w:val="center"/>
          </w:tcPr>
          <w:p w14:paraId="4D9F1C2C">
            <w:pPr>
              <w:pStyle w:val="29"/>
              <w:jc w:val="both"/>
              <w:rPr>
                <w:rFonts w:hint="default"/>
              </w:rPr>
            </w:pPr>
          </w:p>
        </w:tc>
      </w:tr>
      <w:tr w14:paraId="0B79757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5FF2C85B">
            <w:pPr>
              <w:pStyle w:val="29"/>
              <w:rPr>
                <w:rFonts w:hint="default"/>
              </w:rPr>
            </w:pPr>
            <w:r>
              <w:t>mqtt_mode</w:t>
            </w:r>
          </w:p>
        </w:tc>
        <w:tc>
          <w:tcPr>
            <w:tcW w:w="753" w:type="dxa"/>
            <w:tcBorders>
              <w:top w:val="single" w:color="000000" w:sz="4" w:space="0"/>
              <w:left w:val="single" w:color="000000" w:sz="4" w:space="0"/>
              <w:bottom w:val="single" w:color="000000" w:sz="4" w:space="0"/>
              <w:right w:val="single" w:color="000000" w:sz="4" w:space="0"/>
            </w:tcBorders>
            <w:vAlign w:val="center"/>
          </w:tcPr>
          <w:p w14:paraId="58CCEAEA">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2A4327BA">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76BA10FA">
            <w:pPr>
              <w:pStyle w:val="29"/>
              <w:rPr>
                <w:rFonts w:hint="default"/>
              </w:rPr>
            </w:pPr>
            <w:r>
              <w:t>mqtt模式</w:t>
            </w:r>
          </w:p>
        </w:tc>
        <w:tc>
          <w:tcPr>
            <w:tcW w:w="4502" w:type="dxa"/>
            <w:tcBorders>
              <w:top w:val="single" w:color="000000" w:sz="4" w:space="0"/>
              <w:left w:val="single" w:color="000000" w:sz="4" w:space="0"/>
              <w:bottom w:val="single" w:color="000000" w:sz="4" w:space="0"/>
              <w:right w:val="single" w:color="000000" w:sz="4" w:space="0"/>
            </w:tcBorders>
            <w:vAlign w:val="center"/>
          </w:tcPr>
          <w:p w14:paraId="1AD92E2A">
            <w:pPr>
              <w:pStyle w:val="29"/>
              <w:jc w:val="both"/>
              <w:rPr>
                <w:rFonts w:hint="default"/>
              </w:rPr>
            </w:pPr>
            <w:r>
              <w:t>4:模式4</w:t>
            </w:r>
          </w:p>
          <w:p w14:paraId="7479A4D9">
            <w:pPr>
              <w:pStyle w:val="29"/>
              <w:jc w:val="both"/>
              <w:rPr>
                <w:rFonts w:hint="default"/>
              </w:rPr>
            </w:pPr>
            <w:r>
              <w:t>5:模式5</w:t>
            </w:r>
          </w:p>
          <w:p w14:paraId="16576C1A">
            <w:pPr>
              <w:pStyle w:val="29"/>
              <w:jc w:val="both"/>
              <w:rPr>
                <w:rFonts w:hint="default"/>
              </w:rPr>
            </w:pPr>
            <w:r>
              <w:t>6:模式6</w:t>
            </w:r>
          </w:p>
        </w:tc>
      </w:tr>
      <w:tr w14:paraId="6A4D16A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7A8A9EBA">
            <w:pPr>
              <w:pStyle w:val="29"/>
              <w:rPr>
                <w:rFonts w:hint="default"/>
              </w:rPr>
            </w:pPr>
            <w:r>
              <w:t>camidtype</w:t>
            </w:r>
          </w:p>
        </w:tc>
        <w:tc>
          <w:tcPr>
            <w:tcW w:w="753" w:type="dxa"/>
            <w:tcBorders>
              <w:top w:val="single" w:color="000000" w:sz="4" w:space="0"/>
              <w:left w:val="single" w:color="000000" w:sz="4" w:space="0"/>
              <w:bottom w:val="single" w:color="000000" w:sz="4" w:space="0"/>
              <w:right w:val="single" w:color="000000" w:sz="4" w:space="0"/>
            </w:tcBorders>
            <w:vAlign w:val="center"/>
          </w:tcPr>
          <w:p w14:paraId="6B591C15">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4C1DE2E9">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730E08F">
            <w:pPr>
              <w:pStyle w:val="29"/>
              <w:rPr>
                <w:rFonts w:hint="default"/>
              </w:rPr>
            </w:pPr>
            <w:r>
              <w:t>设备id类型</w:t>
            </w:r>
          </w:p>
        </w:tc>
        <w:tc>
          <w:tcPr>
            <w:tcW w:w="4502" w:type="dxa"/>
            <w:tcBorders>
              <w:top w:val="single" w:color="000000" w:sz="4" w:space="0"/>
              <w:left w:val="single" w:color="000000" w:sz="4" w:space="0"/>
              <w:bottom w:val="single" w:color="000000" w:sz="4" w:space="0"/>
              <w:right w:val="single" w:color="000000" w:sz="4" w:space="0"/>
            </w:tcBorders>
            <w:vAlign w:val="center"/>
          </w:tcPr>
          <w:p w14:paraId="4D6C1EA8">
            <w:pPr>
              <w:pStyle w:val="29"/>
              <w:jc w:val="both"/>
              <w:rPr>
                <w:rFonts w:hint="default"/>
              </w:rPr>
            </w:pPr>
            <w:r>
              <w:t>1:mac</w:t>
            </w:r>
          </w:p>
          <w:p w14:paraId="01F547EB">
            <w:pPr>
              <w:pStyle w:val="29"/>
              <w:jc w:val="both"/>
              <w:rPr>
                <w:rFonts w:hint="default"/>
              </w:rPr>
            </w:pPr>
            <w:r>
              <w:t>2:uuid</w:t>
            </w:r>
          </w:p>
        </w:tc>
      </w:tr>
      <w:tr w14:paraId="761CF8A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5CB72192">
            <w:pPr>
              <w:pStyle w:val="29"/>
              <w:rPr>
                <w:rFonts w:hint="default"/>
              </w:rPr>
            </w:pPr>
            <w:r>
              <w:t>ioenable</w:t>
            </w:r>
          </w:p>
        </w:tc>
        <w:tc>
          <w:tcPr>
            <w:tcW w:w="753" w:type="dxa"/>
            <w:tcBorders>
              <w:top w:val="single" w:color="000000" w:sz="4" w:space="0"/>
              <w:left w:val="single" w:color="000000" w:sz="4" w:space="0"/>
              <w:bottom w:val="single" w:color="000000" w:sz="4" w:space="0"/>
              <w:right w:val="single" w:color="000000" w:sz="4" w:space="0"/>
            </w:tcBorders>
            <w:vAlign w:val="center"/>
          </w:tcPr>
          <w:p w14:paraId="62116B3E">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41444B49">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DC522B4">
            <w:pPr>
              <w:pStyle w:val="29"/>
              <w:rPr>
                <w:rFonts w:hint="default"/>
              </w:rPr>
            </w:pPr>
            <w:r>
              <w:t>是否开启io事件上报</w:t>
            </w:r>
          </w:p>
        </w:tc>
        <w:tc>
          <w:tcPr>
            <w:tcW w:w="4502" w:type="dxa"/>
            <w:tcBorders>
              <w:top w:val="single" w:color="000000" w:sz="4" w:space="0"/>
              <w:left w:val="single" w:color="000000" w:sz="4" w:space="0"/>
              <w:bottom w:val="single" w:color="000000" w:sz="4" w:space="0"/>
              <w:right w:val="single" w:color="000000" w:sz="4" w:space="0"/>
            </w:tcBorders>
            <w:vAlign w:val="center"/>
          </w:tcPr>
          <w:p w14:paraId="6273764C">
            <w:pPr>
              <w:pStyle w:val="29"/>
              <w:jc w:val="both"/>
              <w:rPr>
                <w:rFonts w:hint="default"/>
              </w:rPr>
            </w:pPr>
            <w:r>
              <w:t>0:关闭</w:t>
            </w:r>
          </w:p>
          <w:p w14:paraId="5B065745">
            <w:pPr>
              <w:pStyle w:val="29"/>
              <w:jc w:val="both"/>
              <w:rPr>
                <w:rFonts w:hint="default"/>
              </w:rPr>
            </w:pPr>
            <w:r>
              <w:t>1:开启</w:t>
            </w:r>
          </w:p>
        </w:tc>
      </w:tr>
      <w:tr w14:paraId="5B0129B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7D37C0C">
            <w:pPr>
              <w:pStyle w:val="29"/>
              <w:rPr>
                <w:rFonts w:hint="default"/>
              </w:rPr>
            </w:pPr>
            <w:r>
              <w:t>iotype1</w:t>
            </w:r>
          </w:p>
        </w:tc>
        <w:tc>
          <w:tcPr>
            <w:tcW w:w="753" w:type="dxa"/>
            <w:tcBorders>
              <w:top w:val="single" w:color="000000" w:sz="4" w:space="0"/>
              <w:left w:val="single" w:color="000000" w:sz="4" w:space="0"/>
              <w:bottom w:val="single" w:color="000000" w:sz="4" w:space="0"/>
              <w:right w:val="single" w:color="000000" w:sz="4" w:space="0"/>
            </w:tcBorders>
            <w:vAlign w:val="center"/>
          </w:tcPr>
          <w:p w14:paraId="59055340">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0D4BD2A6">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7723DE80">
            <w:pPr>
              <w:pStyle w:val="29"/>
              <w:rPr>
                <w:rFonts w:hint="default"/>
              </w:rPr>
            </w:pPr>
            <w:r>
              <w:t>端口1上报开启</w:t>
            </w:r>
          </w:p>
        </w:tc>
        <w:tc>
          <w:tcPr>
            <w:tcW w:w="4502" w:type="dxa"/>
            <w:tcBorders>
              <w:top w:val="single" w:color="000000" w:sz="4" w:space="0"/>
              <w:left w:val="single" w:color="000000" w:sz="4" w:space="0"/>
              <w:bottom w:val="single" w:color="000000" w:sz="4" w:space="0"/>
              <w:right w:val="single" w:color="000000" w:sz="4" w:space="0"/>
            </w:tcBorders>
            <w:vAlign w:val="center"/>
          </w:tcPr>
          <w:p w14:paraId="7870DFF7">
            <w:pPr>
              <w:pStyle w:val="29"/>
              <w:jc w:val="both"/>
              <w:rPr>
                <w:rFonts w:hint="default"/>
              </w:rPr>
            </w:pPr>
            <w:r>
              <w:t>0:关闭</w:t>
            </w:r>
          </w:p>
          <w:p w14:paraId="7AE90583">
            <w:pPr>
              <w:pStyle w:val="29"/>
              <w:jc w:val="both"/>
              <w:rPr>
                <w:rFonts w:hint="default"/>
              </w:rPr>
            </w:pPr>
            <w:r>
              <w:t>1:开启</w:t>
            </w:r>
          </w:p>
        </w:tc>
      </w:tr>
      <w:tr w14:paraId="312D0181">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CC1CE6B">
            <w:pPr>
              <w:pStyle w:val="29"/>
              <w:rPr>
                <w:rFonts w:hint="default"/>
              </w:rPr>
            </w:pPr>
            <w:r>
              <w:t>iotype2</w:t>
            </w:r>
          </w:p>
        </w:tc>
        <w:tc>
          <w:tcPr>
            <w:tcW w:w="753" w:type="dxa"/>
            <w:tcBorders>
              <w:top w:val="single" w:color="000000" w:sz="4" w:space="0"/>
              <w:left w:val="single" w:color="000000" w:sz="4" w:space="0"/>
              <w:bottom w:val="single" w:color="000000" w:sz="4" w:space="0"/>
              <w:right w:val="single" w:color="000000" w:sz="4" w:space="0"/>
            </w:tcBorders>
            <w:vAlign w:val="center"/>
          </w:tcPr>
          <w:p w14:paraId="1297BD71">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0584316B">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24609FA6">
            <w:pPr>
              <w:pStyle w:val="29"/>
              <w:rPr>
                <w:rFonts w:hint="default"/>
              </w:rPr>
            </w:pPr>
            <w:r>
              <w:t>端口2上报开启</w:t>
            </w:r>
          </w:p>
        </w:tc>
        <w:tc>
          <w:tcPr>
            <w:tcW w:w="4502" w:type="dxa"/>
            <w:tcBorders>
              <w:top w:val="single" w:color="000000" w:sz="4" w:space="0"/>
              <w:left w:val="single" w:color="000000" w:sz="4" w:space="0"/>
              <w:bottom w:val="single" w:color="000000" w:sz="4" w:space="0"/>
              <w:right w:val="single" w:color="000000" w:sz="4" w:space="0"/>
            </w:tcBorders>
            <w:vAlign w:val="center"/>
          </w:tcPr>
          <w:p w14:paraId="59D57B4D">
            <w:pPr>
              <w:pStyle w:val="29"/>
              <w:jc w:val="both"/>
              <w:rPr>
                <w:rFonts w:hint="default"/>
              </w:rPr>
            </w:pPr>
            <w:r>
              <w:t>0:关闭</w:t>
            </w:r>
          </w:p>
          <w:p w14:paraId="56D1BDDA">
            <w:pPr>
              <w:pStyle w:val="29"/>
              <w:jc w:val="both"/>
              <w:rPr>
                <w:rFonts w:hint="default"/>
              </w:rPr>
            </w:pPr>
            <w:r>
              <w:t>1:开启</w:t>
            </w:r>
          </w:p>
        </w:tc>
      </w:tr>
      <w:tr w14:paraId="31D50381">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3647716">
            <w:pPr>
              <w:pStyle w:val="29"/>
              <w:rPr>
                <w:rFonts w:hint="default"/>
              </w:rPr>
            </w:pPr>
            <w:r>
              <w:t>park_id</w:t>
            </w:r>
          </w:p>
        </w:tc>
        <w:tc>
          <w:tcPr>
            <w:tcW w:w="753" w:type="dxa"/>
            <w:tcBorders>
              <w:top w:val="single" w:color="000000" w:sz="4" w:space="0"/>
              <w:left w:val="single" w:color="000000" w:sz="4" w:space="0"/>
              <w:bottom w:val="single" w:color="000000" w:sz="4" w:space="0"/>
              <w:right w:val="single" w:color="000000" w:sz="4" w:space="0"/>
            </w:tcBorders>
            <w:vAlign w:val="center"/>
          </w:tcPr>
          <w:p w14:paraId="09E2C44F">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15E401F0">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9BC1D99">
            <w:pPr>
              <w:pStyle w:val="29"/>
              <w:rPr>
                <w:rFonts w:hint="default"/>
              </w:rPr>
            </w:pPr>
            <w:r>
              <w:t>停车场ID</w:t>
            </w:r>
          </w:p>
        </w:tc>
        <w:tc>
          <w:tcPr>
            <w:tcW w:w="4502" w:type="dxa"/>
            <w:tcBorders>
              <w:top w:val="single" w:color="000000" w:sz="4" w:space="0"/>
              <w:left w:val="single" w:color="000000" w:sz="4" w:space="0"/>
              <w:bottom w:val="single" w:color="000000" w:sz="4" w:space="0"/>
              <w:right w:val="single" w:color="000000" w:sz="4" w:space="0"/>
            </w:tcBorders>
            <w:vAlign w:val="center"/>
          </w:tcPr>
          <w:p w14:paraId="10A41D22">
            <w:pPr>
              <w:pStyle w:val="29"/>
              <w:jc w:val="both"/>
              <w:rPr>
                <w:rFonts w:hint="default"/>
              </w:rPr>
            </w:pPr>
          </w:p>
        </w:tc>
      </w:tr>
      <w:tr w14:paraId="69D5B44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1FE9BA4">
            <w:pPr>
              <w:pStyle w:val="29"/>
              <w:rPr>
                <w:rFonts w:hint="default"/>
              </w:rPr>
            </w:pPr>
            <w:r>
              <w:t>host</w:t>
            </w:r>
          </w:p>
        </w:tc>
        <w:tc>
          <w:tcPr>
            <w:tcW w:w="753" w:type="dxa"/>
            <w:tcBorders>
              <w:top w:val="single" w:color="000000" w:sz="4" w:space="0"/>
              <w:left w:val="single" w:color="000000" w:sz="4" w:space="0"/>
              <w:bottom w:val="single" w:color="000000" w:sz="4" w:space="0"/>
              <w:right w:val="single" w:color="000000" w:sz="4" w:space="0"/>
            </w:tcBorders>
            <w:vAlign w:val="center"/>
          </w:tcPr>
          <w:p w14:paraId="4F19A457">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43E54113">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CA0F726">
            <w:pPr>
              <w:pStyle w:val="29"/>
              <w:rPr>
                <w:rFonts w:hint="default"/>
              </w:rPr>
            </w:pPr>
            <w:r>
              <w:t>平台域名或ip</w:t>
            </w:r>
          </w:p>
        </w:tc>
        <w:tc>
          <w:tcPr>
            <w:tcW w:w="4502" w:type="dxa"/>
            <w:tcBorders>
              <w:top w:val="single" w:color="000000" w:sz="4" w:space="0"/>
              <w:left w:val="single" w:color="000000" w:sz="4" w:space="0"/>
              <w:bottom w:val="single" w:color="000000" w:sz="4" w:space="0"/>
              <w:right w:val="single" w:color="000000" w:sz="4" w:space="0"/>
            </w:tcBorders>
            <w:vAlign w:val="center"/>
          </w:tcPr>
          <w:p w14:paraId="6DB01AAD">
            <w:pPr>
              <w:pStyle w:val="29"/>
              <w:jc w:val="both"/>
              <w:rPr>
                <w:rFonts w:hint="default"/>
              </w:rPr>
            </w:pPr>
          </w:p>
        </w:tc>
      </w:tr>
      <w:tr w14:paraId="01933C1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D73BB49">
            <w:pPr>
              <w:pStyle w:val="29"/>
              <w:rPr>
                <w:rFonts w:hint="default"/>
              </w:rPr>
            </w:pPr>
            <w:r>
              <w:t>port</w:t>
            </w:r>
          </w:p>
        </w:tc>
        <w:tc>
          <w:tcPr>
            <w:tcW w:w="753" w:type="dxa"/>
            <w:tcBorders>
              <w:top w:val="single" w:color="000000" w:sz="4" w:space="0"/>
              <w:left w:val="single" w:color="000000" w:sz="4" w:space="0"/>
              <w:bottom w:val="single" w:color="000000" w:sz="4" w:space="0"/>
              <w:right w:val="single" w:color="000000" w:sz="4" w:space="0"/>
            </w:tcBorders>
            <w:vAlign w:val="center"/>
          </w:tcPr>
          <w:p w14:paraId="67507C65">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58FF84B7">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657D7FAF">
            <w:pPr>
              <w:pStyle w:val="29"/>
              <w:rPr>
                <w:rFonts w:hint="default"/>
              </w:rPr>
            </w:pPr>
            <w:r>
              <w:t>平台端口</w:t>
            </w:r>
          </w:p>
        </w:tc>
        <w:tc>
          <w:tcPr>
            <w:tcW w:w="4502" w:type="dxa"/>
            <w:tcBorders>
              <w:top w:val="single" w:color="000000" w:sz="4" w:space="0"/>
              <w:left w:val="single" w:color="000000" w:sz="4" w:space="0"/>
              <w:bottom w:val="single" w:color="000000" w:sz="4" w:space="0"/>
              <w:right w:val="single" w:color="000000" w:sz="4" w:space="0"/>
            </w:tcBorders>
            <w:vAlign w:val="center"/>
          </w:tcPr>
          <w:p w14:paraId="4CFD2F64">
            <w:pPr>
              <w:pStyle w:val="29"/>
              <w:jc w:val="both"/>
              <w:rPr>
                <w:rFonts w:hint="default"/>
              </w:rPr>
            </w:pPr>
          </w:p>
        </w:tc>
      </w:tr>
      <w:tr w14:paraId="7236CD3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382D125">
            <w:pPr>
              <w:pStyle w:val="29"/>
              <w:rPr>
                <w:rFonts w:hint="default"/>
              </w:rPr>
            </w:pPr>
            <w:r>
              <w:t>username</w:t>
            </w:r>
          </w:p>
        </w:tc>
        <w:tc>
          <w:tcPr>
            <w:tcW w:w="753" w:type="dxa"/>
            <w:tcBorders>
              <w:top w:val="single" w:color="000000" w:sz="4" w:space="0"/>
              <w:left w:val="single" w:color="000000" w:sz="4" w:space="0"/>
              <w:bottom w:val="single" w:color="000000" w:sz="4" w:space="0"/>
              <w:right w:val="single" w:color="000000" w:sz="4" w:space="0"/>
            </w:tcBorders>
            <w:vAlign w:val="center"/>
          </w:tcPr>
          <w:p w14:paraId="7CCE3946">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687D062B">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7BBF919">
            <w:pPr>
              <w:pStyle w:val="29"/>
              <w:rPr>
                <w:rFonts w:hint="default"/>
              </w:rPr>
            </w:pPr>
            <w:r>
              <w:t>平台用户名</w:t>
            </w:r>
          </w:p>
        </w:tc>
        <w:tc>
          <w:tcPr>
            <w:tcW w:w="4502" w:type="dxa"/>
            <w:tcBorders>
              <w:top w:val="single" w:color="000000" w:sz="4" w:space="0"/>
              <w:left w:val="single" w:color="000000" w:sz="4" w:space="0"/>
              <w:bottom w:val="single" w:color="000000" w:sz="4" w:space="0"/>
              <w:right w:val="single" w:color="000000" w:sz="4" w:space="0"/>
            </w:tcBorders>
            <w:vAlign w:val="center"/>
          </w:tcPr>
          <w:p w14:paraId="3360CF34">
            <w:pPr>
              <w:pStyle w:val="29"/>
              <w:jc w:val="both"/>
              <w:rPr>
                <w:rFonts w:hint="default"/>
              </w:rPr>
            </w:pPr>
          </w:p>
        </w:tc>
      </w:tr>
      <w:tr w14:paraId="4DD7DDB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6D686C2">
            <w:pPr>
              <w:pStyle w:val="29"/>
              <w:rPr>
                <w:rFonts w:hint="default"/>
              </w:rPr>
            </w:pPr>
            <w:r>
              <w:t>password</w:t>
            </w:r>
          </w:p>
        </w:tc>
        <w:tc>
          <w:tcPr>
            <w:tcW w:w="753" w:type="dxa"/>
            <w:tcBorders>
              <w:top w:val="single" w:color="000000" w:sz="4" w:space="0"/>
              <w:left w:val="single" w:color="000000" w:sz="4" w:space="0"/>
              <w:bottom w:val="single" w:color="000000" w:sz="4" w:space="0"/>
              <w:right w:val="single" w:color="000000" w:sz="4" w:space="0"/>
            </w:tcBorders>
            <w:vAlign w:val="center"/>
          </w:tcPr>
          <w:p w14:paraId="39558C42">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7DF23179">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53705E7F">
            <w:pPr>
              <w:pStyle w:val="29"/>
              <w:rPr>
                <w:rFonts w:hint="default"/>
              </w:rPr>
            </w:pPr>
            <w:r>
              <w:t>平台密码</w:t>
            </w:r>
          </w:p>
        </w:tc>
        <w:tc>
          <w:tcPr>
            <w:tcW w:w="4502" w:type="dxa"/>
            <w:tcBorders>
              <w:top w:val="single" w:color="000000" w:sz="4" w:space="0"/>
              <w:left w:val="single" w:color="000000" w:sz="4" w:space="0"/>
              <w:bottom w:val="single" w:color="000000" w:sz="4" w:space="0"/>
              <w:right w:val="single" w:color="000000" w:sz="4" w:space="0"/>
            </w:tcBorders>
            <w:vAlign w:val="center"/>
          </w:tcPr>
          <w:p w14:paraId="73019CC9">
            <w:pPr>
              <w:pStyle w:val="29"/>
              <w:jc w:val="both"/>
              <w:rPr>
                <w:rFonts w:hint="default"/>
              </w:rPr>
            </w:pPr>
          </w:p>
        </w:tc>
      </w:tr>
      <w:tr w14:paraId="10403E0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B6AD367">
            <w:pPr>
              <w:pStyle w:val="29"/>
              <w:rPr>
                <w:rFonts w:hint="default"/>
              </w:rPr>
            </w:pPr>
            <w:r>
              <w:t>product_key</w:t>
            </w:r>
          </w:p>
        </w:tc>
        <w:tc>
          <w:tcPr>
            <w:tcW w:w="753" w:type="dxa"/>
            <w:tcBorders>
              <w:top w:val="single" w:color="000000" w:sz="4" w:space="0"/>
              <w:left w:val="single" w:color="000000" w:sz="4" w:space="0"/>
              <w:bottom w:val="single" w:color="000000" w:sz="4" w:space="0"/>
              <w:right w:val="single" w:color="000000" w:sz="4" w:space="0"/>
            </w:tcBorders>
            <w:vAlign w:val="center"/>
          </w:tcPr>
          <w:p w14:paraId="211C8903">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57D734D1">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09DDD6C3">
            <w:pPr>
              <w:pStyle w:val="29"/>
              <w:rPr>
                <w:rFonts w:hint="default"/>
              </w:rPr>
            </w:pPr>
            <w:r>
              <w:t>设备类型标识</w:t>
            </w:r>
          </w:p>
        </w:tc>
        <w:tc>
          <w:tcPr>
            <w:tcW w:w="4502" w:type="dxa"/>
            <w:tcBorders>
              <w:top w:val="single" w:color="000000" w:sz="4" w:space="0"/>
              <w:left w:val="single" w:color="000000" w:sz="4" w:space="0"/>
              <w:bottom w:val="single" w:color="000000" w:sz="4" w:space="0"/>
              <w:right w:val="single" w:color="000000" w:sz="4" w:space="0"/>
            </w:tcBorders>
            <w:vAlign w:val="center"/>
          </w:tcPr>
          <w:p w14:paraId="5024597E">
            <w:pPr>
              <w:pStyle w:val="29"/>
              <w:jc w:val="both"/>
              <w:rPr>
                <w:rFonts w:hint="default"/>
              </w:rPr>
            </w:pPr>
          </w:p>
        </w:tc>
      </w:tr>
      <w:tr w14:paraId="6ACB40C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1EA127B">
            <w:pPr>
              <w:pStyle w:val="29"/>
              <w:rPr>
                <w:rFonts w:hint="default"/>
              </w:rPr>
            </w:pPr>
            <w:r>
              <w:t>product_secret</w:t>
            </w:r>
          </w:p>
        </w:tc>
        <w:tc>
          <w:tcPr>
            <w:tcW w:w="753" w:type="dxa"/>
            <w:tcBorders>
              <w:top w:val="single" w:color="000000" w:sz="4" w:space="0"/>
              <w:left w:val="single" w:color="000000" w:sz="4" w:space="0"/>
              <w:bottom w:val="single" w:color="000000" w:sz="4" w:space="0"/>
              <w:right w:val="single" w:color="000000" w:sz="4" w:space="0"/>
            </w:tcBorders>
            <w:vAlign w:val="center"/>
          </w:tcPr>
          <w:p w14:paraId="020C5608">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18DF8006">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81C3F63">
            <w:pPr>
              <w:pStyle w:val="29"/>
              <w:rPr>
                <w:rFonts w:hint="default"/>
              </w:rPr>
            </w:pPr>
            <w:r>
              <w:t>设备品类密钥</w:t>
            </w:r>
          </w:p>
        </w:tc>
        <w:tc>
          <w:tcPr>
            <w:tcW w:w="4502" w:type="dxa"/>
            <w:tcBorders>
              <w:top w:val="single" w:color="000000" w:sz="4" w:space="0"/>
              <w:left w:val="single" w:color="000000" w:sz="4" w:space="0"/>
              <w:bottom w:val="single" w:color="000000" w:sz="4" w:space="0"/>
              <w:right w:val="single" w:color="000000" w:sz="4" w:space="0"/>
            </w:tcBorders>
            <w:vAlign w:val="center"/>
          </w:tcPr>
          <w:p w14:paraId="76188449">
            <w:pPr>
              <w:pStyle w:val="29"/>
              <w:jc w:val="both"/>
              <w:rPr>
                <w:rFonts w:hint="default"/>
              </w:rPr>
            </w:pPr>
          </w:p>
        </w:tc>
      </w:tr>
      <w:tr w14:paraId="6167471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F4D1C3D">
            <w:pPr>
              <w:pStyle w:val="29"/>
              <w:rPr>
                <w:rFonts w:hint="default"/>
              </w:rPr>
            </w:pPr>
            <w:r>
              <w:t>heart_enable</w:t>
            </w:r>
          </w:p>
        </w:tc>
        <w:tc>
          <w:tcPr>
            <w:tcW w:w="753" w:type="dxa"/>
            <w:tcBorders>
              <w:top w:val="single" w:color="000000" w:sz="4" w:space="0"/>
              <w:left w:val="single" w:color="000000" w:sz="4" w:space="0"/>
              <w:bottom w:val="single" w:color="000000" w:sz="4" w:space="0"/>
              <w:right w:val="single" w:color="000000" w:sz="4" w:space="0"/>
            </w:tcBorders>
            <w:vAlign w:val="center"/>
          </w:tcPr>
          <w:p w14:paraId="382A4A32">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78A3F832">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4D7C96F6">
            <w:pPr>
              <w:pStyle w:val="29"/>
              <w:rPr>
                <w:rFonts w:hint="default"/>
              </w:rPr>
            </w:pPr>
            <w:r>
              <w:t>心跳使能</w:t>
            </w:r>
          </w:p>
        </w:tc>
        <w:tc>
          <w:tcPr>
            <w:tcW w:w="4502" w:type="dxa"/>
            <w:tcBorders>
              <w:top w:val="single" w:color="000000" w:sz="4" w:space="0"/>
              <w:left w:val="single" w:color="000000" w:sz="4" w:space="0"/>
              <w:bottom w:val="single" w:color="000000" w:sz="4" w:space="0"/>
              <w:right w:val="single" w:color="000000" w:sz="4" w:space="0"/>
            </w:tcBorders>
            <w:vAlign w:val="center"/>
          </w:tcPr>
          <w:p w14:paraId="31BE68D6">
            <w:pPr>
              <w:pStyle w:val="29"/>
              <w:jc w:val="both"/>
              <w:rPr>
                <w:rFonts w:hint="default"/>
              </w:rPr>
            </w:pPr>
            <w:r>
              <w:t>0：关闭心跳</w:t>
            </w:r>
          </w:p>
          <w:p w14:paraId="577E60A9">
            <w:pPr>
              <w:pStyle w:val="29"/>
              <w:jc w:val="both"/>
              <w:rPr>
                <w:rFonts w:hint="default"/>
              </w:rPr>
            </w:pPr>
            <w:r>
              <w:t>1：开启心跳</w:t>
            </w:r>
          </w:p>
        </w:tc>
      </w:tr>
      <w:tr w14:paraId="644B187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2DEA3E4">
            <w:pPr>
              <w:pStyle w:val="29"/>
              <w:rPr>
                <w:rFonts w:hint="default"/>
              </w:rPr>
            </w:pPr>
            <w:r>
              <w:t>heart_time</w:t>
            </w:r>
          </w:p>
        </w:tc>
        <w:tc>
          <w:tcPr>
            <w:tcW w:w="753" w:type="dxa"/>
            <w:tcBorders>
              <w:top w:val="single" w:color="000000" w:sz="4" w:space="0"/>
              <w:left w:val="single" w:color="000000" w:sz="4" w:space="0"/>
              <w:bottom w:val="single" w:color="000000" w:sz="4" w:space="0"/>
              <w:right w:val="single" w:color="000000" w:sz="4" w:space="0"/>
            </w:tcBorders>
            <w:vAlign w:val="center"/>
          </w:tcPr>
          <w:p w14:paraId="4A7D0B61">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0CA1904C">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6F59661F">
            <w:pPr>
              <w:pStyle w:val="29"/>
              <w:rPr>
                <w:rFonts w:hint="default"/>
              </w:rPr>
            </w:pPr>
            <w:r>
              <w:t>心跳间隔时间</w:t>
            </w:r>
          </w:p>
        </w:tc>
        <w:tc>
          <w:tcPr>
            <w:tcW w:w="4502" w:type="dxa"/>
            <w:tcBorders>
              <w:top w:val="single" w:color="000000" w:sz="4" w:space="0"/>
              <w:left w:val="single" w:color="000000" w:sz="4" w:space="0"/>
              <w:bottom w:val="single" w:color="000000" w:sz="4" w:space="0"/>
              <w:right w:val="single" w:color="000000" w:sz="4" w:space="0"/>
            </w:tcBorders>
            <w:vAlign w:val="center"/>
          </w:tcPr>
          <w:p w14:paraId="1AA72558">
            <w:pPr>
              <w:pStyle w:val="29"/>
              <w:jc w:val="both"/>
              <w:rPr>
                <w:rFonts w:hint="default"/>
              </w:rPr>
            </w:pPr>
            <w:r>
              <w:t>[0,65535]单位：秒</w:t>
            </w:r>
          </w:p>
        </w:tc>
      </w:tr>
      <w:tr w14:paraId="6BC72E9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232B697">
            <w:pPr>
              <w:pStyle w:val="29"/>
              <w:rPr>
                <w:rFonts w:hint="default"/>
              </w:rPr>
            </w:pPr>
            <w:r>
              <w:t>edit_White</w:t>
            </w:r>
          </w:p>
        </w:tc>
        <w:tc>
          <w:tcPr>
            <w:tcW w:w="753" w:type="dxa"/>
            <w:tcBorders>
              <w:top w:val="single" w:color="000000" w:sz="4" w:space="0"/>
              <w:left w:val="single" w:color="000000" w:sz="4" w:space="0"/>
              <w:bottom w:val="single" w:color="000000" w:sz="4" w:space="0"/>
              <w:right w:val="single" w:color="000000" w:sz="4" w:space="0"/>
            </w:tcBorders>
            <w:vAlign w:val="center"/>
          </w:tcPr>
          <w:p w14:paraId="15424F20">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3AD6ED90">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0295533B">
            <w:pPr>
              <w:pStyle w:val="29"/>
              <w:rPr>
                <w:rFonts w:hint="default"/>
              </w:rPr>
            </w:pPr>
            <w:r>
              <w:t>是否修改白名单状态</w:t>
            </w:r>
          </w:p>
        </w:tc>
        <w:tc>
          <w:tcPr>
            <w:tcW w:w="4502" w:type="dxa"/>
            <w:tcBorders>
              <w:top w:val="single" w:color="000000" w:sz="4" w:space="0"/>
              <w:left w:val="single" w:color="000000" w:sz="4" w:space="0"/>
              <w:bottom w:val="single" w:color="000000" w:sz="4" w:space="0"/>
              <w:right w:val="single" w:color="000000" w:sz="4" w:space="0"/>
            </w:tcBorders>
            <w:vAlign w:val="center"/>
          </w:tcPr>
          <w:p w14:paraId="6AE0586F">
            <w:pPr>
              <w:pStyle w:val="29"/>
              <w:jc w:val="both"/>
              <w:rPr>
                <w:rFonts w:hint="default"/>
              </w:rPr>
            </w:pPr>
          </w:p>
        </w:tc>
      </w:tr>
      <w:tr w14:paraId="4EC16B5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674DBF8">
            <w:pPr>
              <w:pStyle w:val="29"/>
              <w:rPr>
                <w:rFonts w:hint="default"/>
              </w:rPr>
            </w:pPr>
            <w:r>
              <w:t>device_name</w:t>
            </w:r>
          </w:p>
        </w:tc>
        <w:tc>
          <w:tcPr>
            <w:tcW w:w="753" w:type="dxa"/>
            <w:tcBorders>
              <w:top w:val="single" w:color="000000" w:sz="4" w:space="0"/>
              <w:left w:val="single" w:color="000000" w:sz="4" w:space="0"/>
              <w:bottom w:val="single" w:color="000000" w:sz="4" w:space="0"/>
              <w:right w:val="single" w:color="000000" w:sz="4" w:space="0"/>
            </w:tcBorders>
            <w:vAlign w:val="center"/>
          </w:tcPr>
          <w:p w14:paraId="75A1AB57">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5B490FDF">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0512B186">
            <w:pPr>
              <w:pStyle w:val="29"/>
              <w:rPr>
                <w:rFonts w:hint="default"/>
              </w:rPr>
            </w:pPr>
            <w:r>
              <w:t>设备标识</w:t>
            </w:r>
          </w:p>
        </w:tc>
        <w:tc>
          <w:tcPr>
            <w:tcW w:w="4502" w:type="dxa"/>
            <w:tcBorders>
              <w:top w:val="single" w:color="000000" w:sz="4" w:space="0"/>
              <w:left w:val="single" w:color="000000" w:sz="4" w:space="0"/>
              <w:bottom w:val="single" w:color="000000" w:sz="4" w:space="0"/>
              <w:right w:val="single" w:color="000000" w:sz="4" w:space="0"/>
            </w:tcBorders>
            <w:vAlign w:val="center"/>
          </w:tcPr>
          <w:p w14:paraId="5684A4A2">
            <w:pPr>
              <w:pStyle w:val="29"/>
              <w:jc w:val="both"/>
              <w:rPr>
                <w:rFonts w:hint="default"/>
              </w:rPr>
            </w:pPr>
          </w:p>
        </w:tc>
      </w:tr>
      <w:tr w14:paraId="50E72D2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F2310FD">
            <w:pPr>
              <w:pStyle w:val="29"/>
              <w:rPr>
                <w:rFonts w:hint="default"/>
              </w:rPr>
            </w:pPr>
            <w:r>
              <w:t>device_secret</w:t>
            </w:r>
          </w:p>
        </w:tc>
        <w:tc>
          <w:tcPr>
            <w:tcW w:w="753" w:type="dxa"/>
            <w:tcBorders>
              <w:top w:val="single" w:color="000000" w:sz="4" w:space="0"/>
              <w:left w:val="single" w:color="000000" w:sz="4" w:space="0"/>
              <w:bottom w:val="single" w:color="000000" w:sz="4" w:space="0"/>
              <w:right w:val="single" w:color="000000" w:sz="4" w:space="0"/>
            </w:tcBorders>
            <w:vAlign w:val="center"/>
          </w:tcPr>
          <w:p w14:paraId="15E9F7DA">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74B46AED">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0A9A8AE6">
            <w:pPr>
              <w:pStyle w:val="29"/>
              <w:rPr>
                <w:rFonts w:hint="default"/>
              </w:rPr>
            </w:pPr>
            <w:r>
              <w:t>设备密钥</w:t>
            </w:r>
          </w:p>
        </w:tc>
        <w:tc>
          <w:tcPr>
            <w:tcW w:w="4502" w:type="dxa"/>
            <w:tcBorders>
              <w:top w:val="single" w:color="000000" w:sz="4" w:space="0"/>
              <w:left w:val="single" w:color="000000" w:sz="4" w:space="0"/>
              <w:bottom w:val="single" w:color="000000" w:sz="4" w:space="0"/>
              <w:right w:val="single" w:color="000000" w:sz="4" w:space="0"/>
            </w:tcBorders>
            <w:vAlign w:val="center"/>
          </w:tcPr>
          <w:p w14:paraId="39DEFFF2">
            <w:pPr>
              <w:pStyle w:val="29"/>
              <w:jc w:val="both"/>
              <w:rPr>
                <w:rFonts w:hint="default"/>
              </w:rPr>
            </w:pPr>
          </w:p>
        </w:tc>
      </w:tr>
      <w:tr w14:paraId="3EB0A0D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866B44C">
            <w:pPr>
              <w:pStyle w:val="29"/>
              <w:rPr>
                <w:rFonts w:hint="default"/>
              </w:rPr>
            </w:pPr>
            <w:r>
              <w:t>client_id</w:t>
            </w:r>
          </w:p>
        </w:tc>
        <w:tc>
          <w:tcPr>
            <w:tcW w:w="753" w:type="dxa"/>
            <w:tcBorders>
              <w:top w:val="single" w:color="000000" w:sz="4" w:space="0"/>
              <w:left w:val="single" w:color="000000" w:sz="4" w:space="0"/>
              <w:bottom w:val="single" w:color="000000" w:sz="4" w:space="0"/>
              <w:right w:val="single" w:color="000000" w:sz="4" w:space="0"/>
            </w:tcBorders>
            <w:vAlign w:val="center"/>
          </w:tcPr>
          <w:p w14:paraId="7B7724E2">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58B26C9B">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60C2E053">
            <w:pPr>
              <w:pStyle w:val="29"/>
              <w:rPr>
                <w:rFonts w:hint="default"/>
              </w:rPr>
            </w:pPr>
            <w:r>
              <w:t>客户端ID</w:t>
            </w:r>
          </w:p>
        </w:tc>
        <w:tc>
          <w:tcPr>
            <w:tcW w:w="4502" w:type="dxa"/>
            <w:tcBorders>
              <w:top w:val="single" w:color="000000" w:sz="4" w:space="0"/>
              <w:left w:val="single" w:color="000000" w:sz="4" w:space="0"/>
              <w:bottom w:val="single" w:color="000000" w:sz="4" w:space="0"/>
              <w:right w:val="single" w:color="000000" w:sz="4" w:space="0"/>
            </w:tcBorders>
            <w:vAlign w:val="center"/>
          </w:tcPr>
          <w:p w14:paraId="524EA906">
            <w:pPr>
              <w:pStyle w:val="29"/>
              <w:jc w:val="both"/>
              <w:rPr>
                <w:rFonts w:hint="default"/>
              </w:rPr>
            </w:pPr>
          </w:p>
        </w:tc>
      </w:tr>
      <w:tr w14:paraId="5F409A7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D75301D">
            <w:pPr>
              <w:pStyle w:val="29"/>
              <w:rPr>
                <w:rFonts w:hint="default"/>
              </w:rPr>
            </w:pPr>
            <w:r>
              <w:t>subtopic</w:t>
            </w:r>
          </w:p>
        </w:tc>
        <w:tc>
          <w:tcPr>
            <w:tcW w:w="753" w:type="dxa"/>
            <w:tcBorders>
              <w:top w:val="single" w:color="000000" w:sz="4" w:space="0"/>
              <w:left w:val="single" w:color="000000" w:sz="4" w:space="0"/>
              <w:bottom w:val="single" w:color="000000" w:sz="4" w:space="0"/>
              <w:right w:val="single" w:color="000000" w:sz="4" w:space="0"/>
            </w:tcBorders>
            <w:vAlign w:val="center"/>
          </w:tcPr>
          <w:p w14:paraId="058120CA">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2E598766">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35E3AED9">
            <w:pPr>
              <w:pStyle w:val="29"/>
              <w:rPr>
                <w:rFonts w:hint="default"/>
              </w:rPr>
            </w:pPr>
            <w:r>
              <w:t>订阅主题</w:t>
            </w:r>
          </w:p>
        </w:tc>
        <w:tc>
          <w:tcPr>
            <w:tcW w:w="4502" w:type="dxa"/>
            <w:tcBorders>
              <w:top w:val="single" w:color="000000" w:sz="4" w:space="0"/>
              <w:left w:val="single" w:color="000000" w:sz="4" w:space="0"/>
              <w:bottom w:val="single" w:color="000000" w:sz="4" w:space="0"/>
              <w:right w:val="single" w:color="000000" w:sz="4" w:space="0"/>
            </w:tcBorders>
            <w:vAlign w:val="center"/>
          </w:tcPr>
          <w:p w14:paraId="4FDDDAC0">
            <w:pPr>
              <w:pStyle w:val="29"/>
              <w:jc w:val="both"/>
              <w:rPr>
                <w:rFonts w:hint="default"/>
              </w:rPr>
            </w:pPr>
          </w:p>
        </w:tc>
      </w:tr>
      <w:tr w14:paraId="1F98DE1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5C944BC">
            <w:pPr>
              <w:pStyle w:val="29"/>
              <w:rPr>
                <w:rFonts w:hint="default"/>
              </w:rPr>
            </w:pPr>
            <w:r>
              <w:t>pubtopic</w:t>
            </w:r>
          </w:p>
        </w:tc>
        <w:tc>
          <w:tcPr>
            <w:tcW w:w="753" w:type="dxa"/>
            <w:tcBorders>
              <w:top w:val="single" w:color="000000" w:sz="4" w:space="0"/>
              <w:left w:val="single" w:color="000000" w:sz="4" w:space="0"/>
              <w:bottom w:val="single" w:color="000000" w:sz="4" w:space="0"/>
              <w:right w:val="single" w:color="000000" w:sz="4" w:space="0"/>
            </w:tcBorders>
            <w:vAlign w:val="center"/>
          </w:tcPr>
          <w:p w14:paraId="0BE74981">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6AEDB3DB">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25EC4344">
            <w:pPr>
              <w:pStyle w:val="29"/>
              <w:rPr>
                <w:rFonts w:hint="default"/>
              </w:rPr>
            </w:pPr>
            <w:r>
              <w:t>发布主题</w:t>
            </w:r>
          </w:p>
        </w:tc>
        <w:tc>
          <w:tcPr>
            <w:tcW w:w="4502" w:type="dxa"/>
            <w:tcBorders>
              <w:top w:val="single" w:color="000000" w:sz="4" w:space="0"/>
              <w:left w:val="single" w:color="000000" w:sz="4" w:space="0"/>
              <w:bottom w:val="single" w:color="000000" w:sz="4" w:space="0"/>
              <w:right w:val="single" w:color="000000" w:sz="4" w:space="0"/>
            </w:tcBorders>
            <w:vAlign w:val="center"/>
          </w:tcPr>
          <w:p w14:paraId="3A657B7A">
            <w:pPr>
              <w:pStyle w:val="29"/>
              <w:jc w:val="both"/>
              <w:rPr>
                <w:rFonts w:hint="default"/>
              </w:rPr>
            </w:pPr>
          </w:p>
        </w:tc>
      </w:tr>
      <w:tr w14:paraId="0A04929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57DB4E3">
            <w:pPr>
              <w:pStyle w:val="29"/>
              <w:rPr>
                <w:rFonts w:hint="default"/>
              </w:rPr>
            </w:pPr>
            <w:r>
              <w:t>pushtype</w:t>
            </w:r>
          </w:p>
        </w:tc>
        <w:tc>
          <w:tcPr>
            <w:tcW w:w="753" w:type="dxa"/>
            <w:tcBorders>
              <w:top w:val="single" w:color="000000" w:sz="4" w:space="0"/>
              <w:left w:val="single" w:color="000000" w:sz="4" w:space="0"/>
              <w:bottom w:val="single" w:color="000000" w:sz="4" w:space="0"/>
              <w:right w:val="single" w:color="000000" w:sz="4" w:space="0"/>
            </w:tcBorders>
            <w:vAlign w:val="center"/>
          </w:tcPr>
          <w:p w14:paraId="491F28EC">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43FFE3D5">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2DB87900">
            <w:pPr>
              <w:pStyle w:val="29"/>
              <w:rPr>
                <w:rFonts w:hint="default"/>
              </w:rPr>
            </w:pPr>
            <w:r>
              <w:t>结果与图片上传方式</w:t>
            </w:r>
          </w:p>
        </w:tc>
        <w:tc>
          <w:tcPr>
            <w:tcW w:w="4502" w:type="dxa"/>
            <w:tcBorders>
              <w:top w:val="single" w:color="000000" w:sz="4" w:space="0"/>
              <w:left w:val="single" w:color="000000" w:sz="4" w:space="0"/>
              <w:bottom w:val="single" w:color="000000" w:sz="4" w:space="0"/>
              <w:right w:val="single" w:color="000000" w:sz="4" w:space="0"/>
            </w:tcBorders>
            <w:vAlign w:val="center"/>
          </w:tcPr>
          <w:p w14:paraId="70D3CE3C">
            <w:pPr>
              <w:pStyle w:val="29"/>
              <w:jc w:val="both"/>
              <w:rPr>
                <w:rFonts w:hint="default"/>
              </w:rPr>
            </w:pPr>
            <w:r>
              <w:t>0：分开上传</w:t>
            </w:r>
          </w:p>
          <w:p w14:paraId="261E8890">
            <w:pPr>
              <w:pStyle w:val="29"/>
              <w:jc w:val="both"/>
              <w:rPr>
                <w:rFonts w:hint="default"/>
              </w:rPr>
            </w:pPr>
            <w:r>
              <w:t>1：一起上传</w:t>
            </w:r>
          </w:p>
        </w:tc>
      </w:tr>
      <w:tr w14:paraId="5CDA032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1B86CC1">
            <w:pPr>
              <w:pStyle w:val="29"/>
              <w:rPr>
                <w:rFonts w:hint="default"/>
              </w:rPr>
            </w:pPr>
            <w:r>
              <w:t>protype</w:t>
            </w:r>
          </w:p>
        </w:tc>
        <w:tc>
          <w:tcPr>
            <w:tcW w:w="753" w:type="dxa"/>
            <w:tcBorders>
              <w:top w:val="single" w:color="000000" w:sz="4" w:space="0"/>
              <w:left w:val="single" w:color="000000" w:sz="4" w:space="0"/>
              <w:bottom w:val="single" w:color="000000" w:sz="4" w:space="0"/>
              <w:right w:val="single" w:color="000000" w:sz="4" w:space="0"/>
            </w:tcBorders>
            <w:vAlign w:val="center"/>
          </w:tcPr>
          <w:p w14:paraId="1F665AC8">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6299FBB4">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2BF311A3">
            <w:pPr>
              <w:pStyle w:val="29"/>
              <w:rPr>
                <w:rFonts w:hint="default"/>
              </w:rPr>
            </w:pPr>
            <w:r>
              <w:t>存储协议类型</w:t>
            </w:r>
          </w:p>
        </w:tc>
        <w:tc>
          <w:tcPr>
            <w:tcW w:w="4502" w:type="dxa"/>
            <w:tcBorders>
              <w:top w:val="single" w:color="000000" w:sz="4" w:space="0"/>
              <w:left w:val="single" w:color="000000" w:sz="4" w:space="0"/>
              <w:bottom w:val="single" w:color="000000" w:sz="4" w:space="0"/>
              <w:right w:val="single" w:color="000000" w:sz="4" w:space="0"/>
            </w:tcBorders>
            <w:vAlign w:val="center"/>
          </w:tcPr>
          <w:p w14:paraId="1B5909DD">
            <w:pPr>
              <w:pStyle w:val="29"/>
              <w:jc w:val="both"/>
              <w:rPr>
                <w:rFonts w:hint="default"/>
              </w:rPr>
            </w:pPr>
            <w:r>
              <w:t>1：阿里云</w:t>
            </w:r>
          </w:p>
          <w:p w14:paraId="076E0E85">
            <w:pPr>
              <w:pStyle w:val="29"/>
              <w:jc w:val="both"/>
              <w:rPr>
                <w:rFonts w:hint="default"/>
              </w:rPr>
            </w:pPr>
            <w:r>
              <w:t>2：OneNET</w:t>
            </w:r>
          </w:p>
        </w:tc>
      </w:tr>
      <w:tr w14:paraId="52224F4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CDC392D">
            <w:pPr>
              <w:pStyle w:val="29"/>
              <w:rPr>
                <w:rFonts w:hint="default"/>
              </w:rPr>
            </w:pPr>
            <w:r>
              <w:t>bucketdomain</w:t>
            </w:r>
          </w:p>
        </w:tc>
        <w:tc>
          <w:tcPr>
            <w:tcW w:w="753" w:type="dxa"/>
            <w:tcBorders>
              <w:top w:val="single" w:color="000000" w:sz="4" w:space="0"/>
              <w:left w:val="single" w:color="000000" w:sz="4" w:space="0"/>
              <w:bottom w:val="single" w:color="000000" w:sz="4" w:space="0"/>
              <w:right w:val="single" w:color="000000" w:sz="4" w:space="0"/>
            </w:tcBorders>
            <w:vAlign w:val="center"/>
          </w:tcPr>
          <w:p w14:paraId="04C5D142">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0FB4A076">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2D1FA392">
            <w:pPr>
              <w:pStyle w:val="29"/>
              <w:rPr>
                <w:rFonts w:hint="default"/>
              </w:rPr>
            </w:pPr>
            <w:r>
              <w:t>存储域名</w:t>
            </w:r>
          </w:p>
        </w:tc>
        <w:tc>
          <w:tcPr>
            <w:tcW w:w="4502" w:type="dxa"/>
            <w:tcBorders>
              <w:top w:val="single" w:color="000000" w:sz="4" w:space="0"/>
              <w:left w:val="single" w:color="000000" w:sz="4" w:space="0"/>
              <w:bottom w:val="single" w:color="000000" w:sz="4" w:space="0"/>
              <w:right w:val="single" w:color="000000" w:sz="4" w:space="0"/>
            </w:tcBorders>
            <w:vAlign w:val="center"/>
          </w:tcPr>
          <w:p w14:paraId="2EA0EB76">
            <w:pPr>
              <w:pStyle w:val="29"/>
              <w:jc w:val="both"/>
              <w:rPr>
                <w:rFonts w:hint="default"/>
              </w:rPr>
            </w:pPr>
          </w:p>
        </w:tc>
      </w:tr>
      <w:tr w14:paraId="3F9D0EDF">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7240BDA6">
            <w:pPr>
              <w:pStyle w:val="29"/>
              <w:rPr>
                <w:rFonts w:hint="default"/>
              </w:rPr>
            </w:pPr>
            <w:r>
              <w:t>accesskeyid</w:t>
            </w:r>
          </w:p>
        </w:tc>
        <w:tc>
          <w:tcPr>
            <w:tcW w:w="753" w:type="dxa"/>
            <w:tcBorders>
              <w:top w:val="single" w:color="000000" w:sz="4" w:space="0"/>
              <w:left w:val="single" w:color="000000" w:sz="4" w:space="0"/>
              <w:bottom w:val="single" w:color="000000" w:sz="4" w:space="0"/>
              <w:right w:val="single" w:color="000000" w:sz="4" w:space="0"/>
            </w:tcBorders>
            <w:vAlign w:val="center"/>
          </w:tcPr>
          <w:p w14:paraId="3393D50C">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02058694">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3FD9A036">
            <w:pPr>
              <w:pStyle w:val="29"/>
              <w:rPr>
                <w:rFonts w:hint="default"/>
              </w:rPr>
            </w:pPr>
            <w:r>
              <w:t>存储帐号</w:t>
            </w:r>
          </w:p>
        </w:tc>
        <w:tc>
          <w:tcPr>
            <w:tcW w:w="4502" w:type="dxa"/>
            <w:tcBorders>
              <w:top w:val="single" w:color="000000" w:sz="4" w:space="0"/>
              <w:left w:val="single" w:color="000000" w:sz="4" w:space="0"/>
              <w:bottom w:val="single" w:color="000000" w:sz="4" w:space="0"/>
              <w:right w:val="single" w:color="000000" w:sz="4" w:space="0"/>
            </w:tcBorders>
            <w:vAlign w:val="center"/>
          </w:tcPr>
          <w:p w14:paraId="548DA019">
            <w:pPr>
              <w:pStyle w:val="29"/>
              <w:jc w:val="both"/>
              <w:rPr>
                <w:rFonts w:hint="default"/>
              </w:rPr>
            </w:pPr>
          </w:p>
        </w:tc>
      </w:tr>
      <w:tr w14:paraId="4BFA738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5CC8F44C">
            <w:pPr>
              <w:pStyle w:val="29"/>
              <w:rPr>
                <w:rFonts w:hint="default"/>
              </w:rPr>
            </w:pPr>
            <w:r>
              <w:t>accesskeysecret</w:t>
            </w:r>
          </w:p>
        </w:tc>
        <w:tc>
          <w:tcPr>
            <w:tcW w:w="753" w:type="dxa"/>
            <w:tcBorders>
              <w:top w:val="single" w:color="000000" w:sz="4" w:space="0"/>
              <w:left w:val="single" w:color="000000" w:sz="4" w:space="0"/>
              <w:bottom w:val="single" w:color="000000" w:sz="4" w:space="0"/>
              <w:right w:val="single" w:color="000000" w:sz="4" w:space="0"/>
            </w:tcBorders>
            <w:vAlign w:val="center"/>
          </w:tcPr>
          <w:p w14:paraId="5CEB9B4F">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1E64C10B">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35C8E400">
            <w:pPr>
              <w:pStyle w:val="29"/>
              <w:rPr>
                <w:rFonts w:hint="default"/>
              </w:rPr>
            </w:pPr>
            <w:r>
              <w:t>存储密码</w:t>
            </w:r>
          </w:p>
        </w:tc>
        <w:tc>
          <w:tcPr>
            <w:tcW w:w="4502" w:type="dxa"/>
            <w:tcBorders>
              <w:top w:val="single" w:color="000000" w:sz="4" w:space="0"/>
              <w:left w:val="single" w:color="000000" w:sz="4" w:space="0"/>
              <w:bottom w:val="single" w:color="000000" w:sz="4" w:space="0"/>
              <w:right w:val="single" w:color="000000" w:sz="4" w:space="0"/>
            </w:tcBorders>
            <w:vAlign w:val="center"/>
          </w:tcPr>
          <w:p w14:paraId="110F8209">
            <w:pPr>
              <w:pStyle w:val="29"/>
              <w:jc w:val="both"/>
              <w:rPr>
                <w:rFonts w:hint="default"/>
              </w:rPr>
            </w:pPr>
          </w:p>
        </w:tc>
      </w:tr>
      <w:tr w14:paraId="4088FF4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2666210">
            <w:pPr>
              <w:pStyle w:val="29"/>
              <w:rPr>
                <w:rFonts w:hint="default"/>
              </w:rPr>
            </w:pPr>
            <w:r>
              <w:t>fullpush</w:t>
            </w:r>
          </w:p>
        </w:tc>
        <w:tc>
          <w:tcPr>
            <w:tcW w:w="753" w:type="dxa"/>
            <w:tcBorders>
              <w:top w:val="single" w:color="000000" w:sz="4" w:space="0"/>
              <w:left w:val="single" w:color="000000" w:sz="4" w:space="0"/>
              <w:bottom w:val="single" w:color="000000" w:sz="4" w:space="0"/>
              <w:right w:val="single" w:color="000000" w:sz="4" w:space="0"/>
            </w:tcBorders>
            <w:vAlign w:val="center"/>
          </w:tcPr>
          <w:p w14:paraId="5E8A41DA">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20B2A89C">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C0E75E0">
            <w:pPr>
              <w:pStyle w:val="29"/>
              <w:rPr>
                <w:rFonts w:hint="default"/>
              </w:rPr>
            </w:pPr>
            <w:r>
              <w:t>发送场景图</w:t>
            </w:r>
          </w:p>
        </w:tc>
        <w:tc>
          <w:tcPr>
            <w:tcW w:w="4502" w:type="dxa"/>
            <w:tcBorders>
              <w:top w:val="single" w:color="000000" w:sz="4" w:space="0"/>
              <w:left w:val="single" w:color="000000" w:sz="4" w:space="0"/>
              <w:bottom w:val="single" w:color="000000" w:sz="4" w:space="0"/>
              <w:right w:val="single" w:color="000000" w:sz="4" w:space="0"/>
            </w:tcBorders>
            <w:vAlign w:val="center"/>
          </w:tcPr>
          <w:p w14:paraId="0F6AD702">
            <w:pPr>
              <w:pStyle w:val="29"/>
              <w:jc w:val="both"/>
              <w:rPr>
                <w:rFonts w:hint="default"/>
              </w:rPr>
            </w:pPr>
            <w:r>
              <w:t>0：不发送</w:t>
            </w:r>
          </w:p>
          <w:p w14:paraId="148221BE">
            <w:pPr>
              <w:pStyle w:val="29"/>
              <w:jc w:val="both"/>
              <w:rPr>
                <w:rFonts w:hint="default"/>
              </w:rPr>
            </w:pPr>
            <w:r>
              <w:t>1：发送</w:t>
            </w:r>
          </w:p>
        </w:tc>
      </w:tr>
      <w:tr w14:paraId="45D5C93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AC897BE">
            <w:pPr>
              <w:pStyle w:val="29"/>
              <w:rPr>
                <w:rFonts w:hint="default"/>
              </w:rPr>
            </w:pPr>
            <w:r>
              <w:t>platepush</w:t>
            </w:r>
          </w:p>
        </w:tc>
        <w:tc>
          <w:tcPr>
            <w:tcW w:w="753" w:type="dxa"/>
            <w:tcBorders>
              <w:top w:val="single" w:color="000000" w:sz="4" w:space="0"/>
              <w:left w:val="single" w:color="000000" w:sz="4" w:space="0"/>
              <w:bottom w:val="single" w:color="000000" w:sz="4" w:space="0"/>
              <w:right w:val="single" w:color="000000" w:sz="4" w:space="0"/>
            </w:tcBorders>
            <w:vAlign w:val="center"/>
          </w:tcPr>
          <w:p w14:paraId="6AB9CAA5">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77D7B2F5">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7C3BCA00">
            <w:pPr>
              <w:pStyle w:val="29"/>
              <w:rPr>
                <w:rFonts w:hint="default"/>
              </w:rPr>
            </w:pPr>
            <w:r>
              <w:t>发送</w:t>
            </w:r>
            <w:r>
              <w:rPr>
                <w:rFonts w:hint="eastAsia"/>
                <w:lang w:eastAsia="zh-CN"/>
              </w:rPr>
              <w:t>票机</w:t>
            </w:r>
            <w:r>
              <w:t>图片</w:t>
            </w:r>
          </w:p>
        </w:tc>
        <w:tc>
          <w:tcPr>
            <w:tcW w:w="4502" w:type="dxa"/>
            <w:tcBorders>
              <w:top w:val="single" w:color="000000" w:sz="4" w:space="0"/>
              <w:left w:val="single" w:color="000000" w:sz="4" w:space="0"/>
              <w:bottom w:val="single" w:color="000000" w:sz="4" w:space="0"/>
              <w:right w:val="single" w:color="000000" w:sz="4" w:space="0"/>
            </w:tcBorders>
            <w:vAlign w:val="center"/>
          </w:tcPr>
          <w:p w14:paraId="00C9013E">
            <w:pPr>
              <w:pStyle w:val="29"/>
              <w:jc w:val="both"/>
              <w:rPr>
                <w:rFonts w:hint="default"/>
              </w:rPr>
            </w:pPr>
            <w:r>
              <w:t>0：不发送</w:t>
            </w:r>
          </w:p>
          <w:p w14:paraId="3711B669">
            <w:pPr>
              <w:pStyle w:val="29"/>
              <w:jc w:val="both"/>
              <w:rPr>
                <w:rFonts w:hint="default"/>
              </w:rPr>
            </w:pPr>
            <w:r>
              <w:t>1：发送</w:t>
            </w:r>
          </w:p>
        </w:tc>
      </w:tr>
      <w:tr w14:paraId="598E78B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F486F45">
            <w:pPr>
              <w:pStyle w:val="29"/>
              <w:rPr>
                <w:rFonts w:hint="default"/>
              </w:rPr>
            </w:pPr>
            <w:r>
              <w:t>alonepush</w:t>
            </w:r>
          </w:p>
        </w:tc>
        <w:tc>
          <w:tcPr>
            <w:tcW w:w="753" w:type="dxa"/>
            <w:tcBorders>
              <w:top w:val="single" w:color="000000" w:sz="4" w:space="0"/>
              <w:left w:val="single" w:color="000000" w:sz="4" w:space="0"/>
              <w:bottom w:val="single" w:color="000000" w:sz="4" w:space="0"/>
              <w:right w:val="single" w:color="000000" w:sz="4" w:space="0"/>
            </w:tcBorders>
            <w:vAlign w:val="center"/>
          </w:tcPr>
          <w:p w14:paraId="4ACA4C5D">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0575C546">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19ED1C40">
            <w:pPr>
              <w:pStyle w:val="29"/>
              <w:rPr>
                <w:rFonts w:hint="default"/>
              </w:rPr>
            </w:pPr>
            <w:r>
              <w:t>独立上传图片</w:t>
            </w:r>
          </w:p>
        </w:tc>
        <w:tc>
          <w:tcPr>
            <w:tcW w:w="4502" w:type="dxa"/>
            <w:tcBorders>
              <w:top w:val="single" w:color="000000" w:sz="4" w:space="0"/>
              <w:left w:val="single" w:color="000000" w:sz="4" w:space="0"/>
              <w:bottom w:val="single" w:color="000000" w:sz="4" w:space="0"/>
              <w:right w:val="single" w:color="000000" w:sz="4" w:space="0"/>
            </w:tcBorders>
            <w:vAlign w:val="center"/>
          </w:tcPr>
          <w:p w14:paraId="501A598E">
            <w:pPr>
              <w:pStyle w:val="29"/>
              <w:jc w:val="both"/>
              <w:rPr>
                <w:rFonts w:hint="default"/>
              </w:rPr>
            </w:pPr>
            <w:r>
              <w:t>0：通过mqtt上传</w:t>
            </w:r>
          </w:p>
          <w:p w14:paraId="19462640">
            <w:pPr>
              <w:pStyle w:val="29"/>
              <w:jc w:val="both"/>
              <w:rPr>
                <w:rFonts w:hint="default"/>
              </w:rPr>
            </w:pPr>
            <w:r>
              <w:t>1：通过http上传</w:t>
            </w:r>
          </w:p>
        </w:tc>
      </w:tr>
      <w:tr w14:paraId="26B3D47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BE95101">
            <w:pPr>
              <w:pStyle w:val="29"/>
              <w:rPr>
                <w:rFonts w:hint="default"/>
              </w:rPr>
            </w:pPr>
            <w:r>
              <w:t>aloneaddr</w:t>
            </w:r>
          </w:p>
        </w:tc>
        <w:tc>
          <w:tcPr>
            <w:tcW w:w="753" w:type="dxa"/>
            <w:tcBorders>
              <w:top w:val="single" w:color="000000" w:sz="4" w:space="0"/>
              <w:left w:val="single" w:color="000000" w:sz="4" w:space="0"/>
              <w:bottom w:val="single" w:color="000000" w:sz="4" w:space="0"/>
              <w:right w:val="single" w:color="000000" w:sz="4" w:space="0"/>
            </w:tcBorders>
            <w:vAlign w:val="center"/>
          </w:tcPr>
          <w:p w14:paraId="4D426221">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0A48820F">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30DFDAEE">
            <w:pPr>
              <w:pStyle w:val="29"/>
              <w:rPr>
                <w:rFonts w:hint="default"/>
              </w:rPr>
            </w:pPr>
            <w:r>
              <w:t>独立上传图片ip或域名</w:t>
            </w:r>
          </w:p>
        </w:tc>
        <w:tc>
          <w:tcPr>
            <w:tcW w:w="4502" w:type="dxa"/>
            <w:tcBorders>
              <w:top w:val="single" w:color="000000" w:sz="4" w:space="0"/>
              <w:left w:val="single" w:color="000000" w:sz="4" w:space="0"/>
              <w:bottom w:val="single" w:color="000000" w:sz="4" w:space="0"/>
              <w:right w:val="single" w:color="000000" w:sz="4" w:space="0"/>
            </w:tcBorders>
            <w:vAlign w:val="center"/>
          </w:tcPr>
          <w:p w14:paraId="17EE3046">
            <w:pPr>
              <w:pStyle w:val="29"/>
              <w:jc w:val="both"/>
              <w:rPr>
                <w:rFonts w:hint="default"/>
              </w:rPr>
            </w:pPr>
          </w:p>
        </w:tc>
      </w:tr>
      <w:tr w14:paraId="19DDED7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8EA9506">
            <w:pPr>
              <w:pStyle w:val="29"/>
              <w:rPr>
                <w:rFonts w:hint="default"/>
              </w:rPr>
            </w:pPr>
            <w:r>
              <w:t>alone_port</w:t>
            </w:r>
          </w:p>
        </w:tc>
        <w:tc>
          <w:tcPr>
            <w:tcW w:w="753" w:type="dxa"/>
            <w:tcBorders>
              <w:top w:val="single" w:color="000000" w:sz="4" w:space="0"/>
              <w:left w:val="single" w:color="000000" w:sz="4" w:space="0"/>
              <w:bottom w:val="single" w:color="000000" w:sz="4" w:space="0"/>
              <w:right w:val="single" w:color="000000" w:sz="4" w:space="0"/>
            </w:tcBorders>
            <w:vAlign w:val="center"/>
          </w:tcPr>
          <w:p w14:paraId="72CC99DB">
            <w:pPr>
              <w:pStyle w:val="29"/>
              <w:rPr>
                <w:rFonts w:hint="default"/>
              </w:rPr>
            </w:pPr>
            <w:r>
              <w:t>int</w:t>
            </w:r>
          </w:p>
        </w:tc>
        <w:tc>
          <w:tcPr>
            <w:tcW w:w="907" w:type="dxa"/>
            <w:tcBorders>
              <w:top w:val="single" w:color="000000" w:sz="4" w:space="0"/>
              <w:left w:val="single" w:color="000000" w:sz="4" w:space="0"/>
              <w:bottom w:val="single" w:color="000000" w:sz="4" w:space="0"/>
              <w:right w:val="single" w:color="000000" w:sz="4" w:space="0"/>
            </w:tcBorders>
            <w:vAlign w:val="center"/>
          </w:tcPr>
          <w:p w14:paraId="2AC1BDDA">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6FCDEF7D">
            <w:pPr>
              <w:pStyle w:val="29"/>
              <w:rPr>
                <w:rFonts w:hint="default"/>
              </w:rPr>
            </w:pPr>
            <w:r>
              <w:t>独立上传图片端口</w:t>
            </w:r>
          </w:p>
        </w:tc>
        <w:tc>
          <w:tcPr>
            <w:tcW w:w="4502" w:type="dxa"/>
            <w:tcBorders>
              <w:top w:val="single" w:color="000000" w:sz="4" w:space="0"/>
              <w:left w:val="single" w:color="000000" w:sz="4" w:space="0"/>
              <w:bottom w:val="single" w:color="000000" w:sz="4" w:space="0"/>
              <w:right w:val="single" w:color="000000" w:sz="4" w:space="0"/>
            </w:tcBorders>
            <w:vAlign w:val="center"/>
          </w:tcPr>
          <w:p w14:paraId="7CDD9FB6">
            <w:pPr>
              <w:pStyle w:val="29"/>
              <w:jc w:val="both"/>
              <w:rPr>
                <w:rFonts w:hint="default"/>
              </w:rPr>
            </w:pPr>
          </w:p>
        </w:tc>
      </w:tr>
      <w:tr w14:paraId="5E6BAFC8">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06E1174">
            <w:pPr>
              <w:pStyle w:val="29"/>
              <w:rPr>
                <w:rFonts w:hint="default"/>
              </w:rPr>
            </w:pPr>
            <w:r>
              <w:t>alone_url</w:t>
            </w:r>
          </w:p>
        </w:tc>
        <w:tc>
          <w:tcPr>
            <w:tcW w:w="753" w:type="dxa"/>
            <w:tcBorders>
              <w:top w:val="single" w:color="000000" w:sz="4" w:space="0"/>
              <w:left w:val="single" w:color="000000" w:sz="4" w:space="0"/>
              <w:bottom w:val="single" w:color="000000" w:sz="4" w:space="0"/>
              <w:right w:val="single" w:color="000000" w:sz="4" w:space="0"/>
            </w:tcBorders>
            <w:vAlign w:val="center"/>
          </w:tcPr>
          <w:p w14:paraId="7852CEC5">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1E81E4B4">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791DE085">
            <w:pPr>
              <w:pStyle w:val="29"/>
              <w:rPr>
                <w:rFonts w:hint="default"/>
              </w:rPr>
            </w:pPr>
            <w:r>
              <w:t>上传图片地址</w:t>
            </w:r>
          </w:p>
        </w:tc>
        <w:tc>
          <w:tcPr>
            <w:tcW w:w="4502" w:type="dxa"/>
            <w:tcBorders>
              <w:top w:val="single" w:color="000000" w:sz="4" w:space="0"/>
              <w:left w:val="single" w:color="000000" w:sz="4" w:space="0"/>
              <w:bottom w:val="single" w:color="000000" w:sz="4" w:space="0"/>
              <w:right w:val="single" w:color="000000" w:sz="4" w:space="0"/>
            </w:tcBorders>
            <w:vAlign w:val="center"/>
          </w:tcPr>
          <w:p w14:paraId="05090E71">
            <w:pPr>
              <w:pStyle w:val="29"/>
              <w:jc w:val="both"/>
              <w:rPr>
                <w:rFonts w:hint="default"/>
              </w:rPr>
            </w:pPr>
          </w:p>
        </w:tc>
      </w:tr>
      <w:tr w14:paraId="401C4AD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43FD7AC">
            <w:pPr>
              <w:pStyle w:val="29"/>
              <w:rPr>
                <w:rFonts w:hint="default"/>
              </w:rPr>
            </w:pPr>
            <w:r>
              <w:t>sn</w:t>
            </w:r>
          </w:p>
        </w:tc>
        <w:tc>
          <w:tcPr>
            <w:tcW w:w="753" w:type="dxa"/>
            <w:tcBorders>
              <w:top w:val="single" w:color="000000" w:sz="4" w:space="0"/>
              <w:left w:val="single" w:color="000000" w:sz="4" w:space="0"/>
              <w:bottom w:val="single" w:color="000000" w:sz="4" w:space="0"/>
              <w:right w:val="single" w:color="000000" w:sz="4" w:space="0"/>
            </w:tcBorders>
            <w:vAlign w:val="center"/>
          </w:tcPr>
          <w:p w14:paraId="34A57981">
            <w:pPr>
              <w:pStyle w:val="29"/>
              <w:rPr>
                <w:rFonts w:hint="default"/>
              </w:rPr>
            </w:pPr>
            <w:r>
              <w:t>string</w:t>
            </w:r>
          </w:p>
        </w:tc>
        <w:tc>
          <w:tcPr>
            <w:tcW w:w="907" w:type="dxa"/>
            <w:tcBorders>
              <w:top w:val="single" w:color="000000" w:sz="4" w:space="0"/>
              <w:left w:val="single" w:color="000000" w:sz="4" w:space="0"/>
              <w:bottom w:val="single" w:color="000000" w:sz="4" w:space="0"/>
              <w:right w:val="single" w:color="000000" w:sz="4" w:space="0"/>
            </w:tcBorders>
            <w:vAlign w:val="center"/>
          </w:tcPr>
          <w:p w14:paraId="58D553B9">
            <w:pPr>
              <w:pStyle w:val="29"/>
              <w:rPr>
                <w:rFonts w:hint="default"/>
              </w:rPr>
            </w:pPr>
            <w:r>
              <w:t>是</w:t>
            </w:r>
          </w:p>
        </w:tc>
        <w:tc>
          <w:tcPr>
            <w:tcW w:w="1640" w:type="dxa"/>
            <w:tcBorders>
              <w:top w:val="single" w:color="000000" w:sz="4" w:space="0"/>
              <w:left w:val="single" w:color="000000" w:sz="4" w:space="0"/>
              <w:bottom w:val="single" w:color="000000" w:sz="4" w:space="0"/>
              <w:right w:val="single" w:color="000000" w:sz="4" w:space="0"/>
            </w:tcBorders>
            <w:vAlign w:val="center"/>
          </w:tcPr>
          <w:p w14:paraId="4EEBAE0A">
            <w:pPr>
              <w:pStyle w:val="29"/>
              <w:rPr>
                <w:rFonts w:hint="default"/>
              </w:rPr>
            </w:pPr>
            <w:r>
              <w:t>设备序列号</w:t>
            </w:r>
          </w:p>
        </w:tc>
        <w:tc>
          <w:tcPr>
            <w:tcW w:w="4502" w:type="dxa"/>
            <w:tcBorders>
              <w:top w:val="single" w:color="000000" w:sz="4" w:space="0"/>
              <w:left w:val="single" w:color="000000" w:sz="4" w:space="0"/>
              <w:bottom w:val="single" w:color="000000" w:sz="4" w:space="0"/>
              <w:right w:val="single" w:color="000000" w:sz="4" w:space="0"/>
            </w:tcBorders>
            <w:vAlign w:val="center"/>
          </w:tcPr>
          <w:p w14:paraId="5583D896">
            <w:pPr>
              <w:pStyle w:val="29"/>
              <w:jc w:val="both"/>
              <w:rPr>
                <w:rFonts w:hint="default"/>
              </w:rPr>
            </w:pPr>
          </w:p>
        </w:tc>
      </w:tr>
    </w:tbl>
    <w:p w14:paraId="5CE5D9CD">
      <w:pPr>
        <w:ind w:firstLine="480"/>
      </w:pPr>
      <w:r>
        <w:rPr>
          <w:rFonts w:hint="eastAsia"/>
        </w:rPr>
        <w:t>示例</w:t>
      </w:r>
      <w:r>
        <w:tab/>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27C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PrEx>
        <w:tc>
          <w:tcPr>
            <w:tcW w:w="9571" w:type="dxa"/>
            <w:shd w:val="clear" w:color="auto" w:fill="EEECE1"/>
          </w:tcPr>
          <w:p w14:paraId="4B64A1CF">
            <w:pPr>
              <w:ind w:firstLine="480"/>
            </w:pPr>
            <w:r>
              <w:t>{</w:t>
            </w:r>
          </w:p>
          <w:p w14:paraId="31953AF2">
            <w:pPr>
              <w:ind w:firstLine="480"/>
            </w:pPr>
            <w:r>
              <w:t>"cmd":"get_mqtt_param_res",</w:t>
            </w:r>
          </w:p>
          <w:p w14:paraId="76BEBD7B">
            <w:pPr>
              <w:ind w:firstLine="480"/>
            </w:pPr>
            <w:r>
              <w:t>"msg_id":"1562566753001402b681",</w:t>
            </w:r>
          </w:p>
          <w:p w14:paraId="223E35A5">
            <w:pPr>
              <w:ind w:firstLine="480"/>
            </w:pPr>
            <w:r>
              <w:t>"mqtt_enable":1,</w:t>
            </w:r>
          </w:p>
          <w:p w14:paraId="481D3E05">
            <w:pPr>
              <w:ind w:firstLine="480"/>
            </w:pPr>
            <w:r>
              <w:t>"mqtt_mode":5,</w:t>
            </w:r>
          </w:p>
          <w:p w14:paraId="38C2F528">
            <w:pPr>
              <w:ind w:firstLine="480"/>
            </w:pPr>
            <w:r>
              <w:t>"camidtype":1,</w:t>
            </w:r>
          </w:p>
          <w:p w14:paraId="72FAB705">
            <w:pPr>
              <w:ind w:firstLine="480"/>
            </w:pPr>
            <w:r>
              <w:t>"ioenable":1,</w:t>
            </w:r>
          </w:p>
          <w:p w14:paraId="733EAE53">
            <w:pPr>
              <w:ind w:firstLine="480"/>
            </w:pPr>
            <w:r>
              <w:t>"iotype1":1,</w:t>
            </w:r>
          </w:p>
          <w:p w14:paraId="5B51C041">
            <w:pPr>
              <w:ind w:firstLine="480"/>
            </w:pPr>
            <w:r>
              <w:t>"iotype2":2,</w:t>
            </w:r>
          </w:p>
          <w:p w14:paraId="131DF118">
            <w:pPr>
              <w:ind w:firstLine="480"/>
            </w:pPr>
            <w:r>
              <w:t>"park_id":"1324568",</w:t>
            </w:r>
          </w:p>
          <w:p w14:paraId="24E30B08">
            <w:pPr>
              <w:ind w:firstLine="480"/>
            </w:pPr>
            <w:r>
              <w:t>"host":"192.168.1.223",</w:t>
            </w:r>
          </w:p>
          <w:p w14:paraId="13D34976">
            <w:pPr>
              <w:ind w:firstLine="480"/>
            </w:pPr>
            <w:r>
              <w:t>"port":1883,"username":"admin",</w:t>
            </w:r>
          </w:p>
          <w:p w14:paraId="41CBD789">
            <w:pPr>
              <w:ind w:firstLine="480"/>
            </w:pPr>
            <w:r>
              <w:t>"password":"public",</w:t>
            </w:r>
          </w:p>
          <w:p w14:paraId="4BAF3453">
            <w:pPr>
              <w:ind w:firstLine="480"/>
            </w:pPr>
            <w:r>
              <w:t>"product_key":"a1BkUFnh0eA",</w:t>
            </w:r>
          </w:p>
          <w:p w14:paraId="696B87D2">
            <w:pPr>
              <w:ind w:firstLine="480"/>
            </w:pPr>
            <w:r>
              <w:t>"product_secret":"aQr0BXLbj0KOJh3D",</w:t>
            </w:r>
          </w:p>
          <w:p w14:paraId="3ADA1334">
            <w:pPr>
              <w:ind w:firstLine="480"/>
            </w:pPr>
            <w:r>
              <w:t>"heart_enable":0,</w:t>
            </w:r>
          </w:p>
          <w:p w14:paraId="107BC612">
            <w:pPr>
              <w:ind w:firstLine="480"/>
            </w:pPr>
            <w:r>
              <w:t>"heart_time":5,</w:t>
            </w:r>
          </w:p>
          <w:p w14:paraId="0B0DCEA2">
            <w:pPr>
              <w:ind w:firstLine="480"/>
            </w:pPr>
            <w:r>
              <w:t>"edit_White":0,</w:t>
            </w:r>
          </w:p>
          <w:p w14:paraId="70A6F9E0">
            <w:pPr>
              <w:ind w:firstLine="480"/>
            </w:pPr>
            <w:r>
              <w:t>"device_name":"1b7e812009cad088",</w:t>
            </w:r>
          </w:p>
          <w:p w14:paraId="26218D37">
            <w:pPr>
              <w:ind w:firstLine="480"/>
            </w:pPr>
            <w:r>
              <w:t>"device_secret":"",</w:t>
            </w:r>
          </w:p>
          <w:p w14:paraId="3A5DAC6E">
            <w:pPr>
              <w:ind w:firstLine="480"/>
            </w:pPr>
            <w:r>
              <w:t>"client_id":"123456",</w:t>
            </w:r>
          </w:p>
          <w:p w14:paraId="54062C15">
            <w:pPr>
              <w:ind w:firstLine="480"/>
            </w:pPr>
            <w:r>
              <w:t>"subtopic":"/a1BkUFnh0eA/1b7e812009cad088/user/get",</w:t>
            </w:r>
          </w:p>
          <w:p w14:paraId="59B33DC6">
            <w:pPr>
              <w:ind w:firstLine="480"/>
            </w:pPr>
            <w:r>
              <w:t>"pubtopic":"/a1BkUFnh0eA/1b7e812009cad088/user/update",</w:t>
            </w:r>
          </w:p>
          <w:p w14:paraId="5EA936EF">
            <w:pPr>
              <w:ind w:firstLine="480"/>
            </w:pPr>
            <w:r>
              <w:t>"pushtype":0,</w:t>
            </w:r>
          </w:p>
          <w:p w14:paraId="309146DF">
            <w:pPr>
              <w:ind w:firstLine="480"/>
            </w:pPr>
            <w:r>
              <w:t>"protype":1,</w:t>
            </w:r>
          </w:p>
          <w:p w14:paraId="29638E82">
            <w:pPr>
              <w:ind w:firstLine="480"/>
            </w:pPr>
            <w:r>
              <w:t>"bucketdomain":"",</w:t>
            </w:r>
          </w:p>
          <w:p w14:paraId="01211FF0">
            <w:pPr>
              <w:ind w:firstLine="480"/>
            </w:pPr>
            <w:r>
              <w:t>"accesskeyid":"",</w:t>
            </w:r>
          </w:p>
          <w:p w14:paraId="1EDA2AEC">
            <w:pPr>
              <w:ind w:firstLine="480"/>
            </w:pPr>
            <w:r>
              <w:t>"accesskeysecret":"",</w:t>
            </w:r>
          </w:p>
          <w:p w14:paraId="1B97C52A">
            <w:pPr>
              <w:ind w:firstLine="480"/>
            </w:pPr>
            <w:r>
              <w:t>"fullpush":0,</w:t>
            </w:r>
          </w:p>
          <w:p w14:paraId="3C205C2F">
            <w:pPr>
              <w:ind w:firstLine="480"/>
            </w:pPr>
            <w:r>
              <w:t>"platepush":0,</w:t>
            </w:r>
          </w:p>
          <w:p w14:paraId="45798EDF">
            <w:pPr>
              <w:ind w:firstLine="480"/>
            </w:pPr>
            <w:r>
              <w:t>"alonepush":0,</w:t>
            </w:r>
          </w:p>
          <w:p w14:paraId="318BF651">
            <w:pPr>
              <w:ind w:firstLine="480"/>
            </w:pPr>
            <w:r>
              <w:t>"aloneaddr":"",</w:t>
            </w:r>
          </w:p>
          <w:p w14:paraId="459BF497">
            <w:pPr>
              <w:ind w:firstLine="480"/>
            </w:pPr>
            <w:r>
              <w:t>"alone_port":1,</w:t>
            </w:r>
          </w:p>
          <w:p w14:paraId="7E61E956">
            <w:pPr>
              <w:ind w:firstLine="480"/>
            </w:pPr>
            <w:r>
              <w:t>"alone_url":""</w:t>
            </w:r>
            <w:r>
              <w:rPr>
                <w:rFonts w:hint="eastAsia"/>
              </w:rPr>
              <w:t>,</w:t>
            </w:r>
          </w:p>
          <w:p w14:paraId="6AFC10F3">
            <w:pPr>
              <w:ind w:firstLine="480"/>
            </w:pPr>
            <w:r>
              <w:t>"</w:t>
            </w:r>
            <w:r>
              <w:rPr>
                <w:rFonts w:hint="eastAsia"/>
              </w:rPr>
              <w:t>sn</w:t>
            </w:r>
            <w:r>
              <w:t>":"1b7e812009cad088"</w:t>
            </w:r>
          </w:p>
          <w:p w14:paraId="3FCBD6AA">
            <w:pPr>
              <w:ind w:firstLine="480"/>
            </w:pPr>
            <w:r>
              <w:t>}</w:t>
            </w:r>
          </w:p>
        </w:tc>
      </w:tr>
    </w:tbl>
    <w:p w14:paraId="16C16DC4">
      <w:pPr>
        <w:ind w:firstLine="480"/>
      </w:pPr>
    </w:p>
    <w:p w14:paraId="13EE0EC0">
      <w:pPr>
        <w:pStyle w:val="5"/>
        <w:tabs>
          <w:tab w:val="left" w:pos="0"/>
        </w:tabs>
      </w:pPr>
      <w:bookmarkStart w:id="598" w:name="_Toc1013248268"/>
      <w:bookmarkStart w:id="599" w:name="_Toc8161"/>
      <w:r>
        <w:rPr>
          <w:rFonts w:hint="eastAsia"/>
        </w:rPr>
        <w:t>设置设备MQTT参数</w:t>
      </w:r>
      <w:bookmarkEnd w:id="598"/>
      <w:bookmarkEnd w:id="599"/>
    </w:p>
    <w:p w14:paraId="0645CA28">
      <w:pPr>
        <w:ind w:firstLine="480"/>
      </w:pPr>
      <w:r>
        <w:rPr>
          <w:rFonts w:hint="eastAsia"/>
        </w:rPr>
        <w:t>接口说明：MQTT连接后如果需要修改连接参数时可通过本接口进行修改。(注：下发时下发要修改的字段即可，不修改的可不发。)</w:t>
      </w:r>
    </w:p>
    <w:p w14:paraId="0AFDF5B4">
      <w:pPr>
        <w:ind w:firstLine="480"/>
      </w:pPr>
    </w:p>
    <w:p w14:paraId="2FC27849">
      <w:pPr>
        <w:pStyle w:val="6"/>
        <w:tabs>
          <w:tab w:val="left" w:pos="0"/>
        </w:tabs>
      </w:pPr>
      <w:r>
        <w:rPr>
          <w:rFonts w:hint="eastAsia"/>
        </w:rPr>
        <w:t>请求参数</w:t>
      </w:r>
    </w:p>
    <w:p w14:paraId="260D6E8F">
      <w:pPr>
        <w:ind w:firstLine="480"/>
      </w:pPr>
      <w:r>
        <w:rPr>
          <w:rFonts w:hint="eastAsia"/>
        </w:rPr>
        <w:t>字段说明:</w:t>
      </w:r>
    </w:p>
    <w:tbl>
      <w:tblPr>
        <w:tblStyle w:val="23"/>
        <w:tblW w:w="0" w:type="auto"/>
        <w:tblInd w:w="0" w:type="dxa"/>
        <w:tblLayout w:type="fixed"/>
        <w:tblCellMar>
          <w:top w:w="71" w:type="dxa"/>
          <w:left w:w="106" w:type="dxa"/>
          <w:bottom w:w="0" w:type="dxa"/>
          <w:right w:w="133" w:type="dxa"/>
        </w:tblCellMar>
      </w:tblPr>
      <w:tblGrid>
        <w:gridCol w:w="1792"/>
        <w:gridCol w:w="753"/>
        <w:gridCol w:w="1057"/>
        <w:gridCol w:w="1540"/>
        <w:gridCol w:w="4452"/>
      </w:tblGrid>
      <w:tr w14:paraId="1E6FFD59">
        <w:tblPrEx>
          <w:tblCellMar>
            <w:top w:w="71" w:type="dxa"/>
            <w:left w:w="106" w:type="dxa"/>
            <w:bottom w:w="0" w:type="dxa"/>
            <w:right w:w="133" w:type="dxa"/>
          </w:tblCellMar>
        </w:tblPrEx>
        <w:trPr>
          <w:trHeight w:val="57" w:hRule="atLeast"/>
          <w:tblHeader/>
        </w:trPr>
        <w:tc>
          <w:tcPr>
            <w:tcW w:w="17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123BB4C">
            <w:pPr>
              <w:pStyle w:val="29"/>
              <w:rPr>
                <w:rFonts w:hint="default"/>
              </w:rPr>
            </w:pPr>
            <w:r>
              <w:t>字段项</w:t>
            </w:r>
          </w:p>
        </w:tc>
        <w:tc>
          <w:tcPr>
            <w:tcW w:w="7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02C43C8">
            <w:pPr>
              <w:pStyle w:val="29"/>
              <w:rPr>
                <w:rFonts w:hint="default"/>
              </w:rPr>
            </w:pPr>
            <w:r>
              <w:t>类型</w:t>
            </w:r>
          </w:p>
        </w:tc>
        <w:tc>
          <w:tcPr>
            <w:tcW w:w="10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4A23C74">
            <w:pPr>
              <w:pStyle w:val="29"/>
              <w:rPr>
                <w:rFonts w:hint="default"/>
              </w:rPr>
            </w:pPr>
            <w:r>
              <w:t>必填项</w:t>
            </w:r>
          </w:p>
        </w:tc>
        <w:tc>
          <w:tcPr>
            <w:tcW w:w="15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F36C4F7">
            <w:pPr>
              <w:pStyle w:val="29"/>
              <w:rPr>
                <w:rFonts w:hint="default"/>
              </w:rPr>
            </w:pPr>
            <w:r>
              <w:t>说明</w:t>
            </w:r>
          </w:p>
        </w:tc>
        <w:tc>
          <w:tcPr>
            <w:tcW w:w="445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37E31">
            <w:pPr>
              <w:pStyle w:val="29"/>
              <w:rPr>
                <w:rFonts w:hint="default"/>
              </w:rPr>
            </w:pPr>
            <w:r>
              <w:t>备注</w:t>
            </w:r>
          </w:p>
        </w:tc>
      </w:tr>
      <w:tr w14:paraId="596FB00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07D0A95">
            <w:pPr>
              <w:pStyle w:val="29"/>
              <w:rPr>
                <w:rFonts w:hint="default"/>
              </w:rPr>
            </w:pPr>
            <w:r>
              <w:t>cmd</w:t>
            </w:r>
          </w:p>
        </w:tc>
        <w:tc>
          <w:tcPr>
            <w:tcW w:w="753" w:type="dxa"/>
            <w:tcBorders>
              <w:top w:val="single" w:color="000000" w:sz="4" w:space="0"/>
              <w:left w:val="single" w:color="000000" w:sz="4" w:space="0"/>
              <w:bottom w:val="single" w:color="000000" w:sz="4" w:space="0"/>
              <w:right w:val="single" w:color="000000" w:sz="4" w:space="0"/>
            </w:tcBorders>
            <w:vAlign w:val="center"/>
          </w:tcPr>
          <w:p w14:paraId="1D327E8A">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44D56B86">
            <w:pPr>
              <w:pStyle w:val="29"/>
              <w:rPr>
                <w:rFonts w:hint="default"/>
              </w:rPr>
            </w:pPr>
            <w:r>
              <w:t>是</w:t>
            </w:r>
          </w:p>
        </w:tc>
        <w:tc>
          <w:tcPr>
            <w:tcW w:w="1540" w:type="dxa"/>
            <w:tcBorders>
              <w:top w:val="single" w:color="000000" w:sz="4" w:space="0"/>
              <w:left w:val="single" w:color="000000" w:sz="4" w:space="0"/>
              <w:bottom w:val="single" w:color="000000" w:sz="4" w:space="0"/>
              <w:right w:val="single" w:color="000000" w:sz="4" w:space="0"/>
            </w:tcBorders>
            <w:vAlign w:val="center"/>
          </w:tcPr>
          <w:p w14:paraId="72547280">
            <w:pPr>
              <w:pStyle w:val="29"/>
              <w:rPr>
                <w:rFonts w:hint="default"/>
              </w:rPr>
            </w:pPr>
            <w:r>
              <w:t>命令</w:t>
            </w:r>
          </w:p>
        </w:tc>
        <w:tc>
          <w:tcPr>
            <w:tcW w:w="4452" w:type="dxa"/>
            <w:tcBorders>
              <w:top w:val="single" w:color="000000" w:sz="4" w:space="0"/>
              <w:left w:val="single" w:color="000000" w:sz="4" w:space="0"/>
              <w:bottom w:val="single" w:color="000000" w:sz="4" w:space="0"/>
              <w:right w:val="single" w:color="000000" w:sz="4" w:space="0"/>
            </w:tcBorders>
            <w:vAlign w:val="center"/>
          </w:tcPr>
          <w:p w14:paraId="7EA2729E">
            <w:pPr>
              <w:pStyle w:val="29"/>
              <w:jc w:val="left"/>
              <w:rPr>
                <w:rFonts w:hint="default"/>
              </w:rPr>
            </w:pPr>
            <w:r>
              <w:t>set_mqtt_param</w:t>
            </w:r>
          </w:p>
        </w:tc>
      </w:tr>
      <w:tr w14:paraId="7EF6D4E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5A8BDD2">
            <w:pPr>
              <w:pStyle w:val="29"/>
              <w:rPr>
                <w:rFonts w:hint="default"/>
              </w:rPr>
            </w:pPr>
            <w:r>
              <w:t>msg_id</w:t>
            </w:r>
          </w:p>
        </w:tc>
        <w:tc>
          <w:tcPr>
            <w:tcW w:w="753" w:type="dxa"/>
            <w:tcBorders>
              <w:top w:val="single" w:color="000000" w:sz="4" w:space="0"/>
              <w:left w:val="single" w:color="000000" w:sz="4" w:space="0"/>
              <w:bottom w:val="single" w:color="000000" w:sz="4" w:space="0"/>
              <w:right w:val="single" w:color="000000" w:sz="4" w:space="0"/>
            </w:tcBorders>
            <w:vAlign w:val="center"/>
          </w:tcPr>
          <w:p w14:paraId="082C7B0D">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01018BDB">
            <w:pPr>
              <w:pStyle w:val="29"/>
              <w:rPr>
                <w:rFonts w:hint="default"/>
              </w:rPr>
            </w:pPr>
            <w:r>
              <w:t>是</w:t>
            </w:r>
          </w:p>
        </w:tc>
        <w:tc>
          <w:tcPr>
            <w:tcW w:w="1540" w:type="dxa"/>
            <w:tcBorders>
              <w:top w:val="single" w:color="000000" w:sz="4" w:space="0"/>
              <w:left w:val="single" w:color="000000" w:sz="4" w:space="0"/>
              <w:bottom w:val="single" w:color="000000" w:sz="4" w:space="0"/>
              <w:right w:val="single" w:color="000000" w:sz="4" w:space="0"/>
            </w:tcBorders>
            <w:vAlign w:val="center"/>
          </w:tcPr>
          <w:p w14:paraId="7C387091">
            <w:pPr>
              <w:pStyle w:val="29"/>
              <w:rPr>
                <w:rFonts w:hint="default"/>
              </w:rPr>
            </w:pPr>
            <w:r>
              <w:t>消息 ID</w:t>
            </w:r>
          </w:p>
        </w:tc>
        <w:tc>
          <w:tcPr>
            <w:tcW w:w="4452" w:type="dxa"/>
            <w:tcBorders>
              <w:top w:val="single" w:color="000000" w:sz="4" w:space="0"/>
              <w:left w:val="single" w:color="000000" w:sz="4" w:space="0"/>
              <w:bottom w:val="single" w:color="000000" w:sz="4" w:space="0"/>
              <w:right w:val="single" w:color="000000" w:sz="4" w:space="0"/>
            </w:tcBorders>
            <w:vAlign w:val="center"/>
          </w:tcPr>
          <w:p w14:paraId="7B9FF1B9">
            <w:pPr>
              <w:pStyle w:val="29"/>
              <w:jc w:val="left"/>
              <w:rPr>
                <w:rFonts w:hint="default"/>
              </w:rPr>
            </w:pPr>
            <w:r>
              <w:t>此次请求的唯一标识，20 位长，前 13 位是毫秒时间，后</w:t>
            </w:r>
          </w:p>
          <w:p w14:paraId="1E0A7579">
            <w:pPr>
              <w:pStyle w:val="29"/>
              <w:jc w:val="left"/>
              <w:rPr>
                <w:rFonts w:hint="default"/>
              </w:rPr>
            </w:pPr>
            <w:r>
              <w:t>7 位是字母和数字的随机数</w:t>
            </w:r>
          </w:p>
        </w:tc>
      </w:tr>
      <w:tr w14:paraId="438FD05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7568BB69">
            <w:pPr>
              <w:pStyle w:val="29"/>
              <w:rPr>
                <w:rFonts w:hint="default"/>
              </w:rPr>
            </w:pPr>
            <w:r>
              <w:t>mqtt_enable</w:t>
            </w:r>
          </w:p>
        </w:tc>
        <w:tc>
          <w:tcPr>
            <w:tcW w:w="753" w:type="dxa"/>
            <w:tcBorders>
              <w:top w:val="single" w:color="000000" w:sz="4" w:space="0"/>
              <w:left w:val="single" w:color="000000" w:sz="4" w:space="0"/>
              <w:bottom w:val="single" w:color="000000" w:sz="4" w:space="0"/>
              <w:right w:val="single" w:color="000000" w:sz="4" w:space="0"/>
            </w:tcBorders>
            <w:vAlign w:val="center"/>
          </w:tcPr>
          <w:p w14:paraId="1EDC5C2E">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67F4253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1B59BE6A">
            <w:pPr>
              <w:pStyle w:val="29"/>
              <w:rPr>
                <w:rFonts w:hint="default"/>
              </w:rPr>
            </w:pPr>
            <w:r>
              <w:t>是否开启mqtt功能</w:t>
            </w:r>
          </w:p>
        </w:tc>
        <w:tc>
          <w:tcPr>
            <w:tcW w:w="4452" w:type="dxa"/>
            <w:tcBorders>
              <w:top w:val="single" w:color="000000" w:sz="4" w:space="0"/>
              <w:left w:val="single" w:color="000000" w:sz="4" w:space="0"/>
              <w:bottom w:val="single" w:color="000000" w:sz="4" w:space="0"/>
              <w:right w:val="single" w:color="000000" w:sz="4" w:space="0"/>
            </w:tcBorders>
            <w:vAlign w:val="center"/>
          </w:tcPr>
          <w:p w14:paraId="6A691B3F">
            <w:pPr>
              <w:pStyle w:val="29"/>
              <w:jc w:val="left"/>
              <w:rPr>
                <w:rFonts w:hint="default"/>
              </w:rPr>
            </w:pPr>
          </w:p>
        </w:tc>
      </w:tr>
      <w:tr w14:paraId="1C4B127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2663CC9">
            <w:pPr>
              <w:pStyle w:val="29"/>
              <w:rPr>
                <w:rFonts w:hint="default"/>
              </w:rPr>
            </w:pPr>
            <w:r>
              <w:t>mqtt_mode</w:t>
            </w:r>
          </w:p>
        </w:tc>
        <w:tc>
          <w:tcPr>
            <w:tcW w:w="753" w:type="dxa"/>
            <w:tcBorders>
              <w:top w:val="single" w:color="000000" w:sz="4" w:space="0"/>
              <w:left w:val="single" w:color="000000" w:sz="4" w:space="0"/>
              <w:bottom w:val="single" w:color="000000" w:sz="4" w:space="0"/>
              <w:right w:val="single" w:color="000000" w:sz="4" w:space="0"/>
            </w:tcBorders>
            <w:vAlign w:val="center"/>
          </w:tcPr>
          <w:p w14:paraId="247F965D">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483D4C9E">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2375766">
            <w:pPr>
              <w:pStyle w:val="29"/>
              <w:rPr>
                <w:rFonts w:hint="default"/>
              </w:rPr>
            </w:pPr>
            <w:r>
              <w:t>mqtt模式</w:t>
            </w:r>
          </w:p>
        </w:tc>
        <w:tc>
          <w:tcPr>
            <w:tcW w:w="4452" w:type="dxa"/>
            <w:tcBorders>
              <w:top w:val="single" w:color="000000" w:sz="4" w:space="0"/>
              <w:left w:val="single" w:color="000000" w:sz="4" w:space="0"/>
              <w:bottom w:val="single" w:color="000000" w:sz="4" w:space="0"/>
              <w:right w:val="single" w:color="000000" w:sz="4" w:space="0"/>
            </w:tcBorders>
            <w:vAlign w:val="center"/>
          </w:tcPr>
          <w:p w14:paraId="283AC59E">
            <w:pPr>
              <w:pStyle w:val="29"/>
              <w:jc w:val="left"/>
              <w:rPr>
                <w:rFonts w:hint="default"/>
              </w:rPr>
            </w:pPr>
            <w:r>
              <w:t>4:模式4</w:t>
            </w:r>
          </w:p>
          <w:p w14:paraId="0B73D353">
            <w:pPr>
              <w:pStyle w:val="29"/>
              <w:jc w:val="left"/>
              <w:rPr>
                <w:rFonts w:hint="default"/>
              </w:rPr>
            </w:pPr>
            <w:r>
              <w:t>5:模式5</w:t>
            </w:r>
          </w:p>
          <w:p w14:paraId="7110D95C">
            <w:pPr>
              <w:pStyle w:val="29"/>
              <w:jc w:val="left"/>
              <w:rPr>
                <w:rFonts w:hint="default"/>
              </w:rPr>
            </w:pPr>
            <w:r>
              <w:t>6:模式6</w:t>
            </w:r>
          </w:p>
        </w:tc>
      </w:tr>
      <w:tr w14:paraId="1B31AC56">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DE7C662">
            <w:pPr>
              <w:pStyle w:val="29"/>
              <w:rPr>
                <w:rFonts w:hint="default"/>
              </w:rPr>
            </w:pPr>
            <w:r>
              <w:t>camidtype</w:t>
            </w:r>
          </w:p>
        </w:tc>
        <w:tc>
          <w:tcPr>
            <w:tcW w:w="753" w:type="dxa"/>
            <w:tcBorders>
              <w:top w:val="single" w:color="000000" w:sz="4" w:space="0"/>
              <w:left w:val="single" w:color="000000" w:sz="4" w:space="0"/>
              <w:bottom w:val="single" w:color="000000" w:sz="4" w:space="0"/>
              <w:right w:val="single" w:color="000000" w:sz="4" w:space="0"/>
            </w:tcBorders>
            <w:vAlign w:val="center"/>
          </w:tcPr>
          <w:p w14:paraId="6D7198BA">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4474171A">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4523BA7">
            <w:pPr>
              <w:pStyle w:val="29"/>
              <w:rPr>
                <w:rFonts w:hint="default"/>
              </w:rPr>
            </w:pPr>
            <w:r>
              <w:t>设备id类型</w:t>
            </w:r>
          </w:p>
        </w:tc>
        <w:tc>
          <w:tcPr>
            <w:tcW w:w="4452" w:type="dxa"/>
            <w:tcBorders>
              <w:top w:val="single" w:color="000000" w:sz="4" w:space="0"/>
              <w:left w:val="single" w:color="000000" w:sz="4" w:space="0"/>
              <w:bottom w:val="single" w:color="000000" w:sz="4" w:space="0"/>
              <w:right w:val="single" w:color="000000" w:sz="4" w:space="0"/>
            </w:tcBorders>
            <w:vAlign w:val="center"/>
          </w:tcPr>
          <w:p w14:paraId="32C23D58">
            <w:pPr>
              <w:pStyle w:val="29"/>
              <w:jc w:val="left"/>
              <w:rPr>
                <w:rFonts w:hint="default"/>
              </w:rPr>
            </w:pPr>
            <w:r>
              <w:t>1:mac</w:t>
            </w:r>
          </w:p>
          <w:p w14:paraId="7C4DD54B">
            <w:pPr>
              <w:pStyle w:val="29"/>
              <w:jc w:val="left"/>
              <w:rPr>
                <w:rFonts w:hint="default"/>
              </w:rPr>
            </w:pPr>
            <w:r>
              <w:t>2:uuid</w:t>
            </w:r>
          </w:p>
        </w:tc>
      </w:tr>
      <w:tr w14:paraId="11CCB960">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8367AD0">
            <w:pPr>
              <w:pStyle w:val="29"/>
              <w:rPr>
                <w:rFonts w:hint="default"/>
              </w:rPr>
            </w:pPr>
            <w:r>
              <w:t>ioenable</w:t>
            </w:r>
          </w:p>
        </w:tc>
        <w:tc>
          <w:tcPr>
            <w:tcW w:w="753" w:type="dxa"/>
            <w:tcBorders>
              <w:top w:val="single" w:color="000000" w:sz="4" w:space="0"/>
              <w:left w:val="single" w:color="000000" w:sz="4" w:space="0"/>
              <w:bottom w:val="single" w:color="000000" w:sz="4" w:space="0"/>
              <w:right w:val="single" w:color="000000" w:sz="4" w:space="0"/>
            </w:tcBorders>
            <w:vAlign w:val="center"/>
          </w:tcPr>
          <w:p w14:paraId="5959BE90">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118BB599">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423A8398">
            <w:pPr>
              <w:pStyle w:val="29"/>
              <w:rPr>
                <w:rFonts w:hint="default"/>
              </w:rPr>
            </w:pPr>
            <w:r>
              <w:t>是否开启io事件上报</w:t>
            </w:r>
          </w:p>
        </w:tc>
        <w:tc>
          <w:tcPr>
            <w:tcW w:w="4452" w:type="dxa"/>
            <w:tcBorders>
              <w:top w:val="single" w:color="000000" w:sz="4" w:space="0"/>
              <w:left w:val="single" w:color="000000" w:sz="4" w:space="0"/>
              <w:bottom w:val="single" w:color="000000" w:sz="4" w:space="0"/>
              <w:right w:val="single" w:color="000000" w:sz="4" w:space="0"/>
            </w:tcBorders>
            <w:vAlign w:val="center"/>
          </w:tcPr>
          <w:p w14:paraId="2AC9CE46">
            <w:pPr>
              <w:pStyle w:val="29"/>
              <w:jc w:val="left"/>
              <w:rPr>
                <w:rFonts w:hint="default"/>
              </w:rPr>
            </w:pPr>
            <w:r>
              <w:t>0:关闭</w:t>
            </w:r>
          </w:p>
          <w:p w14:paraId="17D7CC60">
            <w:pPr>
              <w:pStyle w:val="29"/>
              <w:jc w:val="left"/>
              <w:rPr>
                <w:rFonts w:hint="default"/>
              </w:rPr>
            </w:pPr>
            <w:r>
              <w:t>1:开启</w:t>
            </w:r>
          </w:p>
        </w:tc>
      </w:tr>
      <w:tr w14:paraId="45C7FBA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D843F73">
            <w:pPr>
              <w:pStyle w:val="29"/>
              <w:rPr>
                <w:rFonts w:hint="default"/>
              </w:rPr>
            </w:pPr>
            <w:r>
              <w:t>iotype1</w:t>
            </w:r>
          </w:p>
        </w:tc>
        <w:tc>
          <w:tcPr>
            <w:tcW w:w="753" w:type="dxa"/>
            <w:tcBorders>
              <w:top w:val="single" w:color="000000" w:sz="4" w:space="0"/>
              <w:left w:val="single" w:color="000000" w:sz="4" w:space="0"/>
              <w:bottom w:val="single" w:color="000000" w:sz="4" w:space="0"/>
              <w:right w:val="single" w:color="000000" w:sz="4" w:space="0"/>
            </w:tcBorders>
            <w:vAlign w:val="center"/>
          </w:tcPr>
          <w:p w14:paraId="4A82474B">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11EAD9F2">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6EF5242">
            <w:pPr>
              <w:pStyle w:val="29"/>
              <w:rPr>
                <w:rFonts w:hint="default"/>
              </w:rPr>
            </w:pPr>
            <w:r>
              <w:t>端口1上报开启</w:t>
            </w:r>
          </w:p>
        </w:tc>
        <w:tc>
          <w:tcPr>
            <w:tcW w:w="4452" w:type="dxa"/>
            <w:tcBorders>
              <w:top w:val="single" w:color="000000" w:sz="4" w:space="0"/>
              <w:left w:val="single" w:color="000000" w:sz="4" w:space="0"/>
              <w:bottom w:val="single" w:color="000000" w:sz="4" w:space="0"/>
              <w:right w:val="single" w:color="000000" w:sz="4" w:space="0"/>
            </w:tcBorders>
            <w:vAlign w:val="center"/>
          </w:tcPr>
          <w:p w14:paraId="2F24F2CE">
            <w:pPr>
              <w:pStyle w:val="29"/>
              <w:jc w:val="left"/>
              <w:rPr>
                <w:rFonts w:hint="default"/>
              </w:rPr>
            </w:pPr>
            <w:r>
              <w:t>0:关闭</w:t>
            </w:r>
          </w:p>
          <w:p w14:paraId="4D852A0A">
            <w:pPr>
              <w:pStyle w:val="29"/>
              <w:jc w:val="left"/>
              <w:rPr>
                <w:rFonts w:hint="default"/>
              </w:rPr>
            </w:pPr>
            <w:r>
              <w:t>1:开启</w:t>
            </w:r>
          </w:p>
        </w:tc>
      </w:tr>
      <w:tr w14:paraId="19FD21B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6ABB1E3">
            <w:pPr>
              <w:pStyle w:val="29"/>
              <w:rPr>
                <w:rFonts w:hint="default"/>
              </w:rPr>
            </w:pPr>
            <w:r>
              <w:t>iotype2</w:t>
            </w:r>
          </w:p>
        </w:tc>
        <w:tc>
          <w:tcPr>
            <w:tcW w:w="753" w:type="dxa"/>
            <w:tcBorders>
              <w:top w:val="single" w:color="000000" w:sz="4" w:space="0"/>
              <w:left w:val="single" w:color="000000" w:sz="4" w:space="0"/>
              <w:bottom w:val="single" w:color="000000" w:sz="4" w:space="0"/>
              <w:right w:val="single" w:color="000000" w:sz="4" w:space="0"/>
            </w:tcBorders>
            <w:vAlign w:val="center"/>
          </w:tcPr>
          <w:p w14:paraId="71F09524">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634FF51D">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2007156">
            <w:pPr>
              <w:pStyle w:val="29"/>
              <w:rPr>
                <w:rFonts w:hint="default"/>
              </w:rPr>
            </w:pPr>
            <w:r>
              <w:t>端口2上报开启</w:t>
            </w:r>
          </w:p>
        </w:tc>
        <w:tc>
          <w:tcPr>
            <w:tcW w:w="4452" w:type="dxa"/>
            <w:tcBorders>
              <w:top w:val="single" w:color="000000" w:sz="4" w:space="0"/>
              <w:left w:val="single" w:color="000000" w:sz="4" w:space="0"/>
              <w:bottom w:val="single" w:color="000000" w:sz="4" w:space="0"/>
              <w:right w:val="single" w:color="000000" w:sz="4" w:space="0"/>
            </w:tcBorders>
            <w:vAlign w:val="center"/>
          </w:tcPr>
          <w:p w14:paraId="4274C824">
            <w:pPr>
              <w:pStyle w:val="29"/>
              <w:jc w:val="left"/>
              <w:rPr>
                <w:rFonts w:hint="default"/>
              </w:rPr>
            </w:pPr>
            <w:r>
              <w:t>0:关闭</w:t>
            </w:r>
          </w:p>
          <w:p w14:paraId="6F82492D">
            <w:pPr>
              <w:pStyle w:val="29"/>
              <w:jc w:val="left"/>
              <w:rPr>
                <w:rFonts w:hint="default"/>
              </w:rPr>
            </w:pPr>
            <w:r>
              <w:t>1:开启</w:t>
            </w:r>
          </w:p>
        </w:tc>
      </w:tr>
      <w:tr w14:paraId="0200B18F">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A030A96">
            <w:pPr>
              <w:pStyle w:val="29"/>
              <w:rPr>
                <w:rFonts w:hint="default"/>
              </w:rPr>
            </w:pPr>
            <w:r>
              <w:t>park_id</w:t>
            </w:r>
          </w:p>
        </w:tc>
        <w:tc>
          <w:tcPr>
            <w:tcW w:w="753" w:type="dxa"/>
            <w:tcBorders>
              <w:top w:val="single" w:color="000000" w:sz="4" w:space="0"/>
              <w:left w:val="single" w:color="000000" w:sz="4" w:space="0"/>
              <w:bottom w:val="single" w:color="000000" w:sz="4" w:space="0"/>
              <w:right w:val="single" w:color="000000" w:sz="4" w:space="0"/>
            </w:tcBorders>
            <w:vAlign w:val="center"/>
          </w:tcPr>
          <w:p w14:paraId="50F7A793">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544CF9B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1419643">
            <w:pPr>
              <w:pStyle w:val="29"/>
              <w:rPr>
                <w:rFonts w:hint="default"/>
              </w:rPr>
            </w:pPr>
            <w:r>
              <w:t>停车场ID</w:t>
            </w:r>
          </w:p>
        </w:tc>
        <w:tc>
          <w:tcPr>
            <w:tcW w:w="4452" w:type="dxa"/>
            <w:tcBorders>
              <w:top w:val="single" w:color="000000" w:sz="4" w:space="0"/>
              <w:left w:val="single" w:color="000000" w:sz="4" w:space="0"/>
              <w:bottom w:val="single" w:color="000000" w:sz="4" w:space="0"/>
              <w:right w:val="single" w:color="000000" w:sz="4" w:space="0"/>
            </w:tcBorders>
            <w:vAlign w:val="center"/>
          </w:tcPr>
          <w:p w14:paraId="27BE1B8D">
            <w:pPr>
              <w:pStyle w:val="29"/>
              <w:jc w:val="left"/>
              <w:rPr>
                <w:rFonts w:hint="default"/>
              </w:rPr>
            </w:pPr>
          </w:p>
        </w:tc>
      </w:tr>
      <w:tr w14:paraId="5A86828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FF81A98">
            <w:pPr>
              <w:pStyle w:val="29"/>
              <w:rPr>
                <w:rFonts w:hint="default"/>
              </w:rPr>
            </w:pPr>
            <w:r>
              <w:t>host</w:t>
            </w:r>
          </w:p>
        </w:tc>
        <w:tc>
          <w:tcPr>
            <w:tcW w:w="753" w:type="dxa"/>
            <w:tcBorders>
              <w:top w:val="single" w:color="000000" w:sz="4" w:space="0"/>
              <w:left w:val="single" w:color="000000" w:sz="4" w:space="0"/>
              <w:bottom w:val="single" w:color="000000" w:sz="4" w:space="0"/>
              <w:right w:val="single" w:color="000000" w:sz="4" w:space="0"/>
            </w:tcBorders>
            <w:vAlign w:val="center"/>
          </w:tcPr>
          <w:p w14:paraId="08B42648">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599C90D9">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314A32E2">
            <w:pPr>
              <w:pStyle w:val="29"/>
              <w:rPr>
                <w:rFonts w:hint="default"/>
              </w:rPr>
            </w:pPr>
            <w:r>
              <w:t>平台域名或ip</w:t>
            </w:r>
          </w:p>
        </w:tc>
        <w:tc>
          <w:tcPr>
            <w:tcW w:w="4452" w:type="dxa"/>
            <w:tcBorders>
              <w:top w:val="single" w:color="000000" w:sz="4" w:space="0"/>
              <w:left w:val="single" w:color="000000" w:sz="4" w:space="0"/>
              <w:bottom w:val="single" w:color="000000" w:sz="4" w:space="0"/>
              <w:right w:val="single" w:color="000000" w:sz="4" w:space="0"/>
            </w:tcBorders>
            <w:vAlign w:val="center"/>
          </w:tcPr>
          <w:p w14:paraId="1204B243">
            <w:pPr>
              <w:pStyle w:val="29"/>
              <w:jc w:val="left"/>
              <w:rPr>
                <w:rFonts w:hint="default"/>
              </w:rPr>
            </w:pPr>
          </w:p>
        </w:tc>
      </w:tr>
      <w:tr w14:paraId="1B5A3C0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59D438D8">
            <w:pPr>
              <w:pStyle w:val="29"/>
              <w:rPr>
                <w:rFonts w:hint="default"/>
              </w:rPr>
            </w:pPr>
            <w:r>
              <w:t>port</w:t>
            </w:r>
          </w:p>
        </w:tc>
        <w:tc>
          <w:tcPr>
            <w:tcW w:w="753" w:type="dxa"/>
            <w:tcBorders>
              <w:top w:val="single" w:color="000000" w:sz="4" w:space="0"/>
              <w:left w:val="single" w:color="000000" w:sz="4" w:space="0"/>
              <w:bottom w:val="single" w:color="000000" w:sz="4" w:space="0"/>
              <w:right w:val="single" w:color="000000" w:sz="4" w:space="0"/>
            </w:tcBorders>
            <w:vAlign w:val="center"/>
          </w:tcPr>
          <w:p w14:paraId="195E889F">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2C1DC5C7">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4BC615F">
            <w:pPr>
              <w:pStyle w:val="29"/>
              <w:rPr>
                <w:rFonts w:hint="default"/>
              </w:rPr>
            </w:pPr>
            <w:r>
              <w:t>平台端口</w:t>
            </w:r>
          </w:p>
        </w:tc>
        <w:tc>
          <w:tcPr>
            <w:tcW w:w="4452" w:type="dxa"/>
            <w:tcBorders>
              <w:top w:val="single" w:color="000000" w:sz="4" w:space="0"/>
              <w:left w:val="single" w:color="000000" w:sz="4" w:space="0"/>
              <w:bottom w:val="single" w:color="000000" w:sz="4" w:space="0"/>
              <w:right w:val="single" w:color="000000" w:sz="4" w:space="0"/>
            </w:tcBorders>
            <w:vAlign w:val="center"/>
          </w:tcPr>
          <w:p w14:paraId="40A02DC8">
            <w:pPr>
              <w:pStyle w:val="29"/>
              <w:jc w:val="left"/>
              <w:rPr>
                <w:rFonts w:hint="default"/>
              </w:rPr>
            </w:pPr>
          </w:p>
        </w:tc>
      </w:tr>
      <w:tr w14:paraId="45A0B18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51E84549">
            <w:pPr>
              <w:pStyle w:val="29"/>
              <w:rPr>
                <w:rFonts w:hint="default"/>
              </w:rPr>
            </w:pPr>
            <w:r>
              <w:t>username</w:t>
            </w:r>
          </w:p>
        </w:tc>
        <w:tc>
          <w:tcPr>
            <w:tcW w:w="753" w:type="dxa"/>
            <w:tcBorders>
              <w:top w:val="single" w:color="000000" w:sz="4" w:space="0"/>
              <w:left w:val="single" w:color="000000" w:sz="4" w:space="0"/>
              <w:bottom w:val="single" w:color="000000" w:sz="4" w:space="0"/>
              <w:right w:val="single" w:color="000000" w:sz="4" w:space="0"/>
            </w:tcBorders>
            <w:vAlign w:val="center"/>
          </w:tcPr>
          <w:p w14:paraId="418457BC">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55F86473">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50884A27">
            <w:pPr>
              <w:pStyle w:val="29"/>
              <w:rPr>
                <w:rFonts w:hint="default"/>
              </w:rPr>
            </w:pPr>
            <w:r>
              <w:t>平台用户名</w:t>
            </w:r>
          </w:p>
        </w:tc>
        <w:tc>
          <w:tcPr>
            <w:tcW w:w="4452" w:type="dxa"/>
            <w:tcBorders>
              <w:top w:val="single" w:color="000000" w:sz="4" w:space="0"/>
              <w:left w:val="single" w:color="000000" w:sz="4" w:space="0"/>
              <w:bottom w:val="single" w:color="000000" w:sz="4" w:space="0"/>
              <w:right w:val="single" w:color="000000" w:sz="4" w:space="0"/>
            </w:tcBorders>
            <w:vAlign w:val="center"/>
          </w:tcPr>
          <w:p w14:paraId="19FF9CE0">
            <w:pPr>
              <w:pStyle w:val="29"/>
              <w:jc w:val="left"/>
              <w:rPr>
                <w:rFonts w:hint="default"/>
              </w:rPr>
            </w:pPr>
          </w:p>
        </w:tc>
      </w:tr>
      <w:tr w14:paraId="6674FC0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5A5A6227">
            <w:pPr>
              <w:pStyle w:val="29"/>
              <w:rPr>
                <w:rFonts w:hint="default"/>
              </w:rPr>
            </w:pPr>
            <w:r>
              <w:t>password</w:t>
            </w:r>
          </w:p>
        </w:tc>
        <w:tc>
          <w:tcPr>
            <w:tcW w:w="753" w:type="dxa"/>
            <w:tcBorders>
              <w:top w:val="single" w:color="000000" w:sz="4" w:space="0"/>
              <w:left w:val="single" w:color="000000" w:sz="4" w:space="0"/>
              <w:bottom w:val="single" w:color="000000" w:sz="4" w:space="0"/>
              <w:right w:val="single" w:color="000000" w:sz="4" w:space="0"/>
            </w:tcBorders>
            <w:vAlign w:val="center"/>
          </w:tcPr>
          <w:p w14:paraId="05AB690C">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6BC0F8D6">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797CEB8">
            <w:pPr>
              <w:pStyle w:val="29"/>
              <w:rPr>
                <w:rFonts w:hint="default"/>
              </w:rPr>
            </w:pPr>
            <w:r>
              <w:t>平台密码</w:t>
            </w:r>
          </w:p>
        </w:tc>
        <w:tc>
          <w:tcPr>
            <w:tcW w:w="4452" w:type="dxa"/>
            <w:tcBorders>
              <w:top w:val="single" w:color="000000" w:sz="4" w:space="0"/>
              <w:left w:val="single" w:color="000000" w:sz="4" w:space="0"/>
              <w:bottom w:val="single" w:color="000000" w:sz="4" w:space="0"/>
              <w:right w:val="single" w:color="000000" w:sz="4" w:space="0"/>
            </w:tcBorders>
            <w:vAlign w:val="center"/>
          </w:tcPr>
          <w:p w14:paraId="101D6039">
            <w:pPr>
              <w:pStyle w:val="29"/>
              <w:jc w:val="left"/>
              <w:rPr>
                <w:rFonts w:hint="default"/>
              </w:rPr>
            </w:pPr>
          </w:p>
        </w:tc>
      </w:tr>
      <w:tr w14:paraId="73E7D67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BED5E4F">
            <w:pPr>
              <w:pStyle w:val="29"/>
              <w:rPr>
                <w:rFonts w:hint="default"/>
              </w:rPr>
            </w:pPr>
            <w:r>
              <w:t>product_key</w:t>
            </w:r>
          </w:p>
        </w:tc>
        <w:tc>
          <w:tcPr>
            <w:tcW w:w="753" w:type="dxa"/>
            <w:tcBorders>
              <w:top w:val="single" w:color="000000" w:sz="4" w:space="0"/>
              <w:left w:val="single" w:color="000000" w:sz="4" w:space="0"/>
              <w:bottom w:val="single" w:color="000000" w:sz="4" w:space="0"/>
              <w:right w:val="single" w:color="000000" w:sz="4" w:space="0"/>
            </w:tcBorders>
            <w:vAlign w:val="center"/>
          </w:tcPr>
          <w:p w14:paraId="67B9A526">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5C01B481">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651B560C">
            <w:pPr>
              <w:pStyle w:val="29"/>
              <w:rPr>
                <w:rFonts w:hint="default"/>
              </w:rPr>
            </w:pPr>
            <w:r>
              <w:t>设备类型标识</w:t>
            </w:r>
          </w:p>
        </w:tc>
        <w:tc>
          <w:tcPr>
            <w:tcW w:w="4452" w:type="dxa"/>
            <w:tcBorders>
              <w:top w:val="single" w:color="000000" w:sz="4" w:space="0"/>
              <w:left w:val="single" w:color="000000" w:sz="4" w:space="0"/>
              <w:bottom w:val="single" w:color="000000" w:sz="4" w:space="0"/>
              <w:right w:val="single" w:color="000000" w:sz="4" w:space="0"/>
            </w:tcBorders>
            <w:vAlign w:val="center"/>
          </w:tcPr>
          <w:p w14:paraId="3C4B0A94">
            <w:pPr>
              <w:pStyle w:val="29"/>
              <w:jc w:val="left"/>
              <w:rPr>
                <w:rFonts w:hint="default"/>
              </w:rPr>
            </w:pPr>
          </w:p>
        </w:tc>
      </w:tr>
      <w:tr w14:paraId="2523DE6A">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88C42C9">
            <w:pPr>
              <w:pStyle w:val="29"/>
              <w:rPr>
                <w:rFonts w:hint="default"/>
              </w:rPr>
            </w:pPr>
            <w:r>
              <w:t>product_secret</w:t>
            </w:r>
          </w:p>
        </w:tc>
        <w:tc>
          <w:tcPr>
            <w:tcW w:w="753" w:type="dxa"/>
            <w:tcBorders>
              <w:top w:val="single" w:color="000000" w:sz="4" w:space="0"/>
              <w:left w:val="single" w:color="000000" w:sz="4" w:space="0"/>
              <w:bottom w:val="single" w:color="000000" w:sz="4" w:space="0"/>
              <w:right w:val="single" w:color="000000" w:sz="4" w:space="0"/>
            </w:tcBorders>
            <w:vAlign w:val="center"/>
          </w:tcPr>
          <w:p w14:paraId="7CD55DEB">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16AB4B58">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39C7DCD4">
            <w:pPr>
              <w:pStyle w:val="29"/>
              <w:rPr>
                <w:rFonts w:hint="default"/>
              </w:rPr>
            </w:pPr>
            <w:r>
              <w:t>设备品类密钥</w:t>
            </w:r>
          </w:p>
        </w:tc>
        <w:tc>
          <w:tcPr>
            <w:tcW w:w="4452" w:type="dxa"/>
            <w:tcBorders>
              <w:top w:val="single" w:color="000000" w:sz="4" w:space="0"/>
              <w:left w:val="single" w:color="000000" w:sz="4" w:space="0"/>
              <w:bottom w:val="single" w:color="000000" w:sz="4" w:space="0"/>
              <w:right w:val="single" w:color="000000" w:sz="4" w:space="0"/>
            </w:tcBorders>
            <w:vAlign w:val="center"/>
          </w:tcPr>
          <w:p w14:paraId="375A2D73">
            <w:pPr>
              <w:pStyle w:val="29"/>
              <w:jc w:val="left"/>
              <w:rPr>
                <w:rFonts w:hint="default"/>
              </w:rPr>
            </w:pPr>
          </w:p>
        </w:tc>
      </w:tr>
      <w:tr w14:paraId="64FEC74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9F6B61F">
            <w:pPr>
              <w:pStyle w:val="29"/>
              <w:rPr>
                <w:rFonts w:hint="default"/>
              </w:rPr>
            </w:pPr>
            <w:r>
              <w:t>heart_enable</w:t>
            </w:r>
          </w:p>
        </w:tc>
        <w:tc>
          <w:tcPr>
            <w:tcW w:w="753" w:type="dxa"/>
            <w:tcBorders>
              <w:top w:val="single" w:color="000000" w:sz="4" w:space="0"/>
              <w:left w:val="single" w:color="000000" w:sz="4" w:space="0"/>
              <w:bottom w:val="single" w:color="000000" w:sz="4" w:space="0"/>
              <w:right w:val="single" w:color="000000" w:sz="4" w:space="0"/>
            </w:tcBorders>
            <w:vAlign w:val="center"/>
          </w:tcPr>
          <w:p w14:paraId="5A2C50CA">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567195A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1360667A">
            <w:pPr>
              <w:pStyle w:val="29"/>
              <w:rPr>
                <w:rFonts w:hint="default"/>
              </w:rPr>
            </w:pPr>
            <w:r>
              <w:t>心跳使能</w:t>
            </w:r>
          </w:p>
        </w:tc>
        <w:tc>
          <w:tcPr>
            <w:tcW w:w="4452" w:type="dxa"/>
            <w:tcBorders>
              <w:top w:val="single" w:color="000000" w:sz="4" w:space="0"/>
              <w:left w:val="single" w:color="000000" w:sz="4" w:space="0"/>
              <w:bottom w:val="single" w:color="000000" w:sz="4" w:space="0"/>
              <w:right w:val="single" w:color="000000" w:sz="4" w:space="0"/>
            </w:tcBorders>
            <w:vAlign w:val="center"/>
          </w:tcPr>
          <w:p w14:paraId="72F2EC9A">
            <w:pPr>
              <w:pStyle w:val="29"/>
              <w:jc w:val="left"/>
              <w:rPr>
                <w:rFonts w:hint="default"/>
              </w:rPr>
            </w:pPr>
            <w:r>
              <w:t>0：关闭心跳</w:t>
            </w:r>
          </w:p>
          <w:p w14:paraId="57C58B22">
            <w:pPr>
              <w:pStyle w:val="29"/>
              <w:jc w:val="left"/>
              <w:rPr>
                <w:rFonts w:hint="default"/>
              </w:rPr>
            </w:pPr>
            <w:r>
              <w:t>1：开启心跳</w:t>
            </w:r>
          </w:p>
        </w:tc>
      </w:tr>
      <w:tr w14:paraId="77E6B38D">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8001180">
            <w:pPr>
              <w:pStyle w:val="29"/>
              <w:rPr>
                <w:rFonts w:hint="default"/>
              </w:rPr>
            </w:pPr>
            <w:r>
              <w:t>heart_time</w:t>
            </w:r>
          </w:p>
        </w:tc>
        <w:tc>
          <w:tcPr>
            <w:tcW w:w="753" w:type="dxa"/>
            <w:tcBorders>
              <w:top w:val="single" w:color="000000" w:sz="4" w:space="0"/>
              <w:left w:val="single" w:color="000000" w:sz="4" w:space="0"/>
              <w:bottom w:val="single" w:color="000000" w:sz="4" w:space="0"/>
              <w:right w:val="single" w:color="000000" w:sz="4" w:space="0"/>
            </w:tcBorders>
            <w:vAlign w:val="center"/>
          </w:tcPr>
          <w:p w14:paraId="168F07AC">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55DF7D1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13ADEFB">
            <w:pPr>
              <w:pStyle w:val="29"/>
              <w:rPr>
                <w:rFonts w:hint="default"/>
              </w:rPr>
            </w:pPr>
            <w:r>
              <w:t>心跳间隔时间</w:t>
            </w:r>
          </w:p>
        </w:tc>
        <w:tc>
          <w:tcPr>
            <w:tcW w:w="4452" w:type="dxa"/>
            <w:tcBorders>
              <w:top w:val="single" w:color="000000" w:sz="4" w:space="0"/>
              <w:left w:val="single" w:color="000000" w:sz="4" w:space="0"/>
              <w:bottom w:val="single" w:color="000000" w:sz="4" w:space="0"/>
              <w:right w:val="single" w:color="000000" w:sz="4" w:space="0"/>
            </w:tcBorders>
            <w:vAlign w:val="center"/>
          </w:tcPr>
          <w:p w14:paraId="40205884">
            <w:pPr>
              <w:pStyle w:val="29"/>
              <w:jc w:val="left"/>
              <w:rPr>
                <w:rFonts w:hint="default"/>
              </w:rPr>
            </w:pPr>
            <w:r>
              <w:t>[0,65535]单位：秒</w:t>
            </w:r>
          </w:p>
        </w:tc>
      </w:tr>
      <w:tr w14:paraId="0CC88123">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476C6CA">
            <w:pPr>
              <w:pStyle w:val="29"/>
              <w:rPr>
                <w:rFonts w:hint="default"/>
              </w:rPr>
            </w:pPr>
            <w:r>
              <w:t>edit_White</w:t>
            </w:r>
          </w:p>
        </w:tc>
        <w:tc>
          <w:tcPr>
            <w:tcW w:w="753" w:type="dxa"/>
            <w:tcBorders>
              <w:top w:val="single" w:color="000000" w:sz="4" w:space="0"/>
              <w:left w:val="single" w:color="000000" w:sz="4" w:space="0"/>
              <w:bottom w:val="single" w:color="000000" w:sz="4" w:space="0"/>
              <w:right w:val="single" w:color="000000" w:sz="4" w:space="0"/>
            </w:tcBorders>
            <w:vAlign w:val="center"/>
          </w:tcPr>
          <w:p w14:paraId="6EEC02C7">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39D6A1D0">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5463618C">
            <w:pPr>
              <w:pStyle w:val="29"/>
              <w:rPr>
                <w:rFonts w:hint="default"/>
              </w:rPr>
            </w:pPr>
            <w:r>
              <w:t>是否修改白名单状态</w:t>
            </w:r>
          </w:p>
        </w:tc>
        <w:tc>
          <w:tcPr>
            <w:tcW w:w="4452" w:type="dxa"/>
            <w:tcBorders>
              <w:top w:val="single" w:color="000000" w:sz="4" w:space="0"/>
              <w:left w:val="single" w:color="000000" w:sz="4" w:space="0"/>
              <w:bottom w:val="single" w:color="000000" w:sz="4" w:space="0"/>
              <w:right w:val="single" w:color="000000" w:sz="4" w:space="0"/>
            </w:tcBorders>
            <w:vAlign w:val="center"/>
          </w:tcPr>
          <w:p w14:paraId="695E0934">
            <w:pPr>
              <w:pStyle w:val="29"/>
              <w:jc w:val="left"/>
              <w:rPr>
                <w:rFonts w:hint="default"/>
              </w:rPr>
            </w:pPr>
          </w:p>
        </w:tc>
      </w:tr>
      <w:tr w14:paraId="4678F9B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74D0723A">
            <w:pPr>
              <w:pStyle w:val="29"/>
              <w:rPr>
                <w:rFonts w:hint="default"/>
              </w:rPr>
            </w:pPr>
            <w:r>
              <w:t>device_name</w:t>
            </w:r>
          </w:p>
        </w:tc>
        <w:tc>
          <w:tcPr>
            <w:tcW w:w="753" w:type="dxa"/>
            <w:tcBorders>
              <w:top w:val="single" w:color="000000" w:sz="4" w:space="0"/>
              <w:left w:val="single" w:color="000000" w:sz="4" w:space="0"/>
              <w:bottom w:val="single" w:color="000000" w:sz="4" w:space="0"/>
              <w:right w:val="single" w:color="000000" w:sz="4" w:space="0"/>
            </w:tcBorders>
            <w:vAlign w:val="center"/>
          </w:tcPr>
          <w:p w14:paraId="48431BCB">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1451C9BD">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47440A8E">
            <w:pPr>
              <w:pStyle w:val="29"/>
              <w:rPr>
                <w:rFonts w:hint="default"/>
              </w:rPr>
            </w:pPr>
            <w:r>
              <w:t>设备标识</w:t>
            </w:r>
          </w:p>
        </w:tc>
        <w:tc>
          <w:tcPr>
            <w:tcW w:w="4452" w:type="dxa"/>
            <w:tcBorders>
              <w:top w:val="single" w:color="000000" w:sz="4" w:space="0"/>
              <w:left w:val="single" w:color="000000" w:sz="4" w:space="0"/>
              <w:bottom w:val="single" w:color="000000" w:sz="4" w:space="0"/>
              <w:right w:val="single" w:color="000000" w:sz="4" w:space="0"/>
            </w:tcBorders>
            <w:vAlign w:val="center"/>
          </w:tcPr>
          <w:p w14:paraId="0905541A">
            <w:pPr>
              <w:pStyle w:val="29"/>
              <w:jc w:val="left"/>
              <w:rPr>
                <w:rFonts w:hint="default"/>
              </w:rPr>
            </w:pPr>
          </w:p>
        </w:tc>
      </w:tr>
      <w:tr w14:paraId="102A7AA1">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861A507">
            <w:pPr>
              <w:pStyle w:val="29"/>
              <w:rPr>
                <w:rFonts w:hint="default"/>
              </w:rPr>
            </w:pPr>
            <w:r>
              <w:t>device_secret</w:t>
            </w:r>
          </w:p>
        </w:tc>
        <w:tc>
          <w:tcPr>
            <w:tcW w:w="753" w:type="dxa"/>
            <w:tcBorders>
              <w:top w:val="single" w:color="000000" w:sz="4" w:space="0"/>
              <w:left w:val="single" w:color="000000" w:sz="4" w:space="0"/>
              <w:bottom w:val="single" w:color="000000" w:sz="4" w:space="0"/>
              <w:right w:val="single" w:color="000000" w:sz="4" w:space="0"/>
            </w:tcBorders>
            <w:vAlign w:val="center"/>
          </w:tcPr>
          <w:p w14:paraId="6A063DFD">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0508E837">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7E61E050">
            <w:pPr>
              <w:pStyle w:val="29"/>
              <w:rPr>
                <w:rFonts w:hint="default"/>
              </w:rPr>
            </w:pPr>
            <w:r>
              <w:t>设备密钥</w:t>
            </w:r>
          </w:p>
        </w:tc>
        <w:tc>
          <w:tcPr>
            <w:tcW w:w="4452" w:type="dxa"/>
            <w:tcBorders>
              <w:top w:val="single" w:color="000000" w:sz="4" w:space="0"/>
              <w:left w:val="single" w:color="000000" w:sz="4" w:space="0"/>
              <w:bottom w:val="single" w:color="000000" w:sz="4" w:space="0"/>
              <w:right w:val="single" w:color="000000" w:sz="4" w:space="0"/>
            </w:tcBorders>
            <w:vAlign w:val="center"/>
          </w:tcPr>
          <w:p w14:paraId="4C1CF124">
            <w:pPr>
              <w:pStyle w:val="29"/>
              <w:jc w:val="left"/>
              <w:rPr>
                <w:rFonts w:hint="default"/>
              </w:rPr>
            </w:pPr>
          </w:p>
        </w:tc>
      </w:tr>
      <w:tr w14:paraId="200D0621">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8C9C7DC">
            <w:pPr>
              <w:pStyle w:val="29"/>
              <w:rPr>
                <w:rFonts w:hint="default"/>
              </w:rPr>
            </w:pPr>
            <w:r>
              <w:t>client_id</w:t>
            </w:r>
          </w:p>
        </w:tc>
        <w:tc>
          <w:tcPr>
            <w:tcW w:w="753" w:type="dxa"/>
            <w:tcBorders>
              <w:top w:val="single" w:color="000000" w:sz="4" w:space="0"/>
              <w:left w:val="single" w:color="000000" w:sz="4" w:space="0"/>
              <w:bottom w:val="single" w:color="000000" w:sz="4" w:space="0"/>
              <w:right w:val="single" w:color="000000" w:sz="4" w:space="0"/>
            </w:tcBorders>
            <w:vAlign w:val="center"/>
          </w:tcPr>
          <w:p w14:paraId="47DCA60F">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7E96055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BDA098D">
            <w:pPr>
              <w:pStyle w:val="29"/>
              <w:rPr>
                <w:rFonts w:hint="default"/>
              </w:rPr>
            </w:pPr>
            <w:r>
              <w:t>客户端ID</w:t>
            </w:r>
          </w:p>
        </w:tc>
        <w:tc>
          <w:tcPr>
            <w:tcW w:w="4452" w:type="dxa"/>
            <w:tcBorders>
              <w:top w:val="single" w:color="000000" w:sz="4" w:space="0"/>
              <w:left w:val="single" w:color="000000" w:sz="4" w:space="0"/>
              <w:bottom w:val="single" w:color="000000" w:sz="4" w:space="0"/>
              <w:right w:val="single" w:color="000000" w:sz="4" w:space="0"/>
            </w:tcBorders>
            <w:vAlign w:val="center"/>
          </w:tcPr>
          <w:p w14:paraId="5768D1C6">
            <w:pPr>
              <w:pStyle w:val="29"/>
              <w:jc w:val="left"/>
              <w:rPr>
                <w:rFonts w:hint="default"/>
              </w:rPr>
            </w:pPr>
          </w:p>
        </w:tc>
      </w:tr>
      <w:tr w14:paraId="0D926EC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DE1A389">
            <w:pPr>
              <w:pStyle w:val="29"/>
              <w:rPr>
                <w:rFonts w:hint="default"/>
              </w:rPr>
            </w:pPr>
            <w:r>
              <w:t>subtopic</w:t>
            </w:r>
          </w:p>
        </w:tc>
        <w:tc>
          <w:tcPr>
            <w:tcW w:w="753" w:type="dxa"/>
            <w:tcBorders>
              <w:top w:val="single" w:color="000000" w:sz="4" w:space="0"/>
              <w:left w:val="single" w:color="000000" w:sz="4" w:space="0"/>
              <w:bottom w:val="single" w:color="000000" w:sz="4" w:space="0"/>
              <w:right w:val="single" w:color="000000" w:sz="4" w:space="0"/>
            </w:tcBorders>
            <w:vAlign w:val="center"/>
          </w:tcPr>
          <w:p w14:paraId="65E17501">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21378128">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5C80A427">
            <w:pPr>
              <w:pStyle w:val="29"/>
              <w:rPr>
                <w:rFonts w:hint="default"/>
              </w:rPr>
            </w:pPr>
            <w:r>
              <w:t>订阅主题</w:t>
            </w:r>
          </w:p>
        </w:tc>
        <w:tc>
          <w:tcPr>
            <w:tcW w:w="4452" w:type="dxa"/>
            <w:tcBorders>
              <w:top w:val="single" w:color="000000" w:sz="4" w:space="0"/>
              <w:left w:val="single" w:color="000000" w:sz="4" w:space="0"/>
              <w:bottom w:val="single" w:color="000000" w:sz="4" w:space="0"/>
              <w:right w:val="single" w:color="000000" w:sz="4" w:space="0"/>
            </w:tcBorders>
            <w:vAlign w:val="center"/>
          </w:tcPr>
          <w:p w14:paraId="41BAD10F">
            <w:pPr>
              <w:pStyle w:val="29"/>
              <w:jc w:val="left"/>
              <w:rPr>
                <w:rFonts w:hint="default"/>
              </w:rPr>
            </w:pPr>
          </w:p>
        </w:tc>
      </w:tr>
      <w:tr w14:paraId="2DA7A852">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3B136AC4">
            <w:pPr>
              <w:pStyle w:val="29"/>
              <w:rPr>
                <w:rFonts w:hint="default"/>
              </w:rPr>
            </w:pPr>
            <w:r>
              <w:t>pubtopic</w:t>
            </w:r>
          </w:p>
        </w:tc>
        <w:tc>
          <w:tcPr>
            <w:tcW w:w="753" w:type="dxa"/>
            <w:tcBorders>
              <w:top w:val="single" w:color="000000" w:sz="4" w:space="0"/>
              <w:left w:val="single" w:color="000000" w:sz="4" w:space="0"/>
              <w:bottom w:val="single" w:color="000000" w:sz="4" w:space="0"/>
              <w:right w:val="single" w:color="000000" w:sz="4" w:space="0"/>
            </w:tcBorders>
            <w:vAlign w:val="center"/>
          </w:tcPr>
          <w:p w14:paraId="1FDF1D55">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313CCAF8">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6473B7FB">
            <w:pPr>
              <w:pStyle w:val="29"/>
              <w:rPr>
                <w:rFonts w:hint="default"/>
              </w:rPr>
            </w:pPr>
            <w:r>
              <w:t>发布主题</w:t>
            </w:r>
          </w:p>
        </w:tc>
        <w:tc>
          <w:tcPr>
            <w:tcW w:w="4452" w:type="dxa"/>
            <w:tcBorders>
              <w:top w:val="single" w:color="000000" w:sz="4" w:space="0"/>
              <w:left w:val="single" w:color="000000" w:sz="4" w:space="0"/>
              <w:bottom w:val="single" w:color="000000" w:sz="4" w:space="0"/>
              <w:right w:val="single" w:color="000000" w:sz="4" w:space="0"/>
            </w:tcBorders>
            <w:vAlign w:val="center"/>
          </w:tcPr>
          <w:p w14:paraId="76C5C2DE">
            <w:pPr>
              <w:pStyle w:val="29"/>
              <w:jc w:val="left"/>
              <w:rPr>
                <w:rFonts w:hint="default"/>
              </w:rPr>
            </w:pPr>
          </w:p>
        </w:tc>
      </w:tr>
      <w:tr w14:paraId="0DBCA094">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497007AF">
            <w:pPr>
              <w:pStyle w:val="29"/>
              <w:rPr>
                <w:rFonts w:hint="default"/>
              </w:rPr>
            </w:pPr>
            <w:r>
              <w:t>pushtype</w:t>
            </w:r>
          </w:p>
        </w:tc>
        <w:tc>
          <w:tcPr>
            <w:tcW w:w="753" w:type="dxa"/>
            <w:tcBorders>
              <w:top w:val="single" w:color="000000" w:sz="4" w:space="0"/>
              <w:left w:val="single" w:color="000000" w:sz="4" w:space="0"/>
              <w:bottom w:val="single" w:color="000000" w:sz="4" w:space="0"/>
              <w:right w:val="single" w:color="000000" w:sz="4" w:space="0"/>
            </w:tcBorders>
            <w:vAlign w:val="center"/>
          </w:tcPr>
          <w:p w14:paraId="3CA7557F">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4777CC7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43A3832">
            <w:pPr>
              <w:pStyle w:val="29"/>
              <w:rPr>
                <w:rFonts w:hint="default"/>
              </w:rPr>
            </w:pPr>
            <w:r>
              <w:t>结果与图片上传方式</w:t>
            </w:r>
          </w:p>
        </w:tc>
        <w:tc>
          <w:tcPr>
            <w:tcW w:w="4452" w:type="dxa"/>
            <w:tcBorders>
              <w:top w:val="single" w:color="000000" w:sz="4" w:space="0"/>
              <w:left w:val="single" w:color="000000" w:sz="4" w:space="0"/>
              <w:bottom w:val="single" w:color="000000" w:sz="4" w:space="0"/>
              <w:right w:val="single" w:color="000000" w:sz="4" w:space="0"/>
            </w:tcBorders>
            <w:vAlign w:val="center"/>
          </w:tcPr>
          <w:p w14:paraId="23B16134">
            <w:pPr>
              <w:pStyle w:val="29"/>
              <w:jc w:val="left"/>
              <w:rPr>
                <w:rFonts w:hint="default"/>
              </w:rPr>
            </w:pPr>
            <w:r>
              <w:t>0：分开上传</w:t>
            </w:r>
          </w:p>
          <w:p w14:paraId="354E709E">
            <w:pPr>
              <w:pStyle w:val="29"/>
              <w:jc w:val="left"/>
              <w:rPr>
                <w:rFonts w:hint="default"/>
              </w:rPr>
            </w:pPr>
            <w:r>
              <w:t>1：一起上传</w:t>
            </w:r>
          </w:p>
        </w:tc>
      </w:tr>
      <w:tr w14:paraId="0193FF0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1FC8FBBE">
            <w:pPr>
              <w:pStyle w:val="29"/>
              <w:rPr>
                <w:rFonts w:hint="default"/>
              </w:rPr>
            </w:pPr>
            <w:r>
              <w:t>protype</w:t>
            </w:r>
          </w:p>
        </w:tc>
        <w:tc>
          <w:tcPr>
            <w:tcW w:w="753" w:type="dxa"/>
            <w:tcBorders>
              <w:top w:val="single" w:color="000000" w:sz="4" w:space="0"/>
              <w:left w:val="single" w:color="000000" w:sz="4" w:space="0"/>
              <w:bottom w:val="single" w:color="000000" w:sz="4" w:space="0"/>
              <w:right w:val="single" w:color="000000" w:sz="4" w:space="0"/>
            </w:tcBorders>
            <w:vAlign w:val="center"/>
          </w:tcPr>
          <w:p w14:paraId="00521791">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583B24B2">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EF15D04">
            <w:pPr>
              <w:pStyle w:val="29"/>
              <w:rPr>
                <w:rFonts w:hint="default"/>
              </w:rPr>
            </w:pPr>
            <w:r>
              <w:t>存储协议类型</w:t>
            </w:r>
          </w:p>
        </w:tc>
        <w:tc>
          <w:tcPr>
            <w:tcW w:w="4452" w:type="dxa"/>
            <w:tcBorders>
              <w:top w:val="single" w:color="000000" w:sz="4" w:space="0"/>
              <w:left w:val="single" w:color="000000" w:sz="4" w:space="0"/>
              <w:bottom w:val="single" w:color="000000" w:sz="4" w:space="0"/>
              <w:right w:val="single" w:color="000000" w:sz="4" w:space="0"/>
            </w:tcBorders>
            <w:vAlign w:val="center"/>
          </w:tcPr>
          <w:p w14:paraId="60702989">
            <w:pPr>
              <w:pStyle w:val="29"/>
              <w:jc w:val="left"/>
              <w:rPr>
                <w:rFonts w:hint="default"/>
              </w:rPr>
            </w:pPr>
            <w:r>
              <w:t>0：不选择</w:t>
            </w:r>
          </w:p>
          <w:p w14:paraId="76E18140">
            <w:pPr>
              <w:pStyle w:val="29"/>
              <w:jc w:val="left"/>
              <w:rPr>
                <w:rFonts w:hint="default"/>
              </w:rPr>
            </w:pPr>
            <w:r>
              <w:t>1：阿里云</w:t>
            </w:r>
          </w:p>
          <w:p w14:paraId="0DB7D107">
            <w:pPr>
              <w:pStyle w:val="29"/>
              <w:jc w:val="left"/>
              <w:rPr>
                <w:rFonts w:hint="default"/>
              </w:rPr>
            </w:pPr>
            <w:r>
              <w:t>2：七牛云</w:t>
            </w:r>
            <w:r>
              <w:br w:type="textWrapping"/>
            </w:r>
            <w:r>
              <w:t>3：MINIO</w:t>
            </w:r>
          </w:p>
        </w:tc>
      </w:tr>
      <w:tr w14:paraId="586023C5">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75B01ADF">
            <w:pPr>
              <w:pStyle w:val="29"/>
              <w:rPr>
                <w:rFonts w:hint="default"/>
              </w:rPr>
            </w:pPr>
            <w:r>
              <w:t>bucketdomain</w:t>
            </w:r>
          </w:p>
        </w:tc>
        <w:tc>
          <w:tcPr>
            <w:tcW w:w="753" w:type="dxa"/>
            <w:tcBorders>
              <w:top w:val="single" w:color="000000" w:sz="4" w:space="0"/>
              <w:left w:val="single" w:color="000000" w:sz="4" w:space="0"/>
              <w:bottom w:val="single" w:color="000000" w:sz="4" w:space="0"/>
              <w:right w:val="single" w:color="000000" w:sz="4" w:space="0"/>
            </w:tcBorders>
            <w:vAlign w:val="center"/>
          </w:tcPr>
          <w:p w14:paraId="7ABA684C">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428DD8F4">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62DBA469">
            <w:pPr>
              <w:pStyle w:val="29"/>
              <w:rPr>
                <w:rFonts w:hint="default"/>
              </w:rPr>
            </w:pPr>
            <w:r>
              <w:t>存储域名</w:t>
            </w:r>
          </w:p>
        </w:tc>
        <w:tc>
          <w:tcPr>
            <w:tcW w:w="4452" w:type="dxa"/>
            <w:tcBorders>
              <w:top w:val="single" w:color="000000" w:sz="4" w:space="0"/>
              <w:left w:val="single" w:color="000000" w:sz="4" w:space="0"/>
              <w:bottom w:val="single" w:color="000000" w:sz="4" w:space="0"/>
              <w:right w:val="single" w:color="000000" w:sz="4" w:space="0"/>
            </w:tcBorders>
            <w:vAlign w:val="center"/>
          </w:tcPr>
          <w:p w14:paraId="2C455760">
            <w:pPr>
              <w:pStyle w:val="29"/>
              <w:jc w:val="left"/>
              <w:rPr>
                <w:rFonts w:hint="default"/>
              </w:rPr>
            </w:pPr>
          </w:p>
        </w:tc>
      </w:tr>
      <w:tr w14:paraId="6E481C4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785F19BF">
            <w:pPr>
              <w:pStyle w:val="29"/>
              <w:rPr>
                <w:rFonts w:hint="default"/>
              </w:rPr>
            </w:pPr>
            <w:r>
              <w:t>accesskeyid</w:t>
            </w:r>
          </w:p>
        </w:tc>
        <w:tc>
          <w:tcPr>
            <w:tcW w:w="753" w:type="dxa"/>
            <w:tcBorders>
              <w:top w:val="single" w:color="000000" w:sz="4" w:space="0"/>
              <w:left w:val="single" w:color="000000" w:sz="4" w:space="0"/>
              <w:bottom w:val="single" w:color="000000" w:sz="4" w:space="0"/>
              <w:right w:val="single" w:color="000000" w:sz="4" w:space="0"/>
            </w:tcBorders>
            <w:vAlign w:val="center"/>
          </w:tcPr>
          <w:p w14:paraId="35D58FB7">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6D227F8D">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3846518C">
            <w:pPr>
              <w:pStyle w:val="29"/>
              <w:rPr>
                <w:rFonts w:hint="default"/>
              </w:rPr>
            </w:pPr>
            <w:r>
              <w:t>存储帐号</w:t>
            </w:r>
          </w:p>
        </w:tc>
        <w:tc>
          <w:tcPr>
            <w:tcW w:w="4452" w:type="dxa"/>
            <w:tcBorders>
              <w:top w:val="single" w:color="000000" w:sz="4" w:space="0"/>
              <w:left w:val="single" w:color="000000" w:sz="4" w:space="0"/>
              <w:bottom w:val="single" w:color="000000" w:sz="4" w:space="0"/>
              <w:right w:val="single" w:color="000000" w:sz="4" w:space="0"/>
            </w:tcBorders>
            <w:vAlign w:val="center"/>
          </w:tcPr>
          <w:p w14:paraId="18726D2C">
            <w:pPr>
              <w:pStyle w:val="29"/>
              <w:jc w:val="left"/>
              <w:rPr>
                <w:rFonts w:hint="default"/>
              </w:rPr>
            </w:pPr>
          </w:p>
        </w:tc>
      </w:tr>
      <w:tr w14:paraId="5FBB85AE">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8B78D57">
            <w:pPr>
              <w:pStyle w:val="29"/>
              <w:rPr>
                <w:rFonts w:hint="default"/>
              </w:rPr>
            </w:pPr>
            <w:r>
              <w:t>accesskeysecret</w:t>
            </w:r>
          </w:p>
        </w:tc>
        <w:tc>
          <w:tcPr>
            <w:tcW w:w="753" w:type="dxa"/>
            <w:tcBorders>
              <w:top w:val="single" w:color="000000" w:sz="4" w:space="0"/>
              <w:left w:val="single" w:color="000000" w:sz="4" w:space="0"/>
              <w:bottom w:val="single" w:color="000000" w:sz="4" w:space="0"/>
              <w:right w:val="single" w:color="000000" w:sz="4" w:space="0"/>
            </w:tcBorders>
            <w:vAlign w:val="center"/>
          </w:tcPr>
          <w:p w14:paraId="7FE42FBE">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44763185">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284BC0F3">
            <w:pPr>
              <w:pStyle w:val="29"/>
              <w:rPr>
                <w:rFonts w:hint="default"/>
              </w:rPr>
            </w:pPr>
            <w:r>
              <w:t>存储密码</w:t>
            </w:r>
          </w:p>
        </w:tc>
        <w:tc>
          <w:tcPr>
            <w:tcW w:w="4452" w:type="dxa"/>
            <w:tcBorders>
              <w:top w:val="single" w:color="000000" w:sz="4" w:space="0"/>
              <w:left w:val="single" w:color="000000" w:sz="4" w:space="0"/>
              <w:bottom w:val="single" w:color="000000" w:sz="4" w:space="0"/>
              <w:right w:val="single" w:color="000000" w:sz="4" w:space="0"/>
            </w:tcBorders>
            <w:vAlign w:val="center"/>
          </w:tcPr>
          <w:p w14:paraId="5D57BE18">
            <w:pPr>
              <w:pStyle w:val="29"/>
              <w:jc w:val="left"/>
              <w:rPr>
                <w:rFonts w:hint="default"/>
              </w:rPr>
            </w:pPr>
          </w:p>
        </w:tc>
      </w:tr>
      <w:tr w14:paraId="758E7C99">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401E404">
            <w:pPr>
              <w:pStyle w:val="29"/>
              <w:rPr>
                <w:rFonts w:hint="default"/>
              </w:rPr>
            </w:pPr>
            <w:r>
              <w:t>fullpush</w:t>
            </w:r>
          </w:p>
        </w:tc>
        <w:tc>
          <w:tcPr>
            <w:tcW w:w="753" w:type="dxa"/>
            <w:tcBorders>
              <w:top w:val="single" w:color="000000" w:sz="4" w:space="0"/>
              <w:left w:val="single" w:color="000000" w:sz="4" w:space="0"/>
              <w:bottom w:val="single" w:color="000000" w:sz="4" w:space="0"/>
              <w:right w:val="single" w:color="000000" w:sz="4" w:space="0"/>
            </w:tcBorders>
            <w:vAlign w:val="center"/>
          </w:tcPr>
          <w:p w14:paraId="1707CA65">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5100892F">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71C1D219">
            <w:pPr>
              <w:pStyle w:val="29"/>
              <w:rPr>
                <w:rFonts w:hint="default"/>
              </w:rPr>
            </w:pPr>
            <w:r>
              <w:t>发送场景图</w:t>
            </w:r>
          </w:p>
        </w:tc>
        <w:tc>
          <w:tcPr>
            <w:tcW w:w="4452" w:type="dxa"/>
            <w:tcBorders>
              <w:top w:val="single" w:color="000000" w:sz="4" w:space="0"/>
              <w:left w:val="single" w:color="000000" w:sz="4" w:space="0"/>
              <w:bottom w:val="single" w:color="000000" w:sz="4" w:space="0"/>
              <w:right w:val="single" w:color="000000" w:sz="4" w:space="0"/>
            </w:tcBorders>
            <w:vAlign w:val="center"/>
          </w:tcPr>
          <w:p w14:paraId="5343CE67">
            <w:pPr>
              <w:pStyle w:val="29"/>
              <w:jc w:val="left"/>
              <w:rPr>
                <w:rFonts w:hint="default"/>
              </w:rPr>
            </w:pPr>
            <w:r>
              <w:t>0：不发送</w:t>
            </w:r>
          </w:p>
          <w:p w14:paraId="48ABE324">
            <w:pPr>
              <w:pStyle w:val="29"/>
              <w:jc w:val="left"/>
              <w:rPr>
                <w:rFonts w:hint="default"/>
              </w:rPr>
            </w:pPr>
            <w:r>
              <w:t>1：发送</w:t>
            </w:r>
          </w:p>
        </w:tc>
      </w:tr>
      <w:tr w14:paraId="77BAAD9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3A5AFE7">
            <w:pPr>
              <w:pStyle w:val="29"/>
              <w:rPr>
                <w:rFonts w:hint="default"/>
              </w:rPr>
            </w:pPr>
            <w:r>
              <w:t>platepush</w:t>
            </w:r>
          </w:p>
        </w:tc>
        <w:tc>
          <w:tcPr>
            <w:tcW w:w="753" w:type="dxa"/>
            <w:tcBorders>
              <w:top w:val="single" w:color="000000" w:sz="4" w:space="0"/>
              <w:left w:val="single" w:color="000000" w:sz="4" w:space="0"/>
              <w:bottom w:val="single" w:color="000000" w:sz="4" w:space="0"/>
              <w:right w:val="single" w:color="000000" w:sz="4" w:space="0"/>
            </w:tcBorders>
            <w:vAlign w:val="center"/>
          </w:tcPr>
          <w:p w14:paraId="68D07F1E">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6E74123B">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2E8096C">
            <w:pPr>
              <w:pStyle w:val="29"/>
              <w:rPr>
                <w:rFonts w:hint="default"/>
              </w:rPr>
            </w:pPr>
            <w:r>
              <w:t>发送</w:t>
            </w:r>
            <w:r>
              <w:rPr>
                <w:rFonts w:hint="eastAsia"/>
                <w:lang w:eastAsia="zh-CN"/>
              </w:rPr>
              <w:t>票机</w:t>
            </w:r>
            <w:r>
              <w:t>图片</w:t>
            </w:r>
          </w:p>
        </w:tc>
        <w:tc>
          <w:tcPr>
            <w:tcW w:w="4452" w:type="dxa"/>
            <w:tcBorders>
              <w:top w:val="single" w:color="000000" w:sz="4" w:space="0"/>
              <w:left w:val="single" w:color="000000" w:sz="4" w:space="0"/>
              <w:bottom w:val="single" w:color="000000" w:sz="4" w:space="0"/>
              <w:right w:val="single" w:color="000000" w:sz="4" w:space="0"/>
            </w:tcBorders>
            <w:vAlign w:val="center"/>
          </w:tcPr>
          <w:p w14:paraId="38E1391C">
            <w:pPr>
              <w:pStyle w:val="29"/>
              <w:jc w:val="left"/>
              <w:rPr>
                <w:rFonts w:hint="default"/>
              </w:rPr>
            </w:pPr>
            <w:r>
              <w:t>0：不发送</w:t>
            </w:r>
          </w:p>
          <w:p w14:paraId="7DD697E7">
            <w:pPr>
              <w:pStyle w:val="29"/>
              <w:jc w:val="left"/>
              <w:rPr>
                <w:rFonts w:hint="default"/>
              </w:rPr>
            </w:pPr>
            <w:r>
              <w:t>1：发送</w:t>
            </w:r>
          </w:p>
        </w:tc>
      </w:tr>
      <w:tr w14:paraId="701414E1">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DC0ECD3">
            <w:pPr>
              <w:pStyle w:val="29"/>
              <w:rPr>
                <w:rFonts w:hint="default"/>
              </w:rPr>
            </w:pPr>
            <w:r>
              <w:t>alonepush</w:t>
            </w:r>
          </w:p>
        </w:tc>
        <w:tc>
          <w:tcPr>
            <w:tcW w:w="753" w:type="dxa"/>
            <w:tcBorders>
              <w:top w:val="single" w:color="000000" w:sz="4" w:space="0"/>
              <w:left w:val="single" w:color="000000" w:sz="4" w:space="0"/>
              <w:bottom w:val="single" w:color="000000" w:sz="4" w:space="0"/>
              <w:right w:val="single" w:color="000000" w:sz="4" w:space="0"/>
            </w:tcBorders>
            <w:vAlign w:val="center"/>
          </w:tcPr>
          <w:p w14:paraId="00F0FD05">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555D4DD1">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5E11DEBF">
            <w:pPr>
              <w:pStyle w:val="29"/>
              <w:rPr>
                <w:rFonts w:hint="default"/>
              </w:rPr>
            </w:pPr>
            <w:r>
              <w:t>独立上传图片</w:t>
            </w:r>
          </w:p>
        </w:tc>
        <w:tc>
          <w:tcPr>
            <w:tcW w:w="4452" w:type="dxa"/>
            <w:tcBorders>
              <w:top w:val="single" w:color="000000" w:sz="4" w:space="0"/>
              <w:left w:val="single" w:color="000000" w:sz="4" w:space="0"/>
              <w:bottom w:val="single" w:color="000000" w:sz="4" w:space="0"/>
              <w:right w:val="single" w:color="000000" w:sz="4" w:space="0"/>
            </w:tcBorders>
            <w:vAlign w:val="center"/>
          </w:tcPr>
          <w:p w14:paraId="32890D18">
            <w:pPr>
              <w:pStyle w:val="29"/>
              <w:jc w:val="left"/>
              <w:rPr>
                <w:rFonts w:hint="default"/>
              </w:rPr>
            </w:pPr>
            <w:r>
              <w:t>0：通过mqtt上传</w:t>
            </w:r>
          </w:p>
          <w:p w14:paraId="7AD6D959">
            <w:pPr>
              <w:pStyle w:val="29"/>
              <w:jc w:val="left"/>
              <w:rPr>
                <w:rFonts w:hint="default"/>
              </w:rPr>
            </w:pPr>
            <w:r>
              <w:t>1：通过http上传</w:t>
            </w:r>
          </w:p>
        </w:tc>
      </w:tr>
      <w:tr w14:paraId="328B01D7">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048FFA1E">
            <w:pPr>
              <w:pStyle w:val="29"/>
              <w:rPr>
                <w:rFonts w:hint="default"/>
              </w:rPr>
            </w:pPr>
            <w:r>
              <w:t>aloneaddr</w:t>
            </w:r>
          </w:p>
        </w:tc>
        <w:tc>
          <w:tcPr>
            <w:tcW w:w="753" w:type="dxa"/>
            <w:tcBorders>
              <w:top w:val="single" w:color="000000" w:sz="4" w:space="0"/>
              <w:left w:val="single" w:color="000000" w:sz="4" w:space="0"/>
              <w:bottom w:val="single" w:color="000000" w:sz="4" w:space="0"/>
              <w:right w:val="single" w:color="000000" w:sz="4" w:space="0"/>
            </w:tcBorders>
            <w:vAlign w:val="center"/>
          </w:tcPr>
          <w:p w14:paraId="33BFA2C9">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7B8A5977">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01FE6C51">
            <w:pPr>
              <w:pStyle w:val="29"/>
              <w:rPr>
                <w:rFonts w:hint="default"/>
              </w:rPr>
            </w:pPr>
            <w:r>
              <w:t>独立上传图片ip或域名</w:t>
            </w:r>
          </w:p>
        </w:tc>
        <w:tc>
          <w:tcPr>
            <w:tcW w:w="4452" w:type="dxa"/>
            <w:tcBorders>
              <w:top w:val="single" w:color="000000" w:sz="4" w:space="0"/>
              <w:left w:val="single" w:color="000000" w:sz="4" w:space="0"/>
              <w:bottom w:val="single" w:color="000000" w:sz="4" w:space="0"/>
              <w:right w:val="single" w:color="000000" w:sz="4" w:space="0"/>
            </w:tcBorders>
            <w:vAlign w:val="center"/>
          </w:tcPr>
          <w:p w14:paraId="235B3271">
            <w:pPr>
              <w:pStyle w:val="29"/>
              <w:jc w:val="left"/>
              <w:rPr>
                <w:rFonts w:hint="default"/>
              </w:rPr>
            </w:pPr>
          </w:p>
        </w:tc>
      </w:tr>
      <w:tr w14:paraId="77D310FC">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6319A5F6">
            <w:pPr>
              <w:pStyle w:val="29"/>
              <w:rPr>
                <w:rFonts w:hint="default"/>
              </w:rPr>
            </w:pPr>
            <w:r>
              <w:t>alone_port</w:t>
            </w:r>
          </w:p>
        </w:tc>
        <w:tc>
          <w:tcPr>
            <w:tcW w:w="753" w:type="dxa"/>
            <w:tcBorders>
              <w:top w:val="single" w:color="000000" w:sz="4" w:space="0"/>
              <w:left w:val="single" w:color="000000" w:sz="4" w:space="0"/>
              <w:bottom w:val="single" w:color="000000" w:sz="4" w:space="0"/>
              <w:right w:val="single" w:color="000000" w:sz="4" w:space="0"/>
            </w:tcBorders>
            <w:vAlign w:val="center"/>
          </w:tcPr>
          <w:p w14:paraId="36B6E8C6">
            <w:pPr>
              <w:pStyle w:val="29"/>
              <w:rPr>
                <w:rFonts w:hint="default"/>
              </w:rPr>
            </w:pPr>
            <w:r>
              <w:t>int</w:t>
            </w:r>
          </w:p>
        </w:tc>
        <w:tc>
          <w:tcPr>
            <w:tcW w:w="1057" w:type="dxa"/>
            <w:tcBorders>
              <w:top w:val="single" w:color="000000" w:sz="4" w:space="0"/>
              <w:left w:val="single" w:color="000000" w:sz="4" w:space="0"/>
              <w:bottom w:val="single" w:color="000000" w:sz="4" w:space="0"/>
              <w:right w:val="single" w:color="000000" w:sz="4" w:space="0"/>
            </w:tcBorders>
            <w:vAlign w:val="center"/>
          </w:tcPr>
          <w:p w14:paraId="1D0FC5F6">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654799C6">
            <w:pPr>
              <w:pStyle w:val="29"/>
              <w:rPr>
                <w:rFonts w:hint="default"/>
              </w:rPr>
            </w:pPr>
            <w:r>
              <w:t>独立上传图片端口</w:t>
            </w:r>
          </w:p>
        </w:tc>
        <w:tc>
          <w:tcPr>
            <w:tcW w:w="4452" w:type="dxa"/>
            <w:tcBorders>
              <w:top w:val="single" w:color="000000" w:sz="4" w:space="0"/>
              <w:left w:val="single" w:color="000000" w:sz="4" w:space="0"/>
              <w:bottom w:val="single" w:color="000000" w:sz="4" w:space="0"/>
              <w:right w:val="single" w:color="000000" w:sz="4" w:space="0"/>
            </w:tcBorders>
            <w:vAlign w:val="center"/>
          </w:tcPr>
          <w:p w14:paraId="2EFFA3EE">
            <w:pPr>
              <w:pStyle w:val="29"/>
              <w:jc w:val="left"/>
              <w:rPr>
                <w:rFonts w:hint="default"/>
              </w:rPr>
            </w:pPr>
          </w:p>
        </w:tc>
      </w:tr>
      <w:tr w14:paraId="4423809B">
        <w:tblPrEx>
          <w:tblCellMar>
            <w:top w:w="71" w:type="dxa"/>
            <w:left w:w="106" w:type="dxa"/>
            <w:bottom w:w="0" w:type="dxa"/>
            <w:right w:w="133" w:type="dxa"/>
          </w:tblCellMar>
        </w:tblPrEx>
        <w:trPr>
          <w:trHeight w:val="57" w:hRule="atLeast"/>
        </w:trPr>
        <w:tc>
          <w:tcPr>
            <w:tcW w:w="1792" w:type="dxa"/>
            <w:tcBorders>
              <w:top w:val="single" w:color="000000" w:sz="4" w:space="0"/>
              <w:left w:val="single" w:color="000000" w:sz="4" w:space="0"/>
              <w:bottom w:val="single" w:color="000000" w:sz="4" w:space="0"/>
              <w:right w:val="single" w:color="000000" w:sz="4" w:space="0"/>
            </w:tcBorders>
            <w:vAlign w:val="center"/>
          </w:tcPr>
          <w:p w14:paraId="22242CF2">
            <w:pPr>
              <w:pStyle w:val="29"/>
              <w:rPr>
                <w:rFonts w:hint="default"/>
              </w:rPr>
            </w:pPr>
            <w:r>
              <w:t>alone_url</w:t>
            </w:r>
          </w:p>
        </w:tc>
        <w:tc>
          <w:tcPr>
            <w:tcW w:w="753" w:type="dxa"/>
            <w:tcBorders>
              <w:top w:val="single" w:color="000000" w:sz="4" w:space="0"/>
              <w:left w:val="single" w:color="000000" w:sz="4" w:space="0"/>
              <w:bottom w:val="single" w:color="000000" w:sz="4" w:space="0"/>
              <w:right w:val="single" w:color="000000" w:sz="4" w:space="0"/>
            </w:tcBorders>
            <w:vAlign w:val="center"/>
          </w:tcPr>
          <w:p w14:paraId="1E6C8318">
            <w:pPr>
              <w:pStyle w:val="29"/>
              <w:rPr>
                <w:rFonts w:hint="default"/>
              </w:rPr>
            </w:pPr>
            <w:r>
              <w:t>string</w:t>
            </w:r>
          </w:p>
        </w:tc>
        <w:tc>
          <w:tcPr>
            <w:tcW w:w="1057" w:type="dxa"/>
            <w:tcBorders>
              <w:top w:val="single" w:color="000000" w:sz="4" w:space="0"/>
              <w:left w:val="single" w:color="000000" w:sz="4" w:space="0"/>
              <w:bottom w:val="single" w:color="000000" w:sz="4" w:space="0"/>
              <w:right w:val="single" w:color="000000" w:sz="4" w:space="0"/>
            </w:tcBorders>
            <w:vAlign w:val="center"/>
          </w:tcPr>
          <w:p w14:paraId="19186AF6">
            <w:pPr>
              <w:pStyle w:val="29"/>
              <w:rPr>
                <w:rFonts w:hint="default"/>
              </w:rPr>
            </w:pPr>
            <w:r>
              <w:t>否</w:t>
            </w:r>
          </w:p>
        </w:tc>
        <w:tc>
          <w:tcPr>
            <w:tcW w:w="1540" w:type="dxa"/>
            <w:tcBorders>
              <w:top w:val="single" w:color="000000" w:sz="4" w:space="0"/>
              <w:left w:val="single" w:color="000000" w:sz="4" w:space="0"/>
              <w:bottom w:val="single" w:color="000000" w:sz="4" w:space="0"/>
              <w:right w:val="single" w:color="000000" w:sz="4" w:space="0"/>
            </w:tcBorders>
            <w:vAlign w:val="center"/>
          </w:tcPr>
          <w:p w14:paraId="7264D80E">
            <w:pPr>
              <w:pStyle w:val="29"/>
              <w:rPr>
                <w:rFonts w:hint="default"/>
              </w:rPr>
            </w:pPr>
            <w:r>
              <w:t>独立上传图片地址</w:t>
            </w:r>
          </w:p>
        </w:tc>
        <w:tc>
          <w:tcPr>
            <w:tcW w:w="4452" w:type="dxa"/>
            <w:tcBorders>
              <w:top w:val="single" w:color="000000" w:sz="4" w:space="0"/>
              <w:left w:val="single" w:color="000000" w:sz="4" w:space="0"/>
              <w:bottom w:val="single" w:color="000000" w:sz="4" w:space="0"/>
              <w:right w:val="single" w:color="000000" w:sz="4" w:space="0"/>
            </w:tcBorders>
            <w:vAlign w:val="center"/>
          </w:tcPr>
          <w:p w14:paraId="57D57F43">
            <w:pPr>
              <w:pStyle w:val="29"/>
              <w:jc w:val="left"/>
              <w:rPr>
                <w:rFonts w:hint="default"/>
              </w:rPr>
            </w:pPr>
          </w:p>
        </w:tc>
      </w:tr>
    </w:tbl>
    <w:p w14:paraId="1279B6BE">
      <w:pPr>
        <w:ind w:firstLine="480"/>
      </w:pPr>
    </w:p>
    <w:p w14:paraId="658F4736">
      <w:pPr>
        <w:ind w:firstLine="480"/>
      </w:pPr>
      <w:r>
        <w:rPr>
          <w:rFonts w:hint="eastAsia"/>
        </w:rPr>
        <w:t>示例1：修改心跳使能与时间</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54B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6190189B">
            <w:pPr>
              <w:ind w:firstLine="480"/>
            </w:pPr>
            <w:r>
              <w:rPr>
                <w:rFonts w:hint="eastAsia"/>
              </w:rPr>
              <w:t>{</w:t>
            </w:r>
          </w:p>
          <w:p w14:paraId="1A9B0D60">
            <w:pPr>
              <w:ind w:firstLine="480"/>
            </w:pPr>
            <w:r>
              <w:t>"cmd":"</w:t>
            </w:r>
            <w:r>
              <w:rPr>
                <w:rFonts w:hint="eastAsia"/>
              </w:rPr>
              <w:t>set_mqtt_param</w:t>
            </w:r>
            <w:r>
              <w:t>",</w:t>
            </w:r>
          </w:p>
          <w:p w14:paraId="10A9B77D">
            <w:pPr>
              <w:ind w:firstLine="480"/>
            </w:pPr>
            <w:r>
              <w:t>"msg_id":"1562566753001</w:t>
            </w:r>
            <w:r>
              <w:rPr>
                <w:rFonts w:hint="eastAsia"/>
              </w:rPr>
              <w:t>25368dw</w:t>
            </w:r>
            <w:r>
              <w:t>",</w:t>
            </w:r>
          </w:p>
          <w:p w14:paraId="1BFF87ED">
            <w:pPr>
              <w:ind w:firstLine="480"/>
            </w:pPr>
            <w:r>
              <w:t>"</w:t>
            </w:r>
            <w:r>
              <w:rPr>
                <w:rFonts w:hint="eastAsia"/>
              </w:rPr>
              <w:t>heart_enable</w:t>
            </w:r>
            <w:r>
              <w:t>"</w:t>
            </w:r>
            <w:r>
              <w:rPr>
                <w:rFonts w:hint="eastAsia"/>
              </w:rPr>
              <w:t>:1,</w:t>
            </w:r>
          </w:p>
          <w:p w14:paraId="423B700B">
            <w:pPr>
              <w:ind w:firstLine="480"/>
            </w:pPr>
            <w:r>
              <w:t>"</w:t>
            </w:r>
            <w:r>
              <w:rPr>
                <w:rFonts w:hint="eastAsia"/>
              </w:rPr>
              <w:t>heart_time</w:t>
            </w:r>
            <w:r>
              <w:t>"</w:t>
            </w:r>
            <w:r>
              <w:rPr>
                <w:rFonts w:hint="eastAsia"/>
              </w:rPr>
              <w:t>:25</w:t>
            </w:r>
          </w:p>
          <w:p w14:paraId="075E1AED">
            <w:pPr>
              <w:ind w:firstLine="480"/>
            </w:pPr>
            <w:r>
              <w:rPr>
                <w:rFonts w:hint="eastAsia"/>
              </w:rPr>
              <w:t>}</w:t>
            </w:r>
          </w:p>
        </w:tc>
      </w:tr>
    </w:tbl>
    <w:p w14:paraId="17AAA1CD">
      <w:pPr>
        <w:ind w:firstLine="480"/>
      </w:pPr>
      <w:r>
        <w:rPr>
          <w:rFonts w:hint="eastAsia"/>
        </w:rPr>
        <w:t>示例2：修改独立上传配置</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ECE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21C7E70">
            <w:pPr>
              <w:ind w:firstLine="480"/>
            </w:pPr>
            <w:r>
              <w:rPr>
                <w:rFonts w:hint="eastAsia"/>
              </w:rPr>
              <w:t>{</w:t>
            </w:r>
          </w:p>
          <w:p w14:paraId="10C14BC0">
            <w:pPr>
              <w:ind w:firstLine="480"/>
            </w:pPr>
            <w:r>
              <w:t>"cmd":"</w:t>
            </w:r>
            <w:r>
              <w:rPr>
                <w:rFonts w:hint="eastAsia"/>
              </w:rPr>
              <w:t>set_mqtt_param</w:t>
            </w:r>
            <w:r>
              <w:t>",</w:t>
            </w:r>
          </w:p>
          <w:p w14:paraId="5A36340E">
            <w:pPr>
              <w:ind w:firstLine="480"/>
            </w:pPr>
            <w:r>
              <w:t>"msg_id":"156256675300</w:t>
            </w:r>
            <w:r>
              <w:rPr>
                <w:rFonts w:hint="eastAsia"/>
              </w:rPr>
              <w:t>879632cy</w:t>
            </w:r>
            <w:r>
              <w:t>",</w:t>
            </w:r>
          </w:p>
          <w:p w14:paraId="1B5981CB">
            <w:pPr>
              <w:ind w:firstLine="480"/>
            </w:pPr>
            <w:r>
              <w:t>"</w:t>
            </w:r>
            <w:r>
              <w:rPr>
                <w:rFonts w:hint="eastAsia"/>
              </w:rPr>
              <w:t>alonepush</w:t>
            </w:r>
            <w:r>
              <w:t>"</w:t>
            </w:r>
            <w:r>
              <w:rPr>
                <w:rFonts w:hint="eastAsia"/>
              </w:rPr>
              <w:t>:1,</w:t>
            </w:r>
          </w:p>
          <w:p w14:paraId="372A0535">
            <w:pPr>
              <w:ind w:firstLine="480"/>
            </w:pPr>
            <w:r>
              <w:t>"</w:t>
            </w:r>
            <w:r>
              <w:rPr>
                <w:rFonts w:hint="eastAsia"/>
              </w:rPr>
              <w:t>a</w:t>
            </w:r>
            <w:r>
              <w:t>loneaddr"</w:t>
            </w:r>
            <w:r>
              <w:rPr>
                <w:rFonts w:hint="eastAsia"/>
              </w:rPr>
              <w:t>:</w:t>
            </w:r>
            <w:r>
              <w:t>"</w:t>
            </w:r>
            <w:r>
              <w:rPr>
                <w:rFonts w:hint="eastAsia"/>
              </w:rPr>
              <w:t>www.qianyi.com</w:t>
            </w:r>
            <w:r>
              <w:t>"</w:t>
            </w:r>
            <w:r>
              <w:rPr>
                <w:rFonts w:hint="eastAsia"/>
              </w:rPr>
              <w:t>,</w:t>
            </w:r>
          </w:p>
          <w:p w14:paraId="6CF9AA24">
            <w:pPr>
              <w:ind w:firstLine="480"/>
            </w:pPr>
            <w:r>
              <w:t>"</w:t>
            </w:r>
            <w:r>
              <w:rPr>
                <w:rFonts w:hint="eastAsia"/>
              </w:rPr>
              <w:t>alone_port</w:t>
            </w:r>
            <w:r>
              <w:t>"</w:t>
            </w:r>
            <w:r>
              <w:rPr>
                <w:rFonts w:hint="eastAsia"/>
              </w:rPr>
              <w:t>:80,</w:t>
            </w:r>
          </w:p>
          <w:p w14:paraId="67AC3149">
            <w:pPr>
              <w:ind w:firstLine="480"/>
            </w:pPr>
            <w:r>
              <w:t>"</w:t>
            </w:r>
            <w:r>
              <w:rPr>
                <w:rFonts w:hint="eastAsia"/>
              </w:rPr>
              <w:t>alone_url</w:t>
            </w:r>
            <w:r>
              <w:t>"</w:t>
            </w:r>
            <w:r>
              <w:rPr>
                <w:rFonts w:hint="eastAsia"/>
              </w:rPr>
              <w:t>:</w:t>
            </w:r>
            <w:r>
              <w:t>"</w:t>
            </w:r>
            <w:r>
              <w:rPr>
                <w:rFonts w:hint="eastAsia"/>
              </w:rPr>
              <w:t>/imageupload</w:t>
            </w:r>
            <w:r>
              <w:t>"</w:t>
            </w:r>
          </w:p>
          <w:p w14:paraId="559128DE">
            <w:pPr>
              <w:ind w:firstLine="480"/>
            </w:pPr>
            <w:r>
              <w:rPr>
                <w:rFonts w:hint="eastAsia"/>
              </w:rPr>
              <w:t>}</w:t>
            </w:r>
          </w:p>
        </w:tc>
      </w:tr>
    </w:tbl>
    <w:p w14:paraId="1FFAB85D">
      <w:pPr>
        <w:ind w:firstLine="480"/>
      </w:pPr>
    </w:p>
    <w:p w14:paraId="78D723A1">
      <w:pPr>
        <w:pStyle w:val="6"/>
      </w:pPr>
      <w:r>
        <w:rPr>
          <w:rFonts w:hint="eastAsia"/>
        </w:rPr>
        <w:t>应答消息</w:t>
      </w:r>
    </w:p>
    <w:p w14:paraId="197A01C2">
      <w:pPr>
        <w:ind w:firstLine="480"/>
      </w:pPr>
      <w:r>
        <w:rPr>
          <w:rFonts w:hint="eastAsia"/>
        </w:rPr>
        <w:t>字段说明：</w:t>
      </w:r>
    </w:p>
    <w:tbl>
      <w:tblPr>
        <w:tblStyle w:val="23"/>
        <w:tblW w:w="0" w:type="auto"/>
        <w:tblInd w:w="0" w:type="dxa"/>
        <w:tblLayout w:type="fixed"/>
        <w:tblCellMar>
          <w:top w:w="71" w:type="dxa"/>
          <w:left w:w="106" w:type="dxa"/>
          <w:bottom w:w="0" w:type="dxa"/>
          <w:right w:w="127" w:type="dxa"/>
        </w:tblCellMar>
      </w:tblPr>
      <w:tblGrid>
        <w:gridCol w:w="910"/>
        <w:gridCol w:w="747"/>
        <w:gridCol w:w="1066"/>
        <w:gridCol w:w="2694"/>
        <w:gridCol w:w="4171"/>
      </w:tblGrid>
      <w:tr w14:paraId="7EB6E1C7">
        <w:tblPrEx>
          <w:tblCellMar>
            <w:top w:w="71" w:type="dxa"/>
            <w:left w:w="106" w:type="dxa"/>
            <w:bottom w:w="0" w:type="dxa"/>
            <w:right w:w="127" w:type="dxa"/>
          </w:tblCellMar>
        </w:tblPrEx>
        <w:trPr>
          <w:trHeight w:val="319" w:hRule="atLeast"/>
        </w:trPr>
        <w:tc>
          <w:tcPr>
            <w:tcW w:w="9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FE45C56">
            <w:pPr>
              <w:pStyle w:val="29"/>
              <w:rPr>
                <w:rFonts w:hint="default"/>
              </w:rPr>
            </w:pPr>
            <w:r>
              <w:t>字段项</w:t>
            </w:r>
          </w:p>
        </w:tc>
        <w:tc>
          <w:tcPr>
            <w:tcW w:w="7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C6BB77">
            <w:pPr>
              <w:pStyle w:val="29"/>
              <w:rPr>
                <w:rFonts w:hint="default"/>
              </w:rPr>
            </w:pPr>
            <w:r>
              <w:t>类型</w:t>
            </w:r>
          </w:p>
        </w:tc>
        <w:tc>
          <w:tcPr>
            <w:tcW w:w="106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E3D6B4F">
            <w:pPr>
              <w:pStyle w:val="29"/>
              <w:rPr>
                <w:rFonts w:hint="default"/>
              </w:rPr>
            </w:pPr>
            <w:r>
              <w:t>必填项</w:t>
            </w:r>
          </w:p>
        </w:tc>
        <w:tc>
          <w:tcPr>
            <w:tcW w:w="269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C06ED2F">
            <w:pPr>
              <w:pStyle w:val="29"/>
              <w:rPr>
                <w:rFonts w:hint="default"/>
              </w:rPr>
            </w:pPr>
            <w:r>
              <w:t>说明</w:t>
            </w:r>
          </w:p>
        </w:tc>
        <w:tc>
          <w:tcPr>
            <w:tcW w:w="41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D35D20A">
            <w:pPr>
              <w:pStyle w:val="29"/>
              <w:rPr>
                <w:rFonts w:hint="default"/>
              </w:rPr>
            </w:pPr>
            <w:r>
              <w:t>备注</w:t>
            </w:r>
          </w:p>
        </w:tc>
      </w:tr>
      <w:tr w14:paraId="6D2B1BDE">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vAlign w:val="center"/>
          </w:tcPr>
          <w:p w14:paraId="459ABE75">
            <w:pPr>
              <w:pStyle w:val="29"/>
              <w:rPr>
                <w:rFonts w:hint="default"/>
              </w:rPr>
            </w:pPr>
            <w:r>
              <w:t>cmd</w:t>
            </w:r>
          </w:p>
        </w:tc>
        <w:tc>
          <w:tcPr>
            <w:tcW w:w="747" w:type="dxa"/>
            <w:tcBorders>
              <w:top w:val="single" w:color="000000" w:sz="4" w:space="0"/>
              <w:left w:val="single" w:color="000000" w:sz="4" w:space="0"/>
              <w:bottom w:val="single" w:color="000000" w:sz="4" w:space="0"/>
              <w:right w:val="single" w:color="000000" w:sz="4" w:space="0"/>
            </w:tcBorders>
            <w:vAlign w:val="center"/>
          </w:tcPr>
          <w:p w14:paraId="032C20CA">
            <w:pPr>
              <w:pStyle w:val="29"/>
              <w:rPr>
                <w:rFonts w:hint="default"/>
              </w:rPr>
            </w:pPr>
            <w:r>
              <w:t>string</w:t>
            </w:r>
          </w:p>
        </w:tc>
        <w:tc>
          <w:tcPr>
            <w:tcW w:w="1066" w:type="dxa"/>
            <w:tcBorders>
              <w:top w:val="single" w:color="000000" w:sz="4" w:space="0"/>
              <w:left w:val="single" w:color="000000" w:sz="4" w:space="0"/>
              <w:bottom w:val="single" w:color="000000" w:sz="4" w:space="0"/>
              <w:right w:val="single" w:color="000000" w:sz="4" w:space="0"/>
            </w:tcBorders>
            <w:vAlign w:val="center"/>
          </w:tcPr>
          <w:p w14:paraId="262CAFD8">
            <w:pPr>
              <w:pStyle w:val="29"/>
              <w:rPr>
                <w:rFonts w:hint="default"/>
              </w:rPr>
            </w:pPr>
            <w:r>
              <w:t>是</w:t>
            </w:r>
          </w:p>
        </w:tc>
        <w:tc>
          <w:tcPr>
            <w:tcW w:w="2694" w:type="dxa"/>
            <w:tcBorders>
              <w:top w:val="single" w:color="000000" w:sz="4" w:space="0"/>
              <w:left w:val="single" w:color="000000" w:sz="4" w:space="0"/>
              <w:bottom w:val="single" w:color="000000" w:sz="4" w:space="0"/>
              <w:right w:val="single" w:color="000000" w:sz="4" w:space="0"/>
            </w:tcBorders>
            <w:vAlign w:val="center"/>
          </w:tcPr>
          <w:p w14:paraId="547EA48E">
            <w:pPr>
              <w:pStyle w:val="29"/>
              <w:rPr>
                <w:rFonts w:hint="default"/>
              </w:rPr>
            </w:pPr>
            <w:r>
              <w:t>命令</w:t>
            </w:r>
          </w:p>
        </w:tc>
        <w:tc>
          <w:tcPr>
            <w:tcW w:w="4171" w:type="dxa"/>
            <w:tcBorders>
              <w:top w:val="single" w:color="000000" w:sz="4" w:space="0"/>
              <w:left w:val="single" w:color="000000" w:sz="4" w:space="0"/>
              <w:bottom w:val="single" w:color="000000" w:sz="4" w:space="0"/>
              <w:right w:val="single" w:color="000000" w:sz="4" w:space="0"/>
            </w:tcBorders>
            <w:vAlign w:val="center"/>
          </w:tcPr>
          <w:p w14:paraId="48228A94">
            <w:pPr>
              <w:pStyle w:val="29"/>
              <w:jc w:val="both"/>
              <w:rPr>
                <w:rFonts w:hint="default"/>
              </w:rPr>
            </w:pPr>
            <w:r>
              <w:t>set_mqtt_param _rsp</w:t>
            </w:r>
          </w:p>
        </w:tc>
      </w:tr>
      <w:tr w14:paraId="08330CA8">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vAlign w:val="center"/>
          </w:tcPr>
          <w:p w14:paraId="4B11D5F3">
            <w:pPr>
              <w:pStyle w:val="29"/>
              <w:rPr>
                <w:rFonts w:hint="default"/>
              </w:rPr>
            </w:pPr>
            <w:r>
              <w:t>msg_id</w:t>
            </w:r>
          </w:p>
        </w:tc>
        <w:tc>
          <w:tcPr>
            <w:tcW w:w="747" w:type="dxa"/>
            <w:tcBorders>
              <w:top w:val="single" w:color="000000" w:sz="4" w:space="0"/>
              <w:left w:val="single" w:color="000000" w:sz="4" w:space="0"/>
              <w:bottom w:val="single" w:color="000000" w:sz="4" w:space="0"/>
              <w:right w:val="single" w:color="000000" w:sz="4" w:space="0"/>
            </w:tcBorders>
            <w:vAlign w:val="center"/>
          </w:tcPr>
          <w:p w14:paraId="3EE89B41">
            <w:pPr>
              <w:pStyle w:val="29"/>
              <w:rPr>
                <w:rFonts w:hint="default"/>
              </w:rPr>
            </w:pPr>
            <w:r>
              <w:t>string</w:t>
            </w:r>
          </w:p>
        </w:tc>
        <w:tc>
          <w:tcPr>
            <w:tcW w:w="1066" w:type="dxa"/>
            <w:tcBorders>
              <w:top w:val="single" w:color="000000" w:sz="4" w:space="0"/>
              <w:left w:val="single" w:color="000000" w:sz="4" w:space="0"/>
              <w:bottom w:val="single" w:color="000000" w:sz="4" w:space="0"/>
              <w:right w:val="single" w:color="000000" w:sz="4" w:space="0"/>
            </w:tcBorders>
            <w:vAlign w:val="center"/>
          </w:tcPr>
          <w:p w14:paraId="714B1AE4">
            <w:pPr>
              <w:pStyle w:val="29"/>
              <w:rPr>
                <w:rFonts w:hint="default"/>
              </w:rPr>
            </w:pPr>
            <w:r>
              <w:t>是</w:t>
            </w:r>
          </w:p>
        </w:tc>
        <w:tc>
          <w:tcPr>
            <w:tcW w:w="2694" w:type="dxa"/>
            <w:tcBorders>
              <w:top w:val="single" w:color="000000" w:sz="4" w:space="0"/>
              <w:left w:val="single" w:color="000000" w:sz="4" w:space="0"/>
              <w:bottom w:val="single" w:color="000000" w:sz="4" w:space="0"/>
              <w:right w:val="single" w:color="000000" w:sz="4" w:space="0"/>
            </w:tcBorders>
            <w:vAlign w:val="center"/>
          </w:tcPr>
          <w:p w14:paraId="3B204840">
            <w:pPr>
              <w:pStyle w:val="29"/>
              <w:rPr>
                <w:rFonts w:hint="default"/>
              </w:rPr>
            </w:pPr>
            <w:r>
              <w:t>消息 ID</w:t>
            </w:r>
          </w:p>
        </w:tc>
        <w:tc>
          <w:tcPr>
            <w:tcW w:w="4171" w:type="dxa"/>
            <w:tcBorders>
              <w:top w:val="single" w:color="000000" w:sz="4" w:space="0"/>
              <w:left w:val="single" w:color="000000" w:sz="4" w:space="0"/>
              <w:bottom w:val="single" w:color="000000" w:sz="4" w:space="0"/>
              <w:right w:val="single" w:color="000000" w:sz="4" w:space="0"/>
            </w:tcBorders>
            <w:vAlign w:val="center"/>
          </w:tcPr>
          <w:p w14:paraId="12A82E06">
            <w:pPr>
              <w:pStyle w:val="29"/>
              <w:jc w:val="both"/>
              <w:rPr>
                <w:rFonts w:hint="default"/>
              </w:rPr>
            </w:pPr>
            <w:r>
              <w:t>与请求时的消息 ID 一致，用于标识该应答对应哪一个请求</w:t>
            </w:r>
          </w:p>
        </w:tc>
      </w:tr>
      <w:tr w14:paraId="499F2A8B">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vAlign w:val="center"/>
          </w:tcPr>
          <w:p w14:paraId="3E897398">
            <w:pPr>
              <w:pStyle w:val="29"/>
              <w:rPr>
                <w:rFonts w:hint="default"/>
              </w:rPr>
            </w:pPr>
            <w:r>
              <w:t>status</w:t>
            </w:r>
          </w:p>
        </w:tc>
        <w:tc>
          <w:tcPr>
            <w:tcW w:w="747" w:type="dxa"/>
            <w:tcBorders>
              <w:top w:val="single" w:color="000000" w:sz="4" w:space="0"/>
              <w:left w:val="single" w:color="000000" w:sz="4" w:space="0"/>
              <w:bottom w:val="single" w:color="000000" w:sz="4" w:space="0"/>
              <w:right w:val="single" w:color="000000" w:sz="4" w:space="0"/>
            </w:tcBorders>
            <w:vAlign w:val="center"/>
          </w:tcPr>
          <w:p w14:paraId="75239538">
            <w:pPr>
              <w:pStyle w:val="29"/>
              <w:rPr>
                <w:rFonts w:hint="default"/>
              </w:rPr>
            </w:pPr>
            <w:r>
              <w:t>string</w:t>
            </w:r>
          </w:p>
        </w:tc>
        <w:tc>
          <w:tcPr>
            <w:tcW w:w="1066" w:type="dxa"/>
            <w:tcBorders>
              <w:top w:val="single" w:color="000000" w:sz="4" w:space="0"/>
              <w:left w:val="single" w:color="000000" w:sz="4" w:space="0"/>
              <w:bottom w:val="single" w:color="000000" w:sz="4" w:space="0"/>
              <w:right w:val="single" w:color="000000" w:sz="4" w:space="0"/>
            </w:tcBorders>
            <w:vAlign w:val="center"/>
          </w:tcPr>
          <w:p w14:paraId="6C516A4E">
            <w:pPr>
              <w:pStyle w:val="29"/>
              <w:rPr>
                <w:rFonts w:hint="default"/>
              </w:rPr>
            </w:pPr>
            <w:r>
              <w:t>是</w:t>
            </w:r>
          </w:p>
        </w:tc>
        <w:tc>
          <w:tcPr>
            <w:tcW w:w="2694" w:type="dxa"/>
            <w:tcBorders>
              <w:top w:val="single" w:color="000000" w:sz="4" w:space="0"/>
              <w:left w:val="single" w:color="000000" w:sz="4" w:space="0"/>
              <w:bottom w:val="single" w:color="000000" w:sz="4" w:space="0"/>
              <w:right w:val="single" w:color="000000" w:sz="4" w:space="0"/>
            </w:tcBorders>
            <w:vAlign w:val="center"/>
          </w:tcPr>
          <w:p w14:paraId="13A74956">
            <w:pPr>
              <w:pStyle w:val="29"/>
              <w:rPr>
                <w:rFonts w:hint="default"/>
              </w:rPr>
            </w:pPr>
            <w:r>
              <w:t>应答状态。“ok”表示正常，其它则表示出错</w:t>
            </w:r>
          </w:p>
        </w:tc>
        <w:tc>
          <w:tcPr>
            <w:tcW w:w="4171" w:type="dxa"/>
            <w:tcBorders>
              <w:top w:val="single" w:color="000000" w:sz="4" w:space="0"/>
              <w:left w:val="single" w:color="000000" w:sz="4" w:space="0"/>
              <w:bottom w:val="single" w:color="000000" w:sz="4" w:space="0"/>
              <w:right w:val="single" w:color="000000" w:sz="4" w:space="0"/>
            </w:tcBorders>
            <w:vAlign w:val="center"/>
          </w:tcPr>
          <w:p w14:paraId="20757DD2">
            <w:pPr>
              <w:pStyle w:val="29"/>
              <w:jc w:val="both"/>
              <w:rPr>
                <w:rFonts w:hint="default"/>
              </w:rPr>
            </w:pPr>
            <w:r>
              <w:t>出错状态信息由应答端填充，用于方便定位原因</w:t>
            </w:r>
          </w:p>
        </w:tc>
      </w:tr>
      <w:tr w14:paraId="56D595E9">
        <w:tblPrEx>
          <w:tblCellMar>
            <w:top w:w="71" w:type="dxa"/>
            <w:left w:w="106" w:type="dxa"/>
            <w:bottom w:w="0" w:type="dxa"/>
            <w:right w:w="127" w:type="dxa"/>
          </w:tblCellMar>
        </w:tblPrEx>
        <w:trPr>
          <w:trHeight w:val="57" w:hRule="atLeast"/>
        </w:trPr>
        <w:tc>
          <w:tcPr>
            <w:tcW w:w="910" w:type="dxa"/>
            <w:tcBorders>
              <w:top w:val="single" w:color="000000" w:sz="4" w:space="0"/>
              <w:left w:val="single" w:color="000000" w:sz="4" w:space="0"/>
              <w:bottom w:val="single" w:color="000000" w:sz="4" w:space="0"/>
              <w:right w:val="single" w:color="000000" w:sz="4" w:space="0"/>
            </w:tcBorders>
            <w:vAlign w:val="center"/>
          </w:tcPr>
          <w:p w14:paraId="615D323F">
            <w:pPr>
              <w:pStyle w:val="29"/>
              <w:rPr>
                <w:rFonts w:hint="default"/>
              </w:rPr>
            </w:pPr>
            <w:r>
              <w:t>sn</w:t>
            </w:r>
          </w:p>
        </w:tc>
        <w:tc>
          <w:tcPr>
            <w:tcW w:w="747" w:type="dxa"/>
            <w:tcBorders>
              <w:top w:val="single" w:color="000000" w:sz="4" w:space="0"/>
              <w:left w:val="single" w:color="000000" w:sz="4" w:space="0"/>
              <w:bottom w:val="single" w:color="000000" w:sz="4" w:space="0"/>
              <w:right w:val="single" w:color="000000" w:sz="4" w:space="0"/>
            </w:tcBorders>
            <w:vAlign w:val="center"/>
          </w:tcPr>
          <w:p w14:paraId="090FD537">
            <w:pPr>
              <w:pStyle w:val="29"/>
              <w:rPr>
                <w:rFonts w:hint="default"/>
              </w:rPr>
            </w:pPr>
            <w:r>
              <w:t>string</w:t>
            </w:r>
          </w:p>
        </w:tc>
        <w:tc>
          <w:tcPr>
            <w:tcW w:w="1066" w:type="dxa"/>
            <w:tcBorders>
              <w:top w:val="single" w:color="000000" w:sz="4" w:space="0"/>
              <w:left w:val="single" w:color="000000" w:sz="4" w:space="0"/>
              <w:bottom w:val="single" w:color="000000" w:sz="4" w:space="0"/>
              <w:right w:val="single" w:color="000000" w:sz="4" w:space="0"/>
            </w:tcBorders>
            <w:vAlign w:val="center"/>
          </w:tcPr>
          <w:p w14:paraId="4E6D7F9D">
            <w:pPr>
              <w:pStyle w:val="29"/>
              <w:rPr>
                <w:rFonts w:hint="default"/>
              </w:rPr>
            </w:pPr>
            <w:r>
              <w:t>是</w:t>
            </w:r>
          </w:p>
        </w:tc>
        <w:tc>
          <w:tcPr>
            <w:tcW w:w="2694" w:type="dxa"/>
            <w:tcBorders>
              <w:top w:val="single" w:color="000000" w:sz="4" w:space="0"/>
              <w:left w:val="single" w:color="000000" w:sz="4" w:space="0"/>
              <w:bottom w:val="single" w:color="000000" w:sz="4" w:space="0"/>
              <w:right w:val="single" w:color="000000" w:sz="4" w:space="0"/>
            </w:tcBorders>
            <w:vAlign w:val="center"/>
          </w:tcPr>
          <w:p w14:paraId="694D82A8">
            <w:pPr>
              <w:pStyle w:val="29"/>
              <w:rPr>
                <w:rFonts w:hint="default"/>
              </w:rPr>
            </w:pPr>
            <w:r>
              <w:t>设备序列号</w:t>
            </w:r>
          </w:p>
        </w:tc>
        <w:tc>
          <w:tcPr>
            <w:tcW w:w="4171" w:type="dxa"/>
            <w:tcBorders>
              <w:top w:val="single" w:color="000000" w:sz="4" w:space="0"/>
              <w:left w:val="single" w:color="000000" w:sz="4" w:space="0"/>
              <w:bottom w:val="single" w:color="000000" w:sz="4" w:space="0"/>
              <w:right w:val="single" w:color="000000" w:sz="4" w:space="0"/>
            </w:tcBorders>
            <w:vAlign w:val="center"/>
          </w:tcPr>
          <w:p w14:paraId="198734C8">
            <w:pPr>
              <w:pStyle w:val="29"/>
              <w:jc w:val="both"/>
              <w:rPr>
                <w:rFonts w:hint="default"/>
              </w:rPr>
            </w:pPr>
          </w:p>
        </w:tc>
      </w:tr>
    </w:tbl>
    <w:p w14:paraId="6549353C">
      <w:pPr>
        <w:ind w:firstLine="480"/>
      </w:pPr>
    </w:p>
    <w:p w14:paraId="1C9362EB">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166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6B27AAD9">
            <w:pPr>
              <w:ind w:firstLine="480"/>
            </w:pPr>
            <w:r>
              <w:t xml:space="preserve">{ </w:t>
            </w:r>
          </w:p>
          <w:p w14:paraId="6EF4AFAF">
            <w:pPr>
              <w:ind w:firstLine="480"/>
            </w:pPr>
            <w:r>
              <w:t>"cmd":"</w:t>
            </w:r>
            <w:r>
              <w:rPr>
                <w:rFonts w:hint="eastAsia"/>
              </w:rPr>
              <w:t xml:space="preserve"> set_mqtt_param</w:t>
            </w:r>
            <w:r>
              <w:t xml:space="preserve"> _rsp", </w:t>
            </w:r>
          </w:p>
          <w:p w14:paraId="0A6ABA4F">
            <w:pPr>
              <w:ind w:firstLine="480"/>
            </w:pPr>
            <w:r>
              <w:t xml:space="preserve">"status":"ok", </w:t>
            </w:r>
          </w:p>
          <w:p w14:paraId="044936C0">
            <w:pPr>
              <w:ind w:firstLine="480"/>
            </w:pPr>
            <w:r>
              <w:t>"msg_id":"1562566753001</w:t>
            </w:r>
            <w:r>
              <w:rPr>
                <w:rFonts w:hint="eastAsia"/>
              </w:rPr>
              <w:t>25368dw</w:t>
            </w:r>
            <w:r>
              <w:t xml:space="preserve"> " </w:t>
            </w:r>
            <w:r>
              <w:rPr>
                <w:rFonts w:hint="eastAsia"/>
              </w:rPr>
              <w:t>,</w:t>
            </w:r>
          </w:p>
          <w:p w14:paraId="33DC98AF">
            <w:pPr>
              <w:ind w:firstLine="480"/>
            </w:pPr>
            <w:r>
              <w:t>"</w:t>
            </w:r>
            <w:r>
              <w:rPr>
                <w:rFonts w:hint="eastAsia"/>
              </w:rPr>
              <w:t>sn</w:t>
            </w:r>
            <w:r>
              <w:t>":"1b7e812009cad088"</w:t>
            </w:r>
          </w:p>
          <w:p w14:paraId="234666DC">
            <w:pPr>
              <w:ind w:firstLine="480"/>
            </w:pPr>
            <w:r>
              <w:t>}</w:t>
            </w:r>
          </w:p>
        </w:tc>
      </w:tr>
    </w:tbl>
    <w:p w14:paraId="01BD6590">
      <w:pPr>
        <w:pStyle w:val="5"/>
        <w:tabs>
          <w:tab w:val="left" w:pos="0"/>
        </w:tabs>
      </w:pPr>
      <w:bookmarkStart w:id="600" w:name="_Toc1694"/>
      <w:bookmarkStart w:id="601" w:name="_Toc27088640"/>
      <w:r>
        <w:rPr>
          <w:rFonts w:hint="eastAsia"/>
        </w:rPr>
        <w:t>查询</w:t>
      </w:r>
      <w:r>
        <w:rPr>
          <w:rFonts w:hint="eastAsia"/>
          <w:lang w:val="en-US" w:eastAsia="zh-CN"/>
        </w:rPr>
        <w:t>道闸</w:t>
      </w:r>
      <w:r>
        <w:rPr>
          <w:rFonts w:hint="eastAsia"/>
        </w:rPr>
        <w:t>开关闸状态</w:t>
      </w:r>
      <w:bookmarkEnd w:id="600"/>
      <w:bookmarkEnd w:id="601"/>
    </w:p>
    <w:p w14:paraId="292F3C62">
      <w:pPr>
        <w:ind w:firstLine="480"/>
      </w:pPr>
      <w:r>
        <w:rPr>
          <w:rFonts w:hint="eastAsia"/>
        </w:rPr>
        <w:t>接口说明：该接口为提供给其它客户端查询道闸开关状态。设备在收到消息后会回应一条答应消息告知当前闸机状态。（要使用该功能时道闸需有信号能接到设备中，其中开到需接到IN1，关到位需接到IN2）</w:t>
      </w:r>
    </w:p>
    <w:p w14:paraId="429AD1FA">
      <w:pPr>
        <w:pStyle w:val="6"/>
        <w:tabs>
          <w:tab w:val="left" w:pos="0"/>
        </w:tabs>
      </w:pPr>
      <w:r>
        <w:rPr>
          <w:rFonts w:hint="eastAsia"/>
        </w:rPr>
        <w:t>请求参数</w:t>
      </w:r>
    </w:p>
    <w:p w14:paraId="2804EB38">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888"/>
        <w:gridCol w:w="725"/>
        <w:gridCol w:w="1132"/>
        <w:gridCol w:w="789"/>
        <w:gridCol w:w="6032"/>
      </w:tblGrid>
      <w:tr w14:paraId="6BBB97ED">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A40FF6A">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C64E9AC">
            <w:pPr>
              <w:pStyle w:val="29"/>
              <w:rPr>
                <w:rFonts w:hint="default"/>
              </w:rPr>
            </w:pPr>
            <w:r>
              <w:t>类型</w:t>
            </w:r>
          </w:p>
        </w:tc>
        <w:tc>
          <w:tcPr>
            <w:tcW w:w="113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7D1AB49">
            <w:pPr>
              <w:pStyle w:val="29"/>
              <w:rPr>
                <w:rFonts w:hint="default"/>
              </w:rPr>
            </w:pPr>
            <w:r>
              <w:t>必填项</w:t>
            </w:r>
          </w:p>
        </w:tc>
        <w:tc>
          <w:tcPr>
            <w:tcW w:w="78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A05171">
            <w:pPr>
              <w:pStyle w:val="29"/>
              <w:rPr>
                <w:rFonts w:hint="default"/>
              </w:rPr>
            </w:pPr>
            <w:r>
              <w:t>说明</w:t>
            </w:r>
          </w:p>
        </w:tc>
        <w:tc>
          <w:tcPr>
            <w:tcW w:w="603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21934F">
            <w:pPr>
              <w:pStyle w:val="29"/>
              <w:rPr>
                <w:rFonts w:hint="default"/>
              </w:rPr>
            </w:pPr>
            <w:r>
              <w:t>备注</w:t>
            </w:r>
          </w:p>
        </w:tc>
      </w:tr>
      <w:tr w14:paraId="70CFA75F">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32EE61CB">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320A27E3">
            <w:pPr>
              <w:pStyle w:val="29"/>
              <w:rPr>
                <w:rFonts w:hint="default"/>
              </w:rPr>
            </w:pPr>
            <w:r>
              <w:t>string</w:t>
            </w:r>
          </w:p>
        </w:tc>
        <w:tc>
          <w:tcPr>
            <w:tcW w:w="1132" w:type="dxa"/>
            <w:tcBorders>
              <w:top w:val="single" w:color="000000" w:sz="4" w:space="0"/>
              <w:left w:val="single" w:color="000000" w:sz="4" w:space="0"/>
              <w:bottom w:val="single" w:color="000000" w:sz="4" w:space="0"/>
              <w:right w:val="single" w:color="000000" w:sz="4" w:space="0"/>
            </w:tcBorders>
            <w:vAlign w:val="center"/>
          </w:tcPr>
          <w:p w14:paraId="0D7FD9FC">
            <w:pPr>
              <w:pStyle w:val="29"/>
              <w:rPr>
                <w:rFonts w:hint="default"/>
              </w:rPr>
            </w:pPr>
            <w:r>
              <w:t>是</w:t>
            </w:r>
          </w:p>
        </w:tc>
        <w:tc>
          <w:tcPr>
            <w:tcW w:w="789" w:type="dxa"/>
            <w:tcBorders>
              <w:top w:val="single" w:color="000000" w:sz="4" w:space="0"/>
              <w:left w:val="single" w:color="000000" w:sz="4" w:space="0"/>
              <w:bottom w:val="single" w:color="000000" w:sz="4" w:space="0"/>
              <w:right w:val="single" w:color="000000" w:sz="4" w:space="0"/>
            </w:tcBorders>
            <w:vAlign w:val="center"/>
          </w:tcPr>
          <w:p w14:paraId="341F79BF">
            <w:pPr>
              <w:pStyle w:val="29"/>
              <w:rPr>
                <w:rFonts w:hint="default"/>
              </w:rPr>
            </w:pPr>
            <w:r>
              <w:t>命令</w:t>
            </w:r>
          </w:p>
        </w:tc>
        <w:tc>
          <w:tcPr>
            <w:tcW w:w="6032" w:type="dxa"/>
            <w:tcBorders>
              <w:top w:val="single" w:color="000000" w:sz="4" w:space="0"/>
              <w:left w:val="single" w:color="000000" w:sz="4" w:space="0"/>
              <w:bottom w:val="single" w:color="000000" w:sz="4" w:space="0"/>
              <w:right w:val="single" w:color="000000" w:sz="4" w:space="0"/>
            </w:tcBorders>
            <w:vAlign w:val="center"/>
          </w:tcPr>
          <w:p w14:paraId="7ED7DCAC">
            <w:pPr>
              <w:pStyle w:val="29"/>
              <w:jc w:val="both"/>
              <w:rPr>
                <w:rFonts w:hint="default"/>
              </w:rPr>
            </w:pPr>
            <w:r>
              <w:t>barrieState表示查询道闸状态</w:t>
            </w:r>
          </w:p>
        </w:tc>
      </w:tr>
      <w:tr w14:paraId="6EB02510">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FA2DBD1">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72BA972C">
            <w:pPr>
              <w:pStyle w:val="29"/>
              <w:rPr>
                <w:rFonts w:hint="default"/>
              </w:rPr>
            </w:pPr>
            <w:r>
              <w:t>string</w:t>
            </w:r>
          </w:p>
        </w:tc>
        <w:tc>
          <w:tcPr>
            <w:tcW w:w="1132" w:type="dxa"/>
            <w:tcBorders>
              <w:top w:val="single" w:color="000000" w:sz="4" w:space="0"/>
              <w:left w:val="single" w:color="000000" w:sz="4" w:space="0"/>
              <w:bottom w:val="single" w:color="000000" w:sz="4" w:space="0"/>
              <w:right w:val="single" w:color="000000" w:sz="4" w:space="0"/>
            </w:tcBorders>
            <w:vAlign w:val="center"/>
          </w:tcPr>
          <w:p w14:paraId="5A578575">
            <w:pPr>
              <w:pStyle w:val="29"/>
              <w:rPr>
                <w:rFonts w:hint="default"/>
              </w:rPr>
            </w:pPr>
            <w:r>
              <w:t>是</w:t>
            </w:r>
          </w:p>
        </w:tc>
        <w:tc>
          <w:tcPr>
            <w:tcW w:w="789" w:type="dxa"/>
            <w:tcBorders>
              <w:top w:val="single" w:color="000000" w:sz="4" w:space="0"/>
              <w:left w:val="single" w:color="000000" w:sz="4" w:space="0"/>
              <w:bottom w:val="single" w:color="000000" w:sz="4" w:space="0"/>
              <w:right w:val="single" w:color="000000" w:sz="4" w:space="0"/>
            </w:tcBorders>
            <w:vAlign w:val="center"/>
          </w:tcPr>
          <w:p w14:paraId="760C2A29">
            <w:pPr>
              <w:pStyle w:val="29"/>
              <w:rPr>
                <w:rFonts w:hint="default"/>
              </w:rPr>
            </w:pPr>
            <w:r>
              <w:t>消息 ID</w:t>
            </w:r>
          </w:p>
        </w:tc>
        <w:tc>
          <w:tcPr>
            <w:tcW w:w="6032" w:type="dxa"/>
            <w:tcBorders>
              <w:top w:val="single" w:color="000000" w:sz="4" w:space="0"/>
              <w:left w:val="single" w:color="000000" w:sz="4" w:space="0"/>
              <w:bottom w:val="single" w:color="000000" w:sz="4" w:space="0"/>
              <w:right w:val="single" w:color="000000" w:sz="4" w:space="0"/>
            </w:tcBorders>
            <w:vAlign w:val="center"/>
          </w:tcPr>
          <w:p w14:paraId="0ACA7FAD">
            <w:pPr>
              <w:pStyle w:val="29"/>
              <w:jc w:val="both"/>
              <w:rPr>
                <w:rFonts w:hint="default"/>
              </w:rPr>
            </w:pPr>
            <w:r>
              <w:t>此次请求的唯一标识，20 位长，前 13 位是毫秒时间，后 7 位是字母和数字的随机数</w:t>
            </w:r>
          </w:p>
        </w:tc>
      </w:tr>
    </w:tbl>
    <w:p w14:paraId="0769B08B">
      <w:pPr>
        <w:spacing w:after="3" w:line="266" w:lineRule="auto"/>
        <w:ind w:left="-5" w:firstLine="480"/>
        <w:rPr>
          <w:rFonts w:ascii="宋体" w:hAnsi="宋体" w:cs="宋体"/>
        </w:rPr>
      </w:pPr>
    </w:p>
    <w:p w14:paraId="1E23C30F">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F22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1BD293F0">
            <w:pPr>
              <w:ind w:firstLine="480"/>
            </w:pPr>
            <w:r>
              <w:rPr>
                <w:rFonts w:hint="eastAsia"/>
              </w:rPr>
              <w:t>{</w:t>
            </w:r>
          </w:p>
          <w:p w14:paraId="1C293E56">
            <w:pPr>
              <w:ind w:firstLine="480"/>
            </w:pPr>
            <w:r>
              <w:rPr>
                <w:rFonts w:hint="eastAsia"/>
              </w:rPr>
              <w:t xml:space="preserve">"cmd": "barrieState", </w:t>
            </w:r>
          </w:p>
          <w:p w14:paraId="03A7B237">
            <w:pPr>
              <w:ind w:firstLine="480"/>
            </w:pPr>
            <w:r>
              <w:rPr>
                <w:rFonts w:hint="eastAsia"/>
              </w:rPr>
              <w:t>"msg_id": "156256675300140C8756"</w:t>
            </w:r>
          </w:p>
          <w:p w14:paraId="433B5279">
            <w:pPr>
              <w:ind w:firstLine="480"/>
            </w:pPr>
            <w:r>
              <w:rPr>
                <w:rFonts w:hint="eastAsia"/>
              </w:rPr>
              <w:t>}</w:t>
            </w:r>
          </w:p>
        </w:tc>
      </w:tr>
    </w:tbl>
    <w:p w14:paraId="14A2276F">
      <w:pPr>
        <w:ind w:firstLine="480"/>
      </w:pPr>
    </w:p>
    <w:p w14:paraId="0973CB8F">
      <w:pPr>
        <w:pStyle w:val="6"/>
        <w:tabs>
          <w:tab w:val="left" w:pos="0"/>
        </w:tabs>
      </w:pPr>
      <w:r>
        <w:rPr>
          <w:rFonts w:hint="eastAsia"/>
        </w:rPr>
        <w:t>应答消息</w:t>
      </w:r>
    </w:p>
    <w:p w14:paraId="58D1877E">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274"/>
        <w:gridCol w:w="725"/>
        <w:gridCol w:w="851"/>
        <w:gridCol w:w="1351"/>
        <w:gridCol w:w="5365"/>
      </w:tblGrid>
      <w:tr w14:paraId="22512D95">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9EE95E3">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06B0C7D">
            <w:pPr>
              <w:pStyle w:val="29"/>
              <w:rPr>
                <w:rFonts w:hint="default"/>
              </w:rPr>
            </w:pPr>
            <w:r>
              <w:t>类型</w:t>
            </w:r>
          </w:p>
        </w:tc>
        <w:tc>
          <w:tcPr>
            <w:tcW w:w="8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8A83D7D">
            <w:pPr>
              <w:pStyle w:val="29"/>
              <w:rPr>
                <w:rFonts w:hint="default"/>
              </w:rPr>
            </w:pPr>
            <w:r>
              <w:t>必填项</w:t>
            </w:r>
          </w:p>
        </w:tc>
        <w:tc>
          <w:tcPr>
            <w:tcW w:w="135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2BCFB49">
            <w:pPr>
              <w:pStyle w:val="29"/>
              <w:rPr>
                <w:rFonts w:hint="default"/>
              </w:rPr>
            </w:pPr>
            <w:r>
              <w:t>说明</w:t>
            </w:r>
          </w:p>
        </w:tc>
        <w:tc>
          <w:tcPr>
            <w:tcW w:w="53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398F0A">
            <w:pPr>
              <w:pStyle w:val="29"/>
              <w:rPr>
                <w:rFonts w:hint="default"/>
              </w:rPr>
            </w:pPr>
            <w:r>
              <w:t>备注</w:t>
            </w:r>
          </w:p>
        </w:tc>
      </w:tr>
      <w:tr w14:paraId="058DEE2C">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vAlign w:val="center"/>
          </w:tcPr>
          <w:p w14:paraId="01C86DEF">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49CDDABE">
            <w:pPr>
              <w:pStyle w:val="29"/>
              <w:rPr>
                <w:rFonts w:hint="default"/>
              </w:rPr>
            </w:pPr>
            <w:r>
              <w:t>string</w:t>
            </w:r>
          </w:p>
        </w:tc>
        <w:tc>
          <w:tcPr>
            <w:tcW w:w="851" w:type="dxa"/>
            <w:tcBorders>
              <w:top w:val="single" w:color="000000" w:sz="4" w:space="0"/>
              <w:left w:val="single" w:color="000000" w:sz="4" w:space="0"/>
              <w:bottom w:val="single" w:color="000000" w:sz="4" w:space="0"/>
              <w:right w:val="single" w:color="000000" w:sz="4" w:space="0"/>
            </w:tcBorders>
            <w:vAlign w:val="center"/>
          </w:tcPr>
          <w:p w14:paraId="1DDE0B7A">
            <w:pPr>
              <w:pStyle w:val="29"/>
              <w:rPr>
                <w:rFonts w:hint="default"/>
              </w:rPr>
            </w:pPr>
            <w:r>
              <w:t>是</w:t>
            </w:r>
          </w:p>
        </w:tc>
        <w:tc>
          <w:tcPr>
            <w:tcW w:w="1351" w:type="dxa"/>
            <w:tcBorders>
              <w:top w:val="single" w:color="000000" w:sz="4" w:space="0"/>
              <w:left w:val="single" w:color="000000" w:sz="4" w:space="0"/>
              <w:bottom w:val="single" w:color="000000" w:sz="4" w:space="0"/>
              <w:right w:val="single" w:color="000000" w:sz="4" w:space="0"/>
            </w:tcBorders>
            <w:vAlign w:val="center"/>
          </w:tcPr>
          <w:p w14:paraId="34EE8152">
            <w:pPr>
              <w:pStyle w:val="29"/>
              <w:rPr>
                <w:rFonts w:hint="default"/>
              </w:rPr>
            </w:pPr>
            <w:r>
              <w:t>命令</w:t>
            </w:r>
          </w:p>
        </w:tc>
        <w:tc>
          <w:tcPr>
            <w:tcW w:w="5365" w:type="dxa"/>
            <w:tcBorders>
              <w:top w:val="single" w:color="000000" w:sz="4" w:space="0"/>
              <w:left w:val="single" w:color="000000" w:sz="4" w:space="0"/>
              <w:bottom w:val="single" w:color="000000" w:sz="4" w:space="0"/>
              <w:right w:val="single" w:color="000000" w:sz="4" w:space="0"/>
            </w:tcBorders>
            <w:vAlign w:val="center"/>
          </w:tcPr>
          <w:p w14:paraId="6D7F7F2B">
            <w:pPr>
              <w:pStyle w:val="29"/>
              <w:jc w:val="both"/>
              <w:rPr>
                <w:rFonts w:hint="default"/>
              </w:rPr>
            </w:pPr>
            <w:r>
              <w:t>barrieState_rsp表示查询 道闸状态的应答消息</w:t>
            </w:r>
          </w:p>
        </w:tc>
      </w:tr>
      <w:tr w14:paraId="35571975">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vAlign w:val="center"/>
          </w:tcPr>
          <w:p w14:paraId="565EBEF5">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0E906DD1">
            <w:pPr>
              <w:pStyle w:val="29"/>
              <w:rPr>
                <w:rFonts w:hint="default"/>
              </w:rPr>
            </w:pPr>
            <w:r>
              <w:t>string</w:t>
            </w:r>
          </w:p>
        </w:tc>
        <w:tc>
          <w:tcPr>
            <w:tcW w:w="851" w:type="dxa"/>
            <w:tcBorders>
              <w:top w:val="single" w:color="000000" w:sz="4" w:space="0"/>
              <w:left w:val="single" w:color="000000" w:sz="4" w:space="0"/>
              <w:bottom w:val="single" w:color="000000" w:sz="4" w:space="0"/>
              <w:right w:val="single" w:color="000000" w:sz="4" w:space="0"/>
            </w:tcBorders>
            <w:vAlign w:val="center"/>
          </w:tcPr>
          <w:p w14:paraId="7640BDBF">
            <w:pPr>
              <w:pStyle w:val="29"/>
              <w:rPr>
                <w:rFonts w:hint="default"/>
              </w:rPr>
            </w:pPr>
            <w:r>
              <w:t>是</w:t>
            </w:r>
          </w:p>
        </w:tc>
        <w:tc>
          <w:tcPr>
            <w:tcW w:w="1351" w:type="dxa"/>
            <w:tcBorders>
              <w:top w:val="single" w:color="000000" w:sz="4" w:space="0"/>
              <w:left w:val="single" w:color="000000" w:sz="4" w:space="0"/>
              <w:bottom w:val="single" w:color="000000" w:sz="4" w:space="0"/>
              <w:right w:val="single" w:color="000000" w:sz="4" w:space="0"/>
            </w:tcBorders>
            <w:vAlign w:val="center"/>
          </w:tcPr>
          <w:p w14:paraId="085BCBAA">
            <w:pPr>
              <w:pStyle w:val="29"/>
              <w:rPr>
                <w:rFonts w:hint="default"/>
              </w:rPr>
            </w:pPr>
            <w:r>
              <w:t>消息 ID</w:t>
            </w:r>
          </w:p>
        </w:tc>
        <w:tc>
          <w:tcPr>
            <w:tcW w:w="5365" w:type="dxa"/>
            <w:tcBorders>
              <w:top w:val="single" w:color="000000" w:sz="4" w:space="0"/>
              <w:left w:val="single" w:color="000000" w:sz="4" w:space="0"/>
              <w:bottom w:val="single" w:color="000000" w:sz="4" w:space="0"/>
              <w:right w:val="single" w:color="000000" w:sz="4" w:space="0"/>
            </w:tcBorders>
            <w:vAlign w:val="center"/>
          </w:tcPr>
          <w:p w14:paraId="2E8C26D2">
            <w:pPr>
              <w:pStyle w:val="29"/>
              <w:jc w:val="both"/>
              <w:rPr>
                <w:rFonts w:hint="default"/>
              </w:rPr>
            </w:pPr>
            <w:r>
              <w:t>此次请求的唯一标识，20 位长，前 13 位是毫秒时间，后 7 位是字母和数字的随机数</w:t>
            </w:r>
          </w:p>
        </w:tc>
      </w:tr>
      <w:tr w14:paraId="41BFAFA5">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vAlign w:val="center"/>
          </w:tcPr>
          <w:p w14:paraId="40E46515">
            <w:pPr>
              <w:pStyle w:val="29"/>
              <w:rPr>
                <w:rFonts w:hint="default"/>
              </w:rPr>
            </w:pPr>
            <w:r>
              <w:t>open_state</w:t>
            </w:r>
          </w:p>
        </w:tc>
        <w:tc>
          <w:tcPr>
            <w:tcW w:w="725" w:type="dxa"/>
            <w:tcBorders>
              <w:top w:val="single" w:color="000000" w:sz="4" w:space="0"/>
              <w:left w:val="single" w:color="000000" w:sz="4" w:space="0"/>
              <w:bottom w:val="single" w:color="000000" w:sz="4" w:space="0"/>
              <w:right w:val="single" w:color="000000" w:sz="4" w:space="0"/>
            </w:tcBorders>
            <w:vAlign w:val="center"/>
          </w:tcPr>
          <w:p w14:paraId="60AF9B4F">
            <w:pPr>
              <w:pStyle w:val="29"/>
              <w:rPr>
                <w:rFonts w:hint="default"/>
              </w:rPr>
            </w:pPr>
            <w:r>
              <w:t>int</w:t>
            </w:r>
          </w:p>
        </w:tc>
        <w:tc>
          <w:tcPr>
            <w:tcW w:w="851" w:type="dxa"/>
            <w:tcBorders>
              <w:top w:val="single" w:color="000000" w:sz="4" w:space="0"/>
              <w:left w:val="single" w:color="000000" w:sz="4" w:space="0"/>
              <w:bottom w:val="single" w:color="000000" w:sz="4" w:space="0"/>
              <w:right w:val="single" w:color="000000" w:sz="4" w:space="0"/>
            </w:tcBorders>
            <w:vAlign w:val="center"/>
          </w:tcPr>
          <w:p w14:paraId="7C99FE98">
            <w:pPr>
              <w:pStyle w:val="29"/>
              <w:rPr>
                <w:rFonts w:hint="default"/>
              </w:rPr>
            </w:pPr>
            <w:r>
              <w:t>是</w:t>
            </w:r>
          </w:p>
        </w:tc>
        <w:tc>
          <w:tcPr>
            <w:tcW w:w="1351" w:type="dxa"/>
            <w:tcBorders>
              <w:top w:val="single" w:color="000000" w:sz="4" w:space="0"/>
              <w:left w:val="single" w:color="000000" w:sz="4" w:space="0"/>
              <w:bottom w:val="single" w:color="000000" w:sz="4" w:space="0"/>
              <w:right w:val="single" w:color="000000" w:sz="4" w:space="0"/>
            </w:tcBorders>
            <w:vAlign w:val="center"/>
          </w:tcPr>
          <w:p w14:paraId="7C3CC91D">
            <w:pPr>
              <w:pStyle w:val="29"/>
              <w:rPr>
                <w:rFonts w:hint="default"/>
              </w:rPr>
            </w:pPr>
            <w:r>
              <w:t>开到位状态</w:t>
            </w:r>
          </w:p>
        </w:tc>
        <w:tc>
          <w:tcPr>
            <w:tcW w:w="5365" w:type="dxa"/>
            <w:tcBorders>
              <w:top w:val="single" w:color="000000" w:sz="4" w:space="0"/>
              <w:left w:val="single" w:color="000000" w:sz="4" w:space="0"/>
              <w:bottom w:val="single" w:color="000000" w:sz="4" w:space="0"/>
              <w:right w:val="single" w:color="000000" w:sz="4" w:space="0"/>
            </w:tcBorders>
            <w:vAlign w:val="center"/>
          </w:tcPr>
          <w:p w14:paraId="627FCE4B">
            <w:pPr>
              <w:pStyle w:val="29"/>
              <w:jc w:val="both"/>
              <w:rPr>
                <w:rFonts w:hint="default"/>
              </w:rPr>
            </w:pPr>
            <w:r>
              <w:t>开到位为0，否则为其它数</w:t>
            </w:r>
          </w:p>
        </w:tc>
      </w:tr>
      <w:tr w14:paraId="58945A25">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vAlign w:val="center"/>
          </w:tcPr>
          <w:p w14:paraId="3EE68974">
            <w:pPr>
              <w:pStyle w:val="29"/>
              <w:rPr>
                <w:rFonts w:hint="default"/>
              </w:rPr>
            </w:pPr>
            <w:r>
              <w:t>close_state</w:t>
            </w:r>
          </w:p>
        </w:tc>
        <w:tc>
          <w:tcPr>
            <w:tcW w:w="725" w:type="dxa"/>
            <w:tcBorders>
              <w:top w:val="single" w:color="000000" w:sz="4" w:space="0"/>
              <w:left w:val="single" w:color="000000" w:sz="4" w:space="0"/>
              <w:bottom w:val="single" w:color="000000" w:sz="4" w:space="0"/>
              <w:right w:val="single" w:color="000000" w:sz="4" w:space="0"/>
            </w:tcBorders>
            <w:vAlign w:val="center"/>
          </w:tcPr>
          <w:p w14:paraId="6B138860">
            <w:pPr>
              <w:pStyle w:val="29"/>
              <w:rPr>
                <w:rFonts w:hint="default"/>
              </w:rPr>
            </w:pPr>
            <w:r>
              <w:t>int</w:t>
            </w:r>
          </w:p>
        </w:tc>
        <w:tc>
          <w:tcPr>
            <w:tcW w:w="851" w:type="dxa"/>
            <w:tcBorders>
              <w:top w:val="single" w:color="000000" w:sz="4" w:space="0"/>
              <w:left w:val="single" w:color="000000" w:sz="4" w:space="0"/>
              <w:bottom w:val="single" w:color="000000" w:sz="4" w:space="0"/>
              <w:right w:val="single" w:color="000000" w:sz="4" w:space="0"/>
            </w:tcBorders>
            <w:vAlign w:val="center"/>
          </w:tcPr>
          <w:p w14:paraId="7B642D30">
            <w:pPr>
              <w:pStyle w:val="29"/>
              <w:rPr>
                <w:rFonts w:hint="default"/>
              </w:rPr>
            </w:pPr>
            <w:r>
              <w:t>是</w:t>
            </w:r>
          </w:p>
        </w:tc>
        <w:tc>
          <w:tcPr>
            <w:tcW w:w="1351" w:type="dxa"/>
            <w:tcBorders>
              <w:top w:val="single" w:color="000000" w:sz="4" w:space="0"/>
              <w:left w:val="single" w:color="000000" w:sz="4" w:space="0"/>
              <w:bottom w:val="single" w:color="000000" w:sz="4" w:space="0"/>
              <w:right w:val="single" w:color="000000" w:sz="4" w:space="0"/>
            </w:tcBorders>
            <w:vAlign w:val="center"/>
          </w:tcPr>
          <w:p w14:paraId="200FB014">
            <w:pPr>
              <w:pStyle w:val="29"/>
              <w:rPr>
                <w:rFonts w:hint="default"/>
              </w:rPr>
            </w:pPr>
            <w:r>
              <w:t>关到位状态</w:t>
            </w:r>
          </w:p>
        </w:tc>
        <w:tc>
          <w:tcPr>
            <w:tcW w:w="5365" w:type="dxa"/>
            <w:tcBorders>
              <w:top w:val="single" w:color="000000" w:sz="4" w:space="0"/>
              <w:left w:val="single" w:color="000000" w:sz="4" w:space="0"/>
              <w:bottom w:val="single" w:color="000000" w:sz="4" w:space="0"/>
              <w:right w:val="single" w:color="000000" w:sz="4" w:space="0"/>
            </w:tcBorders>
            <w:vAlign w:val="center"/>
          </w:tcPr>
          <w:p w14:paraId="121DB17A">
            <w:pPr>
              <w:pStyle w:val="29"/>
              <w:jc w:val="both"/>
              <w:rPr>
                <w:rFonts w:hint="default"/>
              </w:rPr>
            </w:pPr>
            <w:r>
              <w:t>关到位为0，否则为其它数</w:t>
            </w:r>
          </w:p>
        </w:tc>
      </w:tr>
      <w:tr w14:paraId="1149CB0A">
        <w:tblPrEx>
          <w:tblCellMar>
            <w:top w:w="68" w:type="dxa"/>
            <w:left w:w="106" w:type="dxa"/>
            <w:bottom w:w="0" w:type="dxa"/>
            <w:right w:w="105" w:type="dxa"/>
          </w:tblCellMar>
        </w:tblPrEx>
        <w:trPr>
          <w:trHeight w:val="57" w:hRule="atLeast"/>
        </w:trPr>
        <w:tc>
          <w:tcPr>
            <w:tcW w:w="1274" w:type="dxa"/>
            <w:tcBorders>
              <w:top w:val="single" w:color="000000" w:sz="4" w:space="0"/>
              <w:left w:val="single" w:color="000000" w:sz="4" w:space="0"/>
              <w:bottom w:val="single" w:color="000000" w:sz="4" w:space="0"/>
              <w:right w:val="single" w:color="000000" w:sz="4" w:space="0"/>
            </w:tcBorders>
            <w:vAlign w:val="center"/>
          </w:tcPr>
          <w:p w14:paraId="50697B8C">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6B816A94">
            <w:pPr>
              <w:pStyle w:val="29"/>
              <w:rPr>
                <w:rFonts w:hint="default"/>
              </w:rPr>
            </w:pPr>
            <w:r>
              <w:t>string</w:t>
            </w:r>
          </w:p>
        </w:tc>
        <w:tc>
          <w:tcPr>
            <w:tcW w:w="851" w:type="dxa"/>
            <w:tcBorders>
              <w:top w:val="single" w:color="000000" w:sz="4" w:space="0"/>
              <w:left w:val="single" w:color="000000" w:sz="4" w:space="0"/>
              <w:bottom w:val="single" w:color="000000" w:sz="4" w:space="0"/>
              <w:right w:val="single" w:color="000000" w:sz="4" w:space="0"/>
            </w:tcBorders>
            <w:vAlign w:val="center"/>
          </w:tcPr>
          <w:p w14:paraId="67331DEE">
            <w:pPr>
              <w:pStyle w:val="29"/>
              <w:rPr>
                <w:rFonts w:hint="default"/>
              </w:rPr>
            </w:pPr>
            <w:r>
              <w:t>是</w:t>
            </w:r>
          </w:p>
        </w:tc>
        <w:tc>
          <w:tcPr>
            <w:tcW w:w="1351" w:type="dxa"/>
            <w:tcBorders>
              <w:top w:val="single" w:color="000000" w:sz="4" w:space="0"/>
              <w:left w:val="single" w:color="000000" w:sz="4" w:space="0"/>
              <w:bottom w:val="single" w:color="000000" w:sz="4" w:space="0"/>
              <w:right w:val="single" w:color="000000" w:sz="4" w:space="0"/>
            </w:tcBorders>
            <w:vAlign w:val="center"/>
          </w:tcPr>
          <w:p w14:paraId="09FF14A7">
            <w:pPr>
              <w:pStyle w:val="29"/>
              <w:rPr>
                <w:rFonts w:hint="default"/>
              </w:rPr>
            </w:pPr>
            <w:r>
              <w:t>设备序列号</w:t>
            </w:r>
          </w:p>
        </w:tc>
        <w:tc>
          <w:tcPr>
            <w:tcW w:w="5365" w:type="dxa"/>
            <w:tcBorders>
              <w:top w:val="single" w:color="000000" w:sz="4" w:space="0"/>
              <w:left w:val="single" w:color="000000" w:sz="4" w:space="0"/>
              <w:bottom w:val="single" w:color="000000" w:sz="4" w:space="0"/>
              <w:right w:val="single" w:color="000000" w:sz="4" w:space="0"/>
            </w:tcBorders>
            <w:vAlign w:val="center"/>
          </w:tcPr>
          <w:p w14:paraId="75EEDF84">
            <w:pPr>
              <w:pStyle w:val="29"/>
              <w:jc w:val="both"/>
              <w:rPr>
                <w:rFonts w:hint="default"/>
              </w:rPr>
            </w:pPr>
          </w:p>
        </w:tc>
      </w:tr>
    </w:tbl>
    <w:p w14:paraId="200B1555">
      <w:pPr>
        <w:spacing w:after="3" w:line="266" w:lineRule="auto"/>
        <w:ind w:left="-5" w:firstLine="480"/>
        <w:rPr>
          <w:rFonts w:ascii="宋体" w:hAnsi="宋体" w:cs="宋体"/>
        </w:rPr>
      </w:pPr>
    </w:p>
    <w:p w14:paraId="14492B51">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2092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D0A084B">
            <w:pPr>
              <w:ind w:firstLine="480"/>
            </w:pPr>
            <w:r>
              <w:rPr>
                <w:rFonts w:hint="eastAsia"/>
              </w:rPr>
              <w:t>{</w:t>
            </w:r>
          </w:p>
          <w:p w14:paraId="70B90556">
            <w:pPr>
              <w:ind w:firstLine="480"/>
            </w:pPr>
            <w:r>
              <w:t xml:space="preserve">"cmd": "barrieState_rsp", </w:t>
            </w:r>
          </w:p>
          <w:p w14:paraId="281E7A16">
            <w:pPr>
              <w:ind w:firstLine="480"/>
            </w:pPr>
            <w:r>
              <w:t xml:space="preserve">"msg_id": "156256675300140C8756", </w:t>
            </w:r>
          </w:p>
          <w:p w14:paraId="570431F4">
            <w:pPr>
              <w:ind w:firstLine="480"/>
            </w:pPr>
            <w:r>
              <w:t>"open_state": 0,</w:t>
            </w:r>
          </w:p>
          <w:p w14:paraId="52155C46">
            <w:pPr>
              <w:ind w:firstLine="480"/>
            </w:pPr>
            <w:r>
              <w:t xml:space="preserve">"close_state": 1 </w:t>
            </w:r>
            <w:r>
              <w:rPr>
                <w:rFonts w:hint="eastAsia"/>
              </w:rPr>
              <w:t>,</w:t>
            </w:r>
          </w:p>
          <w:p w14:paraId="4B0C7BFA">
            <w:pPr>
              <w:ind w:firstLine="480"/>
            </w:pPr>
            <w:r>
              <w:t>"</w:t>
            </w:r>
            <w:r>
              <w:rPr>
                <w:rFonts w:hint="eastAsia"/>
              </w:rPr>
              <w:t>sn</w:t>
            </w:r>
            <w:r>
              <w:t>":"1b7e812009cad088"</w:t>
            </w:r>
          </w:p>
          <w:p w14:paraId="285334E2">
            <w:pPr>
              <w:ind w:firstLine="480"/>
            </w:pPr>
            <w:r>
              <w:rPr>
                <w:rFonts w:hint="eastAsia"/>
              </w:rPr>
              <w:t>}</w:t>
            </w:r>
          </w:p>
        </w:tc>
      </w:tr>
    </w:tbl>
    <w:p w14:paraId="2410A073">
      <w:pPr>
        <w:ind w:firstLine="480"/>
      </w:pPr>
    </w:p>
    <w:p w14:paraId="0AE1CA11">
      <w:pPr>
        <w:pStyle w:val="5"/>
        <w:tabs>
          <w:tab w:val="left" w:pos="0"/>
        </w:tabs>
      </w:pPr>
      <w:bookmarkStart w:id="602" w:name="_Toc23212"/>
      <w:bookmarkStart w:id="603" w:name="_Toc1695237547"/>
      <w:r>
        <w:rPr>
          <w:rFonts w:hint="eastAsia"/>
          <w:lang w:val="en-US" w:eastAsia="zh-CN"/>
        </w:rPr>
        <w:t>开启/关闭</w:t>
      </w:r>
      <w:r>
        <w:rPr>
          <w:rFonts w:hint="eastAsia"/>
        </w:rPr>
        <w:t>道闸</w:t>
      </w:r>
      <w:r>
        <w:rPr>
          <w:rFonts w:hint="eastAsia"/>
          <w:lang w:val="en-US" w:eastAsia="zh-CN"/>
        </w:rPr>
        <w:t>常</w:t>
      </w:r>
      <w:r>
        <w:rPr>
          <w:rFonts w:hint="eastAsia"/>
        </w:rPr>
        <w:t>开</w:t>
      </w:r>
      <w:bookmarkEnd w:id="602"/>
      <w:bookmarkEnd w:id="603"/>
    </w:p>
    <w:p w14:paraId="23FEB9A7">
      <w:pPr>
        <w:ind w:firstLine="480"/>
      </w:pPr>
      <w:r>
        <w:rPr>
          <w:rFonts w:hint="eastAsia"/>
        </w:rPr>
        <w:t>接口说明：服务器发给设备消息让设备保持道闸长开或关闭道闸长开状态。（注：如果从开的状态切换到关的状态后需要落闸的话需要另外发落闸指令下来。）</w:t>
      </w:r>
    </w:p>
    <w:p w14:paraId="22AB702F">
      <w:pPr>
        <w:pStyle w:val="6"/>
        <w:tabs>
          <w:tab w:val="left" w:pos="0"/>
        </w:tabs>
      </w:pPr>
      <w:r>
        <w:rPr>
          <w:rFonts w:hint="eastAsia"/>
        </w:rPr>
        <w:t>请求参数</w:t>
      </w:r>
    </w:p>
    <w:p w14:paraId="407CF2DF">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1367"/>
        <w:gridCol w:w="725"/>
        <w:gridCol w:w="1103"/>
        <w:gridCol w:w="1110"/>
        <w:gridCol w:w="5253"/>
      </w:tblGrid>
      <w:tr w14:paraId="5D916704">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2812AB5">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3228FF">
            <w:pPr>
              <w:pStyle w:val="29"/>
              <w:rPr>
                <w:rFonts w:hint="default"/>
              </w:rPr>
            </w:pPr>
            <w:r>
              <w:t>类型</w:t>
            </w:r>
          </w:p>
        </w:tc>
        <w:tc>
          <w:tcPr>
            <w:tcW w:w="110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D3A8B07">
            <w:pPr>
              <w:pStyle w:val="29"/>
              <w:rPr>
                <w:rFonts w:hint="default"/>
              </w:rPr>
            </w:pPr>
            <w:r>
              <w:t>必填项</w:t>
            </w:r>
          </w:p>
        </w:tc>
        <w:tc>
          <w:tcPr>
            <w:tcW w:w="11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A56508C">
            <w:pPr>
              <w:pStyle w:val="29"/>
              <w:rPr>
                <w:rFonts w:hint="default"/>
              </w:rPr>
            </w:pPr>
            <w:r>
              <w:t>说明</w:t>
            </w:r>
          </w:p>
        </w:tc>
        <w:tc>
          <w:tcPr>
            <w:tcW w:w="52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E5227A8">
            <w:pPr>
              <w:pStyle w:val="29"/>
              <w:rPr>
                <w:rFonts w:hint="default"/>
              </w:rPr>
            </w:pPr>
            <w:r>
              <w:t>备注</w:t>
            </w:r>
          </w:p>
        </w:tc>
      </w:tr>
      <w:tr w14:paraId="6DA5F40A">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vAlign w:val="center"/>
          </w:tcPr>
          <w:p w14:paraId="6142F022">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3AA5E7DB">
            <w:pPr>
              <w:pStyle w:val="29"/>
              <w:rPr>
                <w:rFonts w:hint="default"/>
              </w:rPr>
            </w:pPr>
            <w:r>
              <w:t>string</w:t>
            </w:r>
          </w:p>
        </w:tc>
        <w:tc>
          <w:tcPr>
            <w:tcW w:w="1103" w:type="dxa"/>
            <w:tcBorders>
              <w:top w:val="single" w:color="000000" w:sz="4" w:space="0"/>
              <w:left w:val="single" w:color="000000" w:sz="4" w:space="0"/>
              <w:bottom w:val="single" w:color="000000" w:sz="4" w:space="0"/>
              <w:right w:val="single" w:color="000000" w:sz="4" w:space="0"/>
            </w:tcBorders>
            <w:vAlign w:val="center"/>
          </w:tcPr>
          <w:p w14:paraId="6300694C">
            <w:pPr>
              <w:pStyle w:val="29"/>
              <w:rPr>
                <w:rFonts w:hint="default"/>
              </w:rPr>
            </w:pPr>
            <w:r>
              <w:t>是</w:t>
            </w:r>
          </w:p>
        </w:tc>
        <w:tc>
          <w:tcPr>
            <w:tcW w:w="1110" w:type="dxa"/>
            <w:tcBorders>
              <w:top w:val="single" w:color="000000" w:sz="4" w:space="0"/>
              <w:left w:val="single" w:color="000000" w:sz="4" w:space="0"/>
              <w:bottom w:val="single" w:color="000000" w:sz="4" w:space="0"/>
              <w:right w:val="single" w:color="000000" w:sz="4" w:space="0"/>
            </w:tcBorders>
            <w:vAlign w:val="center"/>
          </w:tcPr>
          <w:p w14:paraId="276C779D">
            <w:pPr>
              <w:pStyle w:val="29"/>
              <w:rPr>
                <w:rFonts w:hint="default"/>
              </w:rPr>
            </w:pPr>
            <w:r>
              <w:t>命令</w:t>
            </w:r>
          </w:p>
        </w:tc>
        <w:tc>
          <w:tcPr>
            <w:tcW w:w="5253" w:type="dxa"/>
            <w:tcBorders>
              <w:top w:val="single" w:color="000000" w:sz="4" w:space="0"/>
              <w:left w:val="single" w:color="000000" w:sz="4" w:space="0"/>
              <w:bottom w:val="single" w:color="000000" w:sz="4" w:space="0"/>
              <w:right w:val="single" w:color="000000" w:sz="4" w:space="0"/>
            </w:tcBorders>
            <w:vAlign w:val="center"/>
          </w:tcPr>
          <w:p w14:paraId="0F094B19">
            <w:pPr>
              <w:pStyle w:val="29"/>
              <w:jc w:val="both"/>
              <w:rPr>
                <w:rFonts w:hint="default"/>
              </w:rPr>
            </w:pPr>
            <w:r>
              <w:fldChar w:fldCharType="begin"/>
            </w:r>
            <w:r>
              <w:instrText xml:space="preserve"> HYPERLINK "javascript:;" </w:instrText>
            </w:r>
            <w:r>
              <w:fldChar w:fldCharType="separate"/>
            </w:r>
            <w:r>
              <w:t>barrier</w:t>
            </w:r>
            <w:r>
              <w:fldChar w:fldCharType="end"/>
            </w:r>
            <w:r>
              <w:t>KeepOpen代表该消息为道闸长开消息</w:t>
            </w:r>
          </w:p>
        </w:tc>
      </w:tr>
      <w:tr w14:paraId="0E606308">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vAlign w:val="center"/>
          </w:tcPr>
          <w:p w14:paraId="441E62A2">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783BE172">
            <w:pPr>
              <w:pStyle w:val="29"/>
              <w:rPr>
                <w:rFonts w:hint="default"/>
              </w:rPr>
            </w:pPr>
            <w:r>
              <w:t>string</w:t>
            </w:r>
          </w:p>
        </w:tc>
        <w:tc>
          <w:tcPr>
            <w:tcW w:w="1103" w:type="dxa"/>
            <w:tcBorders>
              <w:top w:val="single" w:color="000000" w:sz="4" w:space="0"/>
              <w:left w:val="single" w:color="000000" w:sz="4" w:space="0"/>
              <w:bottom w:val="single" w:color="000000" w:sz="4" w:space="0"/>
              <w:right w:val="single" w:color="000000" w:sz="4" w:space="0"/>
            </w:tcBorders>
            <w:vAlign w:val="center"/>
          </w:tcPr>
          <w:p w14:paraId="2BFDF690">
            <w:pPr>
              <w:pStyle w:val="29"/>
              <w:rPr>
                <w:rFonts w:hint="default"/>
              </w:rPr>
            </w:pPr>
            <w:r>
              <w:t>是</w:t>
            </w:r>
          </w:p>
        </w:tc>
        <w:tc>
          <w:tcPr>
            <w:tcW w:w="1110" w:type="dxa"/>
            <w:tcBorders>
              <w:top w:val="single" w:color="000000" w:sz="4" w:space="0"/>
              <w:left w:val="single" w:color="000000" w:sz="4" w:space="0"/>
              <w:bottom w:val="single" w:color="000000" w:sz="4" w:space="0"/>
              <w:right w:val="single" w:color="000000" w:sz="4" w:space="0"/>
            </w:tcBorders>
            <w:vAlign w:val="center"/>
          </w:tcPr>
          <w:p w14:paraId="052F3DDA">
            <w:pPr>
              <w:pStyle w:val="29"/>
              <w:rPr>
                <w:rFonts w:hint="default"/>
              </w:rPr>
            </w:pPr>
            <w:r>
              <w:t>消息 ID</w:t>
            </w:r>
          </w:p>
        </w:tc>
        <w:tc>
          <w:tcPr>
            <w:tcW w:w="5253" w:type="dxa"/>
            <w:tcBorders>
              <w:top w:val="single" w:color="000000" w:sz="4" w:space="0"/>
              <w:left w:val="single" w:color="000000" w:sz="4" w:space="0"/>
              <w:bottom w:val="single" w:color="000000" w:sz="4" w:space="0"/>
              <w:right w:val="single" w:color="000000" w:sz="4" w:space="0"/>
            </w:tcBorders>
            <w:vAlign w:val="center"/>
          </w:tcPr>
          <w:p w14:paraId="1AE7BAFA">
            <w:pPr>
              <w:pStyle w:val="29"/>
              <w:jc w:val="both"/>
              <w:rPr>
                <w:rFonts w:hint="default"/>
              </w:rPr>
            </w:pPr>
            <w:r>
              <w:t>此次请求的唯一标识，20 位长，前 13 位是毫秒时间，后 7 位是字母和数字的随机数</w:t>
            </w:r>
          </w:p>
        </w:tc>
      </w:tr>
      <w:tr w14:paraId="1E6DD5BF">
        <w:tblPrEx>
          <w:tblCellMar>
            <w:top w:w="68" w:type="dxa"/>
            <w:left w:w="106" w:type="dxa"/>
            <w:bottom w:w="0" w:type="dxa"/>
            <w:right w:w="105" w:type="dxa"/>
          </w:tblCellMar>
        </w:tblPrEx>
        <w:trPr>
          <w:trHeight w:val="57" w:hRule="atLeast"/>
        </w:trPr>
        <w:tc>
          <w:tcPr>
            <w:tcW w:w="1367" w:type="dxa"/>
            <w:tcBorders>
              <w:top w:val="single" w:color="000000" w:sz="4" w:space="0"/>
              <w:left w:val="single" w:color="000000" w:sz="4" w:space="0"/>
              <w:bottom w:val="single" w:color="000000" w:sz="4" w:space="0"/>
              <w:right w:val="single" w:color="000000" w:sz="4" w:space="0"/>
            </w:tcBorders>
            <w:vAlign w:val="center"/>
          </w:tcPr>
          <w:p w14:paraId="1CA660AC">
            <w:pPr>
              <w:pStyle w:val="29"/>
              <w:rPr>
                <w:rFonts w:hint="default"/>
              </w:rPr>
            </w:pPr>
            <w:r>
              <w:t>isKeepOpen</w:t>
            </w:r>
          </w:p>
        </w:tc>
        <w:tc>
          <w:tcPr>
            <w:tcW w:w="725" w:type="dxa"/>
            <w:tcBorders>
              <w:top w:val="single" w:color="000000" w:sz="4" w:space="0"/>
              <w:left w:val="single" w:color="000000" w:sz="4" w:space="0"/>
              <w:bottom w:val="single" w:color="000000" w:sz="4" w:space="0"/>
              <w:right w:val="single" w:color="000000" w:sz="4" w:space="0"/>
            </w:tcBorders>
            <w:vAlign w:val="center"/>
          </w:tcPr>
          <w:p w14:paraId="55CC009E">
            <w:pPr>
              <w:pStyle w:val="29"/>
              <w:rPr>
                <w:rFonts w:hint="default"/>
              </w:rPr>
            </w:pPr>
            <w:r>
              <w:t>int</w:t>
            </w:r>
          </w:p>
        </w:tc>
        <w:tc>
          <w:tcPr>
            <w:tcW w:w="1103" w:type="dxa"/>
            <w:tcBorders>
              <w:top w:val="single" w:color="000000" w:sz="4" w:space="0"/>
              <w:left w:val="single" w:color="000000" w:sz="4" w:space="0"/>
              <w:bottom w:val="single" w:color="000000" w:sz="4" w:space="0"/>
              <w:right w:val="single" w:color="000000" w:sz="4" w:space="0"/>
            </w:tcBorders>
            <w:vAlign w:val="center"/>
          </w:tcPr>
          <w:p w14:paraId="5AF949DA">
            <w:pPr>
              <w:pStyle w:val="29"/>
              <w:rPr>
                <w:rFonts w:hint="default"/>
              </w:rPr>
            </w:pPr>
            <w:r>
              <w:t>是</w:t>
            </w:r>
          </w:p>
        </w:tc>
        <w:tc>
          <w:tcPr>
            <w:tcW w:w="1110" w:type="dxa"/>
            <w:tcBorders>
              <w:top w:val="single" w:color="000000" w:sz="4" w:space="0"/>
              <w:left w:val="single" w:color="000000" w:sz="4" w:space="0"/>
              <w:bottom w:val="single" w:color="000000" w:sz="4" w:space="0"/>
              <w:right w:val="single" w:color="000000" w:sz="4" w:space="0"/>
            </w:tcBorders>
            <w:vAlign w:val="center"/>
          </w:tcPr>
          <w:p w14:paraId="07EB794D">
            <w:pPr>
              <w:pStyle w:val="29"/>
              <w:rPr>
                <w:rFonts w:hint="default"/>
              </w:rPr>
            </w:pPr>
            <w:r>
              <w:t>是否保持长开</w:t>
            </w:r>
          </w:p>
        </w:tc>
        <w:tc>
          <w:tcPr>
            <w:tcW w:w="5253" w:type="dxa"/>
            <w:tcBorders>
              <w:top w:val="single" w:color="000000" w:sz="4" w:space="0"/>
              <w:left w:val="single" w:color="000000" w:sz="4" w:space="0"/>
              <w:bottom w:val="single" w:color="000000" w:sz="4" w:space="0"/>
              <w:right w:val="single" w:color="000000" w:sz="4" w:space="0"/>
            </w:tcBorders>
            <w:vAlign w:val="center"/>
          </w:tcPr>
          <w:p w14:paraId="09196CF8">
            <w:pPr>
              <w:pStyle w:val="29"/>
              <w:jc w:val="both"/>
              <w:rPr>
                <w:rFonts w:hint="default"/>
              </w:rPr>
            </w:pPr>
            <w:r>
              <w:t>1：保持长开</w:t>
            </w:r>
          </w:p>
          <w:p w14:paraId="47FC4985">
            <w:pPr>
              <w:pStyle w:val="29"/>
              <w:jc w:val="both"/>
              <w:rPr>
                <w:rFonts w:hint="default"/>
              </w:rPr>
            </w:pPr>
            <w:r>
              <w:t>0：关闭保持长开</w:t>
            </w:r>
          </w:p>
        </w:tc>
      </w:tr>
    </w:tbl>
    <w:p w14:paraId="14A01DE4">
      <w:pPr>
        <w:ind w:firstLine="480"/>
      </w:pPr>
    </w:p>
    <w:p w14:paraId="5D683F0E">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021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183D59FF">
            <w:pPr>
              <w:ind w:firstLine="480"/>
            </w:pPr>
            <w:r>
              <w:rPr>
                <w:rFonts w:hint="eastAsia"/>
              </w:rPr>
              <w:t>{</w:t>
            </w:r>
          </w:p>
          <w:p w14:paraId="70CB11F2">
            <w:pPr>
              <w:ind w:firstLine="480"/>
            </w:pPr>
            <w:r>
              <w:rPr>
                <w:rFonts w:hint="eastAsia"/>
              </w:rPr>
              <w:tab/>
            </w:r>
            <w:r>
              <w:rPr>
                <w:rFonts w:hint="eastAsia"/>
              </w:rPr>
              <w:t>"cmd": "</w:t>
            </w:r>
            <w:r>
              <w:fldChar w:fldCharType="begin"/>
            </w:r>
            <w:r>
              <w:instrText xml:space="preserve"> HYPERLINK "javascript:;" </w:instrText>
            </w:r>
            <w:r>
              <w:fldChar w:fldCharType="separate"/>
            </w:r>
            <w:r>
              <w:t>barrier</w:t>
            </w:r>
            <w:r>
              <w:fldChar w:fldCharType="end"/>
            </w:r>
            <w:r>
              <w:rPr>
                <w:rFonts w:hint="eastAsia"/>
              </w:rPr>
              <w:t>KeepOpen",</w:t>
            </w:r>
          </w:p>
          <w:p w14:paraId="5450A90E">
            <w:pPr>
              <w:ind w:firstLine="480"/>
            </w:pPr>
            <w:r>
              <w:rPr>
                <w:rFonts w:hint="eastAsia"/>
              </w:rPr>
              <w:t xml:space="preserve">   "msg_id": "1642056493874N728cd8",</w:t>
            </w:r>
          </w:p>
          <w:p w14:paraId="34EF6CDE">
            <w:pPr>
              <w:ind w:firstLine="480"/>
            </w:pPr>
            <w:r>
              <w:rPr>
                <w:rFonts w:hint="eastAsia"/>
              </w:rPr>
              <w:t xml:space="preserve">   "isKeepOpen": 1</w:t>
            </w:r>
          </w:p>
          <w:p w14:paraId="38809569">
            <w:pPr>
              <w:ind w:firstLine="480"/>
            </w:pPr>
            <w:r>
              <w:rPr>
                <w:rFonts w:hint="eastAsia"/>
              </w:rPr>
              <w:t>}</w:t>
            </w:r>
          </w:p>
        </w:tc>
      </w:tr>
    </w:tbl>
    <w:p w14:paraId="6393E3C1">
      <w:pPr>
        <w:ind w:firstLine="480"/>
      </w:pPr>
    </w:p>
    <w:p w14:paraId="6CC92251">
      <w:pPr>
        <w:pStyle w:val="6"/>
        <w:tabs>
          <w:tab w:val="left" w:pos="0"/>
        </w:tabs>
      </w:pPr>
      <w:r>
        <w:rPr>
          <w:rFonts w:hint="eastAsia"/>
        </w:rPr>
        <w:t>应答消息</w:t>
      </w:r>
    </w:p>
    <w:p w14:paraId="219ACCD5">
      <w:pPr>
        <w:ind w:firstLine="480"/>
      </w:pPr>
      <w:r>
        <w:rPr>
          <w:rFonts w:hint="eastAsia"/>
        </w:rPr>
        <w:t>字段说明：</w:t>
      </w:r>
    </w:p>
    <w:tbl>
      <w:tblPr>
        <w:tblStyle w:val="23"/>
        <w:tblW w:w="0" w:type="auto"/>
        <w:tblInd w:w="0" w:type="dxa"/>
        <w:tblLayout w:type="fixed"/>
        <w:tblCellMar>
          <w:top w:w="71" w:type="dxa"/>
          <w:left w:w="106" w:type="dxa"/>
          <w:bottom w:w="0" w:type="dxa"/>
          <w:right w:w="105" w:type="dxa"/>
        </w:tblCellMar>
      </w:tblPr>
      <w:tblGrid>
        <w:gridCol w:w="888"/>
        <w:gridCol w:w="725"/>
        <w:gridCol w:w="1047"/>
        <w:gridCol w:w="2733"/>
        <w:gridCol w:w="4167"/>
      </w:tblGrid>
      <w:tr w14:paraId="36F15E91">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5E02088">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61B344E">
            <w:pPr>
              <w:pStyle w:val="29"/>
              <w:rPr>
                <w:rFonts w:hint="default"/>
              </w:rPr>
            </w:pPr>
            <w:r>
              <w:t>类型</w:t>
            </w:r>
          </w:p>
        </w:tc>
        <w:tc>
          <w:tcPr>
            <w:tcW w:w="10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1036B0F">
            <w:pPr>
              <w:pStyle w:val="29"/>
              <w:rPr>
                <w:rFonts w:hint="default"/>
              </w:rPr>
            </w:pPr>
            <w:r>
              <w:t>必填项</w:t>
            </w:r>
          </w:p>
        </w:tc>
        <w:tc>
          <w:tcPr>
            <w:tcW w:w="273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3911FB2">
            <w:pPr>
              <w:pStyle w:val="29"/>
              <w:rPr>
                <w:rFonts w:hint="default"/>
              </w:rPr>
            </w:pPr>
            <w:r>
              <w:t>说明</w:t>
            </w:r>
          </w:p>
        </w:tc>
        <w:tc>
          <w:tcPr>
            <w:tcW w:w="416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4825111">
            <w:pPr>
              <w:pStyle w:val="29"/>
              <w:rPr>
                <w:rFonts w:hint="default"/>
              </w:rPr>
            </w:pPr>
            <w:r>
              <w:t>备注</w:t>
            </w:r>
          </w:p>
        </w:tc>
      </w:tr>
      <w:tr w14:paraId="129E2D46">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9064FC4">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75DF5132">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102E7C67">
            <w:pPr>
              <w:pStyle w:val="29"/>
              <w:rPr>
                <w:rFonts w:hint="default"/>
              </w:rPr>
            </w:pPr>
            <w:r>
              <w:t>是</w:t>
            </w:r>
          </w:p>
        </w:tc>
        <w:tc>
          <w:tcPr>
            <w:tcW w:w="2733" w:type="dxa"/>
            <w:tcBorders>
              <w:top w:val="single" w:color="000000" w:sz="4" w:space="0"/>
              <w:left w:val="single" w:color="000000" w:sz="4" w:space="0"/>
              <w:bottom w:val="single" w:color="000000" w:sz="4" w:space="0"/>
              <w:right w:val="single" w:color="000000" w:sz="4" w:space="0"/>
            </w:tcBorders>
            <w:vAlign w:val="center"/>
          </w:tcPr>
          <w:p w14:paraId="1913A326">
            <w:pPr>
              <w:pStyle w:val="29"/>
              <w:rPr>
                <w:rFonts w:hint="default"/>
              </w:rPr>
            </w:pPr>
            <w:r>
              <w:t>命令</w:t>
            </w:r>
          </w:p>
        </w:tc>
        <w:tc>
          <w:tcPr>
            <w:tcW w:w="4167" w:type="dxa"/>
            <w:tcBorders>
              <w:top w:val="single" w:color="000000" w:sz="4" w:space="0"/>
              <w:left w:val="single" w:color="000000" w:sz="4" w:space="0"/>
              <w:bottom w:val="single" w:color="000000" w:sz="4" w:space="0"/>
              <w:right w:val="single" w:color="000000" w:sz="4" w:space="0"/>
            </w:tcBorders>
            <w:vAlign w:val="center"/>
          </w:tcPr>
          <w:p w14:paraId="5893B6F2">
            <w:pPr>
              <w:pStyle w:val="29"/>
              <w:jc w:val="both"/>
              <w:rPr>
                <w:rFonts w:hint="default"/>
              </w:rPr>
            </w:pPr>
            <w:r>
              <w:fldChar w:fldCharType="begin"/>
            </w:r>
            <w:r>
              <w:instrText xml:space="preserve"> HYPERLINK "javascript:;" </w:instrText>
            </w:r>
            <w:r>
              <w:fldChar w:fldCharType="separate"/>
            </w:r>
            <w:r>
              <w:t>barrier</w:t>
            </w:r>
            <w:r>
              <w:fldChar w:fldCharType="end"/>
            </w:r>
            <w:r>
              <w:t>KeepOpen_rsp 表示设置设备时间应答</w:t>
            </w:r>
          </w:p>
        </w:tc>
      </w:tr>
      <w:tr w14:paraId="23562FA2">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F4ACC70">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05741641">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6C2CE5B7">
            <w:pPr>
              <w:pStyle w:val="29"/>
              <w:rPr>
                <w:rFonts w:hint="default"/>
              </w:rPr>
            </w:pPr>
            <w:r>
              <w:t>是</w:t>
            </w:r>
          </w:p>
        </w:tc>
        <w:tc>
          <w:tcPr>
            <w:tcW w:w="2733" w:type="dxa"/>
            <w:tcBorders>
              <w:top w:val="single" w:color="000000" w:sz="4" w:space="0"/>
              <w:left w:val="single" w:color="000000" w:sz="4" w:space="0"/>
              <w:bottom w:val="single" w:color="000000" w:sz="4" w:space="0"/>
              <w:right w:val="single" w:color="000000" w:sz="4" w:space="0"/>
            </w:tcBorders>
            <w:vAlign w:val="center"/>
          </w:tcPr>
          <w:p w14:paraId="29430C43">
            <w:pPr>
              <w:pStyle w:val="29"/>
              <w:rPr>
                <w:rFonts w:hint="default"/>
              </w:rPr>
            </w:pPr>
            <w:r>
              <w:t>应答状态。“ok”表示正常，其它则表示出错</w:t>
            </w:r>
          </w:p>
        </w:tc>
        <w:tc>
          <w:tcPr>
            <w:tcW w:w="4167" w:type="dxa"/>
            <w:tcBorders>
              <w:top w:val="single" w:color="000000" w:sz="4" w:space="0"/>
              <w:left w:val="single" w:color="000000" w:sz="4" w:space="0"/>
              <w:bottom w:val="single" w:color="000000" w:sz="4" w:space="0"/>
              <w:right w:val="single" w:color="000000" w:sz="4" w:space="0"/>
            </w:tcBorders>
            <w:vAlign w:val="center"/>
          </w:tcPr>
          <w:p w14:paraId="325B5173">
            <w:pPr>
              <w:pStyle w:val="29"/>
              <w:jc w:val="both"/>
              <w:rPr>
                <w:rFonts w:hint="default"/>
              </w:rPr>
            </w:pPr>
            <w:r>
              <w:t>出错状态信息由应答端填充，用于方便定位原因</w:t>
            </w:r>
          </w:p>
        </w:tc>
      </w:tr>
      <w:tr w14:paraId="650331E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50CB3E93">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49C99C4B">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57DEC1F6">
            <w:pPr>
              <w:pStyle w:val="29"/>
              <w:rPr>
                <w:rFonts w:hint="default"/>
              </w:rPr>
            </w:pPr>
            <w:r>
              <w:t>是</w:t>
            </w:r>
          </w:p>
        </w:tc>
        <w:tc>
          <w:tcPr>
            <w:tcW w:w="2733" w:type="dxa"/>
            <w:tcBorders>
              <w:top w:val="single" w:color="000000" w:sz="4" w:space="0"/>
              <w:left w:val="single" w:color="000000" w:sz="4" w:space="0"/>
              <w:bottom w:val="single" w:color="000000" w:sz="4" w:space="0"/>
              <w:right w:val="single" w:color="000000" w:sz="4" w:space="0"/>
            </w:tcBorders>
            <w:vAlign w:val="center"/>
          </w:tcPr>
          <w:p w14:paraId="4EC3D9ED">
            <w:pPr>
              <w:pStyle w:val="29"/>
              <w:rPr>
                <w:rFonts w:hint="default"/>
              </w:rPr>
            </w:pPr>
            <w:r>
              <w:t>消息 ID</w:t>
            </w:r>
          </w:p>
        </w:tc>
        <w:tc>
          <w:tcPr>
            <w:tcW w:w="4167" w:type="dxa"/>
            <w:tcBorders>
              <w:top w:val="single" w:color="000000" w:sz="4" w:space="0"/>
              <w:left w:val="single" w:color="000000" w:sz="4" w:space="0"/>
              <w:bottom w:val="single" w:color="000000" w:sz="4" w:space="0"/>
              <w:right w:val="single" w:color="000000" w:sz="4" w:space="0"/>
            </w:tcBorders>
            <w:vAlign w:val="center"/>
          </w:tcPr>
          <w:p w14:paraId="03E381B1">
            <w:pPr>
              <w:pStyle w:val="29"/>
              <w:jc w:val="both"/>
              <w:rPr>
                <w:rFonts w:hint="default"/>
              </w:rPr>
            </w:pPr>
            <w:r>
              <w:t>与请求时的消息 ID 一致，用于标识该应答对应哪一个请求</w:t>
            </w:r>
          </w:p>
        </w:tc>
      </w:tr>
      <w:tr w14:paraId="2163BB33">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5E333D9E">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6F021426">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5230B58E">
            <w:pPr>
              <w:pStyle w:val="29"/>
              <w:rPr>
                <w:rFonts w:hint="default"/>
              </w:rPr>
            </w:pPr>
            <w:r>
              <w:t>是</w:t>
            </w:r>
          </w:p>
        </w:tc>
        <w:tc>
          <w:tcPr>
            <w:tcW w:w="2733" w:type="dxa"/>
            <w:tcBorders>
              <w:top w:val="single" w:color="000000" w:sz="4" w:space="0"/>
              <w:left w:val="single" w:color="000000" w:sz="4" w:space="0"/>
              <w:bottom w:val="single" w:color="000000" w:sz="4" w:space="0"/>
              <w:right w:val="single" w:color="000000" w:sz="4" w:space="0"/>
            </w:tcBorders>
            <w:vAlign w:val="center"/>
          </w:tcPr>
          <w:p w14:paraId="6B0FA727">
            <w:pPr>
              <w:pStyle w:val="29"/>
              <w:rPr>
                <w:rFonts w:hint="default"/>
              </w:rPr>
            </w:pPr>
            <w:r>
              <w:t>设备序列号</w:t>
            </w:r>
          </w:p>
        </w:tc>
        <w:tc>
          <w:tcPr>
            <w:tcW w:w="4167" w:type="dxa"/>
            <w:tcBorders>
              <w:top w:val="single" w:color="000000" w:sz="4" w:space="0"/>
              <w:left w:val="single" w:color="000000" w:sz="4" w:space="0"/>
              <w:bottom w:val="single" w:color="000000" w:sz="4" w:space="0"/>
              <w:right w:val="single" w:color="000000" w:sz="4" w:space="0"/>
            </w:tcBorders>
            <w:vAlign w:val="center"/>
          </w:tcPr>
          <w:p w14:paraId="70002E2F">
            <w:pPr>
              <w:pStyle w:val="29"/>
              <w:jc w:val="both"/>
              <w:rPr>
                <w:rFonts w:hint="default"/>
              </w:rPr>
            </w:pPr>
          </w:p>
        </w:tc>
      </w:tr>
    </w:tbl>
    <w:p w14:paraId="222D7643">
      <w:pPr>
        <w:spacing w:after="3" w:line="266" w:lineRule="auto"/>
        <w:ind w:left="-5" w:firstLine="480"/>
        <w:rPr>
          <w:rFonts w:ascii="宋体" w:hAnsi="宋体" w:cs="宋体"/>
        </w:rPr>
      </w:pPr>
    </w:p>
    <w:p w14:paraId="173C16A2">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AA7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26C6757D">
            <w:pPr>
              <w:ind w:firstLine="480"/>
            </w:pPr>
            <w:r>
              <w:rPr>
                <w:rFonts w:hint="eastAsia"/>
              </w:rPr>
              <w:t>{</w:t>
            </w:r>
          </w:p>
          <w:p w14:paraId="2B61E177">
            <w:pPr>
              <w:ind w:firstLine="480"/>
            </w:pPr>
            <w:r>
              <w:rPr>
                <w:rFonts w:hint="eastAsia"/>
              </w:rPr>
              <w:tab/>
            </w:r>
            <w:r>
              <w:rPr>
                <w:rFonts w:hint="eastAsia"/>
              </w:rPr>
              <w:t xml:space="preserve"> "cmd": "barrierKeepOpen_rsp",</w:t>
            </w:r>
          </w:p>
          <w:p w14:paraId="488F8D83">
            <w:pPr>
              <w:ind w:firstLine="480"/>
            </w:pPr>
            <w:r>
              <w:rPr>
                <w:rFonts w:hint="eastAsia"/>
              </w:rPr>
              <w:tab/>
            </w:r>
            <w:r>
              <w:rPr>
                <w:rFonts w:hint="eastAsia"/>
              </w:rPr>
              <w:t xml:space="preserve"> "status": "ok",</w:t>
            </w:r>
          </w:p>
          <w:p w14:paraId="6D5C53D4">
            <w:pPr>
              <w:ind w:firstLine="480"/>
            </w:pPr>
            <w:r>
              <w:rPr>
                <w:rFonts w:hint="eastAsia"/>
              </w:rPr>
              <w:t xml:space="preserve">    "msg_id": "1642056493874N728cd8",</w:t>
            </w:r>
          </w:p>
          <w:p w14:paraId="69AC8288">
            <w:pPr>
              <w:ind w:firstLine="480"/>
            </w:pPr>
            <w:r>
              <w:rPr>
                <w:rFonts w:hint="eastAsia"/>
              </w:rPr>
              <w:t xml:space="preserve">    </w:t>
            </w:r>
            <w:r>
              <w:t>"</w:t>
            </w:r>
            <w:r>
              <w:rPr>
                <w:rFonts w:hint="eastAsia"/>
              </w:rPr>
              <w:t>sn</w:t>
            </w:r>
            <w:r>
              <w:t>":"1b7e812009cad088"</w:t>
            </w:r>
          </w:p>
          <w:p w14:paraId="39F70954">
            <w:pPr>
              <w:ind w:firstLine="480"/>
            </w:pPr>
            <w:r>
              <w:rPr>
                <w:rFonts w:hint="eastAsia"/>
              </w:rPr>
              <w:t>}</w:t>
            </w:r>
          </w:p>
        </w:tc>
      </w:tr>
    </w:tbl>
    <w:p w14:paraId="3DE550A7">
      <w:pPr>
        <w:ind w:firstLine="480"/>
      </w:pPr>
    </w:p>
    <w:p w14:paraId="3C52619E">
      <w:pPr>
        <w:pStyle w:val="5"/>
        <w:tabs>
          <w:tab w:val="left" w:pos="0"/>
        </w:tabs>
      </w:pPr>
      <w:bookmarkStart w:id="604" w:name="_Toc9950"/>
      <w:bookmarkStart w:id="605" w:name="_Toc1698663615"/>
      <w:bookmarkStart w:id="606" w:name="_Toc1984162833"/>
      <w:r>
        <w:rPr>
          <w:rFonts w:hint="eastAsia"/>
        </w:rPr>
        <w:t>设置</w:t>
      </w:r>
      <w:r>
        <w:rPr>
          <w:rFonts w:hint="eastAsia"/>
          <w:lang w:val="en-US" w:eastAsia="zh-CN"/>
        </w:rPr>
        <w:t>道闸</w:t>
      </w:r>
      <w:r>
        <w:rPr>
          <w:rFonts w:hint="eastAsia"/>
        </w:rPr>
        <w:t>抬落闸脉冲时长</w:t>
      </w:r>
      <w:bookmarkEnd w:id="604"/>
      <w:bookmarkEnd w:id="605"/>
    </w:p>
    <w:p w14:paraId="5E83F9FB">
      <w:pPr>
        <w:ind w:firstLine="480"/>
      </w:pPr>
      <w:r>
        <w:rPr>
          <w:rFonts w:hint="eastAsia"/>
        </w:rPr>
        <w:t>接口说明：用户发送该消息给到设备。设备收到消息后，根据内容修改抬落闸脉冲时长。</w:t>
      </w:r>
    </w:p>
    <w:p w14:paraId="4DE84271">
      <w:pPr>
        <w:pStyle w:val="6"/>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402"/>
        <w:gridCol w:w="725"/>
        <w:gridCol w:w="1004"/>
        <w:gridCol w:w="1755"/>
        <w:gridCol w:w="4680"/>
      </w:tblGrid>
      <w:tr w14:paraId="6817DC3E">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1D43EC7">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C681EF1">
            <w:pPr>
              <w:pStyle w:val="29"/>
              <w:rPr>
                <w:rFonts w:hint="default"/>
              </w:rPr>
            </w:pPr>
            <w:r>
              <w:t>类型</w:t>
            </w:r>
          </w:p>
        </w:tc>
        <w:tc>
          <w:tcPr>
            <w:tcW w:w="10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5B5C0C3">
            <w:pPr>
              <w:pStyle w:val="29"/>
              <w:rPr>
                <w:rFonts w:hint="default"/>
              </w:rPr>
            </w:pPr>
            <w:r>
              <w:t>必填项</w:t>
            </w:r>
          </w:p>
        </w:tc>
        <w:tc>
          <w:tcPr>
            <w:tcW w:w="175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012B023">
            <w:pPr>
              <w:pStyle w:val="29"/>
              <w:rPr>
                <w:rFonts w:hint="default"/>
              </w:rPr>
            </w:pPr>
            <w:r>
              <w:t>说明</w:t>
            </w:r>
          </w:p>
        </w:tc>
        <w:tc>
          <w:tcPr>
            <w:tcW w:w="46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B57DBA9">
            <w:pPr>
              <w:pStyle w:val="29"/>
              <w:rPr>
                <w:rFonts w:hint="default"/>
              </w:rPr>
            </w:pPr>
            <w:r>
              <w:t>备注</w:t>
            </w:r>
          </w:p>
        </w:tc>
      </w:tr>
      <w:tr w14:paraId="0CF647E1">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vAlign w:val="center"/>
          </w:tcPr>
          <w:p w14:paraId="4415D318">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7451CDA2">
            <w:pPr>
              <w:pStyle w:val="29"/>
              <w:rPr>
                <w:rFonts w:hint="default"/>
              </w:rPr>
            </w:pPr>
            <w:r>
              <w:t>string</w:t>
            </w:r>
          </w:p>
        </w:tc>
        <w:tc>
          <w:tcPr>
            <w:tcW w:w="1004" w:type="dxa"/>
            <w:tcBorders>
              <w:top w:val="single" w:color="000000" w:sz="4" w:space="0"/>
              <w:left w:val="single" w:color="000000" w:sz="4" w:space="0"/>
              <w:bottom w:val="single" w:color="000000" w:sz="4" w:space="0"/>
              <w:right w:val="single" w:color="000000" w:sz="4" w:space="0"/>
            </w:tcBorders>
            <w:vAlign w:val="center"/>
          </w:tcPr>
          <w:p w14:paraId="704F4062">
            <w:pPr>
              <w:pStyle w:val="29"/>
              <w:rPr>
                <w:rFonts w:hint="default"/>
              </w:rPr>
            </w:pPr>
            <w:r>
              <w:t>是</w:t>
            </w:r>
          </w:p>
        </w:tc>
        <w:tc>
          <w:tcPr>
            <w:tcW w:w="1755" w:type="dxa"/>
            <w:tcBorders>
              <w:top w:val="single" w:color="000000" w:sz="4" w:space="0"/>
              <w:left w:val="single" w:color="000000" w:sz="4" w:space="0"/>
              <w:bottom w:val="single" w:color="000000" w:sz="4" w:space="0"/>
              <w:right w:val="single" w:color="000000" w:sz="4" w:space="0"/>
            </w:tcBorders>
            <w:vAlign w:val="center"/>
          </w:tcPr>
          <w:p w14:paraId="62D68D00">
            <w:pPr>
              <w:pStyle w:val="29"/>
              <w:rPr>
                <w:rFonts w:hint="default"/>
              </w:rPr>
            </w:pPr>
            <w:r>
              <w:t>命令</w:t>
            </w:r>
          </w:p>
        </w:tc>
        <w:tc>
          <w:tcPr>
            <w:tcW w:w="4680" w:type="dxa"/>
            <w:tcBorders>
              <w:top w:val="single" w:color="000000" w:sz="4" w:space="0"/>
              <w:left w:val="single" w:color="000000" w:sz="4" w:space="0"/>
              <w:bottom w:val="single" w:color="000000" w:sz="4" w:space="0"/>
              <w:right w:val="single" w:color="000000" w:sz="4" w:space="0"/>
            </w:tcBorders>
            <w:vAlign w:val="center"/>
          </w:tcPr>
          <w:p w14:paraId="1D677FDF">
            <w:pPr>
              <w:pStyle w:val="29"/>
              <w:jc w:val="both"/>
              <w:rPr>
                <w:rFonts w:hint="default"/>
              </w:rPr>
            </w:pPr>
            <w:r>
              <w:t>set_Interval</w:t>
            </w:r>
          </w:p>
        </w:tc>
      </w:tr>
      <w:tr w14:paraId="797638AF">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vAlign w:val="center"/>
          </w:tcPr>
          <w:p w14:paraId="488D9637">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0F64251F">
            <w:pPr>
              <w:pStyle w:val="29"/>
              <w:rPr>
                <w:rFonts w:hint="default"/>
              </w:rPr>
            </w:pPr>
            <w:r>
              <w:t>string</w:t>
            </w:r>
          </w:p>
        </w:tc>
        <w:tc>
          <w:tcPr>
            <w:tcW w:w="1004" w:type="dxa"/>
            <w:tcBorders>
              <w:top w:val="single" w:color="000000" w:sz="4" w:space="0"/>
              <w:left w:val="single" w:color="000000" w:sz="4" w:space="0"/>
              <w:bottom w:val="single" w:color="000000" w:sz="4" w:space="0"/>
              <w:right w:val="single" w:color="000000" w:sz="4" w:space="0"/>
            </w:tcBorders>
            <w:vAlign w:val="center"/>
          </w:tcPr>
          <w:p w14:paraId="1BB358A7">
            <w:pPr>
              <w:pStyle w:val="29"/>
              <w:rPr>
                <w:rFonts w:hint="default"/>
              </w:rPr>
            </w:pPr>
            <w:r>
              <w:t>是</w:t>
            </w:r>
          </w:p>
        </w:tc>
        <w:tc>
          <w:tcPr>
            <w:tcW w:w="1755" w:type="dxa"/>
            <w:tcBorders>
              <w:top w:val="single" w:color="000000" w:sz="4" w:space="0"/>
              <w:left w:val="single" w:color="000000" w:sz="4" w:space="0"/>
              <w:bottom w:val="single" w:color="000000" w:sz="4" w:space="0"/>
              <w:right w:val="single" w:color="000000" w:sz="4" w:space="0"/>
            </w:tcBorders>
            <w:vAlign w:val="center"/>
          </w:tcPr>
          <w:p w14:paraId="333E0309">
            <w:pPr>
              <w:pStyle w:val="29"/>
              <w:rPr>
                <w:rFonts w:hint="default"/>
              </w:rPr>
            </w:pPr>
            <w:r>
              <w:t>消息 ID</w:t>
            </w:r>
          </w:p>
        </w:tc>
        <w:tc>
          <w:tcPr>
            <w:tcW w:w="4680" w:type="dxa"/>
            <w:tcBorders>
              <w:top w:val="single" w:color="000000" w:sz="4" w:space="0"/>
              <w:left w:val="single" w:color="000000" w:sz="4" w:space="0"/>
              <w:bottom w:val="single" w:color="000000" w:sz="4" w:space="0"/>
              <w:right w:val="single" w:color="000000" w:sz="4" w:space="0"/>
            </w:tcBorders>
            <w:vAlign w:val="center"/>
          </w:tcPr>
          <w:p w14:paraId="5012420D">
            <w:pPr>
              <w:pStyle w:val="29"/>
              <w:jc w:val="both"/>
              <w:rPr>
                <w:rFonts w:hint="default"/>
              </w:rPr>
            </w:pPr>
            <w:r>
              <w:t>此次请求的唯一标识，20 位长，前 13 位是毫秒时间，后 7 位是字母和数字的随机数</w:t>
            </w:r>
          </w:p>
        </w:tc>
      </w:tr>
      <w:tr w14:paraId="013783E2">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vAlign w:val="center"/>
          </w:tcPr>
          <w:p w14:paraId="6DC4D912">
            <w:pPr>
              <w:pStyle w:val="29"/>
              <w:rPr>
                <w:rFonts w:hint="default"/>
              </w:rPr>
            </w:pPr>
            <w:r>
              <w:t>upInterval</w:t>
            </w:r>
          </w:p>
        </w:tc>
        <w:tc>
          <w:tcPr>
            <w:tcW w:w="725" w:type="dxa"/>
            <w:tcBorders>
              <w:top w:val="single" w:color="000000" w:sz="4" w:space="0"/>
              <w:left w:val="single" w:color="000000" w:sz="4" w:space="0"/>
              <w:bottom w:val="single" w:color="000000" w:sz="4" w:space="0"/>
              <w:right w:val="single" w:color="000000" w:sz="4" w:space="0"/>
            </w:tcBorders>
            <w:vAlign w:val="center"/>
          </w:tcPr>
          <w:p w14:paraId="67550FD5">
            <w:pPr>
              <w:pStyle w:val="29"/>
              <w:rPr>
                <w:rFonts w:hint="default"/>
              </w:rPr>
            </w:pPr>
            <w:r>
              <w:t>int</w:t>
            </w:r>
          </w:p>
        </w:tc>
        <w:tc>
          <w:tcPr>
            <w:tcW w:w="1004" w:type="dxa"/>
            <w:tcBorders>
              <w:top w:val="single" w:color="000000" w:sz="4" w:space="0"/>
              <w:left w:val="single" w:color="000000" w:sz="4" w:space="0"/>
              <w:bottom w:val="single" w:color="000000" w:sz="4" w:space="0"/>
              <w:right w:val="single" w:color="000000" w:sz="4" w:space="0"/>
            </w:tcBorders>
            <w:vAlign w:val="center"/>
          </w:tcPr>
          <w:p w14:paraId="1505A769">
            <w:pPr>
              <w:pStyle w:val="29"/>
              <w:rPr>
                <w:rFonts w:hint="default"/>
              </w:rPr>
            </w:pPr>
            <w:r>
              <w:t>否</w:t>
            </w:r>
          </w:p>
        </w:tc>
        <w:tc>
          <w:tcPr>
            <w:tcW w:w="1755" w:type="dxa"/>
            <w:tcBorders>
              <w:top w:val="single" w:color="000000" w:sz="4" w:space="0"/>
              <w:left w:val="single" w:color="000000" w:sz="4" w:space="0"/>
              <w:bottom w:val="single" w:color="000000" w:sz="4" w:space="0"/>
              <w:right w:val="single" w:color="000000" w:sz="4" w:space="0"/>
            </w:tcBorders>
            <w:vAlign w:val="center"/>
          </w:tcPr>
          <w:p w14:paraId="7FA28BB4">
            <w:pPr>
              <w:pStyle w:val="29"/>
              <w:rPr>
                <w:rFonts w:hint="default"/>
              </w:rPr>
            </w:pPr>
            <w:r>
              <w:t>抬闸脉冲时长</w:t>
            </w:r>
          </w:p>
        </w:tc>
        <w:tc>
          <w:tcPr>
            <w:tcW w:w="4680" w:type="dxa"/>
            <w:tcBorders>
              <w:top w:val="single" w:color="000000" w:sz="4" w:space="0"/>
              <w:left w:val="single" w:color="000000" w:sz="4" w:space="0"/>
              <w:bottom w:val="single" w:color="000000" w:sz="4" w:space="0"/>
              <w:right w:val="single" w:color="000000" w:sz="4" w:space="0"/>
            </w:tcBorders>
            <w:vAlign w:val="center"/>
          </w:tcPr>
          <w:p w14:paraId="41517E5C">
            <w:pPr>
              <w:pStyle w:val="29"/>
              <w:jc w:val="both"/>
              <w:rPr>
                <w:rFonts w:hint="default"/>
              </w:rPr>
            </w:pPr>
            <w:r>
              <w:t>单位:毫秒</w:t>
            </w:r>
          </w:p>
        </w:tc>
      </w:tr>
      <w:tr w14:paraId="3E233714">
        <w:tblPrEx>
          <w:tblCellMar>
            <w:top w:w="68" w:type="dxa"/>
            <w:left w:w="106" w:type="dxa"/>
            <w:bottom w:w="0" w:type="dxa"/>
            <w:right w:w="105" w:type="dxa"/>
          </w:tblCellMar>
        </w:tblPrEx>
        <w:trPr>
          <w:trHeight w:val="57" w:hRule="atLeast"/>
        </w:trPr>
        <w:tc>
          <w:tcPr>
            <w:tcW w:w="1402" w:type="dxa"/>
            <w:tcBorders>
              <w:top w:val="single" w:color="000000" w:sz="4" w:space="0"/>
              <w:left w:val="single" w:color="000000" w:sz="4" w:space="0"/>
              <w:bottom w:val="single" w:color="000000" w:sz="4" w:space="0"/>
              <w:right w:val="single" w:color="000000" w:sz="4" w:space="0"/>
            </w:tcBorders>
            <w:vAlign w:val="center"/>
          </w:tcPr>
          <w:p w14:paraId="67975ABE">
            <w:pPr>
              <w:pStyle w:val="29"/>
              <w:rPr>
                <w:rFonts w:hint="default"/>
              </w:rPr>
            </w:pPr>
            <w:r>
              <w:t>downInterval</w:t>
            </w:r>
          </w:p>
        </w:tc>
        <w:tc>
          <w:tcPr>
            <w:tcW w:w="725" w:type="dxa"/>
            <w:tcBorders>
              <w:top w:val="single" w:color="000000" w:sz="4" w:space="0"/>
              <w:left w:val="single" w:color="000000" w:sz="4" w:space="0"/>
              <w:bottom w:val="single" w:color="000000" w:sz="4" w:space="0"/>
              <w:right w:val="single" w:color="000000" w:sz="4" w:space="0"/>
            </w:tcBorders>
            <w:vAlign w:val="center"/>
          </w:tcPr>
          <w:p w14:paraId="05C716E7">
            <w:pPr>
              <w:pStyle w:val="29"/>
              <w:rPr>
                <w:rFonts w:hint="default"/>
              </w:rPr>
            </w:pPr>
            <w:r>
              <w:t>int</w:t>
            </w:r>
          </w:p>
        </w:tc>
        <w:tc>
          <w:tcPr>
            <w:tcW w:w="1004" w:type="dxa"/>
            <w:tcBorders>
              <w:top w:val="single" w:color="000000" w:sz="4" w:space="0"/>
              <w:left w:val="single" w:color="000000" w:sz="4" w:space="0"/>
              <w:bottom w:val="single" w:color="000000" w:sz="4" w:space="0"/>
              <w:right w:val="single" w:color="000000" w:sz="4" w:space="0"/>
            </w:tcBorders>
            <w:vAlign w:val="center"/>
          </w:tcPr>
          <w:p w14:paraId="4E5EB078">
            <w:pPr>
              <w:pStyle w:val="29"/>
              <w:rPr>
                <w:rFonts w:hint="default"/>
              </w:rPr>
            </w:pPr>
            <w:r>
              <w:t>否</w:t>
            </w:r>
          </w:p>
        </w:tc>
        <w:tc>
          <w:tcPr>
            <w:tcW w:w="1755" w:type="dxa"/>
            <w:tcBorders>
              <w:top w:val="single" w:color="000000" w:sz="4" w:space="0"/>
              <w:left w:val="single" w:color="000000" w:sz="4" w:space="0"/>
              <w:bottom w:val="single" w:color="000000" w:sz="4" w:space="0"/>
              <w:right w:val="single" w:color="000000" w:sz="4" w:space="0"/>
            </w:tcBorders>
            <w:vAlign w:val="center"/>
          </w:tcPr>
          <w:p w14:paraId="53C1C718">
            <w:pPr>
              <w:pStyle w:val="29"/>
              <w:rPr>
                <w:rFonts w:hint="default"/>
              </w:rPr>
            </w:pPr>
            <w:r>
              <w:t>落闸脉冲时长</w:t>
            </w:r>
          </w:p>
        </w:tc>
        <w:tc>
          <w:tcPr>
            <w:tcW w:w="4680" w:type="dxa"/>
            <w:tcBorders>
              <w:top w:val="single" w:color="000000" w:sz="4" w:space="0"/>
              <w:left w:val="single" w:color="000000" w:sz="4" w:space="0"/>
              <w:bottom w:val="single" w:color="000000" w:sz="4" w:space="0"/>
              <w:right w:val="single" w:color="000000" w:sz="4" w:space="0"/>
            </w:tcBorders>
            <w:vAlign w:val="center"/>
          </w:tcPr>
          <w:p w14:paraId="09FD6912">
            <w:pPr>
              <w:pStyle w:val="29"/>
              <w:jc w:val="both"/>
              <w:rPr>
                <w:rFonts w:hint="default"/>
              </w:rPr>
            </w:pPr>
            <w:r>
              <w:t>单位:毫秒</w:t>
            </w:r>
          </w:p>
        </w:tc>
      </w:tr>
    </w:tbl>
    <w:p w14:paraId="3FBF0CCC">
      <w:pPr>
        <w:ind w:firstLine="480"/>
      </w:pPr>
    </w:p>
    <w:p w14:paraId="3DAC0B5B">
      <w:pPr>
        <w:ind w:firstLine="480"/>
      </w:pPr>
    </w:p>
    <w:p w14:paraId="17BA1874">
      <w:pPr>
        <w:pStyle w:val="6"/>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888"/>
        <w:gridCol w:w="725"/>
        <w:gridCol w:w="841"/>
        <w:gridCol w:w="1261"/>
        <w:gridCol w:w="5671"/>
      </w:tblGrid>
      <w:tr w14:paraId="113A45B3">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1E607DE">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C9253F5">
            <w:pPr>
              <w:pStyle w:val="29"/>
              <w:rPr>
                <w:rFonts w:hint="default"/>
              </w:rPr>
            </w:pPr>
            <w:r>
              <w:t>类型</w:t>
            </w:r>
          </w:p>
        </w:tc>
        <w:tc>
          <w:tcPr>
            <w:tcW w:w="8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45AEA3D">
            <w:pPr>
              <w:pStyle w:val="29"/>
              <w:rPr>
                <w:rFonts w:hint="default"/>
              </w:rPr>
            </w:pPr>
            <w:r>
              <w:t>必填项</w:t>
            </w:r>
          </w:p>
        </w:tc>
        <w:tc>
          <w:tcPr>
            <w:tcW w:w="12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7113123">
            <w:pPr>
              <w:pStyle w:val="29"/>
              <w:rPr>
                <w:rFonts w:hint="default"/>
              </w:rPr>
            </w:pPr>
            <w:r>
              <w:t>说明</w:t>
            </w:r>
          </w:p>
        </w:tc>
        <w:tc>
          <w:tcPr>
            <w:tcW w:w="567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0C1E258">
            <w:pPr>
              <w:pStyle w:val="29"/>
              <w:rPr>
                <w:rFonts w:hint="default"/>
              </w:rPr>
            </w:pPr>
            <w:r>
              <w:t>备注</w:t>
            </w:r>
          </w:p>
        </w:tc>
      </w:tr>
      <w:tr w14:paraId="48C7A272">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39A69051">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567FE375">
            <w:pPr>
              <w:pStyle w:val="29"/>
              <w:rPr>
                <w:rFonts w:hint="default"/>
              </w:rPr>
            </w:pPr>
            <w:r>
              <w:t>string</w:t>
            </w:r>
          </w:p>
        </w:tc>
        <w:tc>
          <w:tcPr>
            <w:tcW w:w="841" w:type="dxa"/>
            <w:tcBorders>
              <w:top w:val="single" w:color="000000" w:sz="4" w:space="0"/>
              <w:left w:val="single" w:color="000000" w:sz="4" w:space="0"/>
              <w:bottom w:val="single" w:color="000000" w:sz="4" w:space="0"/>
              <w:right w:val="single" w:color="000000" w:sz="4" w:space="0"/>
            </w:tcBorders>
            <w:vAlign w:val="center"/>
          </w:tcPr>
          <w:p w14:paraId="1DF95883">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00ADB0C6">
            <w:pPr>
              <w:pStyle w:val="29"/>
              <w:rPr>
                <w:rFonts w:hint="default"/>
              </w:rPr>
            </w:pPr>
            <w:r>
              <w:t>命令</w:t>
            </w:r>
          </w:p>
        </w:tc>
        <w:tc>
          <w:tcPr>
            <w:tcW w:w="5671" w:type="dxa"/>
            <w:tcBorders>
              <w:top w:val="single" w:color="000000" w:sz="4" w:space="0"/>
              <w:left w:val="single" w:color="000000" w:sz="4" w:space="0"/>
              <w:bottom w:val="single" w:color="000000" w:sz="4" w:space="0"/>
              <w:right w:val="single" w:color="000000" w:sz="4" w:space="0"/>
            </w:tcBorders>
            <w:vAlign w:val="center"/>
          </w:tcPr>
          <w:p w14:paraId="1CF8827C">
            <w:pPr>
              <w:pStyle w:val="29"/>
              <w:jc w:val="both"/>
              <w:rPr>
                <w:rFonts w:hint="default"/>
              </w:rPr>
            </w:pPr>
            <w:r>
              <w:t>set_Interval_rsp表示设置应答消息</w:t>
            </w:r>
          </w:p>
        </w:tc>
      </w:tr>
      <w:tr w14:paraId="17DD388E">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DF467D7">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21F9EF7D">
            <w:pPr>
              <w:pStyle w:val="29"/>
              <w:rPr>
                <w:rFonts w:hint="default"/>
              </w:rPr>
            </w:pPr>
            <w:r>
              <w:t>string</w:t>
            </w:r>
          </w:p>
        </w:tc>
        <w:tc>
          <w:tcPr>
            <w:tcW w:w="841" w:type="dxa"/>
            <w:tcBorders>
              <w:top w:val="single" w:color="000000" w:sz="4" w:space="0"/>
              <w:left w:val="single" w:color="000000" w:sz="4" w:space="0"/>
              <w:bottom w:val="single" w:color="000000" w:sz="4" w:space="0"/>
              <w:right w:val="single" w:color="000000" w:sz="4" w:space="0"/>
            </w:tcBorders>
            <w:vAlign w:val="center"/>
          </w:tcPr>
          <w:p w14:paraId="6F5B25E2">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7CD5E3E5">
            <w:pPr>
              <w:pStyle w:val="29"/>
              <w:rPr>
                <w:rFonts w:hint="default"/>
              </w:rPr>
            </w:pPr>
            <w:r>
              <w:t>消息 ID</w:t>
            </w:r>
          </w:p>
        </w:tc>
        <w:tc>
          <w:tcPr>
            <w:tcW w:w="5671" w:type="dxa"/>
            <w:tcBorders>
              <w:top w:val="single" w:color="000000" w:sz="4" w:space="0"/>
              <w:left w:val="single" w:color="000000" w:sz="4" w:space="0"/>
              <w:bottom w:val="single" w:color="000000" w:sz="4" w:space="0"/>
              <w:right w:val="single" w:color="000000" w:sz="4" w:space="0"/>
            </w:tcBorders>
            <w:vAlign w:val="center"/>
          </w:tcPr>
          <w:p w14:paraId="0C9C4C63">
            <w:pPr>
              <w:pStyle w:val="29"/>
              <w:jc w:val="both"/>
              <w:rPr>
                <w:rFonts w:hint="default"/>
              </w:rPr>
            </w:pPr>
            <w:r>
              <w:t>与请求时的消息 ID 一致，用于标识该应答对应哪一个请求</w:t>
            </w:r>
          </w:p>
        </w:tc>
      </w:tr>
      <w:tr w14:paraId="21AC40B7">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8CE7495">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6E2B4238">
            <w:pPr>
              <w:pStyle w:val="29"/>
              <w:rPr>
                <w:rFonts w:hint="default"/>
              </w:rPr>
            </w:pPr>
            <w:r>
              <w:t>string</w:t>
            </w:r>
          </w:p>
        </w:tc>
        <w:tc>
          <w:tcPr>
            <w:tcW w:w="841" w:type="dxa"/>
            <w:tcBorders>
              <w:top w:val="single" w:color="000000" w:sz="4" w:space="0"/>
              <w:left w:val="single" w:color="000000" w:sz="4" w:space="0"/>
              <w:bottom w:val="single" w:color="000000" w:sz="4" w:space="0"/>
              <w:right w:val="single" w:color="000000" w:sz="4" w:space="0"/>
            </w:tcBorders>
            <w:vAlign w:val="center"/>
          </w:tcPr>
          <w:p w14:paraId="542C2ACF">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291CEB09">
            <w:pPr>
              <w:pStyle w:val="29"/>
              <w:rPr>
                <w:rFonts w:hint="default"/>
              </w:rPr>
            </w:pPr>
            <w:r>
              <w:t>操作状态</w:t>
            </w:r>
          </w:p>
        </w:tc>
        <w:tc>
          <w:tcPr>
            <w:tcW w:w="5671" w:type="dxa"/>
            <w:tcBorders>
              <w:top w:val="single" w:color="000000" w:sz="4" w:space="0"/>
              <w:left w:val="single" w:color="000000" w:sz="4" w:space="0"/>
              <w:bottom w:val="single" w:color="000000" w:sz="4" w:space="0"/>
              <w:right w:val="single" w:color="000000" w:sz="4" w:space="0"/>
            </w:tcBorders>
            <w:vAlign w:val="center"/>
          </w:tcPr>
          <w:p w14:paraId="1ED88B51">
            <w:pPr>
              <w:pStyle w:val="29"/>
              <w:jc w:val="both"/>
              <w:rPr>
                <w:rFonts w:hint="default"/>
              </w:rPr>
            </w:pPr>
            <w:r>
              <w:t>ok为成功，其它为失败</w:t>
            </w:r>
          </w:p>
        </w:tc>
      </w:tr>
      <w:tr w14:paraId="78D9409E">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47B6A7E">
            <w:pPr>
              <w:pStyle w:val="29"/>
              <w:rPr>
                <w:rFonts w:hint="default"/>
              </w:rPr>
            </w:pPr>
            <w:r>
              <w:t>sn</w:t>
            </w:r>
          </w:p>
        </w:tc>
        <w:tc>
          <w:tcPr>
            <w:tcW w:w="725" w:type="dxa"/>
            <w:tcBorders>
              <w:top w:val="single" w:color="000000" w:sz="4" w:space="0"/>
              <w:left w:val="single" w:color="000000" w:sz="4" w:space="0"/>
              <w:bottom w:val="single" w:color="000000" w:sz="4" w:space="0"/>
              <w:right w:val="single" w:color="000000" w:sz="4" w:space="0"/>
            </w:tcBorders>
            <w:vAlign w:val="center"/>
          </w:tcPr>
          <w:p w14:paraId="587AFC83">
            <w:pPr>
              <w:pStyle w:val="29"/>
              <w:rPr>
                <w:rFonts w:hint="default"/>
              </w:rPr>
            </w:pPr>
            <w:r>
              <w:t>string</w:t>
            </w:r>
          </w:p>
        </w:tc>
        <w:tc>
          <w:tcPr>
            <w:tcW w:w="841" w:type="dxa"/>
            <w:tcBorders>
              <w:top w:val="single" w:color="000000" w:sz="4" w:space="0"/>
              <w:left w:val="single" w:color="000000" w:sz="4" w:space="0"/>
              <w:bottom w:val="single" w:color="000000" w:sz="4" w:space="0"/>
              <w:right w:val="single" w:color="000000" w:sz="4" w:space="0"/>
            </w:tcBorders>
            <w:vAlign w:val="center"/>
          </w:tcPr>
          <w:p w14:paraId="1F3FC824">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2B7BC027">
            <w:pPr>
              <w:pStyle w:val="29"/>
              <w:rPr>
                <w:rFonts w:hint="default"/>
              </w:rPr>
            </w:pPr>
            <w:r>
              <w:t>设备序列号</w:t>
            </w:r>
          </w:p>
        </w:tc>
        <w:tc>
          <w:tcPr>
            <w:tcW w:w="5671" w:type="dxa"/>
            <w:tcBorders>
              <w:top w:val="single" w:color="000000" w:sz="4" w:space="0"/>
              <w:left w:val="single" w:color="000000" w:sz="4" w:space="0"/>
              <w:bottom w:val="single" w:color="000000" w:sz="4" w:space="0"/>
              <w:right w:val="single" w:color="000000" w:sz="4" w:space="0"/>
            </w:tcBorders>
            <w:vAlign w:val="center"/>
          </w:tcPr>
          <w:p w14:paraId="1DAD72CC">
            <w:pPr>
              <w:pStyle w:val="29"/>
              <w:jc w:val="both"/>
              <w:rPr>
                <w:rFonts w:hint="default"/>
              </w:rPr>
            </w:pPr>
          </w:p>
        </w:tc>
      </w:tr>
    </w:tbl>
    <w:p w14:paraId="6FD611B7">
      <w:pPr>
        <w:spacing w:after="3" w:line="266" w:lineRule="auto"/>
        <w:ind w:firstLine="480"/>
      </w:pPr>
    </w:p>
    <w:p w14:paraId="0487F79D">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3CDD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5D66D211">
            <w:pPr>
              <w:ind w:firstLine="480"/>
            </w:pPr>
            <w:r>
              <w:t>{</w:t>
            </w:r>
          </w:p>
          <w:p w14:paraId="7D63B4C4">
            <w:pPr>
              <w:ind w:firstLine="480"/>
            </w:pPr>
            <w:r>
              <w:t xml:space="preserve">  "cmd" : "</w:t>
            </w:r>
            <w:r>
              <w:rPr>
                <w:rFonts w:hint="eastAsia"/>
              </w:rPr>
              <w:t>set_Interval</w:t>
            </w:r>
            <w:r>
              <w:t>_rsp",</w:t>
            </w:r>
          </w:p>
          <w:p w14:paraId="03B5D7E3">
            <w:pPr>
              <w:ind w:firstLine="480"/>
            </w:pPr>
            <w:r>
              <w:t xml:space="preserve">  "status" : "ok",</w:t>
            </w:r>
          </w:p>
          <w:p w14:paraId="1DEA96A0">
            <w:pPr>
              <w:ind w:firstLine="480"/>
            </w:pPr>
            <w:r>
              <w:t>"msg_id" : "1685532808849Y9g5CXI"</w:t>
            </w:r>
            <w:r>
              <w:rPr>
                <w:rFonts w:hint="eastAsia"/>
              </w:rPr>
              <w:t>,</w:t>
            </w:r>
          </w:p>
          <w:p w14:paraId="03E0A7F9">
            <w:pPr>
              <w:ind w:firstLine="480"/>
            </w:pPr>
            <w:r>
              <w:t>"</w:t>
            </w:r>
            <w:r>
              <w:rPr>
                <w:rFonts w:hint="eastAsia"/>
              </w:rPr>
              <w:t>sn</w:t>
            </w:r>
            <w:r>
              <w:t>":"1b7e812009cad088"</w:t>
            </w:r>
          </w:p>
          <w:p w14:paraId="7EADF961">
            <w:pPr>
              <w:ind w:firstLine="480"/>
            </w:pPr>
            <w:r>
              <w:t>}</w:t>
            </w:r>
          </w:p>
        </w:tc>
      </w:tr>
    </w:tbl>
    <w:p w14:paraId="338A1164">
      <w:pPr>
        <w:ind w:firstLine="480"/>
      </w:pPr>
    </w:p>
    <w:p w14:paraId="2393F980">
      <w:pPr>
        <w:pStyle w:val="5"/>
        <w:tabs>
          <w:tab w:val="left" w:pos="0"/>
        </w:tabs>
      </w:pPr>
      <w:bookmarkStart w:id="607" w:name="_Toc1445"/>
      <w:r>
        <w:rPr>
          <w:rFonts w:hint="eastAsia"/>
        </w:rPr>
        <w:t>设置音量</w:t>
      </w:r>
      <w:bookmarkEnd w:id="606"/>
      <w:bookmarkEnd w:id="607"/>
    </w:p>
    <w:p w14:paraId="2E0C063D">
      <w:pPr>
        <w:ind w:firstLine="480"/>
      </w:pPr>
      <w:r>
        <w:rPr>
          <w:rFonts w:hint="eastAsia"/>
        </w:rPr>
        <w:t>接口说明：该接口功能为客户发送消息给设备。设备接收消息设置播放音量。</w:t>
      </w:r>
    </w:p>
    <w:p w14:paraId="16CED77A">
      <w:pPr>
        <w:pStyle w:val="6"/>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888"/>
        <w:gridCol w:w="725"/>
        <w:gridCol w:w="983"/>
        <w:gridCol w:w="1261"/>
        <w:gridCol w:w="5709"/>
      </w:tblGrid>
      <w:tr w14:paraId="30DAB068">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4D5F82C">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431DAE">
            <w:pPr>
              <w:pStyle w:val="29"/>
              <w:rPr>
                <w:rFonts w:hint="default"/>
              </w:rPr>
            </w:pPr>
            <w:r>
              <w:t>类型</w:t>
            </w:r>
          </w:p>
        </w:tc>
        <w:tc>
          <w:tcPr>
            <w:tcW w:w="98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100A042">
            <w:pPr>
              <w:pStyle w:val="29"/>
              <w:rPr>
                <w:rFonts w:hint="default"/>
              </w:rPr>
            </w:pPr>
            <w:r>
              <w:t>必填项</w:t>
            </w:r>
          </w:p>
        </w:tc>
        <w:tc>
          <w:tcPr>
            <w:tcW w:w="126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F2FEAAB">
            <w:pPr>
              <w:pStyle w:val="29"/>
              <w:rPr>
                <w:rFonts w:hint="default"/>
              </w:rPr>
            </w:pPr>
            <w:r>
              <w:t>说明</w:t>
            </w:r>
          </w:p>
        </w:tc>
        <w:tc>
          <w:tcPr>
            <w:tcW w:w="570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8B3EBD7">
            <w:pPr>
              <w:pStyle w:val="29"/>
              <w:rPr>
                <w:rFonts w:hint="default"/>
              </w:rPr>
            </w:pPr>
            <w:r>
              <w:t>备注</w:t>
            </w:r>
          </w:p>
        </w:tc>
      </w:tr>
      <w:tr w14:paraId="7BED1751">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675374A2">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73B3DBA0">
            <w:pPr>
              <w:pStyle w:val="29"/>
              <w:rPr>
                <w:rFonts w:hint="default"/>
              </w:rPr>
            </w:pPr>
            <w:r>
              <w:t>string</w:t>
            </w:r>
          </w:p>
        </w:tc>
        <w:tc>
          <w:tcPr>
            <w:tcW w:w="983" w:type="dxa"/>
            <w:tcBorders>
              <w:top w:val="single" w:color="000000" w:sz="4" w:space="0"/>
              <w:left w:val="single" w:color="000000" w:sz="4" w:space="0"/>
              <w:bottom w:val="single" w:color="000000" w:sz="4" w:space="0"/>
              <w:right w:val="single" w:color="000000" w:sz="4" w:space="0"/>
            </w:tcBorders>
            <w:vAlign w:val="center"/>
          </w:tcPr>
          <w:p w14:paraId="045AE337">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1CF40744">
            <w:pPr>
              <w:pStyle w:val="29"/>
              <w:rPr>
                <w:rFonts w:hint="default"/>
              </w:rPr>
            </w:pPr>
            <w:r>
              <w:t>命令</w:t>
            </w:r>
          </w:p>
        </w:tc>
        <w:tc>
          <w:tcPr>
            <w:tcW w:w="5709" w:type="dxa"/>
            <w:tcBorders>
              <w:top w:val="single" w:color="000000" w:sz="4" w:space="0"/>
              <w:left w:val="single" w:color="000000" w:sz="4" w:space="0"/>
              <w:bottom w:val="single" w:color="000000" w:sz="4" w:space="0"/>
              <w:right w:val="single" w:color="000000" w:sz="4" w:space="0"/>
            </w:tcBorders>
            <w:vAlign w:val="center"/>
          </w:tcPr>
          <w:p w14:paraId="2BA3FE25">
            <w:pPr>
              <w:pStyle w:val="29"/>
              <w:jc w:val="left"/>
              <w:rPr>
                <w:rFonts w:hint="default"/>
              </w:rPr>
            </w:pPr>
            <w:r>
              <w:t>set_volNum</w:t>
            </w:r>
          </w:p>
        </w:tc>
      </w:tr>
      <w:tr w14:paraId="659D2512">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AD34D61">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2AA0D71F">
            <w:pPr>
              <w:pStyle w:val="29"/>
              <w:rPr>
                <w:rFonts w:hint="default"/>
              </w:rPr>
            </w:pPr>
            <w:r>
              <w:t>string</w:t>
            </w:r>
          </w:p>
        </w:tc>
        <w:tc>
          <w:tcPr>
            <w:tcW w:w="983" w:type="dxa"/>
            <w:tcBorders>
              <w:top w:val="single" w:color="000000" w:sz="4" w:space="0"/>
              <w:left w:val="single" w:color="000000" w:sz="4" w:space="0"/>
              <w:bottom w:val="single" w:color="000000" w:sz="4" w:space="0"/>
              <w:right w:val="single" w:color="000000" w:sz="4" w:space="0"/>
            </w:tcBorders>
            <w:vAlign w:val="center"/>
          </w:tcPr>
          <w:p w14:paraId="0BCC5056">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1700AA1E">
            <w:pPr>
              <w:pStyle w:val="29"/>
              <w:rPr>
                <w:rFonts w:hint="default"/>
              </w:rPr>
            </w:pPr>
            <w:r>
              <w:t>消息 ID</w:t>
            </w:r>
          </w:p>
        </w:tc>
        <w:tc>
          <w:tcPr>
            <w:tcW w:w="5709" w:type="dxa"/>
            <w:tcBorders>
              <w:top w:val="single" w:color="000000" w:sz="4" w:space="0"/>
              <w:left w:val="single" w:color="000000" w:sz="4" w:space="0"/>
              <w:bottom w:val="single" w:color="000000" w:sz="4" w:space="0"/>
              <w:right w:val="single" w:color="000000" w:sz="4" w:space="0"/>
            </w:tcBorders>
            <w:vAlign w:val="center"/>
          </w:tcPr>
          <w:p w14:paraId="0E259933">
            <w:pPr>
              <w:pStyle w:val="29"/>
              <w:jc w:val="left"/>
              <w:rPr>
                <w:rFonts w:hint="default"/>
              </w:rPr>
            </w:pPr>
            <w:r>
              <w:t>此次请求的唯一标识，20 位长，前 13 位是毫秒时间，后 7 位是字母和数字的随机数</w:t>
            </w:r>
          </w:p>
        </w:tc>
      </w:tr>
      <w:tr w14:paraId="7641515C">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04476F33">
            <w:pPr>
              <w:pStyle w:val="29"/>
              <w:rPr>
                <w:rFonts w:hint="default"/>
              </w:rPr>
            </w:pPr>
            <w:r>
              <w:t>inVol</w:t>
            </w:r>
          </w:p>
        </w:tc>
        <w:tc>
          <w:tcPr>
            <w:tcW w:w="725" w:type="dxa"/>
            <w:tcBorders>
              <w:top w:val="single" w:color="000000" w:sz="4" w:space="0"/>
              <w:left w:val="single" w:color="000000" w:sz="4" w:space="0"/>
              <w:bottom w:val="single" w:color="000000" w:sz="4" w:space="0"/>
              <w:right w:val="single" w:color="000000" w:sz="4" w:space="0"/>
            </w:tcBorders>
            <w:vAlign w:val="center"/>
          </w:tcPr>
          <w:p w14:paraId="0CBB022E">
            <w:pPr>
              <w:pStyle w:val="29"/>
              <w:rPr>
                <w:rFonts w:hint="default"/>
              </w:rPr>
            </w:pPr>
            <w:r>
              <w:t>int</w:t>
            </w:r>
          </w:p>
        </w:tc>
        <w:tc>
          <w:tcPr>
            <w:tcW w:w="983" w:type="dxa"/>
            <w:tcBorders>
              <w:top w:val="single" w:color="000000" w:sz="4" w:space="0"/>
              <w:left w:val="single" w:color="000000" w:sz="4" w:space="0"/>
              <w:bottom w:val="single" w:color="000000" w:sz="4" w:space="0"/>
              <w:right w:val="single" w:color="000000" w:sz="4" w:space="0"/>
            </w:tcBorders>
            <w:vAlign w:val="center"/>
          </w:tcPr>
          <w:p w14:paraId="5A7C0E81">
            <w:pPr>
              <w:pStyle w:val="29"/>
              <w:rPr>
                <w:rFonts w:hint="default"/>
              </w:rPr>
            </w:pPr>
            <w:r>
              <w:t>否</w:t>
            </w:r>
          </w:p>
        </w:tc>
        <w:tc>
          <w:tcPr>
            <w:tcW w:w="1261" w:type="dxa"/>
            <w:tcBorders>
              <w:top w:val="single" w:color="000000" w:sz="4" w:space="0"/>
              <w:left w:val="single" w:color="000000" w:sz="4" w:space="0"/>
              <w:bottom w:val="single" w:color="000000" w:sz="4" w:space="0"/>
              <w:right w:val="single" w:color="000000" w:sz="4" w:space="0"/>
            </w:tcBorders>
            <w:vAlign w:val="center"/>
          </w:tcPr>
          <w:p w14:paraId="73C38F78">
            <w:pPr>
              <w:pStyle w:val="29"/>
              <w:rPr>
                <w:rFonts w:hint="default"/>
              </w:rPr>
            </w:pPr>
            <w:r>
              <w:t>输入音量</w:t>
            </w:r>
          </w:p>
        </w:tc>
        <w:tc>
          <w:tcPr>
            <w:tcW w:w="5709" w:type="dxa"/>
            <w:tcBorders>
              <w:top w:val="single" w:color="000000" w:sz="4" w:space="0"/>
              <w:left w:val="single" w:color="000000" w:sz="4" w:space="0"/>
              <w:bottom w:val="single" w:color="000000" w:sz="4" w:space="0"/>
              <w:right w:val="single" w:color="000000" w:sz="4" w:space="0"/>
            </w:tcBorders>
            <w:vAlign w:val="center"/>
          </w:tcPr>
          <w:p w14:paraId="74094337">
            <w:pPr>
              <w:pStyle w:val="29"/>
              <w:jc w:val="left"/>
              <w:rPr>
                <w:rFonts w:hint="default"/>
              </w:rPr>
            </w:pPr>
            <w:r>
              <w:t>[0,100]</w:t>
            </w:r>
          </w:p>
          <w:p w14:paraId="73D65B37">
            <w:pPr>
              <w:pStyle w:val="29"/>
              <w:jc w:val="left"/>
              <w:rPr>
                <w:rFonts w:hint="default"/>
              </w:rPr>
            </w:pPr>
            <w:r>
              <w:t>注：该项只在有音频输入的设备有效若当前设备无音频输入，可不传该项。</w:t>
            </w:r>
          </w:p>
        </w:tc>
      </w:tr>
      <w:tr w14:paraId="70306A56">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3167EF6D">
            <w:pPr>
              <w:pStyle w:val="29"/>
              <w:rPr>
                <w:rFonts w:hint="default"/>
              </w:rPr>
            </w:pPr>
            <w:r>
              <w:t>outVol</w:t>
            </w:r>
          </w:p>
        </w:tc>
        <w:tc>
          <w:tcPr>
            <w:tcW w:w="725" w:type="dxa"/>
            <w:tcBorders>
              <w:top w:val="single" w:color="000000" w:sz="4" w:space="0"/>
              <w:left w:val="single" w:color="000000" w:sz="4" w:space="0"/>
              <w:bottom w:val="single" w:color="000000" w:sz="4" w:space="0"/>
              <w:right w:val="single" w:color="000000" w:sz="4" w:space="0"/>
            </w:tcBorders>
            <w:vAlign w:val="center"/>
          </w:tcPr>
          <w:p w14:paraId="6D0956DC">
            <w:pPr>
              <w:pStyle w:val="29"/>
              <w:rPr>
                <w:rFonts w:hint="default"/>
              </w:rPr>
            </w:pPr>
            <w:r>
              <w:t>int</w:t>
            </w:r>
          </w:p>
        </w:tc>
        <w:tc>
          <w:tcPr>
            <w:tcW w:w="983" w:type="dxa"/>
            <w:tcBorders>
              <w:top w:val="single" w:color="000000" w:sz="4" w:space="0"/>
              <w:left w:val="single" w:color="000000" w:sz="4" w:space="0"/>
              <w:bottom w:val="single" w:color="000000" w:sz="4" w:space="0"/>
              <w:right w:val="single" w:color="000000" w:sz="4" w:space="0"/>
            </w:tcBorders>
            <w:vAlign w:val="center"/>
          </w:tcPr>
          <w:p w14:paraId="486DCFEF">
            <w:pPr>
              <w:pStyle w:val="29"/>
              <w:rPr>
                <w:rFonts w:hint="default"/>
              </w:rPr>
            </w:pPr>
            <w:r>
              <w:t>是</w:t>
            </w:r>
          </w:p>
        </w:tc>
        <w:tc>
          <w:tcPr>
            <w:tcW w:w="1261" w:type="dxa"/>
            <w:tcBorders>
              <w:top w:val="single" w:color="000000" w:sz="4" w:space="0"/>
              <w:left w:val="single" w:color="000000" w:sz="4" w:space="0"/>
              <w:bottom w:val="single" w:color="000000" w:sz="4" w:space="0"/>
              <w:right w:val="single" w:color="000000" w:sz="4" w:space="0"/>
            </w:tcBorders>
            <w:vAlign w:val="center"/>
          </w:tcPr>
          <w:p w14:paraId="1F853D8D">
            <w:pPr>
              <w:pStyle w:val="29"/>
              <w:rPr>
                <w:rFonts w:hint="default"/>
              </w:rPr>
            </w:pPr>
            <w:r>
              <w:t>输出音量</w:t>
            </w:r>
          </w:p>
        </w:tc>
        <w:tc>
          <w:tcPr>
            <w:tcW w:w="5709" w:type="dxa"/>
            <w:tcBorders>
              <w:top w:val="single" w:color="000000" w:sz="4" w:space="0"/>
              <w:left w:val="single" w:color="000000" w:sz="4" w:space="0"/>
              <w:bottom w:val="single" w:color="000000" w:sz="4" w:space="0"/>
              <w:right w:val="single" w:color="000000" w:sz="4" w:space="0"/>
            </w:tcBorders>
            <w:vAlign w:val="center"/>
          </w:tcPr>
          <w:p w14:paraId="345D45C5">
            <w:pPr>
              <w:pStyle w:val="29"/>
              <w:jc w:val="left"/>
              <w:rPr>
                <w:rFonts w:hint="default"/>
              </w:rPr>
            </w:pPr>
            <w:r>
              <w:t>[0, 100]</w:t>
            </w:r>
          </w:p>
        </w:tc>
      </w:tr>
    </w:tbl>
    <w:p w14:paraId="4A075895">
      <w:pPr>
        <w:spacing w:after="3" w:line="266" w:lineRule="auto"/>
        <w:ind w:firstLine="480"/>
      </w:pPr>
    </w:p>
    <w:p w14:paraId="6EEA5EB7">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426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4339B7FD">
            <w:pPr>
              <w:ind w:firstLine="480"/>
            </w:pPr>
            <w:r>
              <w:t>{</w:t>
            </w:r>
          </w:p>
          <w:p w14:paraId="346185F9">
            <w:pPr>
              <w:ind w:firstLine="480"/>
            </w:pPr>
            <w:r>
              <w:tab/>
            </w:r>
            <w:r>
              <w:rPr>
                <w:rFonts w:hint="eastAsia"/>
              </w:rPr>
              <w:t xml:space="preserve">   </w:t>
            </w:r>
            <w:r>
              <w:t>"cmd": "</w:t>
            </w:r>
            <w:r>
              <w:rPr>
                <w:rFonts w:hint="eastAsia"/>
              </w:rPr>
              <w:t>set_volNum</w:t>
            </w:r>
            <w:r>
              <w:t>",</w:t>
            </w:r>
          </w:p>
          <w:p w14:paraId="4D744BCF">
            <w:pPr>
              <w:ind w:firstLine="480"/>
            </w:pPr>
            <w:r>
              <w:tab/>
            </w:r>
            <w:r>
              <w:rPr>
                <w:rFonts w:hint="eastAsia"/>
              </w:rPr>
              <w:t xml:space="preserve">   </w:t>
            </w:r>
            <w:r>
              <w:t>"msg_id": "1642056493874N7EC87",</w:t>
            </w:r>
          </w:p>
          <w:p w14:paraId="4BAFC7B9">
            <w:pPr>
              <w:ind w:firstLine="480"/>
            </w:pPr>
            <w:r>
              <w:tab/>
            </w:r>
            <w:r>
              <w:rPr>
                <w:rFonts w:hint="eastAsia"/>
              </w:rPr>
              <w:t xml:space="preserve">   </w:t>
            </w:r>
            <w:r>
              <w:t>"</w:t>
            </w:r>
            <w:r>
              <w:rPr>
                <w:rFonts w:hint="eastAsia"/>
              </w:rPr>
              <w:t>outVol</w:t>
            </w:r>
            <w:r>
              <w:t xml:space="preserve">": </w:t>
            </w:r>
            <w:r>
              <w:rPr>
                <w:rFonts w:hint="eastAsia"/>
              </w:rPr>
              <w:t>95</w:t>
            </w:r>
          </w:p>
          <w:p w14:paraId="1B4E9108">
            <w:pPr>
              <w:ind w:firstLine="480"/>
            </w:pPr>
            <w:r>
              <w:t>}</w:t>
            </w:r>
          </w:p>
        </w:tc>
      </w:tr>
    </w:tbl>
    <w:p w14:paraId="0608EC4E">
      <w:pPr>
        <w:ind w:firstLine="480"/>
      </w:pPr>
    </w:p>
    <w:p w14:paraId="74EF7034">
      <w:pPr>
        <w:pStyle w:val="6"/>
        <w:tabs>
          <w:tab w:val="left" w:pos="0"/>
        </w:tabs>
      </w:pPr>
      <w:r>
        <w:rPr>
          <w:rFonts w:hint="eastAsia"/>
        </w:rPr>
        <w:t>应答消息</w:t>
      </w:r>
    </w:p>
    <w:p w14:paraId="3E74581F">
      <w:pPr>
        <w:ind w:firstLine="480"/>
      </w:pPr>
      <w:r>
        <w:rPr>
          <w:rFonts w:hint="eastAsia"/>
        </w:rPr>
        <w:t>字段说明：</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1FCA8FE3">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7600A6CA">
            <w:pPr>
              <w:pStyle w:val="29"/>
              <w:rPr>
                <w:rFonts w:hint="default"/>
              </w:rPr>
            </w:pPr>
            <w:r>
              <w:t xml:space="preserve">字段项 </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03D1BB9A">
            <w:pPr>
              <w:pStyle w:val="29"/>
              <w:rPr>
                <w:rFonts w:hint="default"/>
              </w:rPr>
            </w:pPr>
            <w:r>
              <w:t xml:space="preserve">类型 </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04437631">
            <w:pPr>
              <w:pStyle w:val="29"/>
              <w:rPr>
                <w:rFonts w:hint="default"/>
              </w:rPr>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58CE703D">
            <w:pPr>
              <w:pStyle w:val="29"/>
              <w:rPr>
                <w:rFonts w:hint="default"/>
              </w:rPr>
            </w:pPr>
            <w:r>
              <w:t xml:space="preserve">说明 </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64A6B2DB">
            <w:pPr>
              <w:pStyle w:val="29"/>
              <w:rPr>
                <w:rFonts w:hint="default"/>
              </w:rPr>
            </w:pPr>
            <w:r>
              <w:t xml:space="preserve">备注 </w:t>
            </w:r>
          </w:p>
        </w:tc>
      </w:tr>
      <w:tr w14:paraId="19CFF13E">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7294E429">
            <w:pPr>
              <w:pStyle w:val="29"/>
              <w:rPr>
                <w:rFonts w:hint="default"/>
              </w:rPr>
            </w:pPr>
            <w:r>
              <w:t xml:space="preserve">cmd </w:t>
            </w:r>
          </w:p>
        </w:tc>
        <w:tc>
          <w:tcPr>
            <w:tcW w:w="737" w:type="dxa"/>
            <w:tcBorders>
              <w:top w:val="single" w:color="000000" w:sz="4" w:space="0"/>
              <w:left w:val="single" w:color="000000" w:sz="4" w:space="0"/>
              <w:bottom w:val="single" w:color="000000" w:sz="4" w:space="0"/>
              <w:right w:val="single" w:color="000000" w:sz="4" w:space="0"/>
            </w:tcBorders>
          </w:tcPr>
          <w:p w14:paraId="0EA96948">
            <w:pPr>
              <w:pStyle w:val="29"/>
              <w:rPr>
                <w:rFonts w:hint="default"/>
              </w:rPr>
            </w:pPr>
            <w:r>
              <w:t xml:space="preserve">string </w:t>
            </w:r>
          </w:p>
        </w:tc>
        <w:tc>
          <w:tcPr>
            <w:tcW w:w="857" w:type="dxa"/>
            <w:tcBorders>
              <w:top w:val="single" w:color="000000" w:sz="4" w:space="0"/>
              <w:left w:val="single" w:color="000000" w:sz="4" w:space="0"/>
              <w:bottom w:val="single" w:color="000000" w:sz="4" w:space="0"/>
              <w:right w:val="single" w:color="000000" w:sz="4" w:space="0"/>
            </w:tcBorders>
          </w:tcPr>
          <w:p w14:paraId="2F48A8AD">
            <w:pPr>
              <w:pStyle w:val="29"/>
              <w:rPr>
                <w:rFonts w:hint="default"/>
              </w:rPr>
            </w:pPr>
            <w:r>
              <w:t xml:space="preserve">是 </w:t>
            </w:r>
          </w:p>
        </w:tc>
        <w:tc>
          <w:tcPr>
            <w:tcW w:w="1284" w:type="dxa"/>
            <w:tcBorders>
              <w:top w:val="single" w:color="000000" w:sz="4" w:space="0"/>
              <w:left w:val="single" w:color="000000" w:sz="4" w:space="0"/>
              <w:bottom w:val="single" w:color="000000" w:sz="4" w:space="0"/>
              <w:right w:val="single" w:color="000000" w:sz="4" w:space="0"/>
            </w:tcBorders>
          </w:tcPr>
          <w:p w14:paraId="16D1A77B">
            <w:pPr>
              <w:pStyle w:val="29"/>
              <w:rPr>
                <w:rFonts w:hint="default"/>
              </w:rPr>
            </w:pPr>
            <w:r>
              <w:t xml:space="preserve">命令 </w:t>
            </w:r>
          </w:p>
        </w:tc>
        <w:tc>
          <w:tcPr>
            <w:tcW w:w="5780" w:type="dxa"/>
            <w:tcBorders>
              <w:top w:val="single" w:color="000000" w:sz="4" w:space="0"/>
              <w:left w:val="single" w:color="000000" w:sz="4" w:space="0"/>
              <w:bottom w:val="single" w:color="000000" w:sz="4" w:space="0"/>
              <w:right w:val="single" w:color="000000" w:sz="4" w:space="0"/>
            </w:tcBorders>
          </w:tcPr>
          <w:p w14:paraId="5516F9CF">
            <w:pPr>
              <w:pStyle w:val="29"/>
              <w:jc w:val="both"/>
              <w:rPr>
                <w:rFonts w:hint="default"/>
              </w:rPr>
            </w:pPr>
            <w:r>
              <w:t>set_volNum_rsp表示设置应答消息</w:t>
            </w:r>
          </w:p>
        </w:tc>
      </w:tr>
      <w:tr w14:paraId="15ACA48A">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2D79FADA">
            <w:pPr>
              <w:pStyle w:val="29"/>
              <w:rPr>
                <w:rFonts w:hint="default"/>
              </w:rPr>
            </w:pPr>
            <w:r>
              <w:t xml:space="preserve">msg_id </w:t>
            </w:r>
          </w:p>
        </w:tc>
        <w:tc>
          <w:tcPr>
            <w:tcW w:w="737" w:type="dxa"/>
            <w:tcBorders>
              <w:top w:val="single" w:color="000000" w:sz="4" w:space="0"/>
              <w:left w:val="single" w:color="000000" w:sz="4" w:space="0"/>
              <w:bottom w:val="single" w:color="000000" w:sz="4" w:space="0"/>
              <w:right w:val="single" w:color="000000" w:sz="4" w:space="0"/>
            </w:tcBorders>
          </w:tcPr>
          <w:p w14:paraId="1BA17373">
            <w:pPr>
              <w:pStyle w:val="29"/>
              <w:rPr>
                <w:rFonts w:hint="default"/>
              </w:rPr>
            </w:pPr>
            <w:r>
              <w:t xml:space="preserve">string </w:t>
            </w:r>
          </w:p>
        </w:tc>
        <w:tc>
          <w:tcPr>
            <w:tcW w:w="857" w:type="dxa"/>
            <w:tcBorders>
              <w:top w:val="single" w:color="000000" w:sz="4" w:space="0"/>
              <w:left w:val="single" w:color="000000" w:sz="4" w:space="0"/>
              <w:bottom w:val="single" w:color="000000" w:sz="4" w:space="0"/>
              <w:right w:val="single" w:color="000000" w:sz="4" w:space="0"/>
            </w:tcBorders>
          </w:tcPr>
          <w:p w14:paraId="52650311">
            <w:pPr>
              <w:pStyle w:val="29"/>
              <w:rPr>
                <w:rFonts w:hint="default"/>
              </w:rPr>
            </w:pPr>
            <w:r>
              <w:t xml:space="preserve">是 </w:t>
            </w:r>
          </w:p>
        </w:tc>
        <w:tc>
          <w:tcPr>
            <w:tcW w:w="1284" w:type="dxa"/>
            <w:tcBorders>
              <w:top w:val="single" w:color="000000" w:sz="4" w:space="0"/>
              <w:left w:val="single" w:color="000000" w:sz="4" w:space="0"/>
              <w:bottom w:val="single" w:color="000000" w:sz="4" w:space="0"/>
              <w:right w:val="single" w:color="000000" w:sz="4" w:space="0"/>
            </w:tcBorders>
          </w:tcPr>
          <w:p w14:paraId="1D871F70">
            <w:pPr>
              <w:pStyle w:val="29"/>
              <w:rPr>
                <w:rFonts w:hint="default"/>
              </w:rPr>
            </w:pPr>
            <w:r>
              <w:t xml:space="preserve">消息 ID </w:t>
            </w:r>
          </w:p>
        </w:tc>
        <w:tc>
          <w:tcPr>
            <w:tcW w:w="5780" w:type="dxa"/>
            <w:tcBorders>
              <w:top w:val="single" w:color="000000" w:sz="4" w:space="0"/>
              <w:left w:val="single" w:color="000000" w:sz="4" w:space="0"/>
              <w:bottom w:val="single" w:color="000000" w:sz="4" w:space="0"/>
              <w:right w:val="single" w:color="000000" w:sz="4" w:space="0"/>
            </w:tcBorders>
          </w:tcPr>
          <w:p w14:paraId="622044C6">
            <w:pPr>
              <w:pStyle w:val="29"/>
              <w:jc w:val="both"/>
              <w:rPr>
                <w:rFonts w:hint="default"/>
              </w:rPr>
            </w:pPr>
            <w:r>
              <w:t xml:space="preserve">与请求时的消息 ID 一致，用于标识该应答对应哪一个请求 </w:t>
            </w:r>
          </w:p>
        </w:tc>
      </w:tr>
      <w:tr w14:paraId="3E97B518">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448F0411">
            <w:pPr>
              <w:pStyle w:val="29"/>
              <w:rPr>
                <w:rFonts w:hint="default"/>
              </w:rPr>
            </w:pPr>
            <w:r>
              <w:t>status</w:t>
            </w:r>
          </w:p>
        </w:tc>
        <w:tc>
          <w:tcPr>
            <w:tcW w:w="737" w:type="dxa"/>
            <w:tcBorders>
              <w:top w:val="single" w:color="000000" w:sz="4" w:space="0"/>
              <w:left w:val="single" w:color="000000" w:sz="4" w:space="0"/>
              <w:bottom w:val="single" w:color="000000" w:sz="4" w:space="0"/>
              <w:right w:val="single" w:color="000000" w:sz="4" w:space="0"/>
            </w:tcBorders>
          </w:tcPr>
          <w:p w14:paraId="52EAFD28">
            <w:pPr>
              <w:pStyle w:val="29"/>
              <w:rPr>
                <w:rFonts w:hint="default"/>
              </w:rPr>
            </w:pPr>
            <w:r>
              <w:t>string</w:t>
            </w:r>
          </w:p>
        </w:tc>
        <w:tc>
          <w:tcPr>
            <w:tcW w:w="857" w:type="dxa"/>
            <w:tcBorders>
              <w:top w:val="single" w:color="000000" w:sz="4" w:space="0"/>
              <w:left w:val="single" w:color="000000" w:sz="4" w:space="0"/>
              <w:bottom w:val="single" w:color="000000" w:sz="4" w:space="0"/>
              <w:right w:val="single" w:color="000000" w:sz="4" w:space="0"/>
            </w:tcBorders>
          </w:tcPr>
          <w:p w14:paraId="738EDF20">
            <w:pPr>
              <w:pStyle w:val="29"/>
              <w:rPr>
                <w:rFonts w:hint="default"/>
              </w:rPr>
            </w:pPr>
            <w:r>
              <w:t>是</w:t>
            </w:r>
          </w:p>
        </w:tc>
        <w:tc>
          <w:tcPr>
            <w:tcW w:w="1284" w:type="dxa"/>
            <w:tcBorders>
              <w:top w:val="single" w:color="000000" w:sz="4" w:space="0"/>
              <w:left w:val="single" w:color="000000" w:sz="4" w:space="0"/>
              <w:bottom w:val="single" w:color="000000" w:sz="4" w:space="0"/>
              <w:right w:val="single" w:color="000000" w:sz="4" w:space="0"/>
            </w:tcBorders>
          </w:tcPr>
          <w:p w14:paraId="1B2EF96B">
            <w:pPr>
              <w:pStyle w:val="29"/>
              <w:rPr>
                <w:rFonts w:hint="default"/>
              </w:rPr>
            </w:pPr>
            <w:r>
              <w:t>操作状态</w:t>
            </w:r>
          </w:p>
        </w:tc>
        <w:tc>
          <w:tcPr>
            <w:tcW w:w="5780" w:type="dxa"/>
            <w:tcBorders>
              <w:top w:val="single" w:color="000000" w:sz="4" w:space="0"/>
              <w:left w:val="single" w:color="000000" w:sz="4" w:space="0"/>
              <w:bottom w:val="single" w:color="000000" w:sz="4" w:space="0"/>
              <w:right w:val="single" w:color="000000" w:sz="4" w:space="0"/>
            </w:tcBorders>
          </w:tcPr>
          <w:p w14:paraId="3CF9775E">
            <w:pPr>
              <w:pStyle w:val="29"/>
              <w:jc w:val="both"/>
              <w:rPr>
                <w:rFonts w:hint="default"/>
              </w:rPr>
            </w:pPr>
            <w:r>
              <w:t>ok为成功，其它为失败</w:t>
            </w:r>
          </w:p>
        </w:tc>
      </w:tr>
      <w:tr w14:paraId="64B95528">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3FB16C8A">
            <w:pPr>
              <w:pStyle w:val="29"/>
              <w:rPr>
                <w:rFonts w:hint="default"/>
              </w:rPr>
            </w:pPr>
            <w:r>
              <w:t>sn</w:t>
            </w:r>
          </w:p>
        </w:tc>
        <w:tc>
          <w:tcPr>
            <w:tcW w:w="737" w:type="dxa"/>
            <w:tcBorders>
              <w:top w:val="single" w:color="000000" w:sz="4" w:space="0"/>
              <w:left w:val="single" w:color="000000" w:sz="4" w:space="0"/>
              <w:bottom w:val="single" w:color="000000" w:sz="4" w:space="0"/>
              <w:right w:val="single" w:color="000000" w:sz="4" w:space="0"/>
            </w:tcBorders>
          </w:tcPr>
          <w:p w14:paraId="02C1DDAF">
            <w:pPr>
              <w:pStyle w:val="29"/>
              <w:rPr>
                <w:rFonts w:hint="default"/>
              </w:rPr>
            </w:pPr>
            <w:r>
              <w:t>string</w:t>
            </w:r>
          </w:p>
        </w:tc>
        <w:tc>
          <w:tcPr>
            <w:tcW w:w="857" w:type="dxa"/>
            <w:tcBorders>
              <w:top w:val="single" w:color="000000" w:sz="4" w:space="0"/>
              <w:left w:val="single" w:color="000000" w:sz="4" w:space="0"/>
              <w:bottom w:val="single" w:color="000000" w:sz="4" w:space="0"/>
              <w:right w:val="single" w:color="000000" w:sz="4" w:space="0"/>
            </w:tcBorders>
          </w:tcPr>
          <w:p w14:paraId="4319CC97">
            <w:pPr>
              <w:pStyle w:val="29"/>
              <w:rPr>
                <w:rFonts w:hint="default"/>
              </w:rPr>
            </w:pPr>
            <w:r>
              <w:t>是</w:t>
            </w:r>
          </w:p>
        </w:tc>
        <w:tc>
          <w:tcPr>
            <w:tcW w:w="1284" w:type="dxa"/>
            <w:tcBorders>
              <w:top w:val="single" w:color="000000" w:sz="4" w:space="0"/>
              <w:left w:val="single" w:color="000000" w:sz="4" w:space="0"/>
              <w:bottom w:val="single" w:color="000000" w:sz="4" w:space="0"/>
              <w:right w:val="single" w:color="000000" w:sz="4" w:space="0"/>
            </w:tcBorders>
          </w:tcPr>
          <w:p w14:paraId="40A945FF">
            <w:pPr>
              <w:pStyle w:val="29"/>
              <w:rPr>
                <w:rFonts w:hint="default"/>
              </w:rPr>
            </w:pPr>
            <w:r>
              <w:t>设备序列号</w:t>
            </w:r>
          </w:p>
        </w:tc>
        <w:tc>
          <w:tcPr>
            <w:tcW w:w="5780" w:type="dxa"/>
            <w:tcBorders>
              <w:top w:val="single" w:color="000000" w:sz="4" w:space="0"/>
              <w:left w:val="single" w:color="000000" w:sz="4" w:space="0"/>
              <w:bottom w:val="single" w:color="000000" w:sz="4" w:space="0"/>
              <w:right w:val="single" w:color="000000" w:sz="4" w:space="0"/>
            </w:tcBorders>
          </w:tcPr>
          <w:p w14:paraId="2AECDD53">
            <w:pPr>
              <w:pStyle w:val="29"/>
              <w:jc w:val="both"/>
              <w:rPr>
                <w:rFonts w:hint="default"/>
              </w:rPr>
            </w:pPr>
          </w:p>
        </w:tc>
      </w:tr>
    </w:tbl>
    <w:p w14:paraId="6966048A">
      <w:pPr>
        <w:spacing w:after="3" w:line="266" w:lineRule="auto"/>
        <w:ind w:firstLine="480"/>
      </w:pPr>
    </w:p>
    <w:p w14:paraId="34373DA3">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6659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4047BC0D">
            <w:pPr>
              <w:ind w:firstLine="480"/>
            </w:pPr>
            <w:r>
              <w:t>{</w:t>
            </w:r>
          </w:p>
          <w:p w14:paraId="3CB516E2">
            <w:pPr>
              <w:ind w:firstLine="480"/>
            </w:pPr>
            <w:r>
              <w:tab/>
            </w:r>
            <w:r>
              <w:rPr>
                <w:rFonts w:hint="eastAsia"/>
              </w:rPr>
              <w:t xml:space="preserve">   </w:t>
            </w:r>
            <w:r>
              <w:t>"cmd" : "LCDSetParkCarNum_rsp",</w:t>
            </w:r>
          </w:p>
          <w:p w14:paraId="1D3D81F2">
            <w:pPr>
              <w:ind w:firstLine="480"/>
            </w:pPr>
            <w:r>
              <w:t xml:space="preserve">  "status" : "ok",</w:t>
            </w:r>
          </w:p>
          <w:p w14:paraId="1E0A22B0">
            <w:pPr>
              <w:ind w:firstLine="480"/>
            </w:pPr>
            <w:r>
              <w:t xml:space="preserve">  "msg_id" : "1642056493874N7EC87"</w:t>
            </w:r>
            <w:r>
              <w:rPr>
                <w:rFonts w:hint="eastAsia"/>
              </w:rPr>
              <w:t>,</w:t>
            </w:r>
          </w:p>
          <w:p w14:paraId="05AFCC3A">
            <w:pPr>
              <w:ind w:firstLine="480"/>
            </w:pPr>
            <w:r>
              <w:t>"</w:t>
            </w:r>
            <w:r>
              <w:rPr>
                <w:rFonts w:hint="eastAsia"/>
              </w:rPr>
              <w:t>sn</w:t>
            </w:r>
            <w:r>
              <w:t>":"1b7e812009cad088"</w:t>
            </w:r>
          </w:p>
          <w:p w14:paraId="3F3B1515">
            <w:pPr>
              <w:ind w:firstLine="480"/>
            </w:pPr>
            <w:r>
              <w:t>}</w:t>
            </w:r>
          </w:p>
        </w:tc>
      </w:tr>
    </w:tbl>
    <w:p w14:paraId="308851F8">
      <w:pPr>
        <w:ind w:firstLine="480"/>
      </w:pPr>
    </w:p>
    <w:p w14:paraId="52A69B0F">
      <w:pPr>
        <w:pStyle w:val="5"/>
        <w:tabs>
          <w:tab w:val="left" w:pos="0"/>
        </w:tabs>
      </w:pPr>
      <w:bookmarkStart w:id="608" w:name="_Toc791774087"/>
      <w:bookmarkStart w:id="609" w:name="_Toc2543"/>
      <w:r>
        <w:rPr>
          <w:rFonts w:hint="eastAsia"/>
        </w:rPr>
        <w:t>获取设备信息</w:t>
      </w:r>
      <w:bookmarkEnd w:id="608"/>
      <w:bookmarkEnd w:id="609"/>
    </w:p>
    <w:p w14:paraId="0812B284">
      <w:pPr>
        <w:ind w:firstLine="480"/>
      </w:pPr>
      <w:r>
        <w:rPr>
          <w:rFonts w:hint="eastAsia"/>
        </w:rPr>
        <w:t>接口说明：用户下发获取设备消息给到设备，设备收到参数后返回参数消息</w:t>
      </w:r>
    </w:p>
    <w:p w14:paraId="492F4DC5">
      <w:pPr>
        <w:pStyle w:val="6"/>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888"/>
        <w:gridCol w:w="725"/>
        <w:gridCol w:w="1153"/>
        <w:gridCol w:w="1369"/>
        <w:gridCol w:w="5431"/>
      </w:tblGrid>
      <w:tr w14:paraId="3D1A3906">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B859FD4">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D1E964B">
            <w:pPr>
              <w:pStyle w:val="29"/>
              <w:rPr>
                <w:rFonts w:hint="default"/>
              </w:rPr>
            </w:pPr>
            <w:r>
              <w:t>类型</w:t>
            </w:r>
          </w:p>
        </w:tc>
        <w:tc>
          <w:tcPr>
            <w:tcW w:w="115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AA51A5">
            <w:pPr>
              <w:pStyle w:val="29"/>
              <w:rPr>
                <w:rFonts w:hint="default"/>
              </w:rPr>
            </w:pPr>
            <w:r>
              <w:t>必填项</w:t>
            </w:r>
          </w:p>
        </w:tc>
        <w:tc>
          <w:tcPr>
            <w:tcW w:w="136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86B1B77">
            <w:pPr>
              <w:pStyle w:val="29"/>
              <w:rPr>
                <w:rFonts w:hint="default"/>
              </w:rPr>
            </w:pPr>
            <w:r>
              <w:t>说明</w:t>
            </w:r>
          </w:p>
        </w:tc>
        <w:tc>
          <w:tcPr>
            <w:tcW w:w="543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768A89E">
            <w:pPr>
              <w:pStyle w:val="29"/>
              <w:rPr>
                <w:rFonts w:hint="default"/>
              </w:rPr>
            </w:pPr>
            <w:r>
              <w:t>备注</w:t>
            </w:r>
          </w:p>
        </w:tc>
      </w:tr>
      <w:tr w14:paraId="3DEF4581">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4B92F783">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6A3BF517">
            <w:pPr>
              <w:pStyle w:val="29"/>
              <w:rPr>
                <w:rFonts w:hint="default"/>
              </w:rPr>
            </w:pPr>
            <w:r>
              <w:t>string</w:t>
            </w:r>
          </w:p>
        </w:tc>
        <w:tc>
          <w:tcPr>
            <w:tcW w:w="1153" w:type="dxa"/>
            <w:tcBorders>
              <w:top w:val="single" w:color="000000" w:sz="4" w:space="0"/>
              <w:left w:val="single" w:color="000000" w:sz="4" w:space="0"/>
              <w:bottom w:val="single" w:color="000000" w:sz="4" w:space="0"/>
              <w:right w:val="single" w:color="000000" w:sz="4" w:space="0"/>
            </w:tcBorders>
            <w:vAlign w:val="center"/>
          </w:tcPr>
          <w:p w14:paraId="5EE66D81">
            <w:pPr>
              <w:pStyle w:val="29"/>
              <w:rPr>
                <w:rFonts w:hint="default"/>
              </w:rPr>
            </w:pPr>
            <w:r>
              <w:t>是</w:t>
            </w:r>
          </w:p>
        </w:tc>
        <w:tc>
          <w:tcPr>
            <w:tcW w:w="1369" w:type="dxa"/>
            <w:tcBorders>
              <w:top w:val="single" w:color="000000" w:sz="4" w:space="0"/>
              <w:left w:val="single" w:color="000000" w:sz="4" w:space="0"/>
              <w:bottom w:val="single" w:color="000000" w:sz="4" w:space="0"/>
              <w:right w:val="single" w:color="000000" w:sz="4" w:space="0"/>
            </w:tcBorders>
            <w:vAlign w:val="center"/>
          </w:tcPr>
          <w:p w14:paraId="19826C80">
            <w:pPr>
              <w:pStyle w:val="29"/>
              <w:rPr>
                <w:rFonts w:hint="default"/>
              </w:rPr>
            </w:pPr>
            <w:r>
              <w:t>命令</w:t>
            </w:r>
          </w:p>
        </w:tc>
        <w:tc>
          <w:tcPr>
            <w:tcW w:w="5431" w:type="dxa"/>
            <w:tcBorders>
              <w:top w:val="single" w:color="000000" w:sz="4" w:space="0"/>
              <w:left w:val="single" w:color="000000" w:sz="4" w:space="0"/>
              <w:bottom w:val="single" w:color="000000" w:sz="4" w:space="0"/>
              <w:right w:val="single" w:color="000000" w:sz="4" w:space="0"/>
            </w:tcBorders>
            <w:vAlign w:val="center"/>
          </w:tcPr>
          <w:p w14:paraId="482F54C5">
            <w:pPr>
              <w:pStyle w:val="29"/>
              <w:jc w:val="left"/>
              <w:rPr>
                <w:rFonts w:hint="default"/>
              </w:rPr>
            </w:pPr>
            <w:r>
              <w:t>get_DevParam</w:t>
            </w:r>
          </w:p>
        </w:tc>
      </w:tr>
      <w:tr w14:paraId="3F3AF8D0">
        <w:tblPrEx>
          <w:tblCellMar>
            <w:top w:w="68"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5819125E">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06A2D56E">
            <w:pPr>
              <w:pStyle w:val="29"/>
              <w:rPr>
                <w:rFonts w:hint="default"/>
              </w:rPr>
            </w:pPr>
            <w:r>
              <w:t>string</w:t>
            </w:r>
          </w:p>
        </w:tc>
        <w:tc>
          <w:tcPr>
            <w:tcW w:w="1153" w:type="dxa"/>
            <w:tcBorders>
              <w:top w:val="single" w:color="000000" w:sz="4" w:space="0"/>
              <w:left w:val="single" w:color="000000" w:sz="4" w:space="0"/>
              <w:bottom w:val="single" w:color="000000" w:sz="4" w:space="0"/>
              <w:right w:val="single" w:color="000000" w:sz="4" w:space="0"/>
            </w:tcBorders>
            <w:vAlign w:val="center"/>
          </w:tcPr>
          <w:p w14:paraId="2EF3894F">
            <w:pPr>
              <w:pStyle w:val="29"/>
              <w:rPr>
                <w:rFonts w:hint="default"/>
              </w:rPr>
            </w:pPr>
            <w:r>
              <w:t>是</w:t>
            </w:r>
          </w:p>
        </w:tc>
        <w:tc>
          <w:tcPr>
            <w:tcW w:w="1369" w:type="dxa"/>
            <w:tcBorders>
              <w:top w:val="single" w:color="000000" w:sz="4" w:space="0"/>
              <w:left w:val="single" w:color="000000" w:sz="4" w:space="0"/>
              <w:bottom w:val="single" w:color="000000" w:sz="4" w:space="0"/>
              <w:right w:val="single" w:color="000000" w:sz="4" w:space="0"/>
            </w:tcBorders>
            <w:vAlign w:val="center"/>
          </w:tcPr>
          <w:p w14:paraId="0BA1507A">
            <w:pPr>
              <w:pStyle w:val="29"/>
              <w:rPr>
                <w:rFonts w:hint="default"/>
              </w:rPr>
            </w:pPr>
            <w:r>
              <w:t>消息 ID</w:t>
            </w:r>
          </w:p>
        </w:tc>
        <w:tc>
          <w:tcPr>
            <w:tcW w:w="5431" w:type="dxa"/>
            <w:tcBorders>
              <w:top w:val="single" w:color="000000" w:sz="4" w:space="0"/>
              <w:left w:val="single" w:color="000000" w:sz="4" w:space="0"/>
              <w:bottom w:val="single" w:color="000000" w:sz="4" w:space="0"/>
              <w:right w:val="single" w:color="000000" w:sz="4" w:space="0"/>
            </w:tcBorders>
            <w:vAlign w:val="center"/>
          </w:tcPr>
          <w:p w14:paraId="044C91D0">
            <w:pPr>
              <w:pStyle w:val="29"/>
              <w:jc w:val="left"/>
              <w:rPr>
                <w:rFonts w:hint="default"/>
              </w:rPr>
            </w:pPr>
            <w:r>
              <w:t>此次请求的唯一标识，20 位长，前 13 位是毫秒时间，后 7 位是字母和数字的随机数</w:t>
            </w:r>
          </w:p>
        </w:tc>
      </w:tr>
    </w:tbl>
    <w:p w14:paraId="391FC002">
      <w:pPr>
        <w:spacing w:after="3" w:line="266" w:lineRule="auto"/>
        <w:ind w:firstLine="480"/>
      </w:pPr>
    </w:p>
    <w:p w14:paraId="5B81BE15">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575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6FCDCFD9">
            <w:pPr>
              <w:ind w:firstLine="480"/>
            </w:pPr>
            <w:r>
              <w:t>{</w:t>
            </w:r>
          </w:p>
          <w:p w14:paraId="18C276F5">
            <w:pPr>
              <w:ind w:firstLine="480"/>
            </w:pPr>
            <w:r>
              <w:t xml:space="preserve">  "cmd" : "</w:t>
            </w:r>
            <w:r>
              <w:rPr>
                <w:rFonts w:hint="eastAsia"/>
              </w:rPr>
              <w:t>get_DevParam</w:t>
            </w:r>
            <w:r>
              <w:t>",</w:t>
            </w:r>
          </w:p>
          <w:p w14:paraId="5DA7CD7A">
            <w:pPr>
              <w:ind w:firstLine="480"/>
            </w:pPr>
            <w:r>
              <w:t xml:space="preserve">  "msg_id" : "168621678685"</w:t>
            </w:r>
          </w:p>
          <w:p w14:paraId="464919B1">
            <w:pPr>
              <w:ind w:firstLine="480"/>
            </w:pPr>
            <w:r>
              <w:t>}</w:t>
            </w:r>
          </w:p>
        </w:tc>
      </w:tr>
    </w:tbl>
    <w:p w14:paraId="5C429AF9">
      <w:pPr>
        <w:ind w:firstLine="480"/>
      </w:pPr>
    </w:p>
    <w:p w14:paraId="4406EA83">
      <w:pPr>
        <w:pStyle w:val="6"/>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1565"/>
        <w:gridCol w:w="725"/>
        <w:gridCol w:w="1140"/>
        <w:gridCol w:w="1477"/>
        <w:gridCol w:w="4659"/>
      </w:tblGrid>
      <w:tr w14:paraId="112F21D4">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798CBA">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C529B67">
            <w:pPr>
              <w:pStyle w:val="29"/>
              <w:rPr>
                <w:rFonts w:hint="default"/>
              </w:rPr>
            </w:pPr>
            <w:r>
              <w:t>类型</w:t>
            </w:r>
          </w:p>
        </w:tc>
        <w:tc>
          <w:tcPr>
            <w:tcW w:w="114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4BCCE04">
            <w:pPr>
              <w:pStyle w:val="29"/>
              <w:rPr>
                <w:rFonts w:hint="default"/>
              </w:rPr>
            </w:pPr>
            <w:r>
              <w:t>必填项</w:t>
            </w:r>
          </w:p>
        </w:tc>
        <w:tc>
          <w:tcPr>
            <w:tcW w:w="147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588CE60">
            <w:pPr>
              <w:pStyle w:val="29"/>
              <w:rPr>
                <w:rFonts w:hint="default"/>
              </w:rPr>
            </w:pPr>
            <w:r>
              <w:t>说明</w:t>
            </w:r>
          </w:p>
        </w:tc>
        <w:tc>
          <w:tcPr>
            <w:tcW w:w="465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9094857">
            <w:pPr>
              <w:pStyle w:val="29"/>
              <w:rPr>
                <w:rFonts w:hint="default"/>
              </w:rPr>
            </w:pPr>
            <w:r>
              <w:t>备注</w:t>
            </w:r>
          </w:p>
        </w:tc>
      </w:tr>
      <w:tr w14:paraId="1B0A69ED">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000000" w:sz="4" w:space="0"/>
              <w:right w:val="single" w:color="000000" w:sz="4" w:space="0"/>
            </w:tcBorders>
            <w:vAlign w:val="center"/>
          </w:tcPr>
          <w:p w14:paraId="558B7394">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46559AC5">
            <w:pPr>
              <w:pStyle w:val="29"/>
              <w:rPr>
                <w:rFonts w:hint="default"/>
              </w:rPr>
            </w:pPr>
            <w:r>
              <w:t>string</w:t>
            </w:r>
          </w:p>
        </w:tc>
        <w:tc>
          <w:tcPr>
            <w:tcW w:w="1140" w:type="dxa"/>
            <w:tcBorders>
              <w:top w:val="single" w:color="000000" w:sz="4" w:space="0"/>
              <w:left w:val="single" w:color="000000" w:sz="4" w:space="0"/>
              <w:bottom w:val="single" w:color="000000" w:sz="4" w:space="0"/>
              <w:right w:val="single" w:color="000000" w:sz="4" w:space="0"/>
            </w:tcBorders>
            <w:vAlign w:val="center"/>
          </w:tcPr>
          <w:p w14:paraId="76D88662">
            <w:pPr>
              <w:pStyle w:val="29"/>
              <w:rPr>
                <w:rFonts w:hint="default"/>
              </w:rPr>
            </w:pPr>
            <w:r>
              <w:t>是</w:t>
            </w:r>
          </w:p>
        </w:tc>
        <w:tc>
          <w:tcPr>
            <w:tcW w:w="1477" w:type="dxa"/>
            <w:tcBorders>
              <w:top w:val="single" w:color="000000" w:sz="4" w:space="0"/>
              <w:left w:val="single" w:color="000000" w:sz="4" w:space="0"/>
              <w:bottom w:val="single" w:color="000000" w:sz="4" w:space="0"/>
              <w:right w:val="single" w:color="000000" w:sz="4" w:space="0"/>
            </w:tcBorders>
            <w:vAlign w:val="center"/>
          </w:tcPr>
          <w:p w14:paraId="1866E6E0">
            <w:pPr>
              <w:pStyle w:val="29"/>
              <w:rPr>
                <w:rFonts w:hint="default"/>
              </w:rPr>
            </w:pPr>
            <w:r>
              <w:t>命令</w:t>
            </w:r>
          </w:p>
        </w:tc>
        <w:tc>
          <w:tcPr>
            <w:tcW w:w="4659" w:type="dxa"/>
            <w:tcBorders>
              <w:top w:val="single" w:color="000000" w:sz="4" w:space="0"/>
              <w:left w:val="single" w:color="000000" w:sz="4" w:space="0"/>
              <w:bottom w:val="single" w:color="000000" w:sz="4" w:space="0"/>
              <w:right w:val="single" w:color="000000" w:sz="4" w:space="0"/>
            </w:tcBorders>
            <w:vAlign w:val="center"/>
          </w:tcPr>
          <w:p w14:paraId="56CE95A0">
            <w:pPr>
              <w:pStyle w:val="29"/>
              <w:jc w:val="both"/>
              <w:rPr>
                <w:rFonts w:hint="default"/>
              </w:rPr>
            </w:pPr>
            <w:r>
              <w:t>get_DevParam_rsp表示设置设备信息应答消息</w:t>
            </w:r>
          </w:p>
        </w:tc>
      </w:tr>
      <w:tr w14:paraId="1303828A">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000000" w:sz="4" w:space="0"/>
              <w:right w:val="single" w:color="000000" w:sz="4" w:space="0"/>
            </w:tcBorders>
            <w:vAlign w:val="center"/>
          </w:tcPr>
          <w:p w14:paraId="6B1080C0">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51BD9687">
            <w:pPr>
              <w:pStyle w:val="29"/>
              <w:rPr>
                <w:rFonts w:hint="default"/>
              </w:rPr>
            </w:pPr>
            <w:r>
              <w:t>string</w:t>
            </w:r>
          </w:p>
        </w:tc>
        <w:tc>
          <w:tcPr>
            <w:tcW w:w="1140" w:type="dxa"/>
            <w:tcBorders>
              <w:top w:val="single" w:color="000000" w:sz="4" w:space="0"/>
              <w:left w:val="single" w:color="000000" w:sz="4" w:space="0"/>
              <w:bottom w:val="single" w:color="000000" w:sz="4" w:space="0"/>
              <w:right w:val="single" w:color="000000" w:sz="4" w:space="0"/>
            </w:tcBorders>
            <w:vAlign w:val="center"/>
          </w:tcPr>
          <w:p w14:paraId="72C43A2F">
            <w:pPr>
              <w:pStyle w:val="29"/>
              <w:rPr>
                <w:rFonts w:hint="default"/>
              </w:rPr>
            </w:pPr>
            <w:r>
              <w:t>是</w:t>
            </w:r>
          </w:p>
        </w:tc>
        <w:tc>
          <w:tcPr>
            <w:tcW w:w="1477" w:type="dxa"/>
            <w:tcBorders>
              <w:top w:val="single" w:color="000000" w:sz="4" w:space="0"/>
              <w:left w:val="single" w:color="000000" w:sz="4" w:space="0"/>
              <w:bottom w:val="single" w:color="000000" w:sz="4" w:space="0"/>
              <w:right w:val="single" w:color="000000" w:sz="4" w:space="0"/>
            </w:tcBorders>
            <w:vAlign w:val="center"/>
          </w:tcPr>
          <w:p w14:paraId="588C92B9">
            <w:pPr>
              <w:pStyle w:val="29"/>
              <w:rPr>
                <w:rFonts w:hint="default"/>
              </w:rPr>
            </w:pPr>
            <w:r>
              <w:t>消息 ID</w:t>
            </w:r>
          </w:p>
        </w:tc>
        <w:tc>
          <w:tcPr>
            <w:tcW w:w="4659" w:type="dxa"/>
            <w:tcBorders>
              <w:top w:val="single" w:color="000000" w:sz="4" w:space="0"/>
              <w:left w:val="single" w:color="000000" w:sz="4" w:space="0"/>
              <w:bottom w:val="single" w:color="000000" w:sz="4" w:space="0"/>
              <w:right w:val="single" w:color="000000" w:sz="4" w:space="0"/>
            </w:tcBorders>
            <w:vAlign w:val="center"/>
          </w:tcPr>
          <w:p w14:paraId="1E5AC267">
            <w:pPr>
              <w:pStyle w:val="29"/>
              <w:jc w:val="both"/>
              <w:rPr>
                <w:rFonts w:hint="default"/>
              </w:rPr>
            </w:pPr>
            <w:r>
              <w:t>与请求时的消息 ID 一致，用于标识该应答对应哪一个请求</w:t>
            </w:r>
          </w:p>
        </w:tc>
      </w:tr>
      <w:tr w14:paraId="512017BA">
        <w:tblPrEx>
          <w:tblCellMar>
            <w:top w:w="68" w:type="dxa"/>
            <w:left w:w="106" w:type="dxa"/>
            <w:bottom w:w="0" w:type="dxa"/>
            <w:right w:w="105" w:type="dxa"/>
          </w:tblCellMar>
        </w:tblPrEx>
        <w:trPr>
          <w:trHeight w:val="57" w:hRule="atLeast"/>
        </w:trPr>
        <w:tc>
          <w:tcPr>
            <w:tcW w:w="1565" w:type="dxa"/>
            <w:tcBorders>
              <w:top w:val="single" w:color="000000" w:sz="4" w:space="0"/>
              <w:left w:val="single" w:color="000000" w:sz="4" w:space="0"/>
              <w:bottom w:val="single" w:color="auto" w:sz="4" w:space="0"/>
              <w:right w:val="single" w:color="000000" w:sz="4" w:space="0"/>
            </w:tcBorders>
            <w:vAlign w:val="center"/>
          </w:tcPr>
          <w:p w14:paraId="3B3854A1">
            <w:pPr>
              <w:pStyle w:val="29"/>
              <w:rPr>
                <w:rFonts w:hint="default"/>
              </w:rPr>
            </w:pPr>
            <w:r>
              <w:t>status</w:t>
            </w:r>
          </w:p>
        </w:tc>
        <w:tc>
          <w:tcPr>
            <w:tcW w:w="725" w:type="dxa"/>
            <w:tcBorders>
              <w:top w:val="single" w:color="000000" w:sz="4" w:space="0"/>
              <w:left w:val="single" w:color="000000" w:sz="4" w:space="0"/>
              <w:bottom w:val="single" w:color="auto" w:sz="4" w:space="0"/>
              <w:right w:val="single" w:color="000000" w:sz="4" w:space="0"/>
            </w:tcBorders>
            <w:vAlign w:val="center"/>
          </w:tcPr>
          <w:p w14:paraId="12ADDCEC">
            <w:pPr>
              <w:pStyle w:val="29"/>
              <w:rPr>
                <w:rFonts w:hint="default"/>
              </w:rPr>
            </w:pPr>
            <w:r>
              <w:t>string</w:t>
            </w:r>
          </w:p>
        </w:tc>
        <w:tc>
          <w:tcPr>
            <w:tcW w:w="1140" w:type="dxa"/>
            <w:tcBorders>
              <w:top w:val="single" w:color="000000" w:sz="4" w:space="0"/>
              <w:left w:val="single" w:color="000000" w:sz="4" w:space="0"/>
              <w:bottom w:val="single" w:color="auto" w:sz="4" w:space="0"/>
              <w:right w:val="single" w:color="000000" w:sz="4" w:space="0"/>
            </w:tcBorders>
            <w:vAlign w:val="center"/>
          </w:tcPr>
          <w:p w14:paraId="4F95881A">
            <w:pPr>
              <w:pStyle w:val="29"/>
              <w:rPr>
                <w:rFonts w:hint="default"/>
              </w:rPr>
            </w:pPr>
            <w:r>
              <w:t>是</w:t>
            </w:r>
          </w:p>
        </w:tc>
        <w:tc>
          <w:tcPr>
            <w:tcW w:w="1477" w:type="dxa"/>
            <w:tcBorders>
              <w:top w:val="single" w:color="000000" w:sz="4" w:space="0"/>
              <w:left w:val="single" w:color="000000" w:sz="4" w:space="0"/>
              <w:bottom w:val="single" w:color="auto" w:sz="4" w:space="0"/>
              <w:right w:val="single" w:color="000000" w:sz="4" w:space="0"/>
            </w:tcBorders>
            <w:vAlign w:val="center"/>
          </w:tcPr>
          <w:p w14:paraId="1138CB37">
            <w:pPr>
              <w:pStyle w:val="29"/>
              <w:rPr>
                <w:rFonts w:hint="default"/>
              </w:rPr>
            </w:pPr>
            <w:r>
              <w:t>操作状态</w:t>
            </w:r>
          </w:p>
        </w:tc>
        <w:tc>
          <w:tcPr>
            <w:tcW w:w="4659" w:type="dxa"/>
            <w:tcBorders>
              <w:top w:val="single" w:color="000000" w:sz="4" w:space="0"/>
              <w:left w:val="single" w:color="000000" w:sz="4" w:space="0"/>
              <w:bottom w:val="single" w:color="auto" w:sz="4" w:space="0"/>
              <w:right w:val="single" w:color="000000" w:sz="4" w:space="0"/>
            </w:tcBorders>
            <w:vAlign w:val="center"/>
          </w:tcPr>
          <w:p w14:paraId="737D8D1D">
            <w:pPr>
              <w:pStyle w:val="29"/>
              <w:jc w:val="both"/>
              <w:rPr>
                <w:rFonts w:hint="default"/>
              </w:rPr>
            </w:pPr>
            <w:r>
              <w:t>ok为成功，其它为失败</w:t>
            </w:r>
          </w:p>
        </w:tc>
      </w:tr>
      <w:tr w14:paraId="31A7B384">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2F3A597F">
            <w:pPr>
              <w:pStyle w:val="29"/>
              <w:rPr>
                <w:rFonts w:hint="default"/>
              </w:rPr>
            </w:pPr>
            <w:r>
              <w:t>devNumber</w:t>
            </w:r>
          </w:p>
        </w:tc>
        <w:tc>
          <w:tcPr>
            <w:tcW w:w="725" w:type="dxa"/>
            <w:tcBorders>
              <w:top w:val="single" w:color="auto" w:sz="4" w:space="0"/>
              <w:left w:val="single" w:color="auto" w:sz="4" w:space="0"/>
              <w:bottom w:val="single" w:color="auto" w:sz="4" w:space="0"/>
              <w:right w:val="single" w:color="auto" w:sz="4" w:space="0"/>
            </w:tcBorders>
            <w:vAlign w:val="center"/>
          </w:tcPr>
          <w:p w14:paraId="35A165C5">
            <w:pPr>
              <w:pStyle w:val="29"/>
              <w:rPr>
                <w:rFonts w:hint="default"/>
              </w:rPr>
            </w:pPr>
            <w:r>
              <w:t>string</w:t>
            </w:r>
          </w:p>
        </w:tc>
        <w:tc>
          <w:tcPr>
            <w:tcW w:w="1140" w:type="dxa"/>
            <w:tcBorders>
              <w:top w:val="single" w:color="auto" w:sz="4" w:space="0"/>
              <w:left w:val="single" w:color="auto" w:sz="4" w:space="0"/>
              <w:bottom w:val="single" w:color="auto" w:sz="4" w:space="0"/>
              <w:right w:val="single" w:color="auto" w:sz="4" w:space="0"/>
            </w:tcBorders>
            <w:vAlign w:val="center"/>
          </w:tcPr>
          <w:p w14:paraId="453A7857">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396266A2">
            <w:pPr>
              <w:pStyle w:val="29"/>
              <w:rPr>
                <w:rFonts w:hint="default"/>
              </w:rPr>
            </w:pPr>
            <w:r>
              <w:t>设备编码</w:t>
            </w:r>
          </w:p>
        </w:tc>
        <w:tc>
          <w:tcPr>
            <w:tcW w:w="4659" w:type="dxa"/>
            <w:tcBorders>
              <w:top w:val="single" w:color="auto" w:sz="4" w:space="0"/>
              <w:left w:val="single" w:color="auto" w:sz="4" w:space="0"/>
              <w:bottom w:val="single" w:color="auto" w:sz="4" w:space="0"/>
              <w:right w:val="single" w:color="auto" w:sz="4" w:space="0"/>
            </w:tcBorders>
            <w:vAlign w:val="center"/>
          </w:tcPr>
          <w:p w14:paraId="7F724710">
            <w:pPr>
              <w:pStyle w:val="29"/>
              <w:jc w:val="both"/>
              <w:rPr>
                <w:rFonts w:hint="default"/>
              </w:rPr>
            </w:pPr>
            <w:r>
              <w:t>长度[0,15]</w:t>
            </w:r>
          </w:p>
        </w:tc>
      </w:tr>
      <w:tr w14:paraId="6E3F014B">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1EC03FDC">
            <w:pPr>
              <w:pStyle w:val="29"/>
              <w:rPr>
                <w:rFonts w:hint="default"/>
              </w:rPr>
            </w:pPr>
            <w:r>
              <w:t>districtNumber</w:t>
            </w:r>
          </w:p>
        </w:tc>
        <w:tc>
          <w:tcPr>
            <w:tcW w:w="725" w:type="dxa"/>
            <w:tcBorders>
              <w:top w:val="single" w:color="auto" w:sz="4" w:space="0"/>
              <w:left w:val="single" w:color="auto" w:sz="4" w:space="0"/>
              <w:bottom w:val="single" w:color="auto" w:sz="4" w:space="0"/>
              <w:right w:val="single" w:color="auto" w:sz="4" w:space="0"/>
            </w:tcBorders>
            <w:vAlign w:val="center"/>
          </w:tcPr>
          <w:p w14:paraId="34281142">
            <w:pPr>
              <w:pStyle w:val="29"/>
              <w:rPr>
                <w:rFonts w:hint="default"/>
              </w:rPr>
            </w:pPr>
            <w:r>
              <w:t>string</w:t>
            </w:r>
          </w:p>
        </w:tc>
        <w:tc>
          <w:tcPr>
            <w:tcW w:w="1140" w:type="dxa"/>
            <w:tcBorders>
              <w:top w:val="single" w:color="auto" w:sz="4" w:space="0"/>
              <w:left w:val="single" w:color="auto" w:sz="4" w:space="0"/>
              <w:bottom w:val="single" w:color="auto" w:sz="4" w:space="0"/>
              <w:right w:val="single" w:color="auto" w:sz="4" w:space="0"/>
            </w:tcBorders>
            <w:vAlign w:val="center"/>
          </w:tcPr>
          <w:p w14:paraId="62B7E6E9">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38A23C4C">
            <w:pPr>
              <w:pStyle w:val="29"/>
              <w:rPr>
                <w:rFonts w:hint="default"/>
              </w:rPr>
            </w:pPr>
            <w:r>
              <w:t>地区编号</w:t>
            </w:r>
          </w:p>
        </w:tc>
        <w:tc>
          <w:tcPr>
            <w:tcW w:w="4659" w:type="dxa"/>
            <w:tcBorders>
              <w:top w:val="single" w:color="auto" w:sz="4" w:space="0"/>
              <w:left w:val="single" w:color="auto" w:sz="4" w:space="0"/>
              <w:bottom w:val="single" w:color="auto" w:sz="4" w:space="0"/>
              <w:right w:val="single" w:color="auto" w:sz="4" w:space="0"/>
            </w:tcBorders>
            <w:vAlign w:val="center"/>
          </w:tcPr>
          <w:p w14:paraId="5E6B6343">
            <w:pPr>
              <w:pStyle w:val="29"/>
              <w:jc w:val="both"/>
              <w:rPr>
                <w:rFonts w:hint="default"/>
              </w:rPr>
            </w:pPr>
            <w:r>
              <w:t>长度[0,15]</w:t>
            </w:r>
          </w:p>
        </w:tc>
      </w:tr>
      <w:tr w14:paraId="599EF23C">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3A3EB3E2">
            <w:pPr>
              <w:pStyle w:val="29"/>
              <w:rPr>
                <w:rFonts w:hint="default"/>
              </w:rPr>
            </w:pPr>
            <w:r>
              <w:t>projectName</w:t>
            </w:r>
          </w:p>
        </w:tc>
        <w:tc>
          <w:tcPr>
            <w:tcW w:w="725" w:type="dxa"/>
            <w:tcBorders>
              <w:top w:val="single" w:color="auto" w:sz="4" w:space="0"/>
              <w:left w:val="single" w:color="auto" w:sz="4" w:space="0"/>
              <w:bottom w:val="single" w:color="auto" w:sz="4" w:space="0"/>
              <w:right w:val="single" w:color="auto" w:sz="4" w:space="0"/>
            </w:tcBorders>
            <w:vAlign w:val="center"/>
          </w:tcPr>
          <w:p w14:paraId="1B60FF43">
            <w:pPr>
              <w:pStyle w:val="29"/>
              <w:rPr>
                <w:rFonts w:hint="default"/>
              </w:rPr>
            </w:pPr>
            <w:r>
              <w:t>string</w:t>
            </w:r>
          </w:p>
        </w:tc>
        <w:tc>
          <w:tcPr>
            <w:tcW w:w="1140" w:type="dxa"/>
            <w:tcBorders>
              <w:top w:val="single" w:color="auto" w:sz="4" w:space="0"/>
              <w:left w:val="single" w:color="auto" w:sz="4" w:space="0"/>
              <w:bottom w:val="single" w:color="auto" w:sz="4" w:space="0"/>
              <w:right w:val="single" w:color="auto" w:sz="4" w:space="0"/>
            </w:tcBorders>
            <w:vAlign w:val="center"/>
          </w:tcPr>
          <w:p w14:paraId="506CA70F">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49069155">
            <w:pPr>
              <w:pStyle w:val="29"/>
              <w:rPr>
                <w:rFonts w:hint="default"/>
              </w:rPr>
            </w:pPr>
            <w:r>
              <w:t>项目名称</w:t>
            </w:r>
          </w:p>
        </w:tc>
        <w:tc>
          <w:tcPr>
            <w:tcW w:w="4659" w:type="dxa"/>
            <w:tcBorders>
              <w:top w:val="single" w:color="auto" w:sz="4" w:space="0"/>
              <w:left w:val="single" w:color="auto" w:sz="4" w:space="0"/>
              <w:bottom w:val="single" w:color="auto" w:sz="4" w:space="0"/>
              <w:right w:val="single" w:color="auto" w:sz="4" w:space="0"/>
            </w:tcBorders>
            <w:vAlign w:val="center"/>
          </w:tcPr>
          <w:p w14:paraId="3A24D6A3">
            <w:pPr>
              <w:pStyle w:val="29"/>
              <w:jc w:val="both"/>
              <w:rPr>
                <w:rFonts w:hint="default"/>
              </w:rPr>
            </w:pPr>
            <w:r>
              <w:t>长度[0,63]</w:t>
            </w:r>
          </w:p>
        </w:tc>
      </w:tr>
      <w:tr w14:paraId="64F24253">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0969358C">
            <w:pPr>
              <w:pStyle w:val="29"/>
              <w:rPr>
                <w:rFonts w:hint="default"/>
              </w:rPr>
            </w:pPr>
            <w:r>
              <w:t>roadName</w:t>
            </w:r>
          </w:p>
        </w:tc>
        <w:tc>
          <w:tcPr>
            <w:tcW w:w="725" w:type="dxa"/>
            <w:tcBorders>
              <w:top w:val="single" w:color="auto" w:sz="4" w:space="0"/>
              <w:left w:val="single" w:color="auto" w:sz="4" w:space="0"/>
              <w:bottom w:val="single" w:color="auto" w:sz="4" w:space="0"/>
              <w:right w:val="single" w:color="auto" w:sz="4" w:space="0"/>
            </w:tcBorders>
            <w:vAlign w:val="center"/>
          </w:tcPr>
          <w:p w14:paraId="6C179E34">
            <w:pPr>
              <w:pStyle w:val="29"/>
              <w:rPr>
                <w:rFonts w:hint="default"/>
              </w:rPr>
            </w:pPr>
            <w:r>
              <w:t>string</w:t>
            </w:r>
          </w:p>
        </w:tc>
        <w:tc>
          <w:tcPr>
            <w:tcW w:w="1140" w:type="dxa"/>
            <w:tcBorders>
              <w:top w:val="single" w:color="auto" w:sz="4" w:space="0"/>
              <w:left w:val="single" w:color="auto" w:sz="4" w:space="0"/>
              <w:bottom w:val="single" w:color="auto" w:sz="4" w:space="0"/>
              <w:right w:val="single" w:color="auto" w:sz="4" w:space="0"/>
            </w:tcBorders>
            <w:vAlign w:val="center"/>
          </w:tcPr>
          <w:p w14:paraId="5E48FA68">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33C4A93E">
            <w:pPr>
              <w:pStyle w:val="29"/>
              <w:rPr>
                <w:rFonts w:hint="default"/>
              </w:rPr>
            </w:pPr>
            <w:r>
              <w:t>出入口名称</w:t>
            </w:r>
          </w:p>
        </w:tc>
        <w:tc>
          <w:tcPr>
            <w:tcW w:w="4659" w:type="dxa"/>
            <w:tcBorders>
              <w:top w:val="single" w:color="auto" w:sz="4" w:space="0"/>
              <w:left w:val="single" w:color="auto" w:sz="4" w:space="0"/>
              <w:bottom w:val="single" w:color="auto" w:sz="4" w:space="0"/>
              <w:right w:val="single" w:color="auto" w:sz="4" w:space="0"/>
            </w:tcBorders>
            <w:vAlign w:val="center"/>
          </w:tcPr>
          <w:p w14:paraId="728B2682">
            <w:pPr>
              <w:pStyle w:val="29"/>
              <w:jc w:val="both"/>
              <w:rPr>
                <w:rFonts w:hint="default"/>
              </w:rPr>
            </w:pPr>
            <w:r>
              <w:t>长度[0,63]</w:t>
            </w:r>
          </w:p>
        </w:tc>
      </w:tr>
      <w:tr w14:paraId="1B8C2901">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2B3E5645">
            <w:pPr>
              <w:pStyle w:val="29"/>
              <w:rPr>
                <w:rFonts w:hint="default"/>
              </w:rPr>
            </w:pPr>
            <w:r>
              <w:t>roadNumber</w:t>
            </w:r>
          </w:p>
        </w:tc>
        <w:tc>
          <w:tcPr>
            <w:tcW w:w="725" w:type="dxa"/>
            <w:tcBorders>
              <w:top w:val="single" w:color="auto" w:sz="4" w:space="0"/>
              <w:left w:val="single" w:color="auto" w:sz="4" w:space="0"/>
              <w:bottom w:val="single" w:color="auto" w:sz="4" w:space="0"/>
              <w:right w:val="single" w:color="auto" w:sz="4" w:space="0"/>
            </w:tcBorders>
            <w:vAlign w:val="center"/>
          </w:tcPr>
          <w:p w14:paraId="59F0AE8A">
            <w:pPr>
              <w:pStyle w:val="29"/>
              <w:rPr>
                <w:rFonts w:hint="default"/>
              </w:rPr>
            </w:pPr>
            <w:r>
              <w:t>string</w:t>
            </w:r>
          </w:p>
        </w:tc>
        <w:tc>
          <w:tcPr>
            <w:tcW w:w="1140" w:type="dxa"/>
            <w:tcBorders>
              <w:top w:val="single" w:color="auto" w:sz="4" w:space="0"/>
              <w:left w:val="single" w:color="auto" w:sz="4" w:space="0"/>
              <w:bottom w:val="single" w:color="auto" w:sz="4" w:space="0"/>
              <w:right w:val="single" w:color="auto" w:sz="4" w:space="0"/>
            </w:tcBorders>
            <w:vAlign w:val="center"/>
          </w:tcPr>
          <w:p w14:paraId="6E1FCB85">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518FDD2C">
            <w:pPr>
              <w:pStyle w:val="29"/>
              <w:rPr>
                <w:rFonts w:hint="default"/>
              </w:rPr>
            </w:pPr>
            <w:r>
              <w:t>出入口编号</w:t>
            </w:r>
          </w:p>
        </w:tc>
        <w:tc>
          <w:tcPr>
            <w:tcW w:w="4659" w:type="dxa"/>
            <w:tcBorders>
              <w:top w:val="single" w:color="auto" w:sz="4" w:space="0"/>
              <w:left w:val="single" w:color="auto" w:sz="4" w:space="0"/>
              <w:bottom w:val="single" w:color="auto" w:sz="4" w:space="0"/>
              <w:right w:val="single" w:color="auto" w:sz="4" w:space="0"/>
            </w:tcBorders>
            <w:vAlign w:val="center"/>
          </w:tcPr>
          <w:p w14:paraId="1CD49831">
            <w:pPr>
              <w:pStyle w:val="29"/>
              <w:jc w:val="both"/>
              <w:rPr>
                <w:rFonts w:hint="default"/>
              </w:rPr>
            </w:pPr>
            <w:r>
              <w:t>长度[0,15]</w:t>
            </w:r>
          </w:p>
        </w:tc>
      </w:tr>
      <w:tr w14:paraId="35067A09">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5E2112A3">
            <w:pPr>
              <w:pStyle w:val="29"/>
              <w:rPr>
                <w:rFonts w:hint="default"/>
              </w:rPr>
            </w:pPr>
            <w:r>
              <w:t>direction</w:t>
            </w:r>
          </w:p>
        </w:tc>
        <w:tc>
          <w:tcPr>
            <w:tcW w:w="725" w:type="dxa"/>
            <w:tcBorders>
              <w:top w:val="single" w:color="auto" w:sz="4" w:space="0"/>
              <w:left w:val="single" w:color="auto" w:sz="4" w:space="0"/>
              <w:bottom w:val="single" w:color="auto" w:sz="4" w:space="0"/>
              <w:right w:val="single" w:color="auto" w:sz="4" w:space="0"/>
            </w:tcBorders>
            <w:vAlign w:val="center"/>
          </w:tcPr>
          <w:p w14:paraId="01295D21">
            <w:pPr>
              <w:pStyle w:val="29"/>
              <w:rPr>
                <w:rFonts w:hint="default"/>
              </w:rPr>
            </w:pPr>
            <w:r>
              <w:t>int</w:t>
            </w:r>
          </w:p>
        </w:tc>
        <w:tc>
          <w:tcPr>
            <w:tcW w:w="1140" w:type="dxa"/>
            <w:tcBorders>
              <w:top w:val="single" w:color="auto" w:sz="4" w:space="0"/>
              <w:left w:val="single" w:color="auto" w:sz="4" w:space="0"/>
              <w:bottom w:val="single" w:color="auto" w:sz="4" w:space="0"/>
              <w:right w:val="single" w:color="auto" w:sz="4" w:space="0"/>
            </w:tcBorders>
            <w:vAlign w:val="center"/>
          </w:tcPr>
          <w:p w14:paraId="2BF54388">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5EC43E04">
            <w:pPr>
              <w:pStyle w:val="29"/>
              <w:rPr>
                <w:rFonts w:hint="default"/>
              </w:rPr>
            </w:pPr>
            <w:r>
              <w:t>方向</w:t>
            </w:r>
          </w:p>
        </w:tc>
        <w:tc>
          <w:tcPr>
            <w:tcW w:w="4659" w:type="dxa"/>
            <w:tcBorders>
              <w:top w:val="single" w:color="auto" w:sz="4" w:space="0"/>
              <w:left w:val="single" w:color="auto" w:sz="4" w:space="0"/>
              <w:bottom w:val="single" w:color="auto" w:sz="4" w:space="0"/>
              <w:right w:val="single" w:color="auto" w:sz="4" w:space="0"/>
            </w:tcBorders>
            <w:vAlign w:val="center"/>
          </w:tcPr>
          <w:p w14:paraId="4294818A">
            <w:pPr>
              <w:pStyle w:val="29"/>
              <w:jc w:val="both"/>
              <w:rPr>
                <w:rFonts w:hint="default"/>
              </w:rPr>
            </w:pPr>
            <w:r>
              <w:t>1:入口  2:出口</w:t>
            </w:r>
          </w:p>
        </w:tc>
      </w:tr>
      <w:tr w14:paraId="28B5A340">
        <w:tblPrEx>
          <w:tblCellMar>
            <w:top w:w="68" w:type="dxa"/>
            <w:left w:w="106" w:type="dxa"/>
            <w:bottom w:w="0" w:type="dxa"/>
            <w:right w:w="105" w:type="dxa"/>
          </w:tblCellMar>
        </w:tblPrEx>
        <w:trPr>
          <w:trHeight w:val="57" w:hRule="atLeast"/>
        </w:trPr>
        <w:tc>
          <w:tcPr>
            <w:tcW w:w="1565" w:type="dxa"/>
            <w:tcBorders>
              <w:top w:val="single" w:color="auto" w:sz="4" w:space="0"/>
              <w:left w:val="single" w:color="auto" w:sz="4" w:space="0"/>
              <w:bottom w:val="single" w:color="auto" w:sz="4" w:space="0"/>
              <w:right w:val="single" w:color="auto" w:sz="4" w:space="0"/>
            </w:tcBorders>
            <w:vAlign w:val="center"/>
          </w:tcPr>
          <w:p w14:paraId="79B90F4A">
            <w:pPr>
              <w:pStyle w:val="29"/>
              <w:rPr>
                <w:rFonts w:hint="default"/>
              </w:rPr>
            </w:pPr>
            <w:r>
              <w:t>sn</w:t>
            </w:r>
          </w:p>
        </w:tc>
        <w:tc>
          <w:tcPr>
            <w:tcW w:w="725" w:type="dxa"/>
            <w:tcBorders>
              <w:top w:val="single" w:color="auto" w:sz="4" w:space="0"/>
              <w:left w:val="single" w:color="auto" w:sz="4" w:space="0"/>
              <w:bottom w:val="single" w:color="auto" w:sz="4" w:space="0"/>
              <w:right w:val="single" w:color="auto" w:sz="4" w:space="0"/>
            </w:tcBorders>
            <w:vAlign w:val="center"/>
          </w:tcPr>
          <w:p w14:paraId="49052E98">
            <w:pPr>
              <w:pStyle w:val="29"/>
              <w:rPr>
                <w:rFonts w:hint="default"/>
              </w:rPr>
            </w:pPr>
            <w:r>
              <w:t>string</w:t>
            </w:r>
          </w:p>
        </w:tc>
        <w:tc>
          <w:tcPr>
            <w:tcW w:w="1140" w:type="dxa"/>
            <w:tcBorders>
              <w:top w:val="single" w:color="auto" w:sz="4" w:space="0"/>
              <w:left w:val="single" w:color="auto" w:sz="4" w:space="0"/>
              <w:bottom w:val="single" w:color="auto" w:sz="4" w:space="0"/>
              <w:right w:val="single" w:color="auto" w:sz="4" w:space="0"/>
            </w:tcBorders>
            <w:vAlign w:val="center"/>
          </w:tcPr>
          <w:p w14:paraId="23C56B7C">
            <w:pPr>
              <w:pStyle w:val="29"/>
              <w:rPr>
                <w:rFonts w:hint="default"/>
              </w:rPr>
            </w:pPr>
            <w:r>
              <w:t>是</w:t>
            </w:r>
          </w:p>
        </w:tc>
        <w:tc>
          <w:tcPr>
            <w:tcW w:w="1477" w:type="dxa"/>
            <w:tcBorders>
              <w:top w:val="single" w:color="auto" w:sz="4" w:space="0"/>
              <w:left w:val="single" w:color="auto" w:sz="4" w:space="0"/>
              <w:bottom w:val="single" w:color="auto" w:sz="4" w:space="0"/>
              <w:right w:val="single" w:color="auto" w:sz="4" w:space="0"/>
            </w:tcBorders>
            <w:vAlign w:val="center"/>
          </w:tcPr>
          <w:p w14:paraId="4F52F3CB">
            <w:pPr>
              <w:pStyle w:val="29"/>
              <w:rPr>
                <w:rFonts w:hint="default"/>
              </w:rPr>
            </w:pPr>
            <w:r>
              <w:t>设备序列号</w:t>
            </w:r>
          </w:p>
        </w:tc>
        <w:tc>
          <w:tcPr>
            <w:tcW w:w="4659" w:type="dxa"/>
            <w:tcBorders>
              <w:top w:val="single" w:color="auto" w:sz="4" w:space="0"/>
              <w:left w:val="single" w:color="auto" w:sz="4" w:space="0"/>
              <w:bottom w:val="single" w:color="auto" w:sz="4" w:space="0"/>
              <w:right w:val="single" w:color="auto" w:sz="4" w:space="0"/>
            </w:tcBorders>
            <w:vAlign w:val="center"/>
          </w:tcPr>
          <w:p w14:paraId="5DC909EE">
            <w:pPr>
              <w:pStyle w:val="29"/>
              <w:jc w:val="both"/>
              <w:rPr>
                <w:rFonts w:hint="default"/>
              </w:rPr>
            </w:pPr>
          </w:p>
        </w:tc>
      </w:tr>
    </w:tbl>
    <w:p w14:paraId="6FA5A773">
      <w:pPr>
        <w:spacing w:after="3" w:line="266" w:lineRule="auto"/>
        <w:ind w:firstLine="480"/>
      </w:pPr>
    </w:p>
    <w:p w14:paraId="68D25CE7">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5F36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27502FF0">
            <w:pPr>
              <w:ind w:firstLine="480"/>
            </w:pPr>
            <w:r>
              <w:t>{</w:t>
            </w:r>
          </w:p>
          <w:p w14:paraId="671F909A">
            <w:pPr>
              <w:ind w:firstLine="480"/>
            </w:pPr>
            <w:r>
              <w:t>"cmd": "get_DevParam_rsp",</w:t>
            </w:r>
          </w:p>
          <w:p w14:paraId="6851C860">
            <w:pPr>
              <w:ind w:firstLine="480"/>
            </w:pPr>
            <w:r>
              <w:t>"msg_id": "168621678685",</w:t>
            </w:r>
          </w:p>
          <w:p w14:paraId="3401A9A8">
            <w:pPr>
              <w:ind w:firstLine="480"/>
            </w:pPr>
            <w:r>
              <w:t>"status": "ok",</w:t>
            </w:r>
          </w:p>
          <w:p w14:paraId="3E383ABB">
            <w:pPr>
              <w:ind w:firstLine="480"/>
            </w:pPr>
            <w:r>
              <w:t>"devNumber": "00000",</w:t>
            </w:r>
          </w:p>
          <w:p w14:paraId="00E3A24A">
            <w:pPr>
              <w:ind w:firstLine="480"/>
            </w:pPr>
            <w:r>
              <w:t>"districtNumber": "0755",</w:t>
            </w:r>
          </w:p>
          <w:p w14:paraId="4C1E9CF3">
            <w:pPr>
              <w:ind w:firstLine="480"/>
            </w:pPr>
            <w:r>
              <w:t>"projectName": "default",</w:t>
            </w:r>
          </w:p>
          <w:p w14:paraId="412941E1">
            <w:pPr>
              <w:ind w:firstLine="480"/>
            </w:pPr>
            <w:r>
              <w:t>"roadName": "default",</w:t>
            </w:r>
          </w:p>
          <w:p w14:paraId="0ECF0005">
            <w:pPr>
              <w:ind w:firstLine="480"/>
            </w:pPr>
            <w:r>
              <w:t>"roadNumber": "00000",</w:t>
            </w:r>
          </w:p>
          <w:p w14:paraId="1182E2DB">
            <w:pPr>
              <w:ind w:firstLine="480"/>
            </w:pPr>
            <w:r>
              <w:t>"direction": 1</w:t>
            </w:r>
            <w:r>
              <w:rPr>
                <w:rFonts w:hint="eastAsia"/>
              </w:rPr>
              <w:t>,</w:t>
            </w:r>
          </w:p>
          <w:p w14:paraId="6C3EF021">
            <w:pPr>
              <w:ind w:firstLine="480"/>
            </w:pPr>
            <w:r>
              <w:t>"</w:t>
            </w:r>
            <w:r>
              <w:rPr>
                <w:rFonts w:hint="eastAsia"/>
              </w:rPr>
              <w:t>sn</w:t>
            </w:r>
            <w:r>
              <w:t>":"1b7e812009cad088"</w:t>
            </w:r>
          </w:p>
          <w:p w14:paraId="0D8AC1B2">
            <w:pPr>
              <w:ind w:firstLine="480"/>
            </w:pPr>
            <w:r>
              <w:t>}</w:t>
            </w:r>
          </w:p>
        </w:tc>
      </w:tr>
    </w:tbl>
    <w:p w14:paraId="6003080D">
      <w:pPr>
        <w:ind w:firstLine="480"/>
      </w:pPr>
    </w:p>
    <w:p w14:paraId="685EA0B6">
      <w:pPr>
        <w:pStyle w:val="5"/>
        <w:tabs>
          <w:tab w:val="left" w:pos="0"/>
        </w:tabs>
      </w:pPr>
      <w:bookmarkStart w:id="610" w:name="_Toc1538403397"/>
      <w:bookmarkStart w:id="611" w:name="_Toc6945"/>
      <w:r>
        <w:rPr>
          <w:rFonts w:hint="eastAsia"/>
        </w:rPr>
        <w:t>设置设备信息</w:t>
      </w:r>
      <w:bookmarkEnd w:id="610"/>
      <w:bookmarkEnd w:id="611"/>
    </w:p>
    <w:p w14:paraId="37DB2AF4">
      <w:pPr>
        <w:ind w:firstLine="480"/>
      </w:pPr>
      <w:r>
        <w:rPr>
          <w:rFonts w:hint="eastAsia"/>
        </w:rPr>
        <w:t>接口说明：用户下发消息修改设备的信息。设备收到参数后根据下发值对设备信息进行修改。</w:t>
      </w:r>
    </w:p>
    <w:p w14:paraId="42DB8888">
      <w:pPr>
        <w:pStyle w:val="6"/>
        <w:tabs>
          <w:tab w:val="left" w:pos="0"/>
        </w:tabs>
      </w:pPr>
      <w:r>
        <w:rPr>
          <w:rFonts w:hint="eastAsia"/>
        </w:rPr>
        <w:t>请求参数</w:t>
      </w:r>
    </w:p>
    <w:tbl>
      <w:tblPr>
        <w:tblStyle w:val="23"/>
        <w:tblW w:w="0" w:type="auto"/>
        <w:tblInd w:w="0" w:type="dxa"/>
        <w:tblLayout w:type="fixed"/>
        <w:tblCellMar>
          <w:top w:w="68" w:type="dxa"/>
          <w:left w:w="106" w:type="dxa"/>
          <w:bottom w:w="0" w:type="dxa"/>
          <w:right w:w="105" w:type="dxa"/>
        </w:tblCellMar>
      </w:tblPr>
      <w:tblGrid>
        <w:gridCol w:w="1565"/>
        <w:gridCol w:w="725"/>
        <w:gridCol w:w="1163"/>
        <w:gridCol w:w="1284"/>
        <w:gridCol w:w="4829"/>
      </w:tblGrid>
      <w:tr w14:paraId="278378DA">
        <w:tblPrEx>
          <w:tblCellMar>
            <w:top w:w="68" w:type="dxa"/>
            <w:left w:w="106" w:type="dxa"/>
            <w:bottom w:w="0" w:type="dxa"/>
            <w:right w:w="105" w:type="dxa"/>
          </w:tblCellMar>
        </w:tblPrEx>
        <w:trPr>
          <w:trHeight w:val="319" w:hRule="atLeast"/>
        </w:trPr>
        <w:tc>
          <w:tcPr>
            <w:tcW w:w="156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503DA9F0">
            <w:pPr>
              <w:pStyle w:val="29"/>
              <w:rPr>
                <w:rFonts w:hint="default"/>
              </w:rPr>
            </w:pPr>
            <w:r>
              <w:t xml:space="preserve">字段项 </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2335ED11">
            <w:pPr>
              <w:pStyle w:val="29"/>
              <w:rPr>
                <w:rFonts w:hint="default"/>
              </w:rPr>
            </w:pPr>
            <w:r>
              <w:t xml:space="preserve">类型 </w:t>
            </w:r>
          </w:p>
        </w:tc>
        <w:tc>
          <w:tcPr>
            <w:tcW w:w="116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0CAAB3A2">
            <w:pPr>
              <w:pStyle w:val="29"/>
              <w:rPr>
                <w:rFonts w:hint="default"/>
              </w:rPr>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015B0253">
            <w:pPr>
              <w:pStyle w:val="29"/>
              <w:rPr>
                <w:rFonts w:hint="default"/>
              </w:rPr>
            </w:pPr>
            <w:r>
              <w:t xml:space="preserve">说明 </w:t>
            </w:r>
          </w:p>
        </w:tc>
        <w:tc>
          <w:tcPr>
            <w:tcW w:w="482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317EBBAA">
            <w:pPr>
              <w:pStyle w:val="29"/>
              <w:rPr>
                <w:rFonts w:hint="default"/>
              </w:rPr>
            </w:pPr>
            <w:r>
              <w:t xml:space="preserve">备注 </w:t>
            </w:r>
          </w:p>
        </w:tc>
      </w:tr>
      <w:tr w14:paraId="5F83E157">
        <w:tblPrEx>
          <w:tblCellMar>
            <w:top w:w="68" w:type="dxa"/>
            <w:left w:w="106" w:type="dxa"/>
            <w:bottom w:w="0" w:type="dxa"/>
            <w:right w:w="105" w:type="dxa"/>
          </w:tblCellMar>
        </w:tblPrEx>
        <w:trPr>
          <w:trHeight w:val="327" w:hRule="atLeast"/>
        </w:trPr>
        <w:tc>
          <w:tcPr>
            <w:tcW w:w="1565" w:type="dxa"/>
            <w:tcBorders>
              <w:top w:val="single" w:color="000000" w:sz="4" w:space="0"/>
              <w:left w:val="single" w:color="000000" w:sz="4" w:space="0"/>
              <w:bottom w:val="single" w:color="000000" w:sz="4" w:space="0"/>
              <w:right w:val="single" w:color="000000" w:sz="4" w:space="0"/>
            </w:tcBorders>
          </w:tcPr>
          <w:p w14:paraId="2A1A1FE4">
            <w:pPr>
              <w:pStyle w:val="29"/>
              <w:rPr>
                <w:rFonts w:hint="default"/>
              </w:rPr>
            </w:pPr>
            <w:r>
              <w:t xml:space="preserve">cmd </w:t>
            </w:r>
          </w:p>
        </w:tc>
        <w:tc>
          <w:tcPr>
            <w:tcW w:w="725" w:type="dxa"/>
            <w:tcBorders>
              <w:top w:val="single" w:color="000000" w:sz="4" w:space="0"/>
              <w:left w:val="single" w:color="000000" w:sz="4" w:space="0"/>
              <w:bottom w:val="single" w:color="000000" w:sz="4" w:space="0"/>
              <w:right w:val="single" w:color="000000" w:sz="4" w:space="0"/>
            </w:tcBorders>
          </w:tcPr>
          <w:p w14:paraId="73D5C02C">
            <w:pPr>
              <w:pStyle w:val="29"/>
              <w:rPr>
                <w:rFonts w:hint="default"/>
              </w:rPr>
            </w:pPr>
            <w:r>
              <w:t xml:space="preserve">string </w:t>
            </w:r>
          </w:p>
        </w:tc>
        <w:tc>
          <w:tcPr>
            <w:tcW w:w="1163" w:type="dxa"/>
            <w:tcBorders>
              <w:top w:val="single" w:color="000000" w:sz="4" w:space="0"/>
              <w:left w:val="single" w:color="000000" w:sz="4" w:space="0"/>
              <w:bottom w:val="single" w:color="000000" w:sz="4" w:space="0"/>
              <w:right w:val="single" w:color="000000" w:sz="4" w:space="0"/>
            </w:tcBorders>
          </w:tcPr>
          <w:p w14:paraId="5B5F5CE5">
            <w:pPr>
              <w:pStyle w:val="29"/>
              <w:rPr>
                <w:rFonts w:hint="default"/>
              </w:rPr>
            </w:pPr>
            <w:r>
              <w:t xml:space="preserve">是 </w:t>
            </w:r>
          </w:p>
        </w:tc>
        <w:tc>
          <w:tcPr>
            <w:tcW w:w="1284" w:type="dxa"/>
            <w:tcBorders>
              <w:top w:val="single" w:color="000000" w:sz="4" w:space="0"/>
              <w:left w:val="single" w:color="000000" w:sz="4" w:space="0"/>
              <w:bottom w:val="single" w:color="000000" w:sz="4" w:space="0"/>
              <w:right w:val="single" w:color="000000" w:sz="4" w:space="0"/>
            </w:tcBorders>
          </w:tcPr>
          <w:p w14:paraId="4E6CF159">
            <w:pPr>
              <w:pStyle w:val="29"/>
              <w:rPr>
                <w:rFonts w:hint="default"/>
              </w:rPr>
            </w:pPr>
            <w:r>
              <w:t xml:space="preserve">命令 </w:t>
            </w:r>
          </w:p>
        </w:tc>
        <w:tc>
          <w:tcPr>
            <w:tcW w:w="4829" w:type="dxa"/>
            <w:tcBorders>
              <w:top w:val="single" w:color="000000" w:sz="4" w:space="0"/>
              <w:left w:val="single" w:color="000000" w:sz="4" w:space="0"/>
              <w:bottom w:val="single" w:color="000000" w:sz="4" w:space="0"/>
              <w:right w:val="single" w:color="000000" w:sz="4" w:space="0"/>
            </w:tcBorders>
          </w:tcPr>
          <w:p w14:paraId="726DDA88">
            <w:pPr>
              <w:pStyle w:val="29"/>
              <w:jc w:val="left"/>
              <w:rPr>
                <w:rFonts w:hint="default"/>
              </w:rPr>
            </w:pPr>
            <w:r>
              <w:t>set_DevParam</w:t>
            </w:r>
          </w:p>
        </w:tc>
      </w:tr>
      <w:tr w14:paraId="23177712">
        <w:tblPrEx>
          <w:tblCellMar>
            <w:top w:w="68" w:type="dxa"/>
            <w:left w:w="106" w:type="dxa"/>
            <w:bottom w:w="0" w:type="dxa"/>
            <w:right w:w="105" w:type="dxa"/>
          </w:tblCellMar>
        </w:tblPrEx>
        <w:trPr>
          <w:trHeight w:val="597" w:hRule="atLeast"/>
        </w:trPr>
        <w:tc>
          <w:tcPr>
            <w:tcW w:w="1565" w:type="dxa"/>
            <w:tcBorders>
              <w:top w:val="single" w:color="000000" w:sz="4" w:space="0"/>
              <w:left w:val="single" w:color="000000" w:sz="4" w:space="0"/>
              <w:bottom w:val="single" w:color="000000" w:sz="4" w:space="0"/>
              <w:right w:val="single" w:color="000000" w:sz="4" w:space="0"/>
            </w:tcBorders>
          </w:tcPr>
          <w:p w14:paraId="69A66122">
            <w:pPr>
              <w:pStyle w:val="29"/>
              <w:rPr>
                <w:rFonts w:hint="default"/>
              </w:rPr>
            </w:pPr>
            <w:r>
              <w:t xml:space="preserve">msg_id </w:t>
            </w:r>
          </w:p>
        </w:tc>
        <w:tc>
          <w:tcPr>
            <w:tcW w:w="725" w:type="dxa"/>
            <w:tcBorders>
              <w:top w:val="single" w:color="000000" w:sz="4" w:space="0"/>
              <w:left w:val="single" w:color="000000" w:sz="4" w:space="0"/>
              <w:bottom w:val="single" w:color="000000" w:sz="4" w:space="0"/>
              <w:right w:val="single" w:color="000000" w:sz="4" w:space="0"/>
            </w:tcBorders>
          </w:tcPr>
          <w:p w14:paraId="3808822D">
            <w:pPr>
              <w:pStyle w:val="29"/>
              <w:rPr>
                <w:rFonts w:hint="default"/>
              </w:rPr>
            </w:pPr>
            <w:r>
              <w:t xml:space="preserve">string </w:t>
            </w:r>
          </w:p>
        </w:tc>
        <w:tc>
          <w:tcPr>
            <w:tcW w:w="1163" w:type="dxa"/>
            <w:tcBorders>
              <w:top w:val="single" w:color="000000" w:sz="4" w:space="0"/>
              <w:left w:val="single" w:color="000000" w:sz="4" w:space="0"/>
              <w:bottom w:val="single" w:color="000000" w:sz="4" w:space="0"/>
              <w:right w:val="single" w:color="000000" w:sz="4" w:space="0"/>
            </w:tcBorders>
          </w:tcPr>
          <w:p w14:paraId="5CCD3539">
            <w:pPr>
              <w:pStyle w:val="29"/>
              <w:rPr>
                <w:rFonts w:hint="default"/>
              </w:rPr>
            </w:pPr>
            <w:r>
              <w:t xml:space="preserve">是 </w:t>
            </w:r>
          </w:p>
        </w:tc>
        <w:tc>
          <w:tcPr>
            <w:tcW w:w="1284" w:type="dxa"/>
            <w:tcBorders>
              <w:top w:val="single" w:color="000000" w:sz="4" w:space="0"/>
              <w:left w:val="single" w:color="000000" w:sz="4" w:space="0"/>
              <w:bottom w:val="single" w:color="000000" w:sz="4" w:space="0"/>
              <w:right w:val="single" w:color="000000" w:sz="4" w:space="0"/>
            </w:tcBorders>
          </w:tcPr>
          <w:p w14:paraId="2D2C1DEB">
            <w:pPr>
              <w:pStyle w:val="29"/>
              <w:rPr>
                <w:rFonts w:hint="default"/>
              </w:rPr>
            </w:pPr>
            <w:r>
              <w:t xml:space="preserve">消息 ID </w:t>
            </w:r>
          </w:p>
        </w:tc>
        <w:tc>
          <w:tcPr>
            <w:tcW w:w="4829" w:type="dxa"/>
            <w:tcBorders>
              <w:top w:val="single" w:color="000000" w:sz="4" w:space="0"/>
              <w:left w:val="single" w:color="000000" w:sz="4" w:space="0"/>
              <w:bottom w:val="single" w:color="000000" w:sz="4" w:space="0"/>
              <w:right w:val="single" w:color="000000" w:sz="4" w:space="0"/>
            </w:tcBorders>
          </w:tcPr>
          <w:p w14:paraId="5B745FC3">
            <w:pPr>
              <w:pStyle w:val="29"/>
              <w:jc w:val="left"/>
              <w:rPr>
                <w:rFonts w:hint="default"/>
              </w:rPr>
            </w:pPr>
            <w:r>
              <w:t xml:space="preserve">此次请求的唯一标识，20 位长，前 13 位是毫秒时间，后 7 位是字母和数字的随机数 </w:t>
            </w:r>
          </w:p>
        </w:tc>
      </w:tr>
      <w:tr w14:paraId="5705B541">
        <w:tblPrEx>
          <w:tblCellMar>
            <w:top w:w="68" w:type="dxa"/>
            <w:left w:w="106" w:type="dxa"/>
            <w:bottom w:w="0" w:type="dxa"/>
            <w:right w:w="105" w:type="dxa"/>
          </w:tblCellMar>
        </w:tblPrEx>
        <w:trPr>
          <w:trHeight w:val="366" w:hRule="atLeast"/>
        </w:trPr>
        <w:tc>
          <w:tcPr>
            <w:tcW w:w="1565" w:type="dxa"/>
            <w:tcBorders>
              <w:top w:val="single" w:color="000000" w:sz="4" w:space="0"/>
              <w:left w:val="single" w:color="000000" w:sz="4" w:space="0"/>
              <w:bottom w:val="single" w:color="000000" w:sz="4" w:space="0"/>
              <w:right w:val="single" w:color="000000" w:sz="4" w:space="0"/>
            </w:tcBorders>
          </w:tcPr>
          <w:p w14:paraId="799FEBC1">
            <w:pPr>
              <w:pStyle w:val="29"/>
              <w:rPr>
                <w:rFonts w:hint="default"/>
              </w:rPr>
            </w:pPr>
            <w:r>
              <w:t>devNumber</w:t>
            </w:r>
          </w:p>
        </w:tc>
        <w:tc>
          <w:tcPr>
            <w:tcW w:w="725" w:type="dxa"/>
            <w:tcBorders>
              <w:top w:val="single" w:color="000000" w:sz="4" w:space="0"/>
              <w:left w:val="single" w:color="000000" w:sz="4" w:space="0"/>
              <w:bottom w:val="single" w:color="000000" w:sz="4" w:space="0"/>
              <w:right w:val="single" w:color="000000" w:sz="4" w:space="0"/>
            </w:tcBorders>
          </w:tcPr>
          <w:p w14:paraId="001CF237">
            <w:pPr>
              <w:pStyle w:val="29"/>
              <w:rPr>
                <w:rFonts w:hint="default"/>
              </w:rPr>
            </w:pPr>
            <w:r>
              <w:t>string</w:t>
            </w:r>
          </w:p>
        </w:tc>
        <w:tc>
          <w:tcPr>
            <w:tcW w:w="1163" w:type="dxa"/>
            <w:tcBorders>
              <w:top w:val="single" w:color="000000" w:sz="4" w:space="0"/>
              <w:left w:val="single" w:color="000000" w:sz="4" w:space="0"/>
              <w:bottom w:val="single" w:color="000000" w:sz="4" w:space="0"/>
              <w:right w:val="single" w:color="000000" w:sz="4" w:space="0"/>
            </w:tcBorders>
          </w:tcPr>
          <w:p w14:paraId="3B2C4017">
            <w:pPr>
              <w:pStyle w:val="29"/>
              <w:rPr>
                <w:rFonts w:hint="default"/>
              </w:rPr>
            </w:pPr>
            <w:r>
              <w:t>否</w:t>
            </w:r>
          </w:p>
        </w:tc>
        <w:tc>
          <w:tcPr>
            <w:tcW w:w="1284" w:type="dxa"/>
            <w:tcBorders>
              <w:top w:val="single" w:color="000000" w:sz="4" w:space="0"/>
              <w:left w:val="single" w:color="000000" w:sz="4" w:space="0"/>
              <w:bottom w:val="single" w:color="000000" w:sz="4" w:space="0"/>
              <w:right w:val="single" w:color="000000" w:sz="4" w:space="0"/>
            </w:tcBorders>
          </w:tcPr>
          <w:p w14:paraId="31B27A8C">
            <w:pPr>
              <w:pStyle w:val="29"/>
              <w:rPr>
                <w:rFonts w:hint="default"/>
              </w:rPr>
            </w:pPr>
            <w:r>
              <w:t>设备编码</w:t>
            </w:r>
          </w:p>
        </w:tc>
        <w:tc>
          <w:tcPr>
            <w:tcW w:w="4829" w:type="dxa"/>
            <w:tcBorders>
              <w:top w:val="single" w:color="000000" w:sz="4" w:space="0"/>
              <w:left w:val="single" w:color="000000" w:sz="4" w:space="0"/>
              <w:bottom w:val="single" w:color="000000" w:sz="4" w:space="0"/>
              <w:right w:val="single" w:color="000000" w:sz="4" w:space="0"/>
            </w:tcBorders>
          </w:tcPr>
          <w:p w14:paraId="0834214F">
            <w:pPr>
              <w:pStyle w:val="29"/>
              <w:jc w:val="left"/>
              <w:rPr>
                <w:rFonts w:hint="default"/>
              </w:rPr>
            </w:pPr>
            <w:r>
              <w:t>长度[0,15]</w:t>
            </w:r>
          </w:p>
        </w:tc>
      </w:tr>
      <w:tr w14:paraId="0312D10E">
        <w:tblPrEx>
          <w:tblCellMar>
            <w:top w:w="68" w:type="dxa"/>
            <w:left w:w="106" w:type="dxa"/>
            <w:bottom w:w="0" w:type="dxa"/>
            <w:right w:w="105" w:type="dxa"/>
          </w:tblCellMar>
        </w:tblPrEx>
        <w:trPr>
          <w:trHeight w:val="380" w:hRule="atLeast"/>
        </w:trPr>
        <w:tc>
          <w:tcPr>
            <w:tcW w:w="1565" w:type="dxa"/>
            <w:tcBorders>
              <w:top w:val="single" w:color="000000" w:sz="4" w:space="0"/>
              <w:left w:val="single" w:color="000000" w:sz="4" w:space="0"/>
              <w:bottom w:val="single" w:color="000000" w:sz="4" w:space="0"/>
              <w:right w:val="single" w:color="000000" w:sz="4" w:space="0"/>
            </w:tcBorders>
          </w:tcPr>
          <w:p w14:paraId="0551C208">
            <w:pPr>
              <w:pStyle w:val="29"/>
              <w:rPr>
                <w:rFonts w:hint="default"/>
              </w:rPr>
            </w:pPr>
            <w:r>
              <w:t>districtNumber</w:t>
            </w:r>
          </w:p>
        </w:tc>
        <w:tc>
          <w:tcPr>
            <w:tcW w:w="725" w:type="dxa"/>
            <w:tcBorders>
              <w:top w:val="single" w:color="000000" w:sz="4" w:space="0"/>
              <w:left w:val="single" w:color="000000" w:sz="4" w:space="0"/>
              <w:bottom w:val="single" w:color="000000" w:sz="4" w:space="0"/>
              <w:right w:val="single" w:color="000000" w:sz="4" w:space="0"/>
            </w:tcBorders>
          </w:tcPr>
          <w:p w14:paraId="68578FA7">
            <w:pPr>
              <w:pStyle w:val="29"/>
              <w:rPr>
                <w:rFonts w:hint="default"/>
              </w:rPr>
            </w:pPr>
            <w:r>
              <w:t>string</w:t>
            </w:r>
          </w:p>
        </w:tc>
        <w:tc>
          <w:tcPr>
            <w:tcW w:w="1163" w:type="dxa"/>
            <w:tcBorders>
              <w:top w:val="single" w:color="000000" w:sz="4" w:space="0"/>
              <w:left w:val="single" w:color="000000" w:sz="4" w:space="0"/>
              <w:bottom w:val="single" w:color="000000" w:sz="4" w:space="0"/>
              <w:right w:val="single" w:color="000000" w:sz="4" w:space="0"/>
            </w:tcBorders>
          </w:tcPr>
          <w:p w14:paraId="4E3D9335">
            <w:pPr>
              <w:pStyle w:val="29"/>
              <w:rPr>
                <w:rFonts w:hint="default"/>
              </w:rPr>
            </w:pPr>
            <w:r>
              <w:t>否</w:t>
            </w:r>
          </w:p>
        </w:tc>
        <w:tc>
          <w:tcPr>
            <w:tcW w:w="1284" w:type="dxa"/>
            <w:tcBorders>
              <w:top w:val="single" w:color="000000" w:sz="4" w:space="0"/>
              <w:left w:val="single" w:color="000000" w:sz="4" w:space="0"/>
              <w:bottom w:val="single" w:color="000000" w:sz="4" w:space="0"/>
              <w:right w:val="single" w:color="000000" w:sz="4" w:space="0"/>
            </w:tcBorders>
          </w:tcPr>
          <w:p w14:paraId="21F9D59A">
            <w:pPr>
              <w:pStyle w:val="29"/>
              <w:rPr>
                <w:rFonts w:hint="default"/>
              </w:rPr>
            </w:pPr>
            <w:r>
              <w:t>地区编号</w:t>
            </w:r>
          </w:p>
        </w:tc>
        <w:tc>
          <w:tcPr>
            <w:tcW w:w="4829" w:type="dxa"/>
            <w:tcBorders>
              <w:top w:val="single" w:color="000000" w:sz="4" w:space="0"/>
              <w:left w:val="single" w:color="000000" w:sz="4" w:space="0"/>
              <w:bottom w:val="single" w:color="000000" w:sz="4" w:space="0"/>
              <w:right w:val="single" w:color="000000" w:sz="4" w:space="0"/>
            </w:tcBorders>
          </w:tcPr>
          <w:p w14:paraId="735931F4">
            <w:pPr>
              <w:pStyle w:val="29"/>
              <w:jc w:val="left"/>
              <w:rPr>
                <w:rFonts w:hint="default"/>
              </w:rPr>
            </w:pPr>
            <w:r>
              <w:t>长度[0,15]</w:t>
            </w:r>
          </w:p>
        </w:tc>
      </w:tr>
      <w:tr w14:paraId="3291D53B">
        <w:tblPrEx>
          <w:tblCellMar>
            <w:top w:w="68" w:type="dxa"/>
            <w:left w:w="106" w:type="dxa"/>
            <w:bottom w:w="0" w:type="dxa"/>
            <w:right w:w="105" w:type="dxa"/>
          </w:tblCellMar>
        </w:tblPrEx>
        <w:trPr>
          <w:trHeight w:val="480" w:hRule="atLeast"/>
        </w:trPr>
        <w:tc>
          <w:tcPr>
            <w:tcW w:w="1565" w:type="dxa"/>
            <w:tcBorders>
              <w:top w:val="single" w:color="000000" w:sz="4" w:space="0"/>
              <w:left w:val="single" w:color="000000" w:sz="4" w:space="0"/>
              <w:bottom w:val="single" w:color="000000" w:sz="4" w:space="0"/>
              <w:right w:val="single" w:color="000000" w:sz="4" w:space="0"/>
            </w:tcBorders>
          </w:tcPr>
          <w:p w14:paraId="228883FC">
            <w:pPr>
              <w:pStyle w:val="29"/>
              <w:rPr>
                <w:rFonts w:hint="default"/>
              </w:rPr>
            </w:pPr>
            <w:r>
              <w:t>projectName</w:t>
            </w:r>
          </w:p>
        </w:tc>
        <w:tc>
          <w:tcPr>
            <w:tcW w:w="725" w:type="dxa"/>
            <w:tcBorders>
              <w:top w:val="single" w:color="000000" w:sz="4" w:space="0"/>
              <w:left w:val="single" w:color="000000" w:sz="4" w:space="0"/>
              <w:bottom w:val="single" w:color="000000" w:sz="4" w:space="0"/>
              <w:right w:val="single" w:color="000000" w:sz="4" w:space="0"/>
            </w:tcBorders>
          </w:tcPr>
          <w:p w14:paraId="4D4CC747">
            <w:pPr>
              <w:pStyle w:val="29"/>
              <w:rPr>
                <w:rFonts w:hint="default"/>
              </w:rPr>
            </w:pPr>
            <w:r>
              <w:t>string</w:t>
            </w:r>
          </w:p>
        </w:tc>
        <w:tc>
          <w:tcPr>
            <w:tcW w:w="1163" w:type="dxa"/>
            <w:tcBorders>
              <w:top w:val="single" w:color="000000" w:sz="4" w:space="0"/>
              <w:left w:val="single" w:color="000000" w:sz="4" w:space="0"/>
              <w:bottom w:val="single" w:color="000000" w:sz="4" w:space="0"/>
              <w:right w:val="single" w:color="000000" w:sz="4" w:space="0"/>
            </w:tcBorders>
          </w:tcPr>
          <w:p w14:paraId="3EAE2D26">
            <w:pPr>
              <w:pStyle w:val="29"/>
              <w:rPr>
                <w:rFonts w:hint="default"/>
              </w:rPr>
            </w:pPr>
            <w:r>
              <w:t>否</w:t>
            </w:r>
          </w:p>
        </w:tc>
        <w:tc>
          <w:tcPr>
            <w:tcW w:w="1284" w:type="dxa"/>
            <w:tcBorders>
              <w:top w:val="single" w:color="000000" w:sz="4" w:space="0"/>
              <w:left w:val="single" w:color="000000" w:sz="4" w:space="0"/>
              <w:bottom w:val="single" w:color="000000" w:sz="4" w:space="0"/>
              <w:right w:val="single" w:color="000000" w:sz="4" w:space="0"/>
            </w:tcBorders>
          </w:tcPr>
          <w:p w14:paraId="5A99D57C">
            <w:pPr>
              <w:pStyle w:val="29"/>
              <w:rPr>
                <w:rFonts w:hint="default"/>
              </w:rPr>
            </w:pPr>
            <w:r>
              <w:t>项目名称</w:t>
            </w:r>
          </w:p>
        </w:tc>
        <w:tc>
          <w:tcPr>
            <w:tcW w:w="4829" w:type="dxa"/>
            <w:tcBorders>
              <w:top w:val="single" w:color="000000" w:sz="4" w:space="0"/>
              <w:left w:val="single" w:color="000000" w:sz="4" w:space="0"/>
              <w:bottom w:val="single" w:color="000000" w:sz="4" w:space="0"/>
              <w:right w:val="single" w:color="000000" w:sz="4" w:space="0"/>
            </w:tcBorders>
          </w:tcPr>
          <w:p w14:paraId="33F1D717">
            <w:pPr>
              <w:pStyle w:val="29"/>
              <w:jc w:val="left"/>
              <w:rPr>
                <w:rFonts w:hint="default"/>
              </w:rPr>
            </w:pPr>
            <w:r>
              <w:t>长度[0,63]</w:t>
            </w:r>
          </w:p>
        </w:tc>
      </w:tr>
      <w:tr w14:paraId="1BEA352E">
        <w:tblPrEx>
          <w:tblCellMar>
            <w:top w:w="68" w:type="dxa"/>
            <w:left w:w="106" w:type="dxa"/>
            <w:bottom w:w="0" w:type="dxa"/>
            <w:right w:w="105" w:type="dxa"/>
          </w:tblCellMar>
        </w:tblPrEx>
        <w:trPr>
          <w:trHeight w:val="422" w:hRule="atLeast"/>
        </w:trPr>
        <w:tc>
          <w:tcPr>
            <w:tcW w:w="1565" w:type="dxa"/>
            <w:tcBorders>
              <w:top w:val="single" w:color="000000" w:sz="4" w:space="0"/>
              <w:left w:val="single" w:color="000000" w:sz="4" w:space="0"/>
              <w:bottom w:val="single" w:color="000000" w:sz="4" w:space="0"/>
              <w:right w:val="single" w:color="000000" w:sz="4" w:space="0"/>
            </w:tcBorders>
          </w:tcPr>
          <w:p w14:paraId="301F65D7">
            <w:pPr>
              <w:pStyle w:val="29"/>
              <w:rPr>
                <w:rFonts w:hint="default"/>
              </w:rPr>
            </w:pPr>
            <w:r>
              <w:t>roadName</w:t>
            </w:r>
          </w:p>
        </w:tc>
        <w:tc>
          <w:tcPr>
            <w:tcW w:w="725" w:type="dxa"/>
            <w:tcBorders>
              <w:top w:val="single" w:color="000000" w:sz="4" w:space="0"/>
              <w:left w:val="single" w:color="000000" w:sz="4" w:space="0"/>
              <w:bottom w:val="single" w:color="000000" w:sz="4" w:space="0"/>
              <w:right w:val="single" w:color="000000" w:sz="4" w:space="0"/>
            </w:tcBorders>
          </w:tcPr>
          <w:p w14:paraId="3855C417">
            <w:pPr>
              <w:pStyle w:val="29"/>
              <w:rPr>
                <w:rFonts w:hint="default"/>
              </w:rPr>
            </w:pPr>
            <w:r>
              <w:t>string</w:t>
            </w:r>
          </w:p>
        </w:tc>
        <w:tc>
          <w:tcPr>
            <w:tcW w:w="1163" w:type="dxa"/>
            <w:tcBorders>
              <w:top w:val="single" w:color="000000" w:sz="4" w:space="0"/>
              <w:left w:val="single" w:color="000000" w:sz="4" w:space="0"/>
              <w:bottom w:val="single" w:color="000000" w:sz="4" w:space="0"/>
              <w:right w:val="single" w:color="000000" w:sz="4" w:space="0"/>
            </w:tcBorders>
          </w:tcPr>
          <w:p w14:paraId="0C089368">
            <w:pPr>
              <w:pStyle w:val="29"/>
              <w:rPr>
                <w:rFonts w:hint="default"/>
              </w:rPr>
            </w:pPr>
            <w:r>
              <w:t>否</w:t>
            </w:r>
          </w:p>
        </w:tc>
        <w:tc>
          <w:tcPr>
            <w:tcW w:w="1284" w:type="dxa"/>
            <w:tcBorders>
              <w:top w:val="single" w:color="000000" w:sz="4" w:space="0"/>
              <w:left w:val="single" w:color="000000" w:sz="4" w:space="0"/>
              <w:bottom w:val="single" w:color="000000" w:sz="4" w:space="0"/>
              <w:right w:val="single" w:color="000000" w:sz="4" w:space="0"/>
            </w:tcBorders>
          </w:tcPr>
          <w:p w14:paraId="028D614D">
            <w:pPr>
              <w:pStyle w:val="29"/>
              <w:rPr>
                <w:rFonts w:hint="default"/>
              </w:rPr>
            </w:pPr>
            <w:r>
              <w:t>出入口名称</w:t>
            </w:r>
          </w:p>
        </w:tc>
        <w:tc>
          <w:tcPr>
            <w:tcW w:w="4829" w:type="dxa"/>
            <w:tcBorders>
              <w:top w:val="single" w:color="000000" w:sz="4" w:space="0"/>
              <w:left w:val="single" w:color="000000" w:sz="4" w:space="0"/>
              <w:bottom w:val="single" w:color="000000" w:sz="4" w:space="0"/>
              <w:right w:val="single" w:color="000000" w:sz="4" w:space="0"/>
            </w:tcBorders>
          </w:tcPr>
          <w:p w14:paraId="12E010C4">
            <w:pPr>
              <w:pStyle w:val="29"/>
              <w:jc w:val="left"/>
              <w:rPr>
                <w:rFonts w:hint="default"/>
              </w:rPr>
            </w:pPr>
            <w:r>
              <w:t>长度[0,63]</w:t>
            </w:r>
          </w:p>
        </w:tc>
      </w:tr>
      <w:tr w14:paraId="63C4BFE5">
        <w:tblPrEx>
          <w:tblCellMar>
            <w:top w:w="68" w:type="dxa"/>
            <w:left w:w="106" w:type="dxa"/>
            <w:bottom w:w="0" w:type="dxa"/>
            <w:right w:w="105" w:type="dxa"/>
          </w:tblCellMar>
        </w:tblPrEx>
        <w:trPr>
          <w:trHeight w:val="442" w:hRule="atLeast"/>
        </w:trPr>
        <w:tc>
          <w:tcPr>
            <w:tcW w:w="1565" w:type="dxa"/>
            <w:tcBorders>
              <w:top w:val="single" w:color="000000" w:sz="4" w:space="0"/>
              <w:left w:val="single" w:color="000000" w:sz="4" w:space="0"/>
              <w:bottom w:val="single" w:color="000000" w:sz="4" w:space="0"/>
              <w:right w:val="single" w:color="000000" w:sz="4" w:space="0"/>
            </w:tcBorders>
          </w:tcPr>
          <w:p w14:paraId="563FA50A">
            <w:pPr>
              <w:pStyle w:val="29"/>
              <w:rPr>
                <w:rFonts w:hint="default"/>
              </w:rPr>
            </w:pPr>
            <w:r>
              <w:t>roadNumber</w:t>
            </w:r>
          </w:p>
        </w:tc>
        <w:tc>
          <w:tcPr>
            <w:tcW w:w="725" w:type="dxa"/>
            <w:tcBorders>
              <w:top w:val="single" w:color="000000" w:sz="4" w:space="0"/>
              <w:left w:val="single" w:color="000000" w:sz="4" w:space="0"/>
              <w:bottom w:val="single" w:color="000000" w:sz="4" w:space="0"/>
              <w:right w:val="single" w:color="000000" w:sz="4" w:space="0"/>
            </w:tcBorders>
          </w:tcPr>
          <w:p w14:paraId="63613733">
            <w:pPr>
              <w:pStyle w:val="29"/>
              <w:rPr>
                <w:rFonts w:hint="default"/>
              </w:rPr>
            </w:pPr>
            <w:r>
              <w:t>string</w:t>
            </w:r>
          </w:p>
        </w:tc>
        <w:tc>
          <w:tcPr>
            <w:tcW w:w="1163" w:type="dxa"/>
            <w:tcBorders>
              <w:top w:val="single" w:color="000000" w:sz="4" w:space="0"/>
              <w:left w:val="single" w:color="000000" w:sz="4" w:space="0"/>
              <w:bottom w:val="single" w:color="000000" w:sz="4" w:space="0"/>
              <w:right w:val="single" w:color="000000" w:sz="4" w:space="0"/>
            </w:tcBorders>
          </w:tcPr>
          <w:p w14:paraId="667B4D7F">
            <w:pPr>
              <w:pStyle w:val="29"/>
              <w:rPr>
                <w:rFonts w:hint="default"/>
              </w:rPr>
            </w:pPr>
            <w:r>
              <w:t>否</w:t>
            </w:r>
          </w:p>
        </w:tc>
        <w:tc>
          <w:tcPr>
            <w:tcW w:w="1284" w:type="dxa"/>
            <w:tcBorders>
              <w:top w:val="single" w:color="000000" w:sz="4" w:space="0"/>
              <w:left w:val="single" w:color="000000" w:sz="4" w:space="0"/>
              <w:bottom w:val="single" w:color="000000" w:sz="4" w:space="0"/>
              <w:right w:val="single" w:color="000000" w:sz="4" w:space="0"/>
            </w:tcBorders>
          </w:tcPr>
          <w:p w14:paraId="2E1BA385">
            <w:pPr>
              <w:pStyle w:val="29"/>
              <w:rPr>
                <w:rFonts w:hint="default"/>
              </w:rPr>
            </w:pPr>
            <w:r>
              <w:t>出入口编号</w:t>
            </w:r>
          </w:p>
        </w:tc>
        <w:tc>
          <w:tcPr>
            <w:tcW w:w="4829" w:type="dxa"/>
            <w:tcBorders>
              <w:top w:val="single" w:color="000000" w:sz="4" w:space="0"/>
              <w:left w:val="single" w:color="000000" w:sz="4" w:space="0"/>
              <w:bottom w:val="single" w:color="000000" w:sz="4" w:space="0"/>
              <w:right w:val="single" w:color="000000" w:sz="4" w:space="0"/>
            </w:tcBorders>
          </w:tcPr>
          <w:p w14:paraId="15F82ED7">
            <w:pPr>
              <w:pStyle w:val="29"/>
              <w:jc w:val="left"/>
              <w:rPr>
                <w:rFonts w:hint="default"/>
              </w:rPr>
            </w:pPr>
            <w:r>
              <w:t>长度[0,15]</w:t>
            </w:r>
          </w:p>
        </w:tc>
      </w:tr>
      <w:tr w14:paraId="65734FBC">
        <w:tblPrEx>
          <w:tblCellMar>
            <w:top w:w="68" w:type="dxa"/>
            <w:left w:w="106" w:type="dxa"/>
            <w:bottom w:w="0" w:type="dxa"/>
            <w:right w:w="105" w:type="dxa"/>
          </w:tblCellMar>
        </w:tblPrEx>
        <w:trPr>
          <w:trHeight w:val="450" w:hRule="atLeast"/>
        </w:trPr>
        <w:tc>
          <w:tcPr>
            <w:tcW w:w="1565" w:type="dxa"/>
            <w:tcBorders>
              <w:top w:val="single" w:color="000000" w:sz="4" w:space="0"/>
              <w:left w:val="single" w:color="000000" w:sz="4" w:space="0"/>
              <w:bottom w:val="single" w:color="000000" w:sz="4" w:space="0"/>
              <w:right w:val="single" w:color="000000" w:sz="4" w:space="0"/>
            </w:tcBorders>
          </w:tcPr>
          <w:p w14:paraId="5E05FCA7">
            <w:pPr>
              <w:pStyle w:val="29"/>
              <w:rPr>
                <w:rFonts w:hint="default"/>
              </w:rPr>
            </w:pPr>
            <w:r>
              <w:t>direction</w:t>
            </w:r>
          </w:p>
        </w:tc>
        <w:tc>
          <w:tcPr>
            <w:tcW w:w="725" w:type="dxa"/>
            <w:tcBorders>
              <w:top w:val="single" w:color="000000" w:sz="4" w:space="0"/>
              <w:left w:val="single" w:color="000000" w:sz="4" w:space="0"/>
              <w:bottom w:val="single" w:color="000000" w:sz="4" w:space="0"/>
              <w:right w:val="single" w:color="000000" w:sz="4" w:space="0"/>
            </w:tcBorders>
          </w:tcPr>
          <w:p w14:paraId="501B7C67">
            <w:pPr>
              <w:pStyle w:val="29"/>
              <w:rPr>
                <w:rFonts w:hint="default"/>
              </w:rPr>
            </w:pPr>
            <w:r>
              <w:t>int</w:t>
            </w:r>
          </w:p>
        </w:tc>
        <w:tc>
          <w:tcPr>
            <w:tcW w:w="1163" w:type="dxa"/>
            <w:tcBorders>
              <w:top w:val="single" w:color="000000" w:sz="4" w:space="0"/>
              <w:left w:val="single" w:color="000000" w:sz="4" w:space="0"/>
              <w:bottom w:val="single" w:color="000000" w:sz="4" w:space="0"/>
              <w:right w:val="single" w:color="000000" w:sz="4" w:space="0"/>
            </w:tcBorders>
          </w:tcPr>
          <w:p w14:paraId="23384610">
            <w:pPr>
              <w:pStyle w:val="29"/>
              <w:rPr>
                <w:rFonts w:hint="default"/>
              </w:rPr>
            </w:pPr>
            <w:r>
              <w:t>否</w:t>
            </w:r>
          </w:p>
        </w:tc>
        <w:tc>
          <w:tcPr>
            <w:tcW w:w="1284" w:type="dxa"/>
            <w:tcBorders>
              <w:top w:val="single" w:color="000000" w:sz="4" w:space="0"/>
              <w:left w:val="single" w:color="000000" w:sz="4" w:space="0"/>
              <w:bottom w:val="single" w:color="000000" w:sz="4" w:space="0"/>
              <w:right w:val="single" w:color="000000" w:sz="4" w:space="0"/>
            </w:tcBorders>
          </w:tcPr>
          <w:p w14:paraId="72A1EFAF">
            <w:pPr>
              <w:pStyle w:val="29"/>
              <w:rPr>
                <w:rFonts w:hint="default"/>
              </w:rPr>
            </w:pPr>
            <w:r>
              <w:t>方向</w:t>
            </w:r>
          </w:p>
        </w:tc>
        <w:tc>
          <w:tcPr>
            <w:tcW w:w="4829" w:type="dxa"/>
            <w:tcBorders>
              <w:top w:val="single" w:color="000000" w:sz="4" w:space="0"/>
              <w:left w:val="single" w:color="000000" w:sz="4" w:space="0"/>
              <w:bottom w:val="single" w:color="000000" w:sz="4" w:space="0"/>
              <w:right w:val="single" w:color="000000" w:sz="4" w:space="0"/>
            </w:tcBorders>
          </w:tcPr>
          <w:p w14:paraId="3C4BC74F">
            <w:pPr>
              <w:pStyle w:val="29"/>
              <w:jc w:val="left"/>
              <w:rPr>
                <w:rFonts w:hint="default"/>
              </w:rPr>
            </w:pPr>
            <w:r>
              <w:t>1:入口  2:出口</w:t>
            </w:r>
          </w:p>
        </w:tc>
      </w:tr>
    </w:tbl>
    <w:p w14:paraId="00D8AC69">
      <w:pPr>
        <w:ind w:left="10" w:firstLine="480"/>
      </w:pPr>
    </w:p>
    <w:p w14:paraId="489B1402">
      <w:pPr>
        <w:ind w:firstLine="480"/>
      </w:pPr>
      <w:r>
        <w:rPr>
          <w:rFonts w:hint="eastAsia"/>
        </w:rPr>
        <w:t>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56B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9571" w:type="dxa"/>
            <w:shd w:val="clear" w:color="auto" w:fill="EEECE1"/>
          </w:tcPr>
          <w:p w14:paraId="70F9B10C">
            <w:pPr>
              <w:ind w:firstLine="480"/>
            </w:pPr>
            <w:r>
              <w:t>{</w:t>
            </w:r>
          </w:p>
          <w:p w14:paraId="1BF3C51A">
            <w:pPr>
              <w:ind w:firstLine="480"/>
            </w:pPr>
            <w:r>
              <w:t xml:space="preserve">  "cmd" : "set_DevParam",</w:t>
            </w:r>
          </w:p>
          <w:p w14:paraId="61282BC5">
            <w:pPr>
              <w:ind w:firstLine="480"/>
            </w:pPr>
            <w:r>
              <w:t xml:space="preserve">  "msg_id" : "16857592454443n1woex",</w:t>
            </w:r>
          </w:p>
          <w:p w14:paraId="03BD74F1">
            <w:pPr>
              <w:ind w:firstLine="480"/>
            </w:pPr>
            <w:r>
              <w:t xml:space="preserve">  "devNumber" : "123456",</w:t>
            </w:r>
          </w:p>
          <w:p w14:paraId="02626C15">
            <w:pPr>
              <w:ind w:firstLine="480"/>
            </w:pPr>
            <w:r>
              <w:t xml:space="preserve">   "districtNumber":"075</w:t>
            </w:r>
            <w:r>
              <w:rPr>
                <w:rFonts w:hint="eastAsia"/>
              </w:rPr>
              <w:t>5</w:t>
            </w:r>
            <w:r>
              <w:t>",</w:t>
            </w:r>
          </w:p>
          <w:p w14:paraId="3AE15C26">
            <w:pPr>
              <w:ind w:firstLine="480"/>
            </w:pPr>
            <w:r>
              <w:t xml:space="preserve">   "projectName":"projectName"</w:t>
            </w:r>
          </w:p>
          <w:p w14:paraId="1B657432">
            <w:pPr>
              <w:ind w:firstLine="480"/>
            </w:pPr>
            <w:r>
              <w:t>}</w:t>
            </w:r>
          </w:p>
        </w:tc>
      </w:tr>
    </w:tbl>
    <w:p w14:paraId="2BCCB77F">
      <w:pPr>
        <w:ind w:firstLine="480"/>
      </w:pPr>
    </w:p>
    <w:p w14:paraId="2871D96D">
      <w:pPr>
        <w:pStyle w:val="6"/>
        <w:tabs>
          <w:tab w:val="left" w:pos="0"/>
        </w:tabs>
      </w:pPr>
      <w:r>
        <w:rPr>
          <w:rFonts w:hint="eastAsia"/>
        </w:rPr>
        <w:t>应答消息</w:t>
      </w:r>
    </w:p>
    <w:tbl>
      <w:tblPr>
        <w:tblStyle w:val="23"/>
        <w:tblW w:w="0" w:type="auto"/>
        <w:tblInd w:w="0" w:type="dxa"/>
        <w:tblLayout w:type="fixed"/>
        <w:tblCellMar>
          <w:top w:w="68" w:type="dxa"/>
          <w:left w:w="106" w:type="dxa"/>
          <w:bottom w:w="0" w:type="dxa"/>
          <w:right w:w="105" w:type="dxa"/>
        </w:tblCellMar>
      </w:tblPr>
      <w:tblGrid>
        <w:gridCol w:w="904"/>
        <w:gridCol w:w="737"/>
        <w:gridCol w:w="857"/>
        <w:gridCol w:w="1284"/>
        <w:gridCol w:w="5780"/>
      </w:tblGrid>
      <w:tr w14:paraId="327E1D3B">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622EC1C7">
            <w:pPr>
              <w:pStyle w:val="29"/>
              <w:rPr>
                <w:rFonts w:hint="default"/>
              </w:rPr>
            </w:pPr>
            <w:r>
              <w:t xml:space="preserve">字段项 </w:t>
            </w:r>
          </w:p>
        </w:tc>
        <w:tc>
          <w:tcPr>
            <w:tcW w:w="73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4FDDCE19">
            <w:pPr>
              <w:pStyle w:val="29"/>
              <w:rPr>
                <w:rFonts w:hint="default"/>
              </w:rPr>
            </w:pPr>
            <w:r>
              <w:t xml:space="preserve">类型 </w:t>
            </w:r>
          </w:p>
        </w:tc>
        <w:tc>
          <w:tcPr>
            <w:tcW w:w="85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64881201">
            <w:pPr>
              <w:pStyle w:val="29"/>
              <w:rPr>
                <w:rFonts w:hint="default"/>
              </w:rPr>
            </w:pPr>
            <w:r>
              <w:t xml:space="preserve">必填项 </w:t>
            </w:r>
          </w:p>
        </w:tc>
        <w:tc>
          <w:tcPr>
            <w:tcW w:w="128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3B49EB01">
            <w:pPr>
              <w:pStyle w:val="29"/>
              <w:rPr>
                <w:rFonts w:hint="default"/>
              </w:rPr>
            </w:pPr>
            <w:r>
              <w:t xml:space="preserve">说明 </w:t>
            </w:r>
          </w:p>
        </w:tc>
        <w:tc>
          <w:tcPr>
            <w:tcW w:w="578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2A0E8D94">
            <w:pPr>
              <w:pStyle w:val="29"/>
              <w:rPr>
                <w:rFonts w:hint="default"/>
              </w:rPr>
            </w:pPr>
            <w:r>
              <w:t xml:space="preserve">备注 </w:t>
            </w:r>
          </w:p>
        </w:tc>
      </w:tr>
      <w:tr w14:paraId="051DB042">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2628063E">
            <w:pPr>
              <w:pStyle w:val="29"/>
              <w:rPr>
                <w:rFonts w:hint="default"/>
              </w:rPr>
            </w:pPr>
            <w:r>
              <w:t xml:space="preserve">cmd </w:t>
            </w:r>
          </w:p>
        </w:tc>
        <w:tc>
          <w:tcPr>
            <w:tcW w:w="737" w:type="dxa"/>
            <w:tcBorders>
              <w:top w:val="single" w:color="000000" w:sz="4" w:space="0"/>
              <w:left w:val="single" w:color="000000" w:sz="4" w:space="0"/>
              <w:bottom w:val="single" w:color="000000" w:sz="4" w:space="0"/>
              <w:right w:val="single" w:color="000000" w:sz="4" w:space="0"/>
            </w:tcBorders>
          </w:tcPr>
          <w:p w14:paraId="6D85517F">
            <w:pPr>
              <w:pStyle w:val="29"/>
              <w:rPr>
                <w:rFonts w:hint="default"/>
              </w:rPr>
            </w:pPr>
            <w:r>
              <w:t xml:space="preserve">string </w:t>
            </w:r>
          </w:p>
        </w:tc>
        <w:tc>
          <w:tcPr>
            <w:tcW w:w="857" w:type="dxa"/>
            <w:tcBorders>
              <w:top w:val="single" w:color="000000" w:sz="4" w:space="0"/>
              <w:left w:val="single" w:color="000000" w:sz="4" w:space="0"/>
              <w:bottom w:val="single" w:color="000000" w:sz="4" w:space="0"/>
              <w:right w:val="single" w:color="000000" w:sz="4" w:space="0"/>
            </w:tcBorders>
          </w:tcPr>
          <w:p w14:paraId="3C0F6726">
            <w:pPr>
              <w:pStyle w:val="29"/>
              <w:rPr>
                <w:rFonts w:hint="default"/>
              </w:rPr>
            </w:pPr>
            <w:r>
              <w:t xml:space="preserve">是 </w:t>
            </w:r>
          </w:p>
        </w:tc>
        <w:tc>
          <w:tcPr>
            <w:tcW w:w="1284" w:type="dxa"/>
            <w:tcBorders>
              <w:top w:val="single" w:color="000000" w:sz="4" w:space="0"/>
              <w:left w:val="single" w:color="000000" w:sz="4" w:space="0"/>
              <w:bottom w:val="single" w:color="000000" w:sz="4" w:space="0"/>
              <w:right w:val="single" w:color="000000" w:sz="4" w:space="0"/>
            </w:tcBorders>
          </w:tcPr>
          <w:p w14:paraId="49CD4EB4">
            <w:pPr>
              <w:pStyle w:val="29"/>
              <w:rPr>
                <w:rFonts w:hint="default"/>
              </w:rPr>
            </w:pPr>
            <w:r>
              <w:t xml:space="preserve">命令 </w:t>
            </w:r>
          </w:p>
        </w:tc>
        <w:tc>
          <w:tcPr>
            <w:tcW w:w="5780" w:type="dxa"/>
            <w:tcBorders>
              <w:top w:val="single" w:color="000000" w:sz="4" w:space="0"/>
              <w:left w:val="single" w:color="000000" w:sz="4" w:space="0"/>
              <w:bottom w:val="single" w:color="000000" w:sz="4" w:space="0"/>
              <w:right w:val="single" w:color="000000" w:sz="4" w:space="0"/>
            </w:tcBorders>
          </w:tcPr>
          <w:p w14:paraId="6583D649">
            <w:pPr>
              <w:pStyle w:val="29"/>
              <w:jc w:val="both"/>
              <w:rPr>
                <w:rFonts w:hint="default"/>
              </w:rPr>
            </w:pPr>
            <w:r>
              <w:t>set_DevParam_rsp表示设置设备信息应答消息</w:t>
            </w:r>
          </w:p>
        </w:tc>
      </w:tr>
      <w:tr w14:paraId="64ADB5DF">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516B2E1C">
            <w:pPr>
              <w:pStyle w:val="29"/>
              <w:rPr>
                <w:rFonts w:hint="default"/>
              </w:rPr>
            </w:pPr>
            <w:r>
              <w:t xml:space="preserve">msg_id </w:t>
            </w:r>
          </w:p>
        </w:tc>
        <w:tc>
          <w:tcPr>
            <w:tcW w:w="737" w:type="dxa"/>
            <w:tcBorders>
              <w:top w:val="single" w:color="000000" w:sz="4" w:space="0"/>
              <w:left w:val="single" w:color="000000" w:sz="4" w:space="0"/>
              <w:bottom w:val="single" w:color="000000" w:sz="4" w:space="0"/>
              <w:right w:val="single" w:color="000000" w:sz="4" w:space="0"/>
            </w:tcBorders>
          </w:tcPr>
          <w:p w14:paraId="2CFA4D91">
            <w:pPr>
              <w:pStyle w:val="29"/>
              <w:rPr>
                <w:rFonts w:hint="default"/>
              </w:rPr>
            </w:pPr>
            <w:r>
              <w:t xml:space="preserve">string </w:t>
            </w:r>
          </w:p>
        </w:tc>
        <w:tc>
          <w:tcPr>
            <w:tcW w:w="857" w:type="dxa"/>
            <w:tcBorders>
              <w:top w:val="single" w:color="000000" w:sz="4" w:space="0"/>
              <w:left w:val="single" w:color="000000" w:sz="4" w:space="0"/>
              <w:bottom w:val="single" w:color="000000" w:sz="4" w:space="0"/>
              <w:right w:val="single" w:color="000000" w:sz="4" w:space="0"/>
            </w:tcBorders>
          </w:tcPr>
          <w:p w14:paraId="3524B171">
            <w:pPr>
              <w:pStyle w:val="29"/>
              <w:rPr>
                <w:rFonts w:hint="default"/>
              </w:rPr>
            </w:pPr>
            <w:r>
              <w:t xml:space="preserve">是 </w:t>
            </w:r>
          </w:p>
        </w:tc>
        <w:tc>
          <w:tcPr>
            <w:tcW w:w="1284" w:type="dxa"/>
            <w:tcBorders>
              <w:top w:val="single" w:color="000000" w:sz="4" w:space="0"/>
              <w:left w:val="single" w:color="000000" w:sz="4" w:space="0"/>
              <w:bottom w:val="single" w:color="000000" w:sz="4" w:space="0"/>
              <w:right w:val="single" w:color="000000" w:sz="4" w:space="0"/>
            </w:tcBorders>
          </w:tcPr>
          <w:p w14:paraId="53FFA8CC">
            <w:pPr>
              <w:pStyle w:val="29"/>
              <w:rPr>
                <w:rFonts w:hint="default"/>
              </w:rPr>
            </w:pPr>
            <w:r>
              <w:t xml:space="preserve">消息 ID </w:t>
            </w:r>
          </w:p>
        </w:tc>
        <w:tc>
          <w:tcPr>
            <w:tcW w:w="5780" w:type="dxa"/>
            <w:tcBorders>
              <w:top w:val="single" w:color="000000" w:sz="4" w:space="0"/>
              <w:left w:val="single" w:color="000000" w:sz="4" w:space="0"/>
              <w:bottom w:val="single" w:color="000000" w:sz="4" w:space="0"/>
              <w:right w:val="single" w:color="000000" w:sz="4" w:space="0"/>
            </w:tcBorders>
          </w:tcPr>
          <w:p w14:paraId="150B228A">
            <w:pPr>
              <w:pStyle w:val="29"/>
              <w:jc w:val="both"/>
              <w:rPr>
                <w:rFonts w:hint="default"/>
              </w:rPr>
            </w:pPr>
            <w:r>
              <w:t xml:space="preserve">与请求时的消息 ID 一致，用于标识该应答对应哪一个请求 </w:t>
            </w:r>
          </w:p>
        </w:tc>
      </w:tr>
      <w:tr w14:paraId="51C3E50E">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14623DBB">
            <w:pPr>
              <w:pStyle w:val="29"/>
              <w:rPr>
                <w:rFonts w:hint="default"/>
              </w:rPr>
            </w:pPr>
            <w:r>
              <w:t>status</w:t>
            </w:r>
          </w:p>
        </w:tc>
        <w:tc>
          <w:tcPr>
            <w:tcW w:w="737" w:type="dxa"/>
            <w:tcBorders>
              <w:top w:val="single" w:color="000000" w:sz="4" w:space="0"/>
              <w:left w:val="single" w:color="000000" w:sz="4" w:space="0"/>
              <w:bottom w:val="single" w:color="000000" w:sz="4" w:space="0"/>
              <w:right w:val="single" w:color="000000" w:sz="4" w:space="0"/>
            </w:tcBorders>
          </w:tcPr>
          <w:p w14:paraId="590CF3D4">
            <w:pPr>
              <w:pStyle w:val="29"/>
              <w:rPr>
                <w:rFonts w:hint="default"/>
              </w:rPr>
            </w:pPr>
            <w:r>
              <w:t>string</w:t>
            </w:r>
          </w:p>
        </w:tc>
        <w:tc>
          <w:tcPr>
            <w:tcW w:w="857" w:type="dxa"/>
            <w:tcBorders>
              <w:top w:val="single" w:color="000000" w:sz="4" w:space="0"/>
              <w:left w:val="single" w:color="000000" w:sz="4" w:space="0"/>
              <w:bottom w:val="single" w:color="000000" w:sz="4" w:space="0"/>
              <w:right w:val="single" w:color="000000" w:sz="4" w:space="0"/>
            </w:tcBorders>
          </w:tcPr>
          <w:p w14:paraId="5CDCE18D">
            <w:pPr>
              <w:pStyle w:val="29"/>
              <w:rPr>
                <w:rFonts w:hint="default"/>
              </w:rPr>
            </w:pPr>
            <w:r>
              <w:t>是</w:t>
            </w:r>
          </w:p>
        </w:tc>
        <w:tc>
          <w:tcPr>
            <w:tcW w:w="1284" w:type="dxa"/>
            <w:tcBorders>
              <w:top w:val="single" w:color="000000" w:sz="4" w:space="0"/>
              <w:left w:val="single" w:color="000000" w:sz="4" w:space="0"/>
              <w:bottom w:val="single" w:color="000000" w:sz="4" w:space="0"/>
              <w:right w:val="single" w:color="000000" w:sz="4" w:space="0"/>
            </w:tcBorders>
          </w:tcPr>
          <w:p w14:paraId="2B8AFA80">
            <w:pPr>
              <w:pStyle w:val="29"/>
              <w:rPr>
                <w:rFonts w:hint="default"/>
              </w:rPr>
            </w:pPr>
            <w:r>
              <w:t>操作状态</w:t>
            </w:r>
          </w:p>
        </w:tc>
        <w:tc>
          <w:tcPr>
            <w:tcW w:w="5780" w:type="dxa"/>
            <w:tcBorders>
              <w:top w:val="single" w:color="000000" w:sz="4" w:space="0"/>
              <w:left w:val="single" w:color="000000" w:sz="4" w:space="0"/>
              <w:bottom w:val="single" w:color="000000" w:sz="4" w:space="0"/>
              <w:right w:val="single" w:color="000000" w:sz="4" w:space="0"/>
            </w:tcBorders>
          </w:tcPr>
          <w:p w14:paraId="7C3EEF64">
            <w:pPr>
              <w:pStyle w:val="29"/>
              <w:jc w:val="both"/>
              <w:rPr>
                <w:rFonts w:hint="default"/>
              </w:rPr>
            </w:pPr>
            <w:r>
              <w:t>ok为成功，其它为失败</w:t>
            </w:r>
          </w:p>
        </w:tc>
      </w:tr>
      <w:tr w14:paraId="015C911A">
        <w:tblPrEx>
          <w:tblCellMar>
            <w:top w:w="68" w:type="dxa"/>
            <w:left w:w="106" w:type="dxa"/>
            <w:bottom w:w="0" w:type="dxa"/>
            <w:right w:w="105" w:type="dxa"/>
          </w:tblCellMar>
        </w:tblPrEx>
        <w:trPr>
          <w:trHeight w:val="57" w:hRule="atLeast"/>
        </w:trPr>
        <w:tc>
          <w:tcPr>
            <w:tcW w:w="904" w:type="dxa"/>
            <w:tcBorders>
              <w:top w:val="single" w:color="000000" w:sz="4" w:space="0"/>
              <w:left w:val="single" w:color="000000" w:sz="4" w:space="0"/>
              <w:bottom w:val="single" w:color="000000" w:sz="4" w:space="0"/>
              <w:right w:val="single" w:color="000000" w:sz="4" w:space="0"/>
            </w:tcBorders>
          </w:tcPr>
          <w:p w14:paraId="4625EB30">
            <w:pPr>
              <w:pStyle w:val="29"/>
              <w:rPr>
                <w:rFonts w:hint="default"/>
              </w:rPr>
            </w:pPr>
            <w:r>
              <w:t>sn</w:t>
            </w:r>
          </w:p>
        </w:tc>
        <w:tc>
          <w:tcPr>
            <w:tcW w:w="737" w:type="dxa"/>
            <w:tcBorders>
              <w:top w:val="single" w:color="000000" w:sz="4" w:space="0"/>
              <w:left w:val="single" w:color="000000" w:sz="4" w:space="0"/>
              <w:bottom w:val="single" w:color="000000" w:sz="4" w:space="0"/>
              <w:right w:val="single" w:color="000000" w:sz="4" w:space="0"/>
            </w:tcBorders>
          </w:tcPr>
          <w:p w14:paraId="76A85CB8">
            <w:pPr>
              <w:pStyle w:val="29"/>
              <w:rPr>
                <w:rFonts w:hint="default"/>
              </w:rPr>
            </w:pPr>
            <w:r>
              <w:t>string</w:t>
            </w:r>
          </w:p>
        </w:tc>
        <w:tc>
          <w:tcPr>
            <w:tcW w:w="857" w:type="dxa"/>
            <w:tcBorders>
              <w:top w:val="single" w:color="000000" w:sz="4" w:space="0"/>
              <w:left w:val="single" w:color="000000" w:sz="4" w:space="0"/>
              <w:bottom w:val="single" w:color="000000" w:sz="4" w:space="0"/>
              <w:right w:val="single" w:color="000000" w:sz="4" w:space="0"/>
            </w:tcBorders>
          </w:tcPr>
          <w:p w14:paraId="1BD185D5">
            <w:pPr>
              <w:pStyle w:val="29"/>
              <w:rPr>
                <w:rFonts w:hint="default"/>
              </w:rPr>
            </w:pPr>
            <w:r>
              <w:t>是</w:t>
            </w:r>
          </w:p>
        </w:tc>
        <w:tc>
          <w:tcPr>
            <w:tcW w:w="1284" w:type="dxa"/>
            <w:tcBorders>
              <w:top w:val="single" w:color="000000" w:sz="4" w:space="0"/>
              <w:left w:val="single" w:color="000000" w:sz="4" w:space="0"/>
              <w:bottom w:val="single" w:color="000000" w:sz="4" w:space="0"/>
              <w:right w:val="single" w:color="000000" w:sz="4" w:space="0"/>
            </w:tcBorders>
          </w:tcPr>
          <w:p w14:paraId="7EA2C991">
            <w:pPr>
              <w:pStyle w:val="29"/>
              <w:rPr>
                <w:rFonts w:hint="default"/>
              </w:rPr>
            </w:pPr>
            <w:r>
              <w:t>设备序列号</w:t>
            </w:r>
          </w:p>
        </w:tc>
        <w:tc>
          <w:tcPr>
            <w:tcW w:w="5780" w:type="dxa"/>
            <w:tcBorders>
              <w:top w:val="single" w:color="000000" w:sz="4" w:space="0"/>
              <w:left w:val="single" w:color="000000" w:sz="4" w:space="0"/>
              <w:bottom w:val="single" w:color="000000" w:sz="4" w:space="0"/>
              <w:right w:val="single" w:color="000000" w:sz="4" w:space="0"/>
            </w:tcBorders>
          </w:tcPr>
          <w:p w14:paraId="3D08C14A">
            <w:pPr>
              <w:pStyle w:val="29"/>
              <w:jc w:val="both"/>
              <w:rPr>
                <w:rFonts w:hint="default"/>
              </w:rPr>
            </w:pPr>
          </w:p>
        </w:tc>
      </w:tr>
    </w:tbl>
    <w:p w14:paraId="7A728B72">
      <w:pPr>
        <w:spacing w:after="3" w:line="266" w:lineRule="auto"/>
        <w:ind w:firstLine="480"/>
      </w:pPr>
    </w:p>
    <w:p w14:paraId="7C92D1F9">
      <w:pPr>
        <w:ind w:firstLine="480"/>
      </w:pPr>
      <w:r>
        <w:rPr>
          <w:rFonts w:hint="eastAsia"/>
        </w:rPr>
        <w:t>示例：</w:t>
      </w:r>
    </w:p>
    <w:p w14:paraId="5CCEFCFE">
      <w:pPr>
        <w:ind w:firstLine="480"/>
      </w:pPr>
      <w:r>
        <w:t>{</w:t>
      </w:r>
    </w:p>
    <w:p w14:paraId="5D24EBA0">
      <w:pPr>
        <w:ind w:firstLine="480"/>
      </w:pPr>
      <w:r>
        <w:t xml:space="preserve">  "cmd" : "</w:t>
      </w:r>
      <w:r>
        <w:rPr>
          <w:rFonts w:hint="eastAsia"/>
        </w:rPr>
        <w:t>set_</w:t>
      </w:r>
      <w:r>
        <w:t>DevParam_rsp",</w:t>
      </w:r>
    </w:p>
    <w:p w14:paraId="30971983">
      <w:pPr>
        <w:ind w:firstLine="480"/>
      </w:pPr>
      <w:r>
        <w:t xml:space="preserve">  "status" : "ok",</w:t>
      </w:r>
    </w:p>
    <w:p w14:paraId="14315C0B">
      <w:pPr>
        <w:ind w:firstLine="480"/>
      </w:pPr>
      <w:r>
        <w:t xml:space="preserve">  "msg_id" : "16857592454443n1woex"</w:t>
      </w:r>
      <w:r>
        <w:rPr>
          <w:rFonts w:hint="eastAsia"/>
        </w:rPr>
        <w:t>,</w:t>
      </w:r>
    </w:p>
    <w:p w14:paraId="77F235DA">
      <w:pPr>
        <w:ind w:firstLine="480"/>
      </w:pPr>
      <w:r>
        <w:t>"</w:t>
      </w:r>
      <w:r>
        <w:rPr>
          <w:rFonts w:hint="eastAsia"/>
        </w:rPr>
        <w:t>sn</w:t>
      </w:r>
      <w:r>
        <w:t>":"1b7e812009cad088"</w:t>
      </w:r>
    </w:p>
    <w:p w14:paraId="034FCC17">
      <w:pPr>
        <w:ind w:firstLine="480"/>
      </w:pPr>
      <w:r>
        <w:t>}</w:t>
      </w:r>
    </w:p>
    <w:p w14:paraId="50B71208">
      <w:pPr>
        <w:pStyle w:val="5"/>
        <w:tabs>
          <w:tab w:val="left" w:pos="0"/>
        </w:tabs>
      </w:pPr>
      <w:bookmarkStart w:id="612" w:name="_Toc19845"/>
      <w:bookmarkStart w:id="613" w:name="_Toc242783499"/>
      <w:r>
        <w:rPr>
          <w:rFonts w:hint="eastAsia"/>
        </w:rPr>
        <w:t>设置设备工作状态</w:t>
      </w:r>
      <w:bookmarkEnd w:id="612"/>
      <w:bookmarkEnd w:id="613"/>
    </w:p>
    <w:p w14:paraId="57076860">
      <w:pPr>
        <w:ind w:firstLine="480"/>
      </w:pPr>
      <w:r>
        <w:t>接口说明</w:t>
      </w:r>
      <w:r>
        <w:rPr>
          <w:rFonts w:hint="eastAsia"/>
        </w:rPr>
        <w:t>：设备连接后如果要让设备在保持脱机业务时需设置一下设备的脱机状态。要取消时也可以通过该接口设置为联机状态。</w:t>
      </w:r>
    </w:p>
    <w:p w14:paraId="1EB810CD">
      <w:pPr>
        <w:pStyle w:val="6"/>
        <w:tabs>
          <w:tab w:val="left" w:pos="0"/>
        </w:tabs>
      </w:pPr>
      <w:r>
        <w:rPr>
          <w:rFonts w:hint="eastAsia"/>
        </w:rPr>
        <w:t xml:space="preserve">请求参数 </w:t>
      </w:r>
    </w:p>
    <w:p w14:paraId="0F70170F">
      <w:pPr>
        <w:ind w:firstLine="480"/>
      </w:pPr>
      <w:r>
        <w:rPr>
          <w:rFonts w:hint="eastAsia"/>
        </w:rPr>
        <w:t>字段说明</w:t>
      </w:r>
    </w:p>
    <w:tbl>
      <w:tblPr>
        <w:tblStyle w:val="23"/>
        <w:tblW w:w="0" w:type="auto"/>
        <w:tblInd w:w="0" w:type="dxa"/>
        <w:tblLayout w:type="fixed"/>
        <w:tblCellMar>
          <w:top w:w="71" w:type="dxa"/>
          <w:left w:w="106" w:type="dxa"/>
          <w:bottom w:w="0" w:type="dxa"/>
          <w:right w:w="110" w:type="dxa"/>
        </w:tblCellMar>
      </w:tblPr>
      <w:tblGrid>
        <w:gridCol w:w="1302"/>
        <w:gridCol w:w="730"/>
        <w:gridCol w:w="1120"/>
        <w:gridCol w:w="1449"/>
        <w:gridCol w:w="4960"/>
      </w:tblGrid>
      <w:tr w14:paraId="278EDD89">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C69470C">
            <w:pPr>
              <w:pStyle w:val="29"/>
              <w:rPr>
                <w:rFonts w:hint="default"/>
              </w:rPr>
            </w:pPr>
            <w:r>
              <w:t>字段项</w:t>
            </w:r>
          </w:p>
        </w:tc>
        <w:tc>
          <w:tcPr>
            <w:tcW w:w="7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92BB82D">
            <w:pPr>
              <w:pStyle w:val="29"/>
              <w:rPr>
                <w:rFonts w:hint="default"/>
              </w:rPr>
            </w:pPr>
            <w:r>
              <w:t>类型</w:t>
            </w:r>
          </w:p>
        </w:tc>
        <w:tc>
          <w:tcPr>
            <w:tcW w:w="112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7C8FCB1">
            <w:pPr>
              <w:pStyle w:val="29"/>
              <w:rPr>
                <w:rFonts w:hint="default"/>
              </w:rPr>
            </w:pPr>
            <w:r>
              <w:t>必填项</w:t>
            </w:r>
          </w:p>
        </w:tc>
        <w:tc>
          <w:tcPr>
            <w:tcW w:w="144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7ADAC36">
            <w:pPr>
              <w:pStyle w:val="29"/>
              <w:rPr>
                <w:rFonts w:hint="default"/>
              </w:rPr>
            </w:pPr>
            <w:r>
              <w:t>说明</w:t>
            </w:r>
          </w:p>
        </w:tc>
        <w:tc>
          <w:tcPr>
            <w:tcW w:w="496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296878">
            <w:pPr>
              <w:pStyle w:val="29"/>
              <w:rPr>
                <w:rFonts w:hint="default"/>
              </w:rPr>
            </w:pPr>
            <w:r>
              <w:t>备注</w:t>
            </w:r>
          </w:p>
        </w:tc>
      </w:tr>
      <w:tr w14:paraId="131530E1">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vAlign w:val="center"/>
          </w:tcPr>
          <w:p w14:paraId="21706445">
            <w:pPr>
              <w:pStyle w:val="29"/>
              <w:rPr>
                <w:rFonts w:hint="default"/>
              </w:rPr>
            </w:pPr>
            <w:r>
              <w:t>cmd</w:t>
            </w:r>
          </w:p>
        </w:tc>
        <w:tc>
          <w:tcPr>
            <w:tcW w:w="730" w:type="dxa"/>
            <w:tcBorders>
              <w:top w:val="single" w:color="000000" w:sz="4" w:space="0"/>
              <w:left w:val="single" w:color="000000" w:sz="4" w:space="0"/>
              <w:bottom w:val="single" w:color="000000" w:sz="4" w:space="0"/>
              <w:right w:val="single" w:color="000000" w:sz="4" w:space="0"/>
            </w:tcBorders>
            <w:vAlign w:val="center"/>
          </w:tcPr>
          <w:p w14:paraId="38C98692">
            <w:pPr>
              <w:pStyle w:val="29"/>
              <w:rPr>
                <w:rFonts w:hint="default"/>
              </w:rPr>
            </w:pPr>
            <w:r>
              <w:t>string</w:t>
            </w:r>
          </w:p>
        </w:tc>
        <w:tc>
          <w:tcPr>
            <w:tcW w:w="1120" w:type="dxa"/>
            <w:tcBorders>
              <w:top w:val="single" w:color="000000" w:sz="4" w:space="0"/>
              <w:left w:val="single" w:color="000000" w:sz="4" w:space="0"/>
              <w:bottom w:val="single" w:color="000000" w:sz="4" w:space="0"/>
              <w:right w:val="single" w:color="000000" w:sz="4" w:space="0"/>
            </w:tcBorders>
            <w:vAlign w:val="center"/>
          </w:tcPr>
          <w:p w14:paraId="3F4516A9">
            <w:pPr>
              <w:pStyle w:val="29"/>
              <w:rPr>
                <w:rFonts w:hint="default"/>
              </w:rPr>
            </w:pPr>
            <w:r>
              <w:t>是</w:t>
            </w:r>
          </w:p>
        </w:tc>
        <w:tc>
          <w:tcPr>
            <w:tcW w:w="1449" w:type="dxa"/>
            <w:tcBorders>
              <w:top w:val="single" w:color="000000" w:sz="4" w:space="0"/>
              <w:left w:val="single" w:color="000000" w:sz="4" w:space="0"/>
              <w:bottom w:val="single" w:color="000000" w:sz="4" w:space="0"/>
              <w:right w:val="single" w:color="000000" w:sz="4" w:space="0"/>
            </w:tcBorders>
            <w:vAlign w:val="center"/>
          </w:tcPr>
          <w:p w14:paraId="33691D87">
            <w:pPr>
              <w:pStyle w:val="29"/>
              <w:rPr>
                <w:rFonts w:hint="default"/>
              </w:rPr>
            </w:pPr>
            <w:r>
              <w:t>命令</w:t>
            </w:r>
          </w:p>
        </w:tc>
        <w:tc>
          <w:tcPr>
            <w:tcW w:w="4960" w:type="dxa"/>
            <w:tcBorders>
              <w:top w:val="single" w:color="000000" w:sz="4" w:space="0"/>
              <w:left w:val="single" w:color="000000" w:sz="4" w:space="0"/>
              <w:bottom w:val="single" w:color="000000" w:sz="4" w:space="0"/>
              <w:right w:val="single" w:color="000000" w:sz="4" w:space="0"/>
            </w:tcBorders>
            <w:vAlign w:val="center"/>
          </w:tcPr>
          <w:p w14:paraId="029615B6">
            <w:pPr>
              <w:pStyle w:val="29"/>
              <w:jc w:val="both"/>
              <w:rPr>
                <w:rFonts w:hint="default"/>
              </w:rPr>
            </w:pPr>
            <w:r>
              <w:t>set_dev_work_mode</w:t>
            </w:r>
          </w:p>
        </w:tc>
      </w:tr>
      <w:tr w14:paraId="3C5A26C0">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vAlign w:val="center"/>
          </w:tcPr>
          <w:p w14:paraId="00BB9CE5">
            <w:pPr>
              <w:pStyle w:val="29"/>
              <w:rPr>
                <w:rFonts w:hint="default"/>
              </w:rPr>
            </w:pPr>
            <w:r>
              <w:t>msg_id</w:t>
            </w:r>
          </w:p>
        </w:tc>
        <w:tc>
          <w:tcPr>
            <w:tcW w:w="730" w:type="dxa"/>
            <w:tcBorders>
              <w:top w:val="single" w:color="000000" w:sz="4" w:space="0"/>
              <w:left w:val="single" w:color="000000" w:sz="4" w:space="0"/>
              <w:bottom w:val="single" w:color="000000" w:sz="4" w:space="0"/>
              <w:right w:val="single" w:color="000000" w:sz="4" w:space="0"/>
            </w:tcBorders>
            <w:vAlign w:val="center"/>
          </w:tcPr>
          <w:p w14:paraId="5A0DA42D">
            <w:pPr>
              <w:pStyle w:val="29"/>
              <w:rPr>
                <w:rFonts w:hint="default"/>
              </w:rPr>
            </w:pPr>
            <w:r>
              <w:t>string</w:t>
            </w:r>
          </w:p>
        </w:tc>
        <w:tc>
          <w:tcPr>
            <w:tcW w:w="1120" w:type="dxa"/>
            <w:tcBorders>
              <w:top w:val="single" w:color="000000" w:sz="4" w:space="0"/>
              <w:left w:val="single" w:color="000000" w:sz="4" w:space="0"/>
              <w:bottom w:val="single" w:color="000000" w:sz="4" w:space="0"/>
              <w:right w:val="single" w:color="000000" w:sz="4" w:space="0"/>
            </w:tcBorders>
            <w:vAlign w:val="center"/>
          </w:tcPr>
          <w:p w14:paraId="73265879">
            <w:pPr>
              <w:pStyle w:val="29"/>
              <w:rPr>
                <w:rFonts w:hint="default"/>
              </w:rPr>
            </w:pPr>
            <w:r>
              <w:t>是</w:t>
            </w:r>
          </w:p>
        </w:tc>
        <w:tc>
          <w:tcPr>
            <w:tcW w:w="1449" w:type="dxa"/>
            <w:tcBorders>
              <w:top w:val="single" w:color="000000" w:sz="4" w:space="0"/>
              <w:left w:val="single" w:color="000000" w:sz="4" w:space="0"/>
              <w:bottom w:val="single" w:color="000000" w:sz="4" w:space="0"/>
              <w:right w:val="single" w:color="000000" w:sz="4" w:space="0"/>
            </w:tcBorders>
            <w:vAlign w:val="center"/>
          </w:tcPr>
          <w:p w14:paraId="19A4B8F5">
            <w:pPr>
              <w:pStyle w:val="29"/>
              <w:rPr>
                <w:rFonts w:hint="default"/>
              </w:rPr>
            </w:pPr>
            <w:r>
              <w:t>消息 ID</w:t>
            </w:r>
          </w:p>
        </w:tc>
        <w:tc>
          <w:tcPr>
            <w:tcW w:w="4960" w:type="dxa"/>
            <w:tcBorders>
              <w:top w:val="single" w:color="000000" w:sz="4" w:space="0"/>
              <w:left w:val="single" w:color="000000" w:sz="4" w:space="0"/>
              <w:bottom w:val="single" w:color="000000" w:sz="4" w:space="0"/>
              <w:right w:val="single" w:color="000000" w:sz="4" w:space="0"/>
            </w:tcBorders>
            <w:vAlign w:val="center"/>
          </w:tcPr>
          <w:p w14:paraId="05088B47">
            <w:pPr>
              <w:pStyle w:val="29"/>
              <w:jc w:val="both"/>
              <w:rPr>
                <w:rFonts w:hint="default"/>
              </w:rPr>
            </w:pPr>
            <w:r>
              <w:t>此次请求的唯一标识，20 位长，前 13 位是毫秒时间，后 7 位是字母和数字的随机数</w:t>
            </w:r>
          </w:p>
        </w:tc>
      </w:tr>
      <w:tr w14:paraId="45C4A235">
        <w:tblPrEx>
          <w:tblCellMar>
            <w:top w:w="71" w:type="dxa"/>
            <w:left w:w="106" w:type="dxa"/>
            <w:bottom w:w="0" w:type="dxa"/>
            <w:right w:w="110" w:type="dxa"/>
          </w:tblCellMar>
        </w:tblPrEx>
        <w:trPr>
          <w:trHeight w:val="57" w:hRule="atLeast"/>
        </w:trPr>
        <w:tc>
          <w:tcPr>
            <w:tcW w:w="1302" w:type="dxa"/>
            <w:tcBorders>
              <w:top w:val="single" w:color="000000" w:sz="4" w:space="0"/>
              <w:left w:val="single" w:color="000000" w:sz="4" w:space="0"/>
              <w:bottom w:val="single" w:color="000000" w:sz="4" w:space="0"/>
              <w:right w:val="single" w:color="000000" w:sz="4" w:space="0"/>
            </w:tcBorders>
            <w:vAlign w:val="center"/>
          </w:tcPr>
          <w:p w14:paraId="5270C2F3">
            <w:pPr>
              <w:pStyle w:val="29"/>
              <w:rPr>
                <w:rFonts w:hint="default"/>
              </w:rPr>
            </w:pPr>
            <w:r>
              <w:t>work_mode</w:t>
            </w:r>
          </w:p>
        </w:tc>
        <w:tc>
          <w:tcPr>
            <w:tcW w:w="730" w:type="dxa"/>
            <w:tcBorders>
              <w:top w:val="single" w:color="000000" w:sz="4" w:space="0"/>
              <w:left w:val="single" w:color="000000" w:sz="4" w:space="0"/>
              <w:bottom w:val="single" w:color="000000" w:sz="4" w:space="0"/>
              <w:right w:val="single" w:color="000000" w:sz="4" w:space="0"/>
            </w:tcBorders>
            <w:vAlign w:val="center"/>
          </w:tcPr>
          <w:p w14:paraId="64117D91">
            <w:pPr>
              <w:pStyle w:val="29"/>
              <w:rPr>
                <w:rFonts w:hint="default"/>
              </w:rPr>
            </w:pPr>
            <w:r>
              <w:t>int</w:t>
            </w:r>
          </w:p>
        </w:tc>
        <w:tc>
          <w:tcPr>
            <w:tcW w:w="1120" w:type="dxa"/>
            <w:tcBorders>
              <w:top w:val="single" w:color="000000" w:sz="4" w:space="0"/>
              <w:left w:val="single" w:color="000000" w:sz="4" w:space="0"/>
              <w:bottom w:val="single" w:color="000000" w:sz="4" w:space="0"/>
              <w:right w:val="single" w:color="000000" w:sz="4" w:space="0"/>
            </w:tcBorders>
            <w:vAlign w:val="center"/>
          </w:tcPr>
          <w:p w14:paraId="101CFB7F">
            <w:pPr>
              <w:pStyle w:val="29"/>
              <w:rPr>
                <w:rFonts w:hint="default"/>
              </w:rPr>
            </w:pPr>
            <w:r>
              <w:t>是</w:t>
            </w:r>
          </w:p>
        </w:tc>
        <w:tc>
          <w:tcPr>
            <w:tcW w:w="1449" w:type="dxa"/>
            <w:tcBorders>
              <w:top w:val="single" w:color="000000" w:sz="4" w:space="0"/>
              <w:left w:val="single" w:color="000000" w:sz="4" w:space="0"/>
              <w:bottom w:val="single" w:color="000000" w:sz="4" w:space="0"/>
              <w:right w:val="single" w:color="000000" w:sz="4" w:space="0"/>
            </w:tcBorders>
            <w:vAlign w:val="center"/>
          </w:tcPr>
          <w:p w14:paraId="0F5D6304">
            <w:pPr>
              <w:pStyle w:val="29"/>
              <w:rPr>
                <w:rFonts w:hint="default"/>
              </w:rPr>
            </w:pPr>
            <w:r>
              <w:t>设置工作状态</w:t>
            </w:r>
          </w:p>
        </w:tc>
        <w:tc>
          <w:tcPr>
            <w:tcW w:w="4960" w:type="dxa"/>
            <w:tcBorders>
              <w:top w:val="single" w:color="000000" w:sz="4" w:space="0"/>
              <w:left w:val="single" w:color="000000" w:sz="4" w:space="0"/>
              <w:bottom w:val="single" w:color="000000" w:sz="4" w:space="0"/>
              <w:right w:val="single" w:color="000000" w:sz="4" w:space="0"/>
            </w:tcBorders>
            <w:vAlign w:val="center"/>
          </w:tcPr>
          <w:p w14:paraId="41C4F769">
            <w:pPr>
              <w:pStyle w:val="29"/>
              <w:jc w:val="both"/>
              <w:rPr>
                <w:rFonts w:hint="default"/>
              </w:rPr>
            </w:pPr>
            <w:r>
              <w:t>1：联机</w:t>
            </w:r>
          </w:p>
          <w:p w14:paraId="6F25CAA9">
            <w:pPr>
              <w:pStyle w:val="29"/>
              <w:jc w:val="both"/>
              <w:rPr>
                <w:rFonts w:hint="default"/>
              </w:rPr>
            </w:pPr>
            <w:r>
              <w:t>2：脱机</w:t>
            </w:r>
          </w:p>
        </w:tc>
      </w:tr>
    </w:tbl>
    <w:p w14:paraId="5CA9CDB0">
      <w:pPr>
        <w:ind w:firstLine="480"/>
      </w:pPr>
    </w:p>
    <w:p w14:paraId="32CEBF48">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1F43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1" w:type="dxa"/>
            <w:shd w:val="clear" w:color="auto" w:fill="EEECE1"/>
          </w:tcPr>
          <w:p w14:paraId="045EFED5">
            <w:pPr>
              <w:ind w:firstLine="480"/>
            </w:pPr>
            <w:r>
              <w:rPr>
                <w:rFonts w:hint="eastAsia"/>
              </w:rPr>
              <w:t>{</w:t>
            </w:r>
          </w:p>
          <w:p w14:paraId="2962EB59">
            <w:pPr>
              <w:ind w:firstLine="480"/>
            </w:pPr>
            <w:r>
              <w:rPr>
                <w:rFonts w:hint="eastAsia"/>
              </w:rPr>
              <w:t xml:space="preserve">         </w:t>
            </w:r>
            <w:r>
              <w:t>"cmd":"</w:t>
            </w:r>
            <w:r>
              <w:rPr>
                <w:rFonts w:hint="eastAsia"/>
              </w:rPr>
              <w:t>set_dev_work_mode</w:t>
            </w:r>
            <w:r>
              <w:t xml:space="preserve">", </w:t>
            </w:r>
          </w:p>
          <w:p w14:paraId="6F946564">
            <w:pPr>
              <w:ind w:firstLine="480"/>
            </w:pPr>
            <w:r>
              <w:t>"msg_id":"1562566753001402b</w:t>
            </w:r>
            <w:r>
              <w:rPr>
                <w:rFonts w:hint="eastAsia"/>
              </w:rPr>
              <w:t>752</w:t>
            </w:r>
            <w:r>
              <w:t xml:space="preserve">",  </w:t>
            </w:r>
          </w:p>
          <w:p w14:paraId="04C6F5C5">
            <w:pPr>
              <w:ind w:firstLine="480"/>
            </w:pPr>
            <w:r>
              <w:t>"</w:t>
            </w:r>
            <w:r>
              <w:rPr>
                <w:rFonts w:hint="eastAsia"/>
              </w:rPr>
              <w:t>work_mode</w:t>
            </w:r>
            <w:r>
              <w:t>":</w:t>
            </w:r>
            <w:r>
              <w:rPr>
                <w:rFonts w:hint="eastAsia"/>
              </w:rPr>
              <w:t>2</w:t>
            </w:r>
          </w:p>
          <w:p w14:paraId="33E51137">
            <w:pPr>
              <w:ind w:firstLine="480"/>
            </w:pPr>
            <w:r>
              <w:rPr>
                <w:rFonts w:hint="eastAsia"/>
              </w:rPr>
              <w:t>}</w:t>
            </w:r>
          </w:p>
        </w:tc>
      </w:tr>
    </w:tbl>
    <w:p w14:paraId="16259EF4">
      <w:pPr>
        <w:ind w:firstLine="480"/>
      </w:pPr>
    </w:p>
    <w:p w14:paraId="4EF185E9">
      <w:pPr>
        <w:pStyle w:val="6"/>
        <w:tabs>
          <w:tab w:val="left" w:pos="0"/>
        </w:tabs>
      </w:pPr>
      <w:r>
        <w:rPr>
          <w:rFonts w:hint="eastAsia"/>
        </w:rPr>
        <w:t>应答消息</w:t>
      </w:r>
    </w:p>
    <w:p w14:paraId="37CD951E">
      <w:pPr>
        <w:ind w:firstLine="480"/>
      </w:pPr>
      <w:r>
        <w:t xml:space="preserve">字段说明 </w:t>
      </w:r>
    </w:p>
    <w:tbl>
      <w:tblPr>
        <w:tblStyle w:val="23"/>
        <w:tblW w:w="0" w:type="auto"/>
        <w:tblInd w:w="0" w:type="dxa"/>
        <w:tblLayout w:type="fixed"/>
        <w:tblCellMar>
          <w:top w:w="71" w:type="dxa"/>
          <w:left w:w="106" w:type="dxa"/>
          <w:bottom w:w="0" w:type="dxa"/>
          <w:right w:w="105" w:type="dxa"/>
        </w:tblCellMar>
      </w:tblPr>
      <w:tblGrid>
        <w:gridCol w:w="888"/>
        <w:gridCol w:w="725"/>
        <w:gridCol w:w="1047"/>
        <w:gridCol w:w="2481"/>
        <w:gridCol w:w="4419"/>
      </w:tblGrid>
      <w:tr w14:paraId="352BDD22">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C271429">
            <w:pPr>
              <w:pStyle w:val="29"/>
              <w:rPr>
                <w:rFonts w:hint="default"/>
              </w:rPr>
            </w:pPr>
            <w:r>
              <w:t>字段项</w:t>
            </w:r>
          </w:p>
        </w:tc>
        <w:tc>
          <w:tcPr>
            <w:tcW w:w="72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3ABD7B">
            <w:pPr>
              <w:pStyle w:val="29"/>
              <w:rPr>
                <w:rFonts w:hint="default"/>
              </w:rPr>
            </w:pPr>
            <w:r>
              <w:t>类型</w:t>
            </w:r>
          </w:p>
        </w:tc>
        <w:tc>
          <w:tcPr>
            <w:tcW w:w="1047"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4232527">
            <w:pPr>
              <w:pStyle w:val="29"/>
              <w:rPr>
                <w:rFonts w:hint="default"/>
              </w:rPr>
            </w:pPr>
            <w:r>
              <w:t>必填</w:t>
            </w:r>
          </w:p>
        </w:tc>
        <w:tc>
          <w:tcPr>
            <w:tcW w:w="24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BEDDBE">
            <w:pPr>
              <w:pStyle w:val="29"/>
              <w:rPr>
                <w:rFonts w:hint="default"/>
              </w:rPr>
            </w:pPr>
            <w:r>
              <w:t>说明</w:t>
            </w:r>
          </w:p>
        </w:tc>
        <w:tc>
          <w:tcPr>
            <w:tcW w:w="441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1C2710F">
            <w:pPr>
              <w:pStyle w:val="29"/>
              <w:rPr>
                <w:rFonts w:hint="default"/>
              </w:rPr>
            </w:pPr>
            <w:r>
              <w:t>备注</w:t>
            </w:r>
          </w:p>
        </w:tc>
      </w:tr>
      <w:tr w14:paraId="66B73A0D">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53FF3ECF">
            <w:pPr>
              <w:pStyle w:val="29"/>
              <w:rPr>
                <w:rFonts w:hint="default"/>
              </w:rPr>
            </w:pPr>
            <w:r>
              <w:t>cmd</w:t>
            </w:r>
          </w:p>
        </w:tc>
        <w:tc>
          <w:tcPr>
            <w:tcW w:w="725" w:type="dxa"/>
            <w:tcBorders>
              <w:top w:val="single" w:color="000000" w:sz="4" w:space="0"/>
              <w:left w:val="single" w:color="000000" w:sz="4" w:space="0"/>
              <w:bottom w:val="single" w:color="000000" w:sz="4" w:space="0"/>
              <w:right w:val="single" w:color="000000" w:sz="4" w:space="0"/>
            </w:tcBorders>
            <w:vAlign w:val="center"/>
          </w:tcPr>
          <w:p w14:paraId="47FCD4CE">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2277796E">
            <w:pPr>
              <w:pStyle w:val="29"/>
              <w:rPr>
                <w:rFonts w:hint="default"/>
              </w:rPr>
            </w:pPr>
            <w:r>
              <w:t>是</w:t>
            </w:r>
          </w:p>
        </w:tc>
        <w:tc>
          <w:tcPr>
            <w:tcW w:w="2481" w:type="dxa"/>
            <w:tcBorders>
              <w:top w:val="single" w:color="000000" w:sz="4" w:space="0"/>
              <w:left w:val="single" w:color="000000" w:sz="4" w:space="0"/>
              <w:bottom w:val="single" w:color="000000" w:sz="4" w:space="0"/>
              <w:right w:val="single" w:color="000000" w:sz="4" w:space="0"/>
            </w:tcBorders>
            <w:vAlign w:val="center"/>
          </w:tcPr>
          <w:p w14:paraId="322A6666">
            <w:pPr>
              <w:pStyle w:val="29"/>
              <w:rPr>
                <w:rFonts w:hint="default"/>
              </w:rPr>
            </w:pPr>
            <w:r>
              <w:t>命令</w:t>
            </w:r>
          </w:p>
        </w:tc>
        <w:tc>
          <w:tcPr>
            <w:tcW w:w="4419" w:type="dxa"/>
            <w:tcBorders>
              <w:top w:val="single" w:color="000000" w:sz="4" w:space="0"/>
              <w:left w:val="single" w:color="000000" w:sz="4" w:space="0"/>
              <w:bottom w:val="single" w:color="000000" w:sz="4" w:space="0"/>
              <w:right w:val="single" w:color="000000" w:sz="4" w:space="0"/>
            </w:tcBorders>
            <w:vAlign w:val="center"/>
          </w:tcPr>
          <w:p w14:paraId="56BA9B7E">
            <w:pPr>
              <w:pStyle w:val="29"/>
              <w:jc w:val="both"/>
              <w:rPr>
                <w:rFonts w:hint="default"/>
              </w:rPr>
            </w:pPr>
            <w:r>
              <w:t>set_dev_work_mode_rsp</w:t>
            </w:r>
          </w:p>
        </w:tc>
      </w:tr>
      <w:tr w14:paraId="057CEEA6">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2E7C0A94">
            <w:pPr>
              <w:pStyle w:val="29"/>
              <w:rPr>
                <w:rFonts w:hint="default"/>
              </w:rPr>
            </w:pPr>
            <w:r>
              <w:t>status</w:t>
            </w:r>
          </w:p>
        </w:tc>
        <w:tc>
          <w:tcPr>
            <w:tcW w:w="725" w:type="dxa"/>
            <w:tcBorders>
              <w:top w:val="single" w:color="000000" w:sz="4" w:space="0"/>
              <w:left w:val="single" w:color="000000" w:sz="4" w:space="0"/>
              <w:bottom w:val="single" w:color="000000" w:sz="4" w:space="0"/>
              <w:right w:val="single" w:color="000000" w:sz="4" w:space="0"/>
            </w:tcBorders>
            <w:vAlign w:val="center"/>
          </w:tcPr>
          <w:p w14:paraId="6FECCE11">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027BEE38">
            <w:pPr>
              <w:pStyle w:val="29"/>
              <w:rPr>
                <w:rFonts w:hint="default"/>
              </w:rPr>
            </w:pPr>
            <w:r>
              <w:t>是</w:t>
            </w:r>
          </w:p>
        </w:tc>
        <w:tc>
          <w:tcPr>
            <w:tcW w:w="2481" w:type="dxa"/>
            <w:tcBorders>
              <w:top w:val="single" w:color="000000" w:sz="4" w:space="0"/>
              <w:left w:val="single" w:color="000000" w:sz="4" w:space="0"/>
              <w:bottom w:val="single" w:color="000000" w:sz="4" w:space="0"/>
              <w:right w:val="single" w:color="000000" w:sz="4" w:space="0"/>
            </w:tcBorders>
            <w:vAlign w:val="center"/>
          </w:tcPr>
          <w:p w14:paraId="769A90C4">
            <w:pPr>
              <w:pStyle w:val="29"/>
              <w:rPr>
                <w:rFonts w:hint="default"/>
              </w:rPr>
            </w:pPr>
            <w:r>
              <w:t>应答状态。“ok”表示正常，其它则表示出错</w:t>
            </w:r>
          </w:p>
        </w:tc>
        <w:tc>
          <w:tcPr>
            <w:tcW w:w="4419" w:type="dxa"/>
            <w:tcBorders>
              <w:top w:val="single" w:color="000000" w:sz="4" w:space="0"/>
              <w:left w:val="single" w:color="000000" w:sz="4" w:space="0"/>
              <w:bottom w:val="single" w:color="000000" w:sz="4" w:space="0"/>
              <w:right w:val="single" w:color="000000" w:sz="4" w:space="0"/>
            </w:tcBorders>
            <w:vAlign w:val="center"/>
          </w:tcPr>
          <w:p w14:paraId="4808D169">
            <w:pPr>
              <w:pStyle w:val="29"/>
              <w:jc w:val="both"/>
              <w:rPr>
                <w:rFonts w:hint="default"/>
              </w:rPr>
            </w:pPr>
            <w:r>
              <w:t>出错状态信息由应答端填充，用于方便定位原因</w:t>
            </w:r>
          </w:p>
        </w:tc>
      </w:tr>
      <w:tr w14:paraId="719BBF65">
        <w:tblPrEx>
          <w:tblCellMar>
            <w:top w:w="71" w:type="dxa"/>
            <w:left w:w="106" w:type="dxa"/>
            <w:bottom w:w="0" w:type="dxa"/>
            <w:right w:w="105" w:type="dxa"/>
          </w:tblCellMar>
        </w:tblPrEx>
        <w:trPr>
          <w:trHeight w:val="57" w:hRule="atLeast"/>
        </w:trPr>
        <w:tc>
          <w:tcPr>
            <w:tcW w:w="888" w:type="dxa"/>
            <w:tcBorders>
              <w:top w:val="single" w:color="000000" w:sz="4" w:space="0"/>
              <w:left w:val="single" w:color="000000" w:sz="4" w:space="0"/>
              <w:bottom w:val="single" w:color="000000" w:sz="4" w:space="0"/>
              <w:right w:val="single" w:color="000000" w:sz="4" w:space="0"/>
            </w:tcBorders>
            <w:vAlign w:val="center"/>
          </w:tcPr>
          <w:p w14:paraId="4C90E5C6">
            <w:pPr>
              <w:pStyle w:val="29"/>
              <w:rPr>
                <w:rFonts w:hint="default"/>
              </w:rPr>
            </w:pPr>
            <w:r>
              <w:t>msg_id</w:t>
            </w:r>
          </w:p>
        </w:tc>
        <w:tc>
          <w:tcPr>
            <w:tcW w:w="725" w:type="dxa"/>
            <w:tcBorders>
              <w:top w:val="single" w:color="000000" w:sz="4" w:space="0"/>
              <w:left w:val="single" w:color="000000" w:sz="4" w:space="0"/>
              <w:bottom w:val="single" w:color="000000" w:sz="4" w:space="0"/>
              <w:right w:val="single" w:color="000000" w:sz="4" w:space="0"/>
            </w:tcBorders>
            <w:vAlign w:val="center"/>
          </w:tcPr>
          <w:p w14:paraId="0BAE6D90">
            <w:pPr>
              <w:pStyle w:val="29"/>
              <w:rPr>
                <w:rFonts w:hint="default"/>
              </w:rPr>
            </w:pPr>
            <w:r>
              <w:t>string</w:t>
            </w:r>
          </w:p>
        </w:tc>
        <w:tc>
          <w:tcPr>
            <w:tcW w:w="1047" w:type="dxa"/>
            <w:tcBorders>
              <w:top w:val="single" w:color="000000" w:sz="4" w:space="0"/>
              <w:left w:val="single" w:color="000000" w:sz="4" w:space="0"/>
              <w:bottom w:val="single" w:color="000000" w:sz="4" w:space="0"/>
              <w:right w:val="single" w:color="000000" w:sz="4" w:space="0"/>
            </w:tcBorders>
            <w:vAlign w:val="center"/>
          </w:tcPr>
          <w:p w14:paraId="4599FB93">
            <w:pPr>
              <w:pStyle w:val="29"/>
              <w:rPr>
                <w:rFonts w:hint="default"/>
              </w:rPr>
            </w:pPr>
            <w:r>
              <w:t>是</w:t>
            </w:r>
          </w:p>
        </w:tc>
        <w:tc>
          <w:tcPr>
            <w:tcW w:w="2481" w:type="dxa"/>
            <w:tcBorders>
              <w:top w:val="single" w:color="000000" w:sz="4" w:space="0"/>
              <w:left w:val="single" w:color="000000" w:sz="4" w:space="0"/>
              <w:bottom w:val="single" w:color="000000" w:sz="4" w:space="0"/>
              <w:right w:val="single" w:color="000000" w:sz="4" w:space="0"/>
            </w:tcBorders>
            <w:vAlign w:val="center"/>
          </w:tcPr>
          <w:p w14:paraId="66B14C92">
            <w:pPr>
              <w:pStyle w:val="29"/>
              <w:rPr>
                <w:rFonts w:hint="default"/>
              </w:rPr>
            </w:pPr>
            <w:r>
              <w:t>消息 ID</w:t>
            </w:r>
          </w:p>
        </w:tc>
        <w:tc>
          <w:tcPr>
            <w:tcW w:w="4419" w:type="dxa"/>
            <w:tcBorders>
              <w:top w:val="single" w:color="000000" w:sz="4" w:space="0"/>
              <w:left w:val="single" w:color="000000" w:sz="4" w:space="0"/>
              <w:bottom w:val="single" w:color="000000" w:sz="4" w:space="0"/>
              <w:right w:val="single" w:color="000000" w:sz="4" w:space="0"/>
            </w:tcBorders>
            <w:vAlign w:val="center"/>
          </w:tcPr>
          <w:p w14:paraId="07A2E47D">
            <w:pPr>
              <w:pStyle w:val="29"/>
              <w:jc w:val="both"/>
              <w:rPr>
                <w:rFonts w:hint="default"/>
              </w:rPr>
            </w:pPr>
            <w:r>
              <w:t>与请求时的消息 ID 一致，用于标识该应答对应哪一个请求</w:t>
            </w:r>
          </w:p>
        </w:tc>
      </w:tr>
    </w:tbl>
    <w:p w14:paraId="1376A64D">
      <w:pPr>
        <w:ind w:firstLine="480"/>
      </w:pPr>
    </w:p>
    <w:p w14:paraId="1C9F2979">
      <w:pPr>
        <w:ind w:firstLine="480"/>
      </w:pPr>
      <w:r>
        <w:t xml:space="preserve">示例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fixed"/>
        <w:tblCellMar>
          <w:top w:w="0" w:type="dxa"/>
          <w:left w:w="108" w:type="dxa"/>
          <w:bottom w:w="0" w:type="dxa"/>
          <w:right w:w="108" w:type="dxa"/>
        </w:tblCellMar>
      </w:tblPr>
      <w:tblGrid>
        <w:gridCol w:w="9571"/>
      </w:tblGrid>
      <w:tr w14:paraId="4CFE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shd w:val="clear" w:color="auto" w:fill="EEECE1"/>
          </w:tcPr>
          <w:p w14:paraId="4DBC8317">
            <w:pPr>
              <w:ind w:firstLine="480"/>
            </w:pPr>
            <w:r>
              <w:rPr>
                <w:rFonts w:hint="eastAsia"/>
              </w:rPr>
              <w:t>{</w:t>
            </w:r>
          </w:p>
          <w:p w14:paraId="40FD1B78">
            <w:pPr>
              <w:ind w:firstLine="480"/>
            </w:pPr>
            <w:r>
              <w:rPr>
                <w:rFonts w:hint="eastAsia"/>
              </w:rPr>
              <w:t xml:space="preserve">         </w:t>
            </w:r>
            <w:r>
              <w:t>"cmd":"</w:t>
            </w:r>
            <w:r>
              <w:rPr>
                <w:rFonts w:hint="eastAsia"/>
              </w:rPr>
              <w:t>set_dev_work_mode_rsp</w:t>
            </w:r>
            <w:r>
              <w:t xml:space="preserve">", </w:t>
            </w:r>
          </w:p>
          <w:p w14:paraId="51A91645">
            <w:pPr>
              <w:ind w:firstLine="480"/>
            </w:pPr>
            <w:r>
              <w:t xml:space="preserve">"status":"ok", </w:t>
            </w:r>
          </w:p>
          <w:p w14:paraId="4C64AB0C">
            <w:pPr>
              <w:ind w:firstLine="480"/>
            </w:pPr>
            <w:r>
              <w:t xml:space="preserve">"msg_id":"1562566753001402b681" </w:t>
            </w:r>
          </w:p>
          <w:p w14:paraId="0233A6DE">
            <w:pPr>
              <w:ind w:firstLine="480"/>
            </w:pPr>
            <w:r>
              <w:rPr>
                <w:rFonts w:hint="eastAsia"/>
              </w:rPr>
              <w:t>}</w:t>
            </w:r>
          </w:p>
        </w:tc>
      </w:tr>
    </w:tbl>
    <w:p w14:paraId="777D703E">
      <w:pPr>
        <w:ind w:firstLine="480"/>
        <w:rPr>
          <w:rFonts w:hint="default"/>
          <w:lang w:val="en-US" w:eastAsia="zh-CN"/>
        </w:rPr>
      </w:pPr>
    </w:p>
    <w:sectPr>
      <w:headerReference r:id="rId10" w:type="first"/>
      <w:footerReference r:id="rId12" w:type="first"/>
      <w:headerReference r:id="rId9" w:type="default"/>
      <w:footerReference r:id="rId11" w:type="default"/>
      <w:pgSz w:w="11906" w:h="16838"/>
      <w:pgMar w:top="1247" w:right="1134" w:bottom="1247" w:left="1417" w:header="794" w:footer="794" w:gutter="0"/>
      <w:pgNumType w:fmt="decimal" w:start="1"/>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scadia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EC67B">
    <w:pPr>
      <w:pStyle w:val="16"/>
      <w:pBdr>
        <w:top w:val="none" w:color="auto" w:sz="0" w:space="0"/>
        <w:left w:val="none" w:color="auto" w:sz="0" w:space="0"/>
        <w:bottom w:val="none" w:color="auto" w:sz="0" w:space="0"/>
        <w:right w:val="none" w:color="auto" w:sz="0" w:space="0"/>
        <w:between w:val="none" w:color="auto" w:sz="0" w:space="0"/>
      </w:pBdr>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BF3B9">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8D2A7">
    <w:pPr>
      <w:pStyle w:val="16"/>
      <w:pBdr>
        <w:top w:val="single" w:color="auto" w:sz="4" w:space="0"/>
      </w:pBdr>
      <w:bidi w:val="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E12F1">
                          <w:pPr>
                            <w:pStyle w:val="16"/>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lang w:val="en-US" w:eastAsia="zh-CN"/>
                            </w:rPr>
                            <w:t>169</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Y02DwyAgAAYg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VjTYPDICAABiBAAADgAAAAAAAAABACAAAAAfAQAAZHJzL2Uyb0RvYy54bWxQSwUG&#10;AAAAAAYABgBZAQAAwwUAAAAA&#10;">
              <v:fill on="f" focussize="0,0"/>
              <v:stroke on="f" weight="0.5pt"/>
              <v:imagedata o:title=""/>
              <o:lock v:ext="edit" aspectratio="f"/>
              <v:textbox inset="0mm,0mm,0mm,0mm" style="mso-fit-shape-to-text:t;">
                <w:txbxContent>
                  <w:p w14:paraId="399E12F1">
                    <w:pPr>
                      <w:pStyle w:val="16"/>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lang w:val="en-US" w:eastAsia="zh-CN"/>
                      </w:rPr>
                      <w:t>169</w:t>
                    </w:r>
                    <w:r>
                      <w:t xml:space="preserve"> 页</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a:outerShdw dist="20000" dir="5400000" rotWithShape="0">
                          <a:srgbClr val="000000">
                            <a:alpha val="37999"/>
                          </a:srgbClr>
                        </a:outerShdw>
                      </a:effectLst>
                    </wps:spPr>
                    <wps:txbx>
                      <w:txbxContent>
                        <w:p w14:paraId="04943CA6">
                          <w:pPr>
                            <w:pStyle w:val="16"/>
                          </w:pPr>
                        </w:p>
                      </w:txbxContent>
                    </wps:txbx>
                    <wps:bodyPr vert="horz" wrap="none" lIns="0" tIns="0" rIns="0" bIns="0" anchor="ctr" anchorCtr="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v-text-anchor:middle;mso-width-relative:page;mso-height-relative:page;" filled="f" stroked="f" coordsize="21600,21600" o:gfxdata="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LH&#10;IJLRAAAABQEAAA8AAAAAAAAAAQAgAAAAIgAAAGRycy9kb3ducmV2LnhtbFBLAQIUABQAAAAIAIdO&#10;4kCJ7CgDKgIAAF0EAAAOAAAAAAAAAAEAIAAAACABAABkcnMvZTJvRG9jLnhtbFBLBQYAAAAABgAG&#10;AFkBAAC8BQAAAAA=&#10;">
              <v:fill on="f" focussize="0,0"/>
              <v:stroke on="f"/>
              <v:imagedata o:title=""/>
              <o:lock v:ext="edit" aspectratio="f"/>
              <v:shadow on="t" color="#000000" opacity="24903f" offset="0pt,1.5748031496063pt" origin="0f,32768f" matrix="65536f,0f,0f,65536f"/>
              <v:textbox inset="0mm,0mm,0mm,0mm" style="mso-fit-shape-to-text:t;">
                <w:txbxContent>
                  <w:p w14:paraId="04943CA6">
                    <w:pPr>
                      <w:pStyle w:val="16"/>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51EDC">
    <w:pPr>
      <w:pStyle w:val="1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A2A37D">
                          <w:pPr>
                            <w:pStyle w:val="16"/>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41</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RYm0xAgAAYg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d0WJtMQIAAGIEAAAOAAAAAAAAAAEAIAAAAB8BAABkcnMvZTJvRG9jLnhtbFBLBQYA&#10;AAAABgAGAFkBAADCBQAAAAA=&#10;">
              <v:fill on="f" focussize="0,0"/>
              <v:stroke on="f" weight="0.5pt"/>
              <v:imagedata o:title=""/>
              <o:lock v:ext="edit" aspectratio="f"/>
              <v:textbox inset="0mm,0mm,0mm,0mm" style="mso-fit-shape-to-text:t;">
                <w:txbxContent>
                  <w:p w14:paraId="76A2A37D">
                    <w:pPr>
                      <w:pStyle w:val="16"/>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41</w:t>
                    </w:r>
                    <w:r>
                      <w:t xml:space="preserve"> 页</w:t>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a:outerShdw dist="20000" dir="5400000" rotWithShape="0">
                          <a:srgbClr val="000000">
                            <a:alpha val="37999"/>
                          </a:srgbClr>
                        </a:outerShdw>
                      </a:effectLst>
                    </wps:spPr>
                    <wps:txbx>
                      <w:txbxContent>
                        <w:p w14:paraId="573DF543">
                          <w:pPr>
                            <w:pStyle w:val="16"/>
                          </w:pPr>
                        </w:p>
                      </w:txbxContent>
                    </wps:txbx>
                    <wps:bodyPr vert="horz" wrap="none" lIns="0" tIns="0" rIns="0" bIns="0" anchor="ctr"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0288;v-text-anchor:middle;mso-width-relative:page;mso-height-relative:page;" filled="f" stroked="f" coordsize="21600,21600" o:gfxdata="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LH&#10;IJLRAAAABQEAAA8AAAAAAAAAAQAgAAAAIgAAAGRycy9kb3ducmV2LnhtbFBLAQIUABQAAAAIAIdO&#10;4kCaqCucKgIAAF0EAAAOAAAAAAAAAAEAIAAAACABAABkcnMvZTJvRG9jLnhtbFBLBQYAAAAABgAG&#10;AFkBAAC8BQAAAAA=&#10;">
              <v:fill on="f" focussize="0,0"/>
              <v:stroke on="f"/>
              <v:imagedata o:title=""/>
              <o:lock v:ext="edit" aspectratio="f"/>
              <v:shadow on="t" color="#000000" opacity="24903f" offset="0pt,1.5748031496063pt" origin="0f,32768f" matrix="65536f,0f,0f,65536f"/>
              <v:textbox inset="0mm,0mm,0mm,0mm" style="mso-fit-shape-to-text:t;">
                <w:txbxContent>
                  <w:p w14:paraId="573DF543">
                    <w:pPr>
                      <w:pStyle w:val="16"/>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457FA">
    <w:pPr>
      <w:pStyle w:val="17"/>
      <w:pBdr>
        <w:top w:val="none" w:color="auto" w:sz="0" w:space="1"/>
        <w:left w:val="none" w:color="auto" w:sz="0" w:space="4"/>
        <w:bottom w:val="none" w:color="auto" w:sz="0" w:space="1"/>
        <w:right w:val="none" w:color="auto" w:sz="0" w:space="4"/>
        <w:between w:val="none" w:color="auto" w:sz="0" w:space="0"/>
      </w:pBdr>
      <w:jc w:val="both"/>
      <w:rPr>
        <w:rFonts w:hint="eastAsia"/>
      </w:rPr>
    </w:pPr>
  </w:p>
  <w:p w14:paraId="36CCB2F5">
    <w:pPr>
      <w:pStyle w:val="17"/>
      <w:pBdr>
        <w:top w:val="none" w:color="auto" w:sz="0" w:space="1"/>
        <w:left w:val="none" w:color="auto" w:sz="0" w:space="4"/>
        <w:bottom w:val="none" w:color="auto" w:sz="0" w:space="1"/>
        <w:right w:val="none" w:color="auto" w:sz="0" w:space="4"/>
        <w:between w:val="none" w:color="auto" w:sz="0" w:space="0"/>
      </w:pBdr>
      <w:jc w:val="both"/>
      <w:rPr>
        <w:rFonts w:hint="eastAsia"/>
      </w:rPr>
    </w:pPr>
  </w:p>
  <w:p w14:paraId="435DC4A6">
    <w:pPr>
      <w:pStyle w:val="17"/>
      <w:pBdr>
        <w:top w:val="none" w:color="auto" w:sz="0" w:space="1"/>
        <w:left w:val="none" w:color="auto" w:sz="0" w:space="4"/>
        <w:bottom w:val="none" w:color="auto" w:sz="0" w:space="1"/>
        <w:right w:val="none" w:color="auto" w:sz="0" w:space="4"/>
        <w:between w:val="none" w:color="auto" w:sz="0" w:space="0"/>
      </w:pBdr>
      <w:jc w:val="both"/>
      <w:rPr>
        <w:rFonts w:hint="default" w:eastAsia="微软雅黑"/>
        <w:u w:val="none"/>
        <w:lang w:val="en-US" w:eastAsia="zh-CN"/>
      </w:rPr>
    </w:pPr>
    <w:r>
      <w:rPr>
        <w:rFonts w:hint="eastAsia"/>
      </w:rPr>
      <w:drawing>
        <wp:inline distT="0" distB="0" distL="114300" distR="114300">
          <wp:extent cx="1043940" cy="142875"/>
          <wp:effectExtent l="0" t="0" r="3810" b="9525"/>
          <wp:docPr id="2" name="图片 4" descr="logo2021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logo20210111"/>
                  <pic:cNvPicPr>
                    <a:picLocks noChangeAspect="1"/>
                  </pic:cNvPicPr>
                </pic:nvPicPr>
                <pic:blipFill>
                  <a:blip r:embed="rId1"/>
                  <a:stretch>
                    <a:fillRect/>
                  </a:stretch>
                </pic:blipFill>
                <pic:spPr>
                  <a:xfrm>
                    <a:off x="0" y="0"/>
                    <a:ext cx="1043940" cy="142875"/>
                  </a:xfrm>
                  <a:prstGeom prst="rect">
                    <a:avLst/>
                  </a:prstGeom>
                  <a:noFill/>
                  <a:ln>
                    <a:noFill/>
                  </a:ln>
                </pic:spPr>
              </pic:pic>
            </a:graphicData>
          </a:graphic>
        </wp:inline>
      </w:drawing>
    </w:r>
    <w:r>
      <w:rPr>
        <w:rFonts w:hint="eastAsia"/>
        <w:u w:val="none"/>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8BF85">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8B670">
    <w:pPr>
      <w:pStyle w:val="17"/>
      <w:pBdr>
        <w:top w:val="none" w:color="auto" w:sz="0" w:space="1"/>
        <w:left w:val="none" w:color="auto" w:sz="0" w:space="4"/>
        <w:bottom w:val="single" w:color="auto" w:sz="4" w:space="1"/>
        <w:right w:val="none" w:color="auto" w:sz="0" w:space="4"/>
        <w:between w:val="none" w:color="auto" w:sz="0" w:space="0"/>
      </w:pBdr>
      <w:jc w:val="both"/>
      <w:rPr>
        <w:rFonts w:hint="eastAsia"/>
        <w:u w:val="none"/>
        <w:lang w:val="en-US" w:eastAsia="zh-CN"/>
      </w:rPr>
    </w:pPr>
    <w:r>
      <w:rPr>
        <w:rFonts w:hint="eastAsia"/>
      </w:rPr>
      <w:drawing>
        <wp:inline distT="0" distB="0" distL="114300" distR="114300">
          <wp:extent cx="1358265" cy="186055"/>
          <wp:effectExtent l="0" t="0" r="13335" b="4445"/>
          <wp:docPr id="11" name="图片 4" descr="logo2021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logo20210111"/>
                  <pic:cNvPicPr>
                    <a:picLocks noChangeAspect="1"/>
                  </pic:cNvPicPr>
                </pic:nvPicPr>
                <pic:blipFill>
                  <a:blip r:embed="rId1"/>
                  <a:stretch>
                    <a:fillRect/>
                  </a:stretch>
                </pic:blipFill>
                <pic:spPr>
                  <a:xfrm>
                    <a:off x="0" y="0"/>
                    <a:ext cx="1358265" cy="186055"/>
                  </a:xfrm>
                  <a:prstGeom prst="rect">
                    <a:avLst/>
                  </a:prstGeom>
                  <a:noFill/>
                  <a:ln>
                    <a:noFill/>
                  </a:ln>
                </pic:spPr>
              </pic:pic>
            </a:graphicData>
          </a:graphic>
        </wp:inline>
      </w:drawing>
    </w:r>
    <w:r>
      <w:rPr>
        <w:rFonts w:hint="eastAsia"/>
        <w:u w:val="none"/>
        <w:lang w:val="en-US" w:eastAsia="zh-CN"/>
      </w:rPr>
      <w:t xml:space="preserve">                                                  MQTT通信协议</w:t>
    </w:r>
  </w:p>
  <w:p w14:paraId="3D96A5BD">
    <w:pPr>
      <w:pStyle w:val="17"/>
      <w:pBdr>
        <w:top w:val="none" w:color="auto" w:sz="0" w:space="1"/>
        <w:left w:val="none" w:color="auto" w:sz="0" w:space="4"/>
        <w:bottom w:val="none" w:color="auto" w:sz="0" w:space="1"/>
        <w:right w:val="none" w:color="auto" w:sz="0" w:space="4"/>
        <w:between w:val="none" w:color="auto" w:sz="0" w:space="0"/>
      </w:pBdr>
      <w:jc w:val="both"/>
      <w:rPr>
        <w:rFonts w:hint="default" w:eastAsia="微软雅黑"/>
        <w:u w:val="none"/>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9908B">
    <w:pPr>
      <w:pStyle w:val="17"/>
      <w:pBdr>
        <w:bottom w:val="single" w:color="auto" w:sz="4" w:space="1"/>
      </w:pBdr>
      <w:jc w:val="right"/>
    </w:pPr>
    <w:r>
      <w:rPr>
        <w:rFonts w:hint="eastAsia"/>
      </w:rPr>
      <w:t>出入口相机TCP通讯协议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36" w:hanging="336"/>
      </w:pPr>
    </w:lvl>
    <w:lvl w:ilvl="1" w:tentative="0">
      <w:start w:val="1"/>
      <w:numFmt w:val="lowerLetter"/>
      <w:lvlText w:val="%2."/>
      <w:lvlJc w:val="left"/>
      <w:pPr>
        <w:ind w:left="816" w:hanging="336"/>
      </w:pPr>
    </w:lvl>
    <w:lvl w:ilvl="2" w:tentative="0">
      <w:start w:val="1"/>
      <w:numFmt w:val="lowerRoman"/>
      <w:lvlText w:val="%3."/>
      <w:lvlJc w:val="left"/>
      <w:pPr>
        <w:ind w:left="1296" w:hanging="336"/>
      </w:pPr>
    </w:lvl>
    <w:lvl w:ilvl="3" w:tentative="0">
      <w:start w:val="1"/>
      <w:numFmt w:val="decimal"/>
      <w:lvlText w:val="%4."/>
      <w:lvlJc w:val="left"/>
      <w:pPr>
        <w:ind w:left="1776" w:hanging="336"/>
      </w:pPr>
    </w:lvl>
    <w:lvl w:ilvl="4" w:tentative="0">
      <w:start w:val="1"/>
      <w:numFmt w:val="lowerLetter"/>
      <w:lvlText w:val="%5."/>
      <w:lvlJc w:val="left"/>
      <w:pPr>
        <w:ind w:left="2256" w:hanging="336"/>
      </w:pPr>
    </w:lvl>
    <w:lvl w:ilvl="5" w:tentative="0">
      <w:start w:val="1"/>
      <w:numFmt w:val="lowerRoman"/>
      <w:lvlText w:val="%6."/>
      <w:lvlJc w:val="left"/>
      <w:pPr>
        <w:ind w:left="2736" w:hanging="336"/>
      </w:pPr>
    </w:lvl>
    <w:lvl w:ilvl="6" w:tentative="0">
      <w:start w:val="1"/>
      <w:numFmt w:val="decimal"/>
      <w:lvlText w:val="%7."/>
      <w:lvlJc w:val="left"/>
      <w:pPr>
        <w:ind w:left="3216" w:hanging="336"/>
      </w:pPr>
    </w:lvl>
    <w:lvl w:ilvl="7" w:tentative="0">
      <w:start w:val="1"/>
      <w:numFmt w:val="lowerLetter"/>
      <w:lvlText w:val="%8."/>
      <w:lvlJc w:val="left"/>
      <w:pPr>
        <w:ind w:left="3696" w:hanging="336"/>
      </w:pPr>
    </w:lvl>
    <w:lvl w:ilvl="8" w:tentative="0">
      <w:start w:val="1"/>
      <w:numFmt w:val="lowerRoman"/>
      <w:lvlText w:val="%9."/>
      <w:lvlJc w:val="left"/>
      <w:pPr>
        <w:ind w:left="4176" w:hanging="336"/>
      </w:pPr>
    </w:lvl>
  </w:abstractNum>
  <w:abstractNum w:abstractNumId="1">
    <w:nsid w:val="BF205925"/>
    <w:multiLevelType w:val="multilevel"/>
    <w:tmpl w:val="BF205925"/>
    <w:lvl w:ilvl="0" w:tentative="0">
      <w:start w:val="1"/>
      <w:numFmt w:val="decimal"/>
      <w:lvlText w:val="%1."/>
      <w:lvlJc w:val="left"/>
      <w:pPr>
        <w:ind w:left="336" w:hanging="336"/>
      </w:pPr>
      <w:rPr>
        <w:rFonts w:hint="default"/>
      </w:rPr>
    </w:lvl>
    <w:lvl w:ilvl="1" w:tentative="0">
      <w:start w:val="1"/>
      <w:numFmt w:val="lowerLetter"/>
      <w:lvlText w:val="%2."/>
      <w:lvlJc w:val="left"/>
      <w:pPr>
        <w:ind w:left="816" w:hanging="336"/>
      </w:pPr>
    </w:lvl>
    <w:lvl w:ilvl="2" w:tentative="0">
      <w:start w:val="1"/>
      <w:numFmt w:val="lowerRoman"/>
      <w:lvlText w:val="%3."/>
      <w:lvlJc w:val="left"/>
      <w:pPr>
        <w:ind w:left="1296" w:hanging="336"/>
      </w:pPr>
    </w:lvl>
    <w:lvl w:ilvl="3" w:tentative="0">
      <w:start w:val="1"/>
      <w:numFmt w:val="decimal"/>
      <w:lvlText w:val="%4."/>
      <w:lvlJc w:val="left"/>
      <w:pPr>
        <w:ind w:left="1776" w:hanging="336"/>
      </w:pPr>
    </w:lvl>
    <w:lvl w:ilvl="4" w:tentative="0">
      <w:start w:val="1"/>
      <w:numFmt w:val="lowerLetter"/>
      <w:lvlText w:val="%5."/>
      <w:lvlJc w:val="left"/>
      <w:pPr>
        <w:ind w:left="2256" w:hanging="336"/>
      </w:pPr>
    </w:lvl>
    <w:lvl w:ilvl="5" w:tentative="0">
      <w:start w:val="1"/>
      <w:numFmt w:val="lowerRoman"/>
      <w:lvlText w:val="%6."/>
      <w:lvlJc w:val="left"/>
      <w:pPr>
        <w:ind w:left="2736" w:hanging="336"/>
      </w:pPr>
    </w:lvl>
    <w:lvl w:ilvl="6" w:tentative="0">
      <w:start w:val="1"/>
      <w:numFmt w:val="decimal"/>
      <w:lvlText w:val="%7."/>
      <w:lvlJc w:val="left"/>
      <w:pPr>
        <w:ind w:left="3216" w:hanging="336"/>
      </w:pPr>
    </w:lvl>
    <w:lvl w:ilvl="7" w:tentative="0">
      <w:start w:val="1"/>
      <w:numFmt w:val="lowerLetter"/>
      <w:lvlText w:val="%8."/>
      <w:lvlJc w:val="left"/>
      <w:pPr>
        <w:ind w:left="3696" w:hanging="336"/>
      </w:pPr>
    </w:lvl>
    <w:lvl w:ilvl="8" w:tentative="0">
      <w:start w:val="1"/>
      <w:numFmt w:val="lowerRoman"/>
      <w:lvlText w:val="%9."/>
      <w:lvlJc w:val="left"/>
      <w:pPr>
        <w:ind w:left="4176" w:hanging="336"/>
      </w:pPr>
    </w:lvl>
  </w:abstractNum>
  <w:abstractNum w:abstractNumId="2">
    <w:nsid w:val="C7C0505C"/>
    <w:multiLevelType w:val="singleLevel"/>
    <w:tmpl w:val="C7C0505C"/>
    <w:lvl w:ilvl="0" w:tentative="0">
      <w:start w:val="1"/>
      <w:numFmt w:val="chineseCounting"/>
      <w:pStyle w:val="31"/>
      <w:suff w:val="nothing"/>
      <w:lvlText w:val="（%1）"/>
      <w:lvlJc w:val="left"/>
      <w:pPr>
        <w:tabs>
          <w:tab w:val="left" w:pos="0"/>
        </w:tabs>
        <w:ind w:left="0" w:firstLine="0"/>
      </w:pPr>
      <w:rPr>
        <w:rFonts w:hint="eastAsia" w:ascii="Arial" w:hAnsi="Arial" w:eastAsia="微软雅黑" w:cs="Arial"/>
      </w:rPr>
    </w:lvl>
  </w:abstractNum>
  <w:abstractNum w:abstractNumId="3">
    <w:nsid w:val="CF092B84"/>
    <w:multiLevelType w:val="multilevel"/>
    <w:tmpl w:val="CF092B84"/>
    <w:lvl w:ilvl="0" w:tentative="0">
      <w:start w:val="1"/>
      <w:numFmt w:val="decimal"/>
      <w:lvlText w:val="%1."/>
      <w:lvlJc w:val="left"/>
      <w:pPr>
        <w:ind w:left="336" w:hanging="336"/>
      </w:pPr>
    </w:lvl>
    <w:lvl w:ilvl="1" w:tentative="0">
      <w:start w:val="1"/>
      <w:numFmt w:val="lowerLetter"/>
      <w:lvlText w:val="%2."/>
      <w:lvlJc w:val="left"/>
      <w:pPr>
        <w:ind w:left="816" w:hanging="336"/>
      </w:pPr>
    </w:lvl>
    <w:lvl w:ilvl="2" w:tentative="0">
      <w:start w:val="1"/>
      <w:numFmt w:val="lowerRoman"/>
      <w:lvlText w:val="%3."/>
      <w:lvlJc w:val="left"/>
      <w:pPr>
        <w:ind w:left="1296" w:hanging="336"/>
      </w:pPr>
    </w:lvl>
    <w:lvl w:ilvl="3" w:tentative="0">
      <w:start w:val="1"/>
      <w:numFmt w:val="decimal"/>
      <w:lvlText w:val="%4."/>
      <w:lvlJc w:val="left"/>
      <w:pPr>
        <w:ind w:left="1776" w:hanging="336"/>
      </w:pPr>
    </w:lvl>
    <w:lvl w:ilvl="4" w:tentative="0">
      <w:start w:val="1"/>
      <w:numFmt w:val="lowerLetter"/>
      <w:lvlText w:val="%5."/>
      <w:lvlJc w:val="left"/>
      <w:pPr>
        <w:ind w:left="2256" w:hanging="336"/>
      </w:pPr>
    </w:lvl>
    <w:lvl w:ilvl="5" w:tentative="0">
      <w:start w:val="1"/>
      <w:numFmt w:val="lowerRoman"/>
      <w:lvlText w:val="%6."/>
      <w:lvlJc w:val="left"/>
      <w:pPr>
        <w:ind w:left="2736" w:hanging="336"/>
      </w:pPr>
    </w:lvl>
    <w:lvl w:ilvl="6" w:tentative="0">
      <w:start w:val="1"/>
      <w:numFmt w:val="decimal"/>
      <w:lvlText w:val="%7."/>
      <w:lvlJc w:val="left"/>
      <w:pPr>
        <w:ind w:left="3216" w:hanging="336"/>
      </w:pPr>
    </w:lvl>
    <w:lvl w:ilvl="7" w:tentative="0">
      <w:start w:val="1"/>
      <w:numFmt w:val="lowerLetter"/>
      <w:lvlText w:val="%8."/>
      <w:lvlJc w:val="left"/>
      <w:pPr>
        <w:ind w:left="3696" w:hanging="336"/>
      </w:pPr>
    </w:lvl>
    <w:lvl w:ilvl="8" w:tentative="0">
      <w:start w:val="1"/>
      <w:numFmt w:val="lowerRoman"/>
      <w:lvlText w:val="%9."/>
      <w:lvlJc w:val="left"/>
      <w:pPr>
        <w:ind w:left="4176" w:hanging="336"/>
      </w:pPr>
    </w:lvl>
  </w:abstractNum>
  <w:abstractNum w:abstractNumId="4">
    <w:nsid w:val="0053208E"/>
    <w:multiLevelType w:val="multilevel"/>
    <w:tmpl w:val="0053208E"/>
    <w:lvl w:ilvl="0" w:tentative="0">
      <w:start w:val="1"/>
      <w:numFmt w:val="decimal"/>
      <w:lvlText w:val="%1."/>
      <w:lvlJc w:val="left"/>
      <w:pPr>
        <w:ind w:left="336" w:hanging="336"/>
      </w:pPr>
    </w:lvl>
    <w:lvl w:ilvl="1" w:tentative="0">
      <w:start w:val="1"/>
      <w:numFmt w:val="lowerLetter"/>
      <w:lvlText w:val="%2."/>
      <w:lvlJc w:val="left"/>
      <w:pPr>
        <w:ind w:left="816" w:hanging="336"/>
      </w:pPr>
    </w:lvl>
    <w:lvl w:ilvl="2" w:tentative="0">
      <w:start w:val="1"/>
      <w:numFmt w:val="lowerRoman"/>
      <w:lvlText w:val="%3."/>
      <w:lvlJc w:val="left"/>
      <w:pPr>
        <w:ind w:left="1296" w:hanging="336"/>
      </w:pPr>
    </w:lvl>
    <w:lvl w:ilvl="3" w:tentative="0">
      <w:start w:val="1"/>
      <w:numFmt w:val="decimal"/>
      <w:lvlText w:val="%4."/>
      <w:lvlJc w:val="left"/>
      <w:pPr>
        <w:ind w:left="1776" w:hanging="336"/>
      </w:pPr>
    </w:lvl>
    <w:lvl w:ilvl="4" w:tentative="0">
      <w:start w:val="1"/>
      <w:numFmt w:val="lowerLetter"/>
      <w:lvlText w:val="%5."/>
      <w:lvlJc w:val="left"/>
      <w:pPr>
        <w:ind w:left="2256" w:hanging="336"/>
      </w:pPr>
    </w:lvl>
    <w:lvl w:ilvl="5" w:tentative="0">
      <w:start w:val="1"/>
      <w:numFmt w:val="lowerRoman"/>
      <w:lvlText w:val="%6."/>
      <w:lvlJc w:val="left"/>
      <w:pPr>
        <w:ind w:left="2736" w:hanging="336"/>
      </w:pPr>
    </w:lvl>
    <w:lvl w:ilvl="6" w:tentative="0">
      <w:start w:val="1"/>
      <w:numFmt w:val="decimal"/>
      <w:lvlText w:val="%7."/>
      <w:lvlJc w:val="left"/>
      <w:pPr>
        <w:ind w:left="3216" w:hanging="336"/>
      </w:pPr>
    </w:lvl>
    <w:lvl w:ilvl="7" w:tentative="0">
      <w:start w:val="1"/>
      <w:numFmt w:val="lowerLetter"/>
      <w:lvlText w:val="%8."/>
      <w:lvlJc w:val="left"/>
      <w:pPr>
        <w:ind w:left="3696" w:hanging="336"/>
      </w:pPr>
    </w:lvl>
    <w:lvl w:ilvl="8" w:tentative="0">
      <w:start w:val="1"/>
      <w:numFmt w:val="lowerRoman"/>
      <w:lvlText w:val="%9."/>
      <w:lvlJc w:val="left"/>
      <w:pPr>
        <w:ind w:left="4176" w:hanging="336"/>
      </w:pPr>
    </w:lvl>
  </w:abstractNum>
  <w:abstractNum w:abstractNumId="5">
    <w:nsid w:val="22301B52"/>
    <w:multiLevelType w:val="singleLevel"/>
    <w:tmpl w:val="22301B52"/>
    <w:lvl w:ilvl="0" w:tentative="0">
      <w:start w:val="1"/>
      <w:numFmt w:val="decimal"/>
      <w:pStyle w:val="36"/>
      <w:suff w:val="space"/>
      <w:lvlText w:val="(%1)"/>
      <w:lvlJc w:val="right"/>
      <w:pPr>
        <w:tabs>
          <w:tab w:val="left" w:pos="0"/>
        </w:tabs>
        <w:ind w:left="1337" w:hanging="572"/>
      </w:pPr>
      <w:rPr>
        <w:rFonts w:hint="default"/>
      </w:rPr>
    </w:lvl>
  </w:abstractNum>
  <w:abstractNum w:abstractNumId="6">
    <w:nsid w:val="25A2F77B"/>
    <w:multiLevelType w:val="singleLevel"/>
    <w:tmpl w:val="25A2F77B"/>
    <w:lvl w:ilvl="0" w:tentative="0">
      <w:start w:val="1"/>
      <w:numFmt w:val="decimal"/>
      <w:lvlText w:val="%1)"/>
      <w:lvlJc w:val="left"/>
      <w:pPr>
        <w:ind w:left="425" w:hanging="425"/>
      </w:pPr>
      <w:rPr>
        <w:rFonts w:hint="default"/>
      </w:rPr>
    </w:lvl>
  </w:abstractNum>
  <w:abstractNum w:abstractNumId="7">
    <w:nsid w:val="32BC0620"/>
    <w:multiLevelType w:val="multilevel"/>
    <w:tmpl w:val="32BC0620"/>
    <w:lvl w:ilvl="0" w:tentative="0">
      <w:start w:val="1"/>
      <w:numFmt w:val="decimal"/>
      <w:pStyle w:val="2"/>
      <w:suff w:val="space"/>
      <w:lvlText w:val="%1."/>
      <w:lvlJc w:val="left"/>
      <w:pPr>
        <w:tabs>
          <w:tab w:val="left" w:pos="0"/>
        </w:tabs>
        <w:ind w:left="0" w:firstLine="0"/>
      </w:pPr>
      <w:rPr>
        <w:rFonts w:hint="default" w:ascii="Arial" w:hAnsi="Arial" w:eastAsia="微软雅黑" w:cs="Arial"/>
        <w:sz w:val="36"/>
        <w:szCs w:val="36"/>
      </w:rPr>
    </w:lvl>
    <w:lvl w:ilvl="1" w:tentative="0">
      <w:start w:val="1"/>
      <w:numFmt w:val="decimal"/>
      <w:pStyle w:val="4"/>
      <w:suff w:val="space"/>
      <w:lvlText w:val="%1.%2."/>
      <w:lvlJc w:val="left"/>
      <w:pPr>
        <w:tabs>
          <w:tab w:val="left" w:pos="0"/>
        </w:tabs>
        <w:ind w:left="0" w:firstLine="0"/>
      </w:pPr>
      <w:rPr>
        <w:rFonts w:hint="default" w:ascii="Arial" w:hAnsi="Arial" w:eastAsia="微软雅黑" w:cs="Arial"/>
        <w:sz w:val="32"/>
        <w:szCs w:val="32"/>
      </w:rPr>
    </w:lvl>
    <w:lvl w:ilvl="2" w:tentative="0">
      <w:start w:val="1"/>
      <w:numFmt w:val="decimal"/>
      <w:pStyle w:val="5"/>
      <w:suff w:val="space"/>
      <w:lvlText w:val="%1.%2.%3."/>
      <w:lvlJc w:val="left"/>
      <w:pPr>
        <w:tabs>
          <w:tab w:val="left" w:pos="420"/>
        </w:tabs>
        <w:ind w:left="0" w:firstLine="0"/>
      </w:pPr>
      <w:rPr>
        <w:rFonts w:hint="default" w:ascii="Arial" w:hAnsi="Arial" w:eastAsia="微软雅黑" w:cs="Arial"/>
        <w:sz w:val="30"/>
        <w:szCs w:val="30"/>
      </w:rPr>
    </w:lvl>
    <w:lvl w:ilvl="3" w:tentative="0">
      <w:start w:val="1"/>
      <w:numFmt w:val="decimal"/>
      <w:pStyle w:val="6"/>
      <w:suff w:val="space"/>
      <w:lvlText w:val="%1.%2.%3.%4."/>
      <w:lvlJc w:val="left"/>
      <w:pPr>
        <w:tabs>
          <w:tab w:val="left" w:pos="420"/>
        </w:tabs>
        <w:ind w:left="0" w:firstLine="0"/>
      </w:pPr>
      <w:rPr>
        <w:rFonts w:hint="default" w:ascii="Arial" w:hAnsi="Arial" w:eastAsia="微软雅黑" w:cs="Arial"/>
        <w:sz w:val="28"/>
        <w:szCs w:val="28"/>
      </w:rPr>
    </w:lvl>
    <w:lvl w:ilvl="4" w:tentative="0">
      <w:start w:val="1"/>
      <w:numFmt w:val="decimal"/>
      <w:pStyle w:val="7"/>
      <w:suff w:val="space"/>
      <w:lvlText w:val="%1.%2.%3.%4.%5."/>
      <w:lvlJc w:val="left"/>
      <w:pPr>
        <w:tabs>
          <w:tab w:val="left" w:pos="420"/>
        </w:tabs>
        <w:ind w:left="0" w:firstLine="0"/>
      </w:pPr>
      <w:rPr>
        <w:rFonts w:hint="default" w:ascii="Arial" w:hAnsi="Arial" w:eastAsia="微软雅黑" w:cs="Arial"/>
        <w:sz w:val="24"/>
        <w:szCs w:val="24"/>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ascii="Arial" w:hAnsi="Arial" w:eastAsia="微软雅黑" w:cs="Arial"/>
        <w:sz w:val="21"/>
        <w:szCs w:val="21"/>
      </w:rPr>
    </w:lvl>
    <w:lvl w:ilvl="7" w:tentative="0">
      <w:start w:val="1"/>
      <w:numFmt w:val="decimal"/>
      <w:pStyle w:val="10"/>
      <w:lvlText w:val="%1.%2.%3.%4.%5.%6.%7.%8."/>
      <w:lvlJc w:val="left"/>
      <w:pPr>
        <w:ind w:left="1440" w:hanging="1440"/>
      </w:pPr>
      <w:rPr>
        <w:rFonts w:hint="default" w:ascii="Arial" w:hAnsi="Arial" w:eastAsia="微软雅黑" w:cs="Arial"/>
        <w:sz w:val="21"/>
        <w:szCs w:val="21"/>
      </w:rPr>
    </w:lvl>
    <w:lvl w:ilvl="8" w:tentative="0">
      <w:start w:val="1"/>
      <w:numFmt w:val="decimal"/>
      <w:pStyle w:val="11"/>
      <w:lvlText w:val="%1.%2.%3.%4.%5.%6.%7.%8.%9."/>
      <w:lvlJc w:val="left"/>
      <w:pPr>
        <w:ind w:left="1583" w:hanging="1583"/>
      </w:pPr>
      <w:rPr>
        <w:rFonts w:hint="default" w:ascii="Arial" w:hAnsi="Arial" w:eastAsia="微软雅黑" w:cs="Arial"/>
        <w:sz w:val="21"/>
        <w:szCs w:val="21"/>
      </w:rPr>
    </w:lvl>
  </w:abstractNum>
  <w:abstractNum w:abstractNumId="8">
    <w:nsid w:val="4120C3CE"/>
    <w:multiLevelType w:val="singleLevel"/>
    <w:tmpl w:val="4120C3CE"/>
    <w:lvl w:ilvl="0" w:tentative="0">
      <w:start w:val="1"/>
      <w:numFmt w:val="decimal"/>
      <w:lvlText w:val="%1)"/>
      <w:lvlJc w:val="left"/>
      <w:pPr>
        <w:ind w:left="425" w:hanging="425"/>
      </w:pPr>
      <w:rPr>
        <w:rFonts w:hint="default"/>
      </w:rPr>
    </w:lvl>
  </w:abstractNum>
  <w:abstractNum w:abstractNumId="9">
    <w:nsid w:val="59ADCABA"/>
    <w:multiLevelType w:val="multilevel"/>
    <w:tmpl w:val="59ADCABA"/>
    <w:lvl w:ilvl="0" w:tentative="0">
      <w:start w:val="1"/>
      <w:numFmt w:val="decimal"/>
      <w:lvlText w:val="%1."/>
      <w:lvlJc w:val="left"/>
      <w:pPr>
        <w:ind w:left="336" w:hanging="336"/>
      </w:pPr>
      <w:rPr>
        <w:rFonts w:hint="default"/>
      </w:rPr>
    </w:lvl>
    <w:lvl w:ilvl="1" w:tentative="0">
      <w:start w:val="1"/>
      <w:numFmt w:val="lowerLetter"/>
      <w:lvlText w:val="%2."/>
      <w:lvlJc w:val="left"/>
      <w:pPr>
        <w:ind w:left="816" w:hanging="336"/>
      </w:pPr>
    </w:lvl>
    <w:lvl w:ilvl="2" w:tentative="0">
      <w:start w:val="1"/>
      <w:numFmt w:val="lowerRoman"/>
      <w:lvlText w:val="%3."/>
      <w:lvlJc w:val="left"/>
      <w:pPr>
        <w:ind w:left="1296" w:hanging="336"/>
      </w:pPr>
    </w:lvl>
    <w:lvl w:ilvl="3" w:tentative="0">
      <w:start w:val="1"/>
      <w:numFmt w:val="decimal"/>
      <w:lvlText w:val="%4."/>
      <w:lvlJc w:val="left"/>
      <w:pPr>
        <w:ind w:left="1776" w:hanging="336"/>
      </w:pPr>
    </w:lvl>
    <w:lvl w:ilvl="4" w:tentative="0">
      <w:start w:val="1"/>
      <w:numFmt w:val="lowerLetter"/>
      <w:lvlText w:val="%5."/>
      <w:lvlJc w:val="left"/>
      <w:pPr>
        <w:ind w:left="2256" w:hanging="336"/>
      </w:pPr>
    </w:lvl>
    <w:lvl w:ilvl="5" w:tentative="0">
      <w:start w:val="1"/>
      <w:numFmt w:val="lowerRoman"/>
      <w:lvlText w:val="%6."/>
      <w:lvlJc w:val="left"/>
      <w:pPr>
        <w:ind w:left="2736" w:hanging="336"/>
      </w:pPr>
    </w:lvl>
    <w:lvl w:ilvl="6" w:tentative="0">
      <w:start w:val="1"/>
      <w:numFmt w:val="decimal"/>
      <w:lvlText w:val="%7."/>
      <w:lvlJc w:val="left"/>
      <w:pPr>
        <w:ind w:left="3216" w:hanging="336"/>
      </w:pPr>
    </w:lvl>
    <w:lvl w:ilvl="7" w:tentative="0">
      <w:start w:val="1"/>
      <w:numFmt w:val="lowerLetter"/>
      <w:lvlText w:val="%8."/>
      <w:lvlJc w:val="left"/>
      <w:pPr>
        <w:ind w:left="3696" w:hanging="336"/>
      </w:pPr>
    </w:lvl>
    <w:lvl w:ilvl="8" w:tentative="0">
      <w:start w:val="1"/>
      <w:numFmt w:val="lowerRoman"/>
      <w:lvlText w:val="%9."/>
      <w:lvlJc w:val="left"/>
      <w:pPr>
        <w:ind w:left="4176" w:hanging="336"/>
      </w:pPr>
    </w:lvl>
  </w:abstractNum>
  <w:abstractNum w:abstractNumId="10">
    <w:nsid w:val="5C060005"/>
    <w:multiLevelType w:val="singleLevel"/>
    <w:tmpl w:val="5C060005"/>
    <w:lvl w:ilvl="0" w:tentative="0">
      <w:start w:val="1"/>
      <w:numFmt w:val="bullet"/>
      <w:lvlText w:val=""/>
      <w:lvlJc w:val="left"/>
      <w:pPr>
        <w:ind w:left="420" w:hanging="420"/>
      </w:pPr>
      <w:rPr>
        <w:rFonts w:hint="default" w:ascii="Wingdings" w:hAnsi="Wingdings"/>
      </w:rPr>
    </w:lvl>
  </w:abstractNum>
  <w:abstractNum w:abstractNumId="11">
    <w:nsid w:val="6FFB828C"/>
    <w:multiLevelType w:val="singleLevel"/>
    <w:tmpl w:val="6FFB828C"/>
    <w:lvl w:ilvl="0" w:tentative="0">
      <w:start w:val="1"/>
      <w:numFmt w:val="decimal"/>
      <w:lvlText w:val="%1."/>
      <w:lvlJc w:val="left"/>
      <w:pPr>
        <w:ind w:left="425" w:hanging="425"/>
      </w:pPr>
      <w:rPr>
        <w:rFonts w:hint="default"/>
      </w:rPr>
    </w:lvl>
  </w:abstractNum>
  <w:num w:numId="1">
    <w:abstractNumId w:val="7"/>
  </w:num>
  <w:num w:numId="2">
    <w:abstractNumId w:val="2"/>
  </w:num>
  <w:num w:numId="3">
    <w:abstractNumId w:val="5"/>
  </w:num>
  <w:num w:numId="4">
    <w:abstractNumId w:val="4"/>
  </w:num>
  <w:num w:numId="5">
    <w:abstractNumId w:val="3"/>
  </w:num>
  <w:num w:numId="6">
    <w:abstractNumId w:val="9"/>
  </w:num>
  <w:num w:numId="7">
    <w:abstractNumId w:val="1"/>
  </w:num>
  <w:num w:numId="8">
    <w:abstractNumId w:val="0"/>
  </w:num>
  <w:num w:numId="9">
    <w:abstractNumId w:val="10"/>
  </w:num>
  <w:num w:numId="10">
    <w:abstractNumId w:val="11"/>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0"/>
  <w:hyphenationZone w:val="360"/>
  <w:drawingGridHorizontalSpacing w:val="24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xYWNiZmM0ODU1YzM0Y2RlZTA2NDk3ZDdjZTYxMzcifQ=="/>
  </w:docVars>
  <w:rsids>
    <w:rsidRoot w:val="4C685168"/>
    <w:rsid w:val="00326792"/>
    <w:rsid w:val="0039155B"/>
    <w:rsid w:val="007F27CB"/>
    <w:rsid w:val="008878D1"/>
    <w:rsid w:val="010827C0"/>
    <w:rsid w:val="012313A8"/>
    <w:rsid w:val="0188532D"/>
    <w:rsid w:val="02A4657D"/>
    <w:rsid w:val="033E0386"/>
    <w:rsid w:val="03790DA7"/>
    <w:rsid w:val="03802AE2"/>
    <w:rsid w:val="03EE682F"/>
    <w:rsid w:val="04250D4E"/>
    <w:rsid w:val="04C42EA2"/>
    <w:rsid w:val="04F3443A"/>
    <w:rsid w:val="05310FFD"/>
    <w:rsid w:val="053A741D"/>
    <w:rsid w:val="067A7CBC"/>
    <w:rsid w:val="06AB21D4"/>
    <w:rsid w:val="06E67100"/>
    <w:rsid w:val="06F876A2"/>
    <w:rsid w:val="06FF1037"/>
    <w:rsid w:val="0717375D"/>
    <w:rsid w:val="080F6B2A"/>
    <w:rsid w:val="089F7EAE"/>
    <w:rsid w:val="097C1F9D"/>
    <w:rsid w:val="0A6A44EC"/>
    <w:rsid w:val="0AAE0F16"/>
    <w:rsid w:val="0B116715"/>
    <w:rsid w:val="0B9A2BAF"/>
    <w:rsid w:val="0BBA35BF"/>
    <w:rsid w:val="0BE35FBA"/>
    <w:rsid w:val="0CFF338E"/>
    <w:rsid w:val="0D3955E2"/>
    <w:rsid w:val="0D4A0A3B"/>
    <w:rsid w:val="0D675987"/>
    <w:rsid w:val="0D774BD0"/>
    <w:rsid w:val="0DA34B20"/>
    <w:rsid w:val="0E335938"/>
    <w:rsid w:val="0E8256D6"/>
    <w:rsid w:val="0E96765D"/>
    <w:rsid w:val="0EB46B3F"/>
    <w:rsid w:val="0F317386"/>
    <w:rsid w:val="0F554811"/>
    <w:rsid w:val="0F875960"/>
    <w:rsid w:val="0FEF4110"/>
    <w:rsid w:val="10711EAF"/>
    <w:rsid w:val="10AA3894"/>
    <w:rsid w:val="110F786C"/>
    <w:rsid w:val="111A671D"/>
    <w:rsid w:val="11C64636"/>
    <w:rsid w:val="11D12348"/>
    <w:rsid w:val="12863396"/>
    <w:rsid w:val="12986A3D"/>
    <w:rsid w:val="12D37F5C"/>
    <w:rsid w:val="13627C5C"/>
    <w:rsid w:val="136C3349"/>
    <w:rsid w:val="13CF716E"/>
    <w:rsid w:val="13F46740"/>
    <w:rsid w:val="144A6C91"/>
    <w:rsid w:val="14FC3DA5"/>
    <w:rsid w:val="15391540"/>
    <w:rsid w:val="1602382A"/>
    <w:rsid w:val="1679511B"/>
    <w:rsid w:val="16CF2E81"/>
    <w:rsid w:val="17B429B6"/>
    <w:rsid w:val="198253AE"/>
    <w:rsid w:val="19A23353"/>
    <w:rsid w:val="19B7283D"/>
    <w:rsid w:val="19CB1E33"/>
    <w:rsid w:val="19F32478"/>
    <w:rsid w:val="1A240213"/>
    <w:rsid w:val="1A473F02"/>
    <w:rsid w:val="1A4A57A0"/>
    <w:rsid w:val="1B300E3A"/>
    <w:rsid w:val="1B391A9C"/>
    <w:rsid w:val="1B4933CF"/>
    <w:rsid w:val="1B8B6070"/>
    <w:rsid w:val="1B9A62B3"/>
    <w:rsid w:val="1BC429EE"/>
    <w:rsid w:val="1D2910FF"/>
    <w:rsid w:val="1D313DFB"/>
    <w:rsid w:val="1D666198"/>
    <w:rsid w:val="1DB96EC4"/>
    <w:rsid w:val="1E425B3D"/>
    <w:rsid w:val="1E8079E2"/>
    <w:rsid w:val="1EDE3955"/>
    <w:rsid w:val="1F191BB6"/>
    <w:rsid w:val="1F441ED2"/>
    <w:rsid w:val="1FEF6BCD"/>
    <w:rsid w:val="20065D2D"/>
    <w:rsid w:val="20B306B7"/>
    <w:rsid w:val="20ED3CFA"/>
    <w:rsid w:val="20F621DE"/>
    <w:rsid w:val="21BA4D26"/>
    <w:rsid w:val="227D33F3"/>
    <w:rsid w:val="22C2681B"/>
    <w:rsid w:val="23151041"/>
    <w:rsid w:val="23B720F8"/>
    <w:rsid w:val="23C24E74"/>
    <w:rsid w:val="23DA5DE6"/>
    <w:rsid w:val="240F3CE2"/>
    <w:rsid w:val="24507E57"/>
    <w:rsid w:val="245E07C6"/>
    <w:rsid w:val="2504136D"/>
    <w:rsid w:val="26723126"/>
    <w:rsid w:val="268D1FAB"/>
    <w:rsid w:val="270A0791"/>
    <w:rsid w:val="27937A2E"/>
    <w:rsid w:val="27A02EA3"/>
    <w:rsid w:val="27C44DE4"/>
    <w:rsid w:val="28856ECC"/>
    <w:rsid w:val="28972291"/>
    <w:rsid w:val="28AA3FD9"/>
    <w:rsid w:val="28F97194"/>
    <w:rsid w:val="29555FD6"/>
    <w:rsid w:val="299A1E4A"/>
    <w:rsid w:val="29A11C8E"/>
    <w:rsid w:val="29EB48A9"/>
    <w:rsid w:val="2A870B57"/>
    <w:rsid w:val="2B062A72"/>
    <w:rsid w:val="2B3E30FF"/>
    <w:rsid w:val="2B6C15B7"/>
    <w:rsid w:val="2B807184"/>
    <w:rsid w:val="2C252189"/>
    <w:rsid w:val="2C4C57BC"/>
    <w:rsid w:val="2CFD303D"/>
    <w:rsid w:val="2D281971"/>
    <w:rsid w:val="2ECF3FE1"/>
    <w:rsid w:val="2F2D4036"/>
    <w:rsid w:val="2F5C7FF7"/>
    <w:rsid w:val="306058C5"/>
    <w:rsid w:val="3090710F"/>
    <w:rsid w:val="31C93D2F"/>
    <w:rsid w:val="32452FC5"/>
    <w:rsid w:val="330D587D"/>
    <w:rsid w:val="33510E81"/>
    <w:rsid w:val="3445170B"/>
    <w:rsid w:val="35042CC3"/>
    <w:rsid w:val="35A554CC"/>
    <w:rsid w:val="35CF32D1"/>
    <w:rsid w:val="363E2205"/>
    <w:rsid w:val="364F6A73"/>
    <w:rsid w:val="36650924"/>
    <w:rsid w:val="36651B44"/>
    <w:rsid w:val="370479BC"/>
    <w:rsid w:val="3710594F"/>
    <w:rsid w:val="376A42F4"/>
    <w:rsid w:val="37797206"/>
    <w:rsid w:val="378800A1"/>
    <w:rsid w:val="37AC3523"/>
    <w:rsid w:val="37D03331"/>
    <w:rsid w:val="3837515E"/>
    <w:rsid w:val="387124C2"/>
    <w:rsid w:val="3902751A"/>
    <w:rsid w:val="39191E76"/>
    <w:rsid w:val="393C1C32"/>
    <w:rsid w:val="39E60BE9"/>
    <w:rsid w:val="3A12028B"/>
    <w:rsid w:val="3AB17449"/>
    <w:rsid w:val="3B32657E"/>
    <w:rsid w:val="3B4C4450"/>
    <w:rsid w:val="3B900357"/>
    <w:rsid w:val="3C676838"/>
    <w:rsid w:val="3C8841DA"/>
    <w:rsid w:val="3CC216B3"/>
    <w:rsid w:val="3D1E5BB7"/>
    <w:rsid w:val="3D28557E"/>
    <w:rsid w:val="3DAD0785"/>
    <w:rsid w:val="3DC41B65"/>
    <w:rsid w:val="3DD671C7"/>
    <w:rsid w:val="3DFD1203"/>
    <w:rsid w:val="3E3E7246"/>
    <w:rsid w:val="3E3F76D9"/>
    <w:rsid w:val="3E40494C"/>
    <w:rsid w:val="3EBA375A"/>
    <w:rsid w:val="3F980BD8"/>
    <w:rsid w:val="40EB7959"/>
    <w:rsid w:val="412070D7"/>
    <w:rsid w:val="41633F02"/>
    <w:rsid w:val="41733D7E"/>
    <w:rsid w:val="418D5DEE"/>
    <w:rsid w:val="41D63C39"/>
    <w:rsid w:val="422A6C10"/>
    <w:rsid w:val="42B113F5"/>
    <w:rsid w:val="42DF0BD8"/>
    <w:rsid w:val="42EE0B0F"/>
    <w:rsid w:val="43266633"/>
    <w:rsid w:val="43AA712C"/>
    <w:rsid w:val="43EC5A7C"/>
    <w:rsid w:val="44354C47"/>
    <w:rsid w:val="44561F2B"/>
    <w:rsid w:val="44A22B97"/>
    <w:rsid w:val="44FD4ADE"/>
    <w:rsid w:val="45210ED2"/>
    <w:rsid w:val="45294080"/>
    <w:rsid w:val="459D6604"/>
    <w:rsid w:val="45C36283"/>
    <w:rsid w:val="46637185"/>
    <w:rsid w:val="46884946"/>
    <w:rsid w:val="46A751B6"/>
    <w:rsid w:val="471660AC"/>
    <w:rsid w:val="471C3E9C"/>
    <w:rsid w:val="473D2970"/>
    <w:rsid w:val="477237FD"/>
    <w:rsid w:val="47FE5344"/>
    <w:rsid w:val="481A4E37"/>
    <w:rsid w:val="48691363"/>
    <w:rsid w:val="486C7C62"/>
    <w:rsid w:val="48E37F40"/>
    <w:rsid w:val="48FD7CFE"/>
    <w:rsid w:val="49443F56"/>
    <w:rsid w:val="495C209E"/>
    <w:rsid w:val="49AA1C33"/>
    <w:rsid w:val="49F41101"/>
    <w:rsid w:val="4B014C01"/>
    <w:rsid w:val="4B7C13AE"/>
    <w:rsid w:val="4BF21670"/>
    <w:rsid w:val="4C685168"/>
    <w:rsid w:val="4CC07105"/>
    <w:rsid w:val="4CE96CF6"/>
    <w:rsid w:val="4DA81304"/>
    <w:rsid w:val="4E4F14A5"/>
    <w:rsid w:val="4E922B01"/>
    <w:rsid w:val="4EEE0BF0"/>
    <w:rsid w:val="4F253B0A"/>
    <w:rsid w:val="4F304989"/>
    <w:rsid w:val="4F391F54"/>
    <w:rsid w:val="4F874F32"/>
    <w:rsid w:val="4FCB3ED2"/>
    <w:rsid w:val="4FE82F87"/>
    <w:rsid w:val="50BB5BF4"/>
    <w:rsid w:val="50BF18E0"/>
    <w:rsid w:val="51031C29"/>
    <w:rsid w:val="517E754D"/>
    <w:rsid w:val="51D53F96"/>
    <w:rsid w:val="52210889"/>
    <w:rsid w:val="52741030"/>
    <w:rsid w:val="52D41ACF"/>
    <w:rsid w:val="53395DD6"/>
    <w:rsid w:val="537E1A3B"/>
    <w:rsid w:val="53AF02FB"/>
    <w:rsid w:val="54C337C4"/>
    <w:rsid w:val="55191A1B"/>
    <w:rsid w:val="552E0A3B"/>
    <w:rsid w:val="55F3226C"/>
    <w:rsid w:val="56393B6E"/>
    <w:rsid w:val="565F3111"/>
    <w:rsid w:val="56AD0D6A"/>
    <w:rsid w:val="571132F2"/>
    <w:rsid w:val="5733741C"/>
    <w:rsid w:val="57E0789B"/>
    <w:rsid w:val="58B97E75"/>
    <w:rsid w:val="58DE3B50"/>
    <w:rsid w:val="58EC4C3C"/>
    <w:rsid w:val="58ED3BAC"/>
    <w:rsid w:val="594A6647"/>
    <w:rsid w:val="59E944FB"/>
    <w:rsid w:val="5A114DB1"/>
    <w:rsid w:val="5B6C2082"/>
    <w:rsid w:val="5C1D44E7"/>
    <w:rsid w:val="5CB360BA"/>
    <w:rsid w:val="5CBD5382"/>
    <w:rsid w:val="5D9E1657"/>
    <w:rsid w:val="5E2C3A69"/>
    <w:rsid w:val="5E791835"/>
    <w:rsid w:val="5E7E6D93"/>
    <w:rsid w:val="5E9337F5"/>
    <w:rsid w:val="5ED15115"/>
    <w:rsid w:val="5F0D0765"/>
    <w:rsid w:val="5F192012"/>
    <w:rsid w:val="5F50072F"/>
    <w:rsid w:val="5F864151"/>
    <w:rsid w:val="5FDC022F"/>
    <w:rsid w:val="60793CB6"/>
    <w:rsid w:val="60C61A83"/>
    <w:rsid w:val="60D976D2"/>
    <w:rsid w:val="60E3046B"/>
    <w:rsid w:val="612E22FF"/>
    <w:rsid w:val="613E5477"/>
    <w:rsid w:val="614C3178"/>
    <w:rsid w:val="61665FE8"/>
    <w:rsid w:val="620F042E"/>
    <w:rsid w:val="622B6AA0"/>
    <w:rsid w:val="626C5880"/>
    <w:rsid w:val="630737FB"/>
    <w:rsid w:val="63315138"/>
    <w:rsid w:val="63351789"/>
    <w:rsid w:val="63751BA2"/>
    <w:rsid w:val="63822E81"/>
    <w:rsid w:val="63BE65AF"/>
    <w:rsid w:val="63F20007"/>
    <w:rsid w:val="64EE741C"/>
    <w:rsid w:val="64F244A2"/>
    <w:rsid w:val="65295CAB"/>
    <w:rsid w:val="65686221"/>
    <w:rsid w:val="65AD479D"/>
    <w:rsid w:val="65D75BBC"/>
    <w:rsid w:val="65EB0E38"/>
    <w:rsid w:val="66444EC2"/>
    <w:rsid w:val="66564EF2"/>
    <w:rsid w:val="667A1A2D"/>
    <w:rsid w:val="66F81EE4"/>
    <w:rsid w:val="67E442E1"/>
    <w:rsid w:val="68276653"/>
    <w:rsid w:val="68F33297"/>
    <w:rsid w:val="69BE722A"/>
    <w:rsid w:val="69BF6BDD"/>
    <w:rsid w:val="69D00DEB"/>
    <w:rsid w:val="69EC72A7"/>
    <w:rsid w:val="6A5D4673"/>
    <w:rsid w:val="6AB30F44"/>
    <w:rsid w:val="6AFC79BD"/>
    <w:rsid w:val="6B391686"/>
    <w:rsid w:val="6BAD7DE1"/>
    <w:rsid w:val="6BEE24A5"/>
    <w:rsid w:val="6C5119A4"/>
    <w:rsid w:val="6C6E263B"/>
    <w:rsid w:val="6C825C12"/>
    <w:rsid w:val="6C8850A6"/>
    <w:rsid w:val="6CC25E95"/>
    <w:rsid w:val="6CE87F8C"/>
    <w:rsid w:val="6D5835D1"/>
    <w:rsid w:val="6D8D2B4F"/>
    <w:rsid w:val="6DC26C9C"/>
    <w:rsid w:val="6DC963BD"/>
    <w:rsid w:val="6E657628"/>
    <w:rsid w:val="6E865F1C"/>
    <w:rsid w:val="6EAB34C2"/>
    <w:rsid w:val="6F8C232B"/>
    <w:rsid w:val="6FF03BF9"/>
    <w:rsid w:val="701D01BA"/>
    <w:rsid w:val="704E4817"/>
    <w:rsid w:val="705C33D8"/>
    <w:rsid w:val="7095289B"/>
    <w:rsid w:val="70C64CF5"/>
    <w:rsid w:val="70F4706E"/>
    <w:rsid w:val="7120444A"/>
    <w:rsid w:val="71C24DD6"/>
    <w:rsid w:val="72136E81"/>
    <w:rsid w:val="725B76BF"/>
    <w:rsid w:val="72E94F40"/>
    <w:rsid w:val="73045C47"/>
    <w:rsid w:val="7329331A"/>
    <w:rsid w:val="734463A5"/>
    <w:rsid w:val="73881790"/>
    <w:rsid w:val="738D3C94"/>
    <w:rsid w:val="739A4453"/>
    <w:rsid w:val="73D57717"/>
    <w:rsid w:val="746E141C"/>
    <w:rsid w:val="7472484C"/>
    <w:rsid w:val="74D379E1"/>
    <w:rsid w:val="751F2C26"/>
    <w:rsid w:val="75587EE6"/>
    <w:rsid w:val="75BB15EA"/>
    <w:rsid w:val="768F2F42"/>
    <w:rsid w:val="76924AC8"/>
    <w:rsid w:val="7713028B"/>
    <w:rsid w:val="7741229E"/>
    <w:rsid w:val="77653728"/>
    <w:rsid w:val="77725D3F"/>
    <w:rsid w:val="77AE0FE4"/>
    <w:rsid w:val="77D10FE2"/>
    <w:rsid w:val="77FF788C"/>
    <w:rsid w:val="78103E97"/>
    <w:rsid w:val="78311409"/>
    <w:rsid w:val="784E4C8B"/>
    <w:rsid w:val="78816A78"/>
    <w:rsid w:val="78DB3EAF"/>
    <w:rsid w:val="79335554"/>
    <w:rsid w:val="79411E6E"/>
    <w:rsid w:val="798474FC"/>
    <w:rsid w:val="79D6638A"/>
    <w:rsid w:val="7A656E5D"/>
    <w:rsid w:val="7ABC1417"/>
    <w:rsid w:val="7AC752E6"/>
    <w:rsid w:val="7B187EFC"/>
    <w:rsid w:val="7C7575D0"/>
    <w:rsid w:val="7CDD6705"/>
    <w:rsid w:val="7D1212A6"/>
    <w:rsid w:val="7D647355"/>
    <w:rsid w:val="7D9B3066"/>
    <w:rsid w:val="7DA10339"/>
    <w:rsid w:val="7E1075B0"/>
    <w:rsid w:val="7E3B2167"/>
    <w:rsid w:val="7E5F1447"/>
    <w:rsid w:val="7E8A55B4"/>
    <w:rsid w:val="7EB856BF"/>
    <w:rsid w:val="7EF50D3F"/>
    <w:rsid w:val="7F712C6A"/>
    <w:rsid w:val="7FDB37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420" w:firstLineChars="200"/>
      <w:jc w:val="both"/>
    </w:pPr>
    <w:rPr>
      <w:rFonts w:ascii="Arial" w:hAnsi="Arial" w:eastAsia="微软雅黑" w:cs="Arial"/>
      <w:kern w:val="2"/>
      <w:sz w:val="24"/>
      <w:szCs w:val="24"/>
      <w:lang w:val="en-US" w:eastAsia="zh-CN" w:bidi="ar-SA"/>
    </w:rPr>
  </w:style>
  <w:style w:type="paragraph" w:styleId="2">
    <w:name w:val="heading 1"/>
    <w:basedOn w:val="1"/>
    <w:next w:val="3"/>
    <w:link w:val="38"/>
    <w:qFormat/>
    <w:uiPriority w:val="0"/>
    <w:pPr>
      <w:keepNext/>
      <w:keepLines/>
      <w:numPr>
        <w:ilvl w:val="0"/>
        <w:numId w:val="1"/>
      </w:numPr>
      <w:spacing w:before="120" w:beforeLines="0" w:beforeAutospacing="0" w:after="240" w:afterLines="0" w:afterAutospacing="0" w:line="240" w:lineRule="auto"/>
      <w:ind w:left="0" w:firstLine="0" w:firstLineChars="0"/>
      <w:outlineLvl w:val="0"/>
    </w:pPr>
    <w:rPr>
      <w:rFonts w:ascii="Arial" w:hAnsi="Arial" w:cs="Arial"/>
      <w:b/>
      <w:kern w:val="44"/>
      <w:sz w:val="36"/>
      <w:szCs w:val="32"/>
    </w:rPr>
  </w:style>
  <w:style w:type="paragraph" w:styleId="4">
    <w:name w:val="heading 2"/>
    <w:basedOn w:val="2"/>
    <w:next w:val="1"/>
    <w:unhideWhenUsed/>
    <w:qFormat/>
    <w:uiPriority w:val="0"/>
    <w:pPr>
      <w:keepNext/>
      <w:keepLines/>
      <w:numPr>
        <w:ilvl w:val="1"/>
        <w:numId w:val="1"/>
      </w:numPr>
      <w:adjustRightInd w:val="0"/>
      <w:spacing w:before="100" w:beforeLines="0" w:beforeAutospacing="0" w:after="200" w:afterLines="0" w:afterAutospacing="0" w:line="240" w:lineRule="auto"/>
      <w:ind w:left="0" w:firstLine="0" w:firstLineChars="0"/>
      <w:outlineLvl w:val="1"/>
    </w:pPr>
    <w:rPr>
      <w:rFonts w:ascii="Arial" w:hAnsi="Arial" w:cs="Arial"/>
      <w:sz w:val="32"/>
      <w:szCs w:val="30"/>
    </w:rPr>
  </w:style>
  <w:style w:type="paragraph" w:styleId="5">
    <w:name w:val="heading 3"/>
    <w:basedOn w:val="2"/>
    <w:next w:val="1"/>
    <w:unhideWhenUsed/>
    <w:qFormat/>
    <w:uiPriority w:val="0"/>
    <w:pPr>
      <w:keepNext/>
      <w:keepLines/>
      <w:numPr>
        <w:ilvl w:val="2"/>
        <w:numId w:val="1"/>
      </w:numPr>
      <w:tabs>
        <w:tab w:val="clear" w:pos="0"/>
      </w:tabs>
      <w:spacing w:before="80" w:beforeLines="0" w:beforeAutospacing="0" w:after="160" w:afterLines="0" w:afterAutospacing="0" w:line="240" w:lineRule="auto"/>
      <w:ind w:left="0" w:firstLine="0" w:firstLineChars="0"/>
      <w:outlineLvl w:val="2"/>
    </w:pPr>
    <w:rPr>
      <w:rFonts w:ascii="Arial" w:hAnsi="Arial" w:cs="Arial"/>
      <w:sz w:val="30"/>
      <w:szCs w:val="30"/>
    </w:rPr>
  </w:style>
  <w:style w:type="paragraph" w:styleId="6">
    <w:name w:val="heading 4"/>
    <w:basedOn w:val="2"/>
    <w:next w:val="3"/>
    <w:unhideWhenUsed/>
    <w:qFormat/>
    <w:uiPriority w:val="0"/>
    <w:pPr>
      <w:keepNext/>
      <w:keepLines/>
      <w:numPr>
        <w:ilvl w:val="3"/>
        <w:numId w:val="1"/>
      </w:numPr>
      <w:tabs>
        <w:tab w:val="clear" w:pos="0"/>
      </w:tabs>
      <w:spacing w:before="60" w:beforeLines="0" w:beforeAutospacing="0" w:after="120" w:afterLines="0" w:afterAutospacing="0" w:line="240" w:lineRule="auto"/>
      <w:ind w:left="0" w:firstLine="0" w:firstLineChars="0"/>
      <w:outlineLvl w:val="3"/>
    </w:pPr>
    <w:rPr>
      <w:rFonts w:ascii="Arial" w:hAnsi="Arial" w:eastAsia="微软雅黑" w:cs="Arial"/>
      <w:sz w:val="28"/>
      <w:szCs w:val="28"/>
    </w:rPr>
  </w:style>
  <w:style w:type="paragraph" w:styleId="7">
    <w:name w:val="heading 5"/>
    <w:basedOn w:val="1"/>
    <w:next w:val="1"/>
    <w:unhideWhenUsed/>
    <w:qFormat/>
    <w:uiPriority w:val="0"/>
    <w:pPr>
      <w:keepNext/>
      <w:keepLines/>
      <w:numPr>
        <w:ilvl w:val="4"/>
        <w:numId w:val="1"/>
      </w:numPr>
      <w:spacing w:before="40" w:beforeLines="0" w:beforeAutospacing="0" w:after="80" w:afterLines="0" w:afterAutospacing="0" w:line="240" w:lineRule="auto"/>
      <w:ind w:left="0" w:firstLine="0" w:firstLineChars="0"/>
      <w:outlineLvl w:val="4"/>
    </w:pPr>
    <w:rPr>
      <w:rFonts w:ascii="Arial" w:hAnsi="Arial" w:cs="Arial"/>
      <w:b/>
      <w:sz w:val="24"/>
    </w:rPr>
  </w:style>
  <w:style w:type="paragraph" w:styleId="8">
    <w:name w:val="heading 6"/>
    <w:basedOn w:val="1"/>
    <w:next w:val="1"/>
    <w:unhideWhenUsed/>
    <w:qFormat/>
    <w:uiPriority w:val="0"/>
    <w:pPr>
      <w:keepNext/>
      <w:keepLines/>
      <w:numPr>
        <w:ilvl w:val="5"/>
        <w:numId w:val="1"/>
      </w:numPr>
      <w:spacing w:before="40" w:beforeLines="0" w:beforeAutospacing="0" w:after="80" w:afterLines="0" w:afterAutospacing="0" w:line="240" w:lineRule="auto"/>
      <w:ind w:left="1151" w:hanging="1151" w:firstLineChars="0"/>
      <w:outlineLvl w:val="5"/>
    </w:pPr>
    <w:rPr>
      <w:rFonts w:ascii="Arial" w:hAnsi="Arial"/>
      <w:b/>
      <w:sz w:val="21"/>
    </w:rPr>
  </w:style>
  <w:style w:type="paragraph" w:styleId="9">
    <w:name w:val="heading 7"/>
    <w:basedOn w:val="1"/>
    <w:next w:val="1"/>
    <w:unhideWhenUsed/>
    <w:qFormat/>
    <w:uiPriority w:val="0"/>
    <w:pPr>
      <w:keepNext/>
      <w:keepLines/>
      <w:numPr>
        <w:ilvl w:val="6"/>
        <w:numId w:val="1"/>
      </w:numPr>
      <w:spacing w:before="40" w:beforeLines="0" w:beforeAutospacing="0" w:after="80" w:afterLines="0" w:afterAutospacing="0" w:line="240" w:lineRule="auto"/>
      <w:ind w:left="1296" w:hanging="1296" w:firstLineChars="0"/>
      <w:outlineLvl w:val="6"/>
    </w:pPr>
    <w:rPr>
      <w:b/>
      <w:sz w:val="21"/>
    </w:rPr>
  </w:style>
  <w:style w:type="paragraph" w:styleId="10">
    <w:name w:val="heading 8"/>
    <w:basedOn w:val="1"/>
    <w:next w:val="1"/>
    <w:unhideWhenUsed/>
    <w:qFormat/>
    <w:uiPriority w:val="0"/>
    <w:pPr>
      <w:keepNext/>
      <w:keepLines/>
      <w:numPr>
        <w:ilvl w:val="7"/>
        <w:numId w:val="1"/>
      </w:numPr>
      <w:spacing w:before="40" w:beforeLines="0" w:beforeAutospacing="0" w:after="80" w:afterLines="0" w:afterAutospacing="0" w:line="240" w:lineRule="auto"/>
      <w:ind w:left="1440" w:hanging="1440" w:firstLineChars="0"/>
      <w:outlineLvl w:val="7"/>
    </w:pPr>
    <w:rPr>
      <w:rFonts w:ascii="Arial" w:hAnsi="Arial"/>
      <w:b/>
      <w:sz w:val="21"/>
    </w:rPr>
  </w:style>
  <w:style w:type="paragraph" w:styleId="11">
    <w:name w:val="heading 9"/>
    <w:basedOn w:val="1"/>
    <w:next w:val="1"/>
    <w:unhideWhenUsed/>
    <w:qFormat/>
    <w:uiPriority w:val="0"/>
    <w:pPr>
      <w:keepNext/>
      <w:keepLines/>
      <w:numPr>
        <w:ilvl w:val="8"/>
        <w:numId w:val="1"/>
      </w:numPr>
      <w:spacing w:before="40" w:beforeLines="0" w:beforeAutospacing="0" w:after="80" w:afterLines="0" w:afterAutospacing="0" w:line="240" w:lineRule="auto"/>
      <w:ind w:left="1583" w:hanging="1583" w:firstLineChars="0"/>
      <w:outlineLvl w:val="8"/>
    </w:pPr>
    <w:rPr>
      <w:rFonts w:ascii="Arial" w:hAnsi="Arial" w:eastAsia="微软雅黑"/>
      <w:b/>
      <w:sz w:val="21"/>
    </w:rPr>
  </w:style>
  <w:style w:type="character" w:default="1" w:styleId="25">
    <w:name w:val="Default Paragraph Font"/>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keepLines/>
      <w:spacing w:before="40" w:after="40"/>
      <w:ind w:left="720"/>
    </w:pPr>
    <w:rPr>
      <w:sz w:val="28"/>
    </w:rPr>
  </w:style>
  <w:style w:type="paragraph" w:styleId="12">
    <w:name w:val="toc 7"/>
    <w:basedOn w:val="1"/>
    <w:next w:val="1"/>
    <w:qFormat/>
    <w:uiPriority w:val="0"/>
    <w:pPr>
      <w:spacing w:line="240" w:lineRule="auto"/>
      <w:ind w:left="1440" w:leftChars="600" w:firstLine="0" w:firstLineChars="0"/>
    </w:pPr>
    <w:rPr>
      <w:rFonts w:ascii="Arial" w:hAnsi="Arial" w:cs="Arial"/>
    </w:rPr>
  </w:style>
  <w:style w:type="paragraph" w:styleId="13">
    <w:name w:val="toc 5"/>
    <w:basedOn w:val="1"/>
    <w:next w:val="1"/>
    <w:qFormat/>
    <w:uiPriority w:val="0"/>
    <w:pPr>
      <w:spacing w:line="240" w:lineRule="auto"/>
      <w:ind w:left="960" w:leftChars="400" w:firstLine="0" w:firstLineChars="0"/>
    </w:pPr>
    <w:rPr>
      <w:rFonts w:ascii="Arial" w:hAnsi="Arial" w:cs="Arial"/>
    </w:rPr>
  </w:style>
  <w:style w:type="paragraph" w:styleId="14">
    <w:name w:val="toc 3"/>
    <w:basedOn w:val="1"/>
    <w:next w:val="1"/>
    <w:qFormat/>
    <w:uiPriority w:val="0"/>
    <w:pPr>
      <w:spacing w:line="240" w:lineRule="auto"/>
      <w:ind w:left="480" w:leftChars="200" w:firstLine="0" w:firstLineChars="0"/>
    </w:pPr>
    <w:rPr>
      <w:rFonts w:ascii="Arial" w:hAnsi="Arial" w:cs="Arial"/>
    </w:rPr>
  </w:style>
  <w:style w:type="paragraph" w:styleId="15">
    <w:name w:val="toc 8"/>
    <w:basedOn w:val="1"/>
    <w:next w:val="1"/>
    <w:qFormat/>
    <w:uiPriority w:val="0"/>
    <w:pPr>
      <w:spacing w:line="240" w:lineRule="auto"/>
      <w:ind w:left="1680" w:leftChars="700" w:firstLine="0" w:firstLineChars="0"/>
    </w:pPr>
    <w:rPr>
      <w:rFonts w:ascii="Arial" w:hAnsi="Arial" w:cs="Arial"/>
    </w:rPr>
  </w:style>
  <w:style w:type="paragraph" w:styleId="16">
    <w:name w:val="footer"/>
    <w:basedOn w:val="1"/>
    <w:qFormat/>
    <w:uiPriority w:val="0"/>
    <w:pPr>
      <w:tabs>
        <w:tab w:val="center" w:pos="4153"/>
        <w:tab w:val="right" w:pos="8306"/>
      </w:tabs>
      <w:snapToGrid w:val="0"/>
      <w:ind w:firstLine="0" w:firstLineChars="0"/>
      <w:jc w:val="left"/>
    </w:pPr>
    <w:rPr>
      <w:rFonts w:ascii="Arial" w:hAnsi="Arial" w:cs="Arial"/>
      <w:sz w:val="18"/>
      <w:szCs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ind w:firstLine="0" w:firstLineChars="0"/>
      <w:jc w:val="both"/>
      <w:outlineLvl w:val="9"/>
    </w:pPr>
    <w:rPr>
      <w:sz w:val="21"/>
    </w:rPr>
  </w:style>
  <w:style w:type="paragraph" w:styleId="18">
    <w:name w:val="toc 1"/>
    <w:basedOn w:val="1"/>
    <w:next w:val="1"/>
    <w:qFormat/>
    <w:uiPriority w:val="0"/>
    <w:pPr>
      <w:spacing w:before="50" w:beforeLines="50" w:line="240" w:lineRule="auto"/>
      <w:ind w:firstLine="0" w:firstLineChars="0"/>
    </w:pPr>
    <w:rPr>
      <w:rFonts w:ascii="Arial" w:hAnsi="Arial" w:cs="Arial"/>
      <w:b/>
    </w:rPr>
  </w:style>
  <w:style w:type="paragraph" w:styleId="19">
    <w:name w:val="toc 4"/>
    <w:basedOn w:val="1"/>
    <w:next w:val="1"/>
    <w:qFormat/>
    <w:uiPriority w:val="0"/>
    <w:pPr>
      <w:spacing w:line="240" w:lineRule="auto"/>
      <w:ind w:left="720" w:leftChars="300" w:firstLine="0" w:firstLineChars="0"/>
    </w:pPr>
    <w:rPr>
      <w:rFonts w:ascii="Arial" w:hAnsi="Arial" w:cs="Arial"/>
    </w:rPr>
  </w:style>
  <w:style w:type="paragraph" w:styleId="20">
    <w:name w:val="toc 6"/>
    <w:basedOn w:val="1"/>
    <w:next w:val="1"/>
    <w:qFormat/>
    <w:uiPriority w:val="0"/>
    <w:pPr>
      <w:spacing w:line="240" w:lineRule="auto"/>
      <w:ind w:left="1200" w:leftChars="500" w:firstLine="0" w:firstLineChars="0"/>
    </w:pPr>
    <w:rPr>
      <w:rFonts w:ascii="Arial" w:hAnsi="Arial" w:cs="Arial"/>
    </w:rPr>
  </w:style>
  <w:style w:type="paragraph" w:styleId="21">
    <w:name w:val="toc 2"/>
    <w:basedOn w:val="1"/>
    <w:next w:val="1"/>
    <w:qFormat/>
    <w:uiPriority w:val="0"/>
    <w:pPr>
      <w:spacing w:line="240" w:lineRule="auto"/>
      <w:ind w:left="240" w:leftChars="100" w:firstLine="0" w:firstLineChars="0"/>
    </w:pPr>
    <w:rPr>
      <w:rFonts w:ascii="Arial" w:hAnsi="Arial" w:cs="Arial"/>
    </w:rPr>
  </w:style>
  <w:style w:type="paragraph" w:styleId="22">
    <w:name w:val="toc 9"/>
    <w:basedOn w:val="1"/>
    <w:next w:val="1"/>
    <w:qFormat/>
    <w:uiPriority w:val="0"/>
    <w:pPr>
      <w:spacing w:line="240" w:lineRule="auto"/>
      <w:ind w:left="1920" w:leftChars="800" w:firstLine="0" w:firstLineChars="0"/>
    </w:pPr>
    <w:rPr>
      <w:rFonts w:ascii="Arial" w:hAnsi="Arial" w:cs="Arial"/>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Hyperlink"/>
    <w:qFormat/>
    <w:uiPriority w:val="99"/>
    <w:rPr>
      <w:color w:val="0000FF"/>
      <w:u w:val="single"/>
    </w:rPr>
  </w:style>
  <w:style w:type="character" w:styleId="28">
    <w:name w:val="HTML Code"/>
    <w:basedOn w:val="25"/>
    <w:qFormat/>
    <w:uiPriority w:val="0"/>
    <w:rPr>
      <w:rFonts w:ascii="Courier New" w:hAnsi="Courier New"/>
      <w:sz w:val="20"/>
    </w:rPr>
  </w:style>
  <w:style w:type="paragraph" w:customStyle="1" w:styleId="29">
    <w:name w:val="表格"/>
    <w:qFormat/>
    <w:uiPriority w:val="0"/>
    <w:pPr>
      <w:widowControl w:val="0"/>
      <w:snapToGrid w:val="0"/>
      <w:spacing w:before="40" w:after="40" w:line="240" w:lineRule="auto"/>
      <w:ind w:firstLine="0" w:firstLineChars="0"/>
      <w:jc w:val="center"/>
    </w:pPr>
    <w:rPr>
      <w:rFonts w:hint="eastAsia" w:ascii="Arial" w:hAnsi="Arial" w:eastAsia="微软雅黑" w:cs="Arial"/>
      <w:kern w:val="2"/>
      <w:sz w:val="21"/>
      <w:szCs w:val="24"/>
      <w:lang w:val="en-US" w:eastAsia="zh-CN" w:bidi="ar-SA"/>
    </w:rPr>
  </w:style>
  <w:style w:type="character" w:customStyle="1" w:styleId="30">
    <w:name w:val="（一）编号 Char"/>
    <w:link w:val="31"/>
    <w:qFormat/>
    <w:uiPriority w:val="0"/>
    <w:rPr>
      <w:rFonts w:hint="eastAsia" w:eastAsia="微软雅黑"/>
    </w:rPr>
  </w:style>
  <w:style w:type="paragraph" w:customStyle="1" w:styleId="31">
    <w:name w:val="(一)编号"/>
    <w:basedOn w:val="1"/>
    <w:link w:val="30"/>
    <w:qFormat/>
    <w:uiPriority w:val="0"/>
    <w:pPr>
      <w:numPr>
        <w:ilvl w:val="0"/>
        <w:numId w:val="2"/>
      </w:numPr>
      <w:ind w:firstLineChars="0"/>
    </w:pPr>
    <w:rPr>
      <w:rFonts w:hint="eastAsia"/>
    </w:rPr>
  </w:style>
  <w:style w:type="paragraph" w:customStyle="1" w:styleId="32">
    <w:name w:val="图号"/>
    <w:basedOn w:val="1"/>
    <w:qFormat/>
    <w:uiPriority w:val="0"/>
    <w:pPr>
      <w:spacing w:after="50" w:afterLines="50"/>
      <w:ind w:firstLine="0" w:firstLineChars="0"/>
      <w:jc w:val="center"/>
    </w:pPr>
    <w:rPr>
      <w:rFonts w:hint="eastAsia" w:ascii="Arial" w:hAnsi="Arial" w:cs="Arial"/>
      <w:sz w:val="18"/>
    </w:rPr>
  </w:style>
  <w:style w:type="paragraph" w:customStyle="1" w:styleId="33">
    <w:name w:val="无缩进正文"/>
    <w:basedOn w:val="1"/>
    <w:qFormat/>
    <w:uiPriority w:val="0"/>
    <w:pPr>
      <w:ind w:firstLine="0" w:firstLineChars="0"/>
    </w:pPr>
    <w:rPr>
      <w:rFonts w:hint="eastAsia"/>
    </w:rPr>
  </w:style>
  <w:style w:type="paragraph" w:customStyle="1" w:styleId="34">
    <w:name w:val="图"/>
    <w:basedOn w:val="1"/>
    <w:qFormat/>
    <w:uiPriority w:val="0"/>
    <w:pPr>
      <w:spacing w:line="240" w:lineRule="auto"/>
      <w:ind w:firstLine="0" w:firstLineChars="0"/>
      <w:jc w:val="center"/>
    </w:pPr>
  </w:style>
  <w:style w:type="table" w:customStyle="1" w:styleId="35">
    <w:name w:val="TableGri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customStyle="1" w:styleId="36">
    <w:name w:val="(1)编号"/>
    <w:basedOn w:val="1"/>
    <w:qFormat/>
    <w:uiPriority w:val="0"/>
    <w:pPr>
      <w:numPr>
        <w:ilvl w:val="0"/>
        <w:numId w:val="3"/>
      </w:numPr>
      <w:ind w:left="839" w:leftChars="300" w:hanging="119" w:firstLineChars="0"/>
    </w:pPr>
    <w:rPr>
      <w:rFonts w:hint="eastAsia"/>
    </w:rPr>
  </w:style>
  <w:style w:type="paragraph" w:customStyle="1" w:styleId="37">
    <w:name w:val="目录"/>
    <w:basedOn w:val="1"/>
    <w:qFormat/>
    <w:uiPriority w:val="0"/>
    <w:pPr>
      <w:spacing w:beforeLines="0" w:after="50" w:afterLines="50" w:line="240" w:lineRule="auto"/>
      <w:ind w:firstLine="0" w:firstLineChars="0"/>
      <w:jc w:val="center"/>
    </w:pPr>
    <w:rPr>
      <w:rFonts w:ascii="宋体" w:hAnsi="宋体"/>
      <w:b/>
      <w:sz w:val="32"/>
    </w:rPr>
  </w:style>
  <w:style w:type="character" w:customStyle="1" w:styleId="38">
    <w:name w:val="标题 1 Char"/>
    <w:link w:val="2"/>
    <w:qFormat/>
    <w:uiPriority w:val="0"/>
    <w:rPr>
      <w:rFonts w:ascii="Arial" w:hAnsi="Arial" w:eastAsia="微软雅黑" w:cs="Arial"/>
      <w:b/>
      <w:kern w:val="44"/>
      <w:sz w:val="36"/>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244</Pages>
  <Words>2346</Words>
  <Characters>4180</Characters>
  <TotalTime>5</TotalTime>
  <ScaleCrop>false</ScaleCrop>
  <LinksUpToDate>false</LinksUpToDate>
  <CharactersWithSpaces>4515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2026-03-21T13:54:00Z</dcterms:created>
  <dc:creator>Administrator</dc:creator>
  <cp:lastModifiedBy>谢志超</cp:lastModifiedBy>
  <dcterms:modified xsi:type="dcterms:W3CDTF">2026-04-01T06:06:39Z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eyJoZGlkIjoiOThlM2Q3Njk0Nzg5MDRkN2ZlY2Q4NjQ0YzMyYWFhYWQiLCJ1c2VySWQiOiI1OTk2MTg1NDUifQ==</vt:lpwstr>
  </property>
  <property fmtid="{D5CDD505-2E9C-101B-9397-08002B2CF9AE}" pid="3" name="KSOProductBuildVer">
    <vt:lpwstr>2052-12.1.0.25225</vt:lpwstr>
  </property>
  <property fmtid="{D5CDD505-2E9C-101B-9397-08002B2CF9AE}" pid="4" name="ICV">
    <vt:lpwstr>81C2DF8485434B0D8FD88E7393E9A07A_12</vt:lpwstr>
  </property>
</Properties>
</file>